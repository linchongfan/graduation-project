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319D0B">
      <w:pPr>
        <w:widowControl w:val="0"/>
        <w:spacing w:after="0" w:line="240" w:lineRule="auto"/>
        <w:jc w:val="both"/>
        <w:rPr>
          <w:rFonts w:hint="eastAsia" w:ascii="Times New Roman" w:hAnsi="Times New Roman" w:cs="Times New Roman"/>
          <w:kern w:val="2"/>
          <w:sz w:val="36"/>
          <w:szCs w:val="24"/>
          <w:lang w:eastAsia="zh-CN"/>
        </w:rPr>
      </w:pPr>
    </w:p>
    <w:p w14:paraId="71BCC26C">
      <w:pPr>
        <w:widowControl w:val="0"/>
        <w:spacing w:after="0" w:line="240" w:lineRule="auto"/>
        <w:jc w:val="center"/>
        <w:rPr>
          <w:rFonts w:hint="eastAsia" w:ascii="Times New Roman" w:hAnsi="Times New Roman" w:cs="Times New Roman"/>
          <w:kern w:val="2"/>
          <w:sz w:val="36"/>
          <w:szCs w:val="24"/>
          <w:lang w:eastAsia="zh-CN"/>
        </w:rPr>
      </w:pPr>
      <w:r>
        <w:rPr>
          <w:rFonts w:ascii="Times New Roman" w:hAnsi="Times New Roman" w:cs="Times New Roman"/>
          <w:kern w:val="2"/>
          <w:sz w:val="28"/>
          <w:szCs w:val="24"/>
          <w:lang w:eastAsia="zh-CN"/>
        </w:rPr>
        <w:object>
          <v:shape id="_x0000_i1025" o:spt="75" type="#_x0000_t75" style="height:49.9pt;width:51.8pt;" o:ole="t" filled="f" stroked="f" coordsize="21600,21600">
            <v:path/>
            <v:fill on="f" focussize="0,0"/>
            <v:stroke on="f"/>
            <v:imagedata r:id="rId13" o:title=""/>
            <o:lock v:ext="edit" aspectratio="t"/>
            <w10:wrap type="none"/>
            <w10:anchorlock/>
          </v:shape>
          <o:OLEObject Type="Embed" ProgID="PBrush" ShapeID="_x0000_i1025" DrawAspect="Content" ObjectID="_1468075725" r:id="rId12">
            <o:LockedField>false</o:LockedField>
          </o:OLEObject>
        </w:object>
      </w:r>
      <w:r>
        <w:rPr>
          <w:rFonts w:ascii="Times New Roman" w:hAnsi="Times New Roman" w:cs="Times New Roman"/>
          <w:kern w:val="2"/>
          <w:sz w:val="28"/>
          <w:szCs w:val="24"/>
          <w:lang w:eastAsia="zh-CN"/>
        </w:rPr>
        <w:object>
          <v:shape id="_x0000_i1026" o:spt="75" type="#_x0000_t75" style="height:39.9pt;width:220.35pt;" o:ole="t" filled="f" stroked="f" coordsize="21600,21600">
            <v:path/>
            <v:fill on="f" focussize="0,0"/>
            <v:stroke on="f"/>
            <v:imagedata r:id="rId15" o:title=""/>
            <o:lock v:ext="edit" aspectratio="t"/>
            <w10:wrap type="none"/>
            <w10:anchorlock/>
          </v:shape>
          <o:OLEObject Type="Embed" ProgID="PBrush" ShapeID="_x0000_i1026" DrawAspect="Content" ObjectID="_1468075726" r:id="rId14">
            <o:LockedField>false</o:LockedField>
          </o:OLEObject>
        </w:object>
      </w:r>
    </w:p>
    <w:p w14:paraId="30C546F9">
      <w:pPr>
        <w:widowControl w:val="0"/>
        <w:spacing w:after="0" w:line="240" w:lineRule="auto"/>
        <w:jc w:val="center"/>
        <w:rPr>
          <w:rFonts w:hint="eastAsia" w:ascii="Times New Roman" w:hAnsi="Times New Roman" w:cs="Times New Roman"/>
          <w:kern w:val="2"/>
          <w:sz w:val="36"/>
          <w:szCs w:val="24"/>
          <w:lang w:eastAsia="zh-CN"/>
        </w:rPr>
      </w:pPr>
    </w:p>
    <w:p w14:paraId="39FF6AF4">
      <w:pPr>
        <w:widowControl w:val="0"/>
        <w:spacing w:after="0" w:line="240" w:lineRule="auto"/>
        <w:jc w:val="center"/>
        <w:rPr>
          <w:rFonts w:hint="eastAsia" w:ascii="Times New Roman" w:hAnsi="Times New Roman" w:cs="Times New Roman"/>
          <w:kern w:val="2"/>
          <w:sz w:val="36"/>
          <w:szCs w:val="24"/>
          <w:lang w:eastAsia="zh-CN"/>
        </w:rPr>
      </w:pPr>
    </w:p>
    <w:p w14:paraId="43F31225">
      <w:pPr>
        <w:widowControl w:val="0"/>
        <w:spacing w:after="0" w:line="240" w:lineRule="auto"/>
        <w:jc w:val="both"/>
        <w:rPr>
          <w:rFonts w:hint="eastAsia" w:ascii="Times New Roman" w:hAnsi="Times New Roman" w:cs="Times New Roman"/>
          <w:kern w:val="2"/>
          <w:sz w:val="24"/>
          <w:szCs w:val="24"/>
          <w:lang w:eastAsia="zh-CN"/>
        </w:rPr>
      </w:pPr>
    </w:p>
    <w:p w14:paraId="58930C83">
      <w:pPr>
        <w:widowControl w:val="0"/>
        <w:spacing w:after="0" w:line="240" w:lineRule="auto"/>
        <w:jc w:val="center"/>
        <w:rPr>
          <w:rFonts w:hint="eastAsia" w:ascii="Times New Roman" w:hAnsi="Times New Roman" w:eastAsia="黑体" w:cs="Times New Roman"/>
          <w:kern w:val="2"/>
          <w:sz w:val="72"/>
          <w:szCs w:val="24"/>
          <w:lang w:eastAsia="zh-CN"/>
        </w:rPr>
      </w:pPr>
      <w:r>
        <w:rPr>
          <w:rFonts w:hint="eastAsia" w:ascii="Times New Roman" w:hAnsi="Times New Roman" w:eastAsia="黑体" w:cs="Times New Roman"/>
          <w:kern w:val="2"/>
          <w:sz w:val="72"/>
          <w:szCs w:val="24"/>
          <w:lang w:eastAsia="zh-CN"/>
        </w:rPr>
        <w:t>本科毕业设计说明书</w:t>
      </w:r>
    </w:p>
    <w:p w14:paraId="30896D85">
      <w:pPr>
        <w:widowControl w:val="0"/>
        <w:spacing w:after="0" w:line="240" w:lineRule="auto"/>
        <w:jc w:val="both"/>
        <w:rPr>
          <w:rFonts w:hint="eastAsia" w:ascii="Times New Roman" w:hAnsi="Times New Roman" w:cs="Times New Roman"/>
          <w:kern w:val="2"/>
          <w:sz w:val="36"/>
          <w:szCs w:val="24"/>
          <w:lang w:eastAsia="zh-CN"/>
        </w:rPr>
      </w:pPr>
    </w:p>
    <w:p w14:paraId="2E9F1496">
      <w:pPr>
        <w:widowControl w:val="0"/>
        <w:spacing w:after="0" w:line="240" w:lineRule="auto"/>
        <w:ind w:firstLine="1440" w:firstLineChars="400"/>
        <w:jc w:val="both"/>
        <w:rPr>
          <w:rFonts w:hint="eastAsia" w:ascii="Times New Roman" w:hAnsi="Times New Roman" w:cs="Times New Roman"/>
          <w:kern w:val="2"/>
          <w:sz w:val="36"/>
          <w:szCs w:val="24"/>
          <w:lang w:eastAsia="zh-CN"/>
        </w:rPr>
      </w:pPr>
    </w:p>
    <w:p w14:paraId="61B034D5">
      <w:pPr>
        <w:widowControl w:val="0"/>
        <w:spacing w:after="0" w:line="240" w:lineRule="auto"/>
        <w:ind w:firstLine="1440" w:firstLineChars="400"/>
        <w:jc w:val="both"/>
        <w:rPr>
          <w:rFonts w:hint="eastAsia" w:ascii="Times New Roman" w:hAnsi="Times New Roman" w:cs="Times New Roman"/>
          <w:kern w:val="2"/>
          <w:sz w:val="36"/>
          <w:szCs w:val="24"/>
          <w:lang w:eastAsia="zh-CN"/>
        </w:rPr>
      </w:pPr>
    </w:p>
    <w:p w14:paraId="001AF977">
      <w:pPr>
        <w:widowControl w:val="0"/>
        <w:spacing w:after="0" w:line="240" w:lineRule="auto"/>
        <w:jc w:val="both"/>
        <w:rPr>
          <w:rFonts w:hint="eastAsia" w:ascii="Times New Roman" w:hAnsi="Times New Roman" w:cs="Times New Roman"/>
          <w:kern w:val="2"/>
          <w:sz w:val="36"/>
          <w:szCs w:val="24"/>
          <w:lang w:eastAsia="zh-CN"/>
        </w:rPr>
      </w:pPr>
    </w:p>
    <w:p w14:paraId="1DB28E7C">
      <w:pPr>
        <w:widowControl w:val="0"/>
        <w:spacing w:after="0" w:line="480" w:lineRule="auto"/>
        <w:ind w:firstLine="1900" w:firstLineChars="950"/>
        <w:jc w:val="both"/>
        <w:rPr>
          <w:rFonts w:hint="default" w:ascii="Times New Roman" w:hAnsi="Times New Roman" w:cs="Times New Roman"/>
          <w:kern w:val="2"/>
          <w:sz w:val="30"/>
          <w:szCs w:val="30"/>
          <w:lang w:val="en-US" w:eastAsia="zh-CN"/>
        </w:rPr>
      </w:pPr>
      <w:r>
        <w:rPr>
          <w:rFonts w:ascii="Times New Roman" w:hAnsi="Times New Roman" w:cs="Times New Roman"/>
          <w:kern w:val="2"/>
          <w:sz w:val="20"/>
          <w:szCs w:val="24"/>
          <w:lang w:eastAsia="zh-CN"/>
        </w:rPr>
        <mc:AlternateContent>
          <mc:Choice Requires="wps">
            <w:drawing>
              <wp:anchor distT="0" distB="0" distL="114300" distR="114300" simplePos="0" relativeHeight="251662336" behindDoc="0" locked="0" layoutInCell="1" allowOverlap="1">
                <wp:simplePos x="0" y="0"/>
                <wp:positionH relativeFrom="column">
                  <wp:posOffset>2286000</wp:posOffset>
                </wp:positionH>
                <wp:positionV relativeFrom="paragraph">
                  <wp:posOffset>340360</wp:posOffset>
                </wp:positionV>
                <wp:extent cx="2171700" cy="0"/>
                <wp:effectExtent l="0" t="4445" r="0" b="5080"/>
                <wp:wrapNone/>
                <wp:docPr id="66" name="直线 115"/>
                <wp:cNvGraphicFramePr/>
                <a:graphic xmlns:a="http://schemas.openxmlformats.org/drawingml/2006/main">
                  <a:graphicData uri="http://schemas.microsoft.com/office/word/2010/wordprocessingShape">
                    <wps:wsp>
                      <wps:cNvCnPr/>
                      <wps:spPr>
                        <a:xfrm>
                          <a:off x="0" y="0"/>
                          <a:ext cx="2171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15" o:spid="_x0000_s1026" o:spt="20" style="position:absolute;left:0pt;margin-left:180pt;margin-top:26.8pt;height:0pt;width:171pt;z-index:251662336;mso-width-relative:page;mso-height-relative:page;" filled="f" stroked="t" coordsize="21600,21600" o:gfxdata="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8juZm&#10;1gAAAAkBAAAPAAAAAAAAAAEAIAAAACIAAABkcnMvZG93bnJldi54bWxQSwECFAAUAAAACACHTuJA&#10;XFmBEuoBAADeAwAADgAAAAAAAAABACAAAAAlAQAAZHJzL2Uyb0RvYy54bWxQSwUGAAAAAAYABgBZ&#10;AQAAgQUAAAAA&#10;">
                <v:fill on="f" focussize="0,0"/>
                <v:stroke color="#000000" joinstyle="round"/>
                <v:imagedata o:title=""/>
                <o:lock v:ext="edit" aspectratio="f"/>
              </v:line>
            </w:pict>
          </mc:Fallback>
        </mc:AlternateContent>
      </w:r>
      <w:r>
        <w:rPr>
          <w:rFonts w:hint="eastAsia" w:ascii="Times New Roman" w:hAnsi="Times New Roman" w:cs="Times New Roman"/>
          <w:kern w:val="2"/>
          <w:sz w:val="36"/>
          <w:szCs w:val="24"/>
          <w:lang w:eastAsia="zh-CN"/>
        </w:rPr>
        <w:t>题    目：</w:t>
      </w:r>
      <w:r>
        <w:rPr>
          <w:rFonts w:hint="eastAsia" w:ascii="Times New Roman" w:hAnsi="Times New Roman" w:cs="Times New Roman"/>
          <w:kern w:val="2"/>
          <w:sz w:val="36"/>
          <w:szCs w:val="24"/>
          <w:lang w:val="en-US" w:eastAsia="zh-CN"/>
        </w:rPr>
        <w:t xml:space="preserve">     </w:t>
      </w:r>
      <w:r>
        <w:rPr>
          <w:rFonts w:hint="eastAsia" w:ascii="Times New Roman" w:hAnsi="Times New Roman" w:cs="Times New Roman"/>
          <w:kern w:val="2"/>
          <w:sz w:val="30"/>
          <w:szCs w:val="30"/>
          <w:lang w:val="en-US" w:eastAsia="zh-CN"/>
        </w:rPr>
        <w:t>基于求解旅行商问题的蚁群</w:t>
      </w:r>
    </w:p>
    <w:p w14:paraId="7E935662">
      <w:pPr>
        <w:widowControl w:val="0"/>
        <w:spacing w:after="0" w:line="480" w:lineRule="auto"/>
        <w:ind w:firstLine="3735" w:firstLineChars="1245"/>
        <w:jc w:val="both"/>
        <w:rPr>
          <w:rFonts w:hint="default" w:ascii="Times New Roman" w:hAnsi="Times New Roman" w:cs="Times New Roman"/>
          <w:kern w:val="2"/>
          <w:sz w:val="36"/>
          <w:szCs w:val="24"/>
          <w:lang w:val="en-US" w:eastAsia="zh-CN"/>
        </w:rPr>
      </w:pPr>
      <w:r>
        <w:rPr>
          <w:rFonts w:ascii="Times New Roman" w:hAnsi="Times New Roman" w:cs="Times New Roman"/>
          <w:kern w:val="2"/>
          <w:sz w:val="30"/>
          <w:szCs w:val="30"/>
          <w:lang w:eastAsia="zh-CN"/>
        </w:rPr>
        <mc:AlternateContent>
          <mc:Choice Requires="wps">
            <w:drawing>
              <wp:anchor distT="0" distB="0" distL="114300" distR="114300" simplePos="0" relativeHeight="251663360" behindDoc="0" locked="0" layoutInCell="1" allowOverlap="1">
                <wp:simplePos x="0" y="0"/>
                <wp:positionH relativeFrom="column">
                  <wp:posOffset>2286000</wp:posOffset>
                </wp:positionH>
                <wp:positionV relativeFrom="paragraph">
                  <wp:posOffset>351155</wp:posOffset>
                </wp:positionV>
                <wp:extent cx="2171700" cy="0"/>
                <wp:effectExtent l="0" t="4445" r="0" b="5080"/>
                <wp:wrapNone/>
                <wp:docPr id="67" name="直线 116"/>
                <wp:cNvGraphicFramePr/>
                <a:graphic xmlns:a="http://schemas.openxmlformats.org/drawingml/2006/main">
                  <a:graphicData uri="http://schemas.microsoft.com/office/word/2010/wordprocessingShape">
                    <wps:wsp>
                      <wps:cNvCnPr/>
                      <wps:spPr>
                        <a:xfrm>
                          <a:off x="0" y="0"/>
                          <a:ext cx="2171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16" o:spid="_x0000_s1026" o:spt="20" style="position:absolute;left:0pt;margin-left:180pt;margin-top:27.65pt;height:0pt;width:171pt;z-index:251663360;mso-width-relative:page;mso-height-relative:page;" filled="f" stroked="t" coordsize="21600,21600" o:gfxdata="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RbK3F&#10;1gAAAAkBAAAPAAAAAAAAAAEAIAAAACIAAABkcnMvZG93bnJldi54bWxQSwECFAAUAAAACACHTuJA&#10;1hRgq+oBAADeAwAADgAAAAAAAAABACAAAAAlAQAAZHJzL2Uyb0RvYy54bWxQSwUGAAAAAAYABgBZ&#10;AQAAgQUAAAAA&#10;">
                <v:fill on="f" focussize="0,0"/>
                <v:stroke color="#000000" joinstyle="round"/>
                <v:imagedata o:title=""/>
                <o:lock v:ext="edit" aspectratio="f"/>
              </v:line>
            </w:pict>
          </mc:Fallback>
        </mc:AlternateContent>
      </w:r>
      <w:r>
        <w:rPr>
          <w:rFonts w:hint="eastAsia" w:ascii="Times New Roman" w:hAnsi="Times New Roman" w:cs="Times New Roman"/>
          <w:kern w:val="2"/>
          <w:sz w:val="30"/>
          <w:szCs w:val="30"/>
          <w:lang w:val="en-US" w:eastAsia="zh-CN"/>
        </w:rPr>
        <w:t>算法的设计与实现</w:t>
      </w:r>
    </w:p>
    <w:p w14:paraId="413366F1">
      <w:pPr>
        <w:widowControl w:val="0"/>
        <w:spacing w:after="0" w:line="480" w:lineRule="auto"/>
        <w:ind w:firstLine="1800" w:firstLineChars="900"/>
        <w:jc w:val="both"/>
        <w:rPr>
          <w:rFonts w:hint="eastAsia" w:ascii="Times New Roman" w:hAnsi="Times New Roman" w:eastAsia="宋体" w:cs="Times New Roman"/>
          <w:kern w:val="2"/>
          <w:sz w:val="30"/>
          <w:szCs w:val="30"/>
          <w:lang w:eastAsia="zh-CN"/>
        </w:rPr>
      </w:pPr>
      <w:r>
        <w:rPr>
          <w:rFonts w:ascii="Times New Roman" w:hAnsi="Times New Roman" w:cs="Times New Roman"/>
          <w:kern w:val="2"/>
          <w:sz w:val="20"/>
          <w:szCs w:val="24"/>
          <w:lang w:eastAsia="zh-CN"/>
        </w:rPr>
        <mc:AlternateContent>
          <mc:Choice Requires="wps">
            <w:drawing>
              <wp:anchor distT="0" distB="0" distL="114300" distR="114300" simplePos="0" relativeHeight="251664384" behindDoc="0" locked="0" layoutInCell="1" allowOverlap="1">
                <wp:simplePos x="0" y="0"/>
                <wp:positionH relativeFrom="column">
                  <wp:posOffset>2346325</wp:posOffset>
                </wp:positionH>
                <wp:positionV relativeFrom="paragraph">
                  <wp:posOffset>361950</wp:posOffset>
                </wp:positionV>
                <wp:extent cx="2171700" cy="0"/>
                <wp:effectExtent l="0" t="4445" r="0" b="5080"/>
                <wp:wrapNone/>
                <wp:docPr id="69" name="直线 117"/>
                <wp:cNvGraphicFramePr/>
                <a:graphic xmlns:a="http://schemas.openxmlformats.org/drawingml/2006/main">
                  <a:graphicData uri="http://schemas.microsoft.com/office/word/2010/wordprocessingShape">
                    <wps:wsp>
                      <wps:cNvCnPr/>
                      <wps:spPr>
                        <a:xfrm>
                          <a:off x="0" y="0"/>
                          <a:ext cx="2171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17" o:spid="_x0000_s1026" o:spt="20" style="position:absolute;left:0pt;margin-left:184.75pt;margin-top:28.5pt;height:0pt;width:171pt;z-index:251664384;mso-width-relative:page;mso-height-relative:page;" filled="f" stroked="t" coordsize="21600,21600" o:gfxdata="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zwahB&#10;1QAAAAkBAAAPAAAAAAAAAAEAIAAAACIAAABkcnMvZG93bnJldi54bWxQSwECFAAUAAAACACHTuJA&#10;3Bg2aesBAADeAwAADgAAAAAAAAABACAAAAAkAQAAZHJzL2Uyb0RvYy54bWxQSwUGAAAAAAYABgBZ&#10;AQAAgQUAAAAA&#10;">
                <v:fill on="f" focussize="0,0"/>
                <v:stroke color="#000000" joinstyle="round"/>
                <v:imagedata o:title=""/>
                <o:lock v:ext="edit" aspectratio="f"/>
              </v:line>
            </w:pict>
          </mc:Fallback>
        </mc:AlternateContent>
      </w:r>
      <w:r>
        <w:rPr>
          <w:rFonts w:hint="eastAsia" w:ascii="Times New Roman" w:hAnsi="Times New Roman" w:cs="Times New Roman"/>
          <w:kern w:val="2"/>
          <w:sz w:val="36"/>
          <w:szCs w:val="24"/>
          <w:lang w:eastAsia="zh-CN"/>
        </w:rPr>
        <w:t>院 （部）：</w:t>
      </w:r>
      <w:r>
        <w:rPr>
          <w:rFonts w:hint="eastAsia" w:ascii="Times New Roman" w:hAnsi="Times New Roman" w:cs="Times New Roman"/>
          <w:kern w:val="2"/>
          <w:sz w:val="28"/>
          <w:szCs w:val="28"/>
          <w:lang w:eastAsia="zh-CN"/>
        </w:rPr>
        <w:t xml:space="preserve"> </w:t>
      </w:r>
      <w:r>
        <w:rPr>
          <w:rFonts w:hint="eastAsia" w:ascii="Times New Roman" w:hAnsi="Times New Roman" w:cs="Times New Roman"/>
          <w:kern w:val="2"/>
          <w:sz w:val="28"/>
          <w:szCs w:val="28"/>
          <w:lang w:val="en-US" w:eastAsia="zh-CN"/>
        </w:rPr>
        <w:t xml:space="preserve">   </w:t>
      </w:r>
      <w:r>
        <w:rPr>
          <w:rFonts w:hint="eastAsia" w:ascii="Times New Roman" w:hAnsi="Times New Roman" w:cs="Times New Roman"/>
          <w:kern w:val="2"/>
          <w:sz w:val="30"/>
          <w:szCs w:val="30"/>
          <w:lang w:val="en-US" w:eastAsia="zh-CN"/>
        </w:rPr>
        <w:t>计算机与人工智能</w:t>
      </w:r>
      <w:r>
        <w:rPr>
          <w:rFonts w:hint="eastAsia" w:ascii="Times New Roman" w:hAnsi="Times New Roman" w:eastAsia="宋体" w:cs="Times New Roman"/>
          <w:kern w:val="2"/>
          <w:sz w:val="30"/>
          <w:szCs w:val="30"/>
          <w:lang w:eastAsia="zh-CN"/>
        </w:rPr>
        <w:t>学院</w:t>
      </w:r>
    </w:p>
    <w:p w14:paraId="49F7C2FC">
      <w:pPr>
        <w:widowControl w:val="0"/>
        <w:spacing w:after="0" w:line="480" w:lineRule="auto"/>
        <w:ind w:firstLine="1839" w:firstLineChars="920"/>
        <w:jc w:val="both"/>
        <w:rPr>
          <w:rFonts w:hint="default" w:ascii="Times New Roman" w:hAnsi="Times New Roman" w:eastAsia="宋体" w:cs="Times New Roman"/>
          <w:kern w:val="2"/>
          <w:sz w:val="28"/>
          <w:szCs w:val="28"/>
          <w:lang w:val="en-US" w:eastAsia="zh-CN"/>
        </w:rPr>
      </w:pPr>
      <w:r>
        <w:rPr>
          <w:rFonts w:ascii="Times New Roman" w:hAnsi="Times New Roman" w:cs="Times New Roman"/>
          <w:kern w:val="2"/>
          <w:sz w:val="20"/>
          <w:szCs w:val="24"/>
          <w:lang w:eastAsia="zh-CN"/>
        </w:rPr>
        <mc:AlternateContent>
          <mc:Choice Requires="wps">
            <w:drawing>
              <wp:anchor distT="0" distB="0" distL="114300" distR="114300" simplePos="0" relativeHeight="251665408" behindDoc="0" locked="0" layoutInCell="1" allowOverlap="1">
                <wp:simplePos x="0" y="0"/>
                <wp:positionH relativeFrom="column">
                  <wp:posOffset>2324735</wp:posOffset>
                </wp:positionH>
                <wp:positionV relativeFrom="paragraph">
                  <wp:posOffset>329565</wp:posOffset>
                </wp:positionV>
                <wp:extent cx="2171700" cy="0"/>
                <wp:effectExtent l="0" t="4445" r="0" b="5080"/>
                <wp:wrapNone/>
                <wp:docPr id="70" name="直线 118"/>
                <wp:cNvGraphicFramePr/>
                <a:graphic xmlns:a="http://schemas.openxmlformats.org/drawingml/2006/main">
                  <a:graphicData uri="http://schemas.microsoft.com/office/word/2010/wordprocessingShape">
                    <wps:wsp>
                      <wps:cNvCnPr/>
                      <wps:spPr>
                        <a:xfrm>
                          <a:off x="0" y="0"/>
                          <a:ext cx="2171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18" o:spid="_x0000_s1026" o:spt="20" style="position:absolute;left:0pt;margin-left:183.05pt;margin-top:25.95pt;height:0pt;width:171pt;z-index:251665408;mso-width-relative:page;mso-height-relative:page;" filled="f" stroked="t" coordsize="21600,21600" o:gfxdata="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dGMAs&#10;1gAAAAkBAAAPAAAAAAAAAAEAIAAAACIAAABkcnMvZG93bnJldi54bWxQSwECFAAUAAAACACHTuJA&#10;JBzPbeoBAADeAwAADgAAAAAAAAABACAAAAAlAQAAZHJzL2Uyb0RvYy54bWxQSwUGAAAAAAYABgBZ&#10;AQAAgQUAAAAA&#10;">
                <v:fill on="f" focussize="0,0"/>
                <v:stroke color="#000000" joinstyle="round"/>
                <v:imagedata o:title=""/>
                <o:lock v:ext="edit" aspectratio="f"/>
              </v:line>
            </w:pict>
          </mc:Fallback>
        </mc:AlternateContent>
      </w:r>
      <w:r>
        <w:rPr>
          <w:rFonts w:hint="eastAsia" w:ascii="Times New Roman" w:hAnsi="Times New Roman" w:cs="Times New Roman"/>
          <w:kern w:val="2"/>
          <w:sz w:val="36"/>
          <w:szCs w:val="24"/>
          <w:lang w:eastAsia="zh-CN"/>
        </w:rPr>
        <w:t xml:space="preserve">专    业： </w:t>
      </w:r>
      <w:r>
        <w:rPr>
          <w:rFonts w:hint="eastAsia" w:ascii="Times New Roman" w:hAnsi="Times New Roman" w:cs="Times New Roman"/>
          <w:kern w:val="2"/>
          <w:sz w:val="36"/>
          <w:szCs w:val="24"/>
          <w:lang w:val="en-US" w:eastAsia="zh-CN"/>
        </w:rPr>
        <w:t xml:space="preserve">     </w:t>
      </w:r>
      <w:r>
        <w:rPr>
          <w:rFonts w:hint="eastAsia" w:ascii="Times New Roman" w:hAnsi="Times New Roman" w:cs="Times New Roman"/>
          <w:kern w:val="2"/>
          <w:sz w:val="30"/>
          <w:szCs w:val="30"/>
          <w:lang w:val="en-US" w:eastAsia="zh-CN"/>
        </w:rPr>
        <w:t>数据科学与大数据技术</w:t>
      </w:r>
    </w:p>
    <w:p w14:paraId="0E74C5AB">
      <w:pPr>
        <w:widowControl w:val="0"/>
        <w:spacing w:after="0" w:line="480" w:lineRule="auto"/>
        <w:ind w:firstLine="1839" w:firstLineChars="920"/>
        <w:jc w:val="both"/>
        <w:rPr>
          <w:rFonts w:hint="default" w:ascii="Times New Roman" w:hAnsi="Times New Roman" w:cs="Times New Roman"/>
          <w:kern w:val="2"/>
          <w:sz w:val="30"/>
          <w:szCs w:val="30"/>
          <w:lang w:val="en-US" w:eastAsia="zh-CN"/>
        </w:rPr>
      </w:pPr>
      <w:r>
        <w:rPr>
          <w:rFonts w:ascii="Times New Roman" w:hAnsi="Times New Roman" w:cs="Times New Roman"/>
          <w:kern w:val="2"/>
          <w:sz w:val="20"/>
          <w:szCs w:val="24"/>
          <w:lang w:eastAsia="zh-CN"/>
        </w:rPr>
        <mc:AlternateContent>
          <mc:Choice Requires="wps">
            <w:drawing>
              <wp:anchor distT="0" distB="0" distL="114300" distR="114300" simplePos="0" relativeHeight="251666432" behindDoc="0" locked="0" layoutInCell="1" allowOverlap="1">
                <wp:simplePos x="0" y="0"/>
                <wp:positionH relativeFrom="column">
                  <wp:posOffset>2324735</wp:posOffset>
                </wp:positionH>
                <wp:positionV relativeFrom="paragraph">
                  <wp:posOffset>329565</wp:posOffset>
                </wp:positionV>
                <wp:extent cx="2171700" cy="0"/>
                <wp:effectExtent l="0" t="4445" r="0" b="5080"/>
                <wp:wrapNone/>
                <wp:docPr id="71" name="直线 119"/>
                <wp:cNvGraphicFramePr/>
                <a:graphic xmlns:a="http://schemas.openxmlformats.org/drawingml/2006/main">
                  <a:graphicData uri="http://schemas.microsoft.com/office/word/2010/wordprocessingShape">
                    <wps:wsp>
                      <wps:cNvCnPr/>
                      <wps:spPr>
                        <a:xfrm>
                          <a:off x="0" y="0"/>
                          <a:ext cx="2171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19" o:spid="_x0000_s1026" o:spt="20" style="position:absolute;left:0pt;margin-left:183.05pt;margin-top:25.95pt;height:0pt;width:171pt;z-index:251666432;mso-width-relative:page;mso-height-relative:page;" filled="f" stroked="t" coordsize="21600,21600" o:gfxdata="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dGMAs&#10;1gAAAAkBAAAPAAAAAAAAAAEAIAAAACIAAABkcnMvZG93bnJldi54bWxQSwECFAAUAAAACACHTuJA&#10;UtNc7uoBAADeAwAADgAAAAAAAAABACAAAAAlAQAAZHJzL2Uyb0RvYy54bWxQSwUGAAAAAAYABgBZ&#10;AQAAgQUAAAAA&#10;">
                <v:fill on="f" focussize="0,0"/>
                <v:stroke color="#000000" joinstyle="round"/>
                <v:imagedata o:title=""/>
                <o:lock v:ext="edit" aspectratio="f"/>
              </v:line>
            </w:pict>
          </mc:Fallback>
        </mc:AlternateContent>
      </w:r>
      <w:r>
        <w:rPr>
          <w:rFonts w:hint="eastAsia" w:ascii="Times New Roman" w:hAnsi="Times New Roman" w:cs="Times New Roman"/>
          <w:kern w:val="2"/>
          <w:sz w:val="36"/>
          <w:szCs w:val="24"/>
          <w:lang w:eastAsia="zh-CN"/>
        </w:rPr>
        <w:t>班    级：</w:t>
      </w:r>
      <w:r>
        <w:rPr>
          <w:rFonts w:hint="eastAsia" w:ascii="Times New Roman" w:hAnsi="Times New Roman" w:cs="Times New Roman"/>
          <w:kern w:val="2"/>
          <w:sz w:val="30"/>
          <w:szCs w:val="30"/>
          <w:lang w:eastAsia="zh-CN"/>
        </w:rPr>
        <w:t xml:space="preserve"> </w:t>
      </w:r>
      <w:r>
        <w:rPr>
          <w:rFonts w:hint="eastAsia" w:ascii="Times New Roman" w:hAnsi="Times New Roman" w:cs="Times New Roman"/>
          <w:kern w:val="2"/>
          <w:sz w:val="30"/>
          <w:szCs w:val="30"/>
          <w:lang w:val="en-US" w:eastAsia="zh-CN"/>
        </w:rPr>
        <w:tab/>
      </w:r>
      <w:r>
        <w:rPr>
          <w:rFonts w:hint="eastAsia" w:ascii="Times New Roman" w:hAnsi="Times New Roman" w:cs="Times New Roman"/>
          <w:kern w:val="2"/>
          <w:sz w:val="30"/>
          <w:szCs w:val="30"/>
          <w:lang w:val="en-US" w:eastAsia="zh-CN"/>
        </w:rPr>
        <w:t xml:space="preserve">   数科222</w:t>
      </w:r>
    </w:p>
    <w:p w14:paraId="3123E3B1">
      <w:pPr>
        <w:widowControl w:val="0"/>
        <w:spacing w:after="0" w:line="480" w:lineRule="auto"/>
        <w:ind w:firstLine="1839" w:firstLineChars="920"/>
        <w:jc w:val="both"/>
        <w:rPr>
          <w:rFonts w:hint="default" w:ascii="Times New Roman" w:hAnsi="Times New Roman" w:cs="Times New Roman"/>
          <w:kern w:val="2"/>
          <w:sz w:val="30"/>
          <w:szCs w:val="30"/>
          <w:lang w:val="en-US" w:eastAsia="zh-CN"/>
        </w:rPr>
      </w:pPr>
      <w:r>
        <w:rPr>
          <w:rFonts w:ascii="Times New Roman" w:hAnsi="Times New Roman" w:cs="Times New Roman"/>
          <w:kern w:val="2"/>
          <w:sz w:val="20"/>
          <w:szCs w:val="24"/>
          <w:lang w:eastAsia="zh-CN"/>
        </w:rPr>
        <mc:AlternateContent>
          <mc:Choice Requires="wps">
            <w:drawing>
              <wp:anchor distT="0" distB="0" distL="114300" distR="114300" simplePos="0" relativeHeight="251667456" behindDoc="0" locked="0" layoutInCell="1" allowOverlap="1">
                <wp:simplePos x="0" y="0"/>
                <wp:positionH relativeFrom="column">
                  <wp:posOffset>2324735</wp:posOffset>
                </wp:positionH>
                <wp:positionV relativeFrom="paragraph">
                  <wp:posOffset>340360</wp:posOffset>
                </wp:positionV>
                <wp:extent cx="2171700" cy="0"/>
                <wp:effectExtent l="0" t="4445" r="0" b="5080"/>
                <wp:wrapNone/>
                <wp:docPr id="72" name="直线 120"/>
                <wp:cNvGraphicFramePr/>
                <a:graphic xmlns:a="http://schemas.openxmlformats.org/drawingml/2006/main">
                  <a:graphicData uri="http://schemas.microsoft.com/office/word/2010/wordprocessingShape">
                    <wps:wsp>
                      <wps:cNvCnPr/>
                      <wps:spPr>
                        <a:xfrm>
                          <a:off x="0" y="0"/>
                          <a:ext cx="2171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20" o:spid="_x0000_s1026" o:spt="20" style="position:absolute;left:0pt;margin-left:183.05pt;margin-top:26.8pt;height:0pt;width:171pt;z-index:251667456;mso-width-relative:page;mso-height-relative:page;" filled="f" stroked="t" coordsize="21600,21600" o:gfxdata="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OdCEFPW&#10;AAAACQEAAA8AAAAAAAAAAQAgAAAAIgAAAGRycy9kb3ducmV2LnhtbFBLAQIUABQAAAAIAIdO4kBK&#10;pLBh6QEAAN4DAAAOAAAAAAAAAAEAIAAAACUBAABkcnMvZTJvRG9jLnhtbFBLBQYAAAAABgAGAFkB&#10;AACABQAAAAA=&#10;">
                <v:fill on="f" focussize="0,0"/>
                <v:stroke color="#000000" joinstyle="round"/>
                <v:imagedata o:title=""/>
                <o:lock v:ext="edit" aspectratio="f"/>
              </v:line>
            </w:pict>
          </mc:Fallback>
        </mc:AlternateContent>
      </w:r>
      <w:r>
        <w:rPr>
          <w:rFonts w:hint="eastAsia" w:ascii="Times New Roman" w:hAnsi="Times New Roman" w:cs="Times New Roman"/>
          <w:kern w:val="2"/>
          <w:sz w:val="36"/>
          <w:szCs w:val="24"/>
          <w:lang w:eastAsia="zh-CN"/>
        </w:rPr>
        <w:t>姓    名：</w:t>
      </w:r>
      <w:r>
        <w:rPr>
          <w:rFonts w:hint="eastAsia" w:ascii="Times New Roman" w:hAnsi="Times New Roman" w:cs="Times New Roman"/>
          <w:kern w:val="2"/>
          <w:sz w:val="30"/>
          <w:szCs w:val="30"/>
          <w:lang w:eastAsia="zh-CN"/>
        </w:rPr>
        <w:t xml:space="preserve"> </w:t>
      </w:r>
      <w:r>
        <w:rPr>
          <w:rFonts w:hint="eastAsia" w:ascii="Times New Roman" w:hAnsi="Times New Roman" w:cs="Times New Roman"/>
          <w:kern w:val="2"/>
          <w:sz w:val="30"/>
          <w:szCs w:val="30"/>
          <w:lang w:val="en-US" w:eastAsia="zh-CN"/>
        </w:rPr>
        <w:t xml:space="preserve">      林重帆</w:t>
      </w:r>
    </w:p>
    <w:p w14:paraId="0AEA9154">
      <w:pPr>
        <w:widowControl w:val="0"/>
        <w:spacing w:after="0" w:line="480" w:lineRule="auto"/>
        <w:ind w:firstLine="1839" w:firstLineChars="920"/>
        <w:jc w:val="both"/>
        <w:rPr>
          <w:rFonts w:hint="default" w:ascii="Times New Roman" w:hAnsi="Times New Roman" w:cs="Times New Roman"/>
          <w:kern w:val="2"/>
          <w:sz w:val="30"/>
          <w:szCs w:val="30"/>
          <w:lang w:val="en-US" w:eastAsia="zh-CN"/>
        </w:rPr>
      </w:pPr>
      <w:r>
        <w:rPr>
          <w:rFonts w:ascii="Times New Roman" w:hAnsi="Times New Roman" w:cs="Times New Roman"/>
          <w:kern w:val="2"/>
          <w:sz w:val="20"/>
          <w:szCs w:val="24"/>
          <w:lang w:eastAsia="zh-CN"/>
        </w:rPr>
        <mc:AlternateContent>
          <mc:Choice Requires="wps">
            <w:drawing>
              <wp:anchor distT="0" distB="0" distL="114300" distR="114300" simplePos="0" relativeHeight="251670528" behindDoc="0" locked="0" layoutInCell="1" allowOverlap="1">
                <wp:simplePos x="0" y="0"/>
                <wp:positionH relativeFrom="column">
                  <wp:posOffset>2324735</wp:posOffset>
                </wp:positionH>
                <wp:positionV relativeFrom="paragraph">
                  <wp:posOffset>318770</wp:posOffset>
                </wp:positionV>
                <wp:extent cx="2171700" cy="0"/>
                <wp:effectExtent l="0" t="4445" r="0" b="5080"/>
                <wp:wrapNone/>
                <wp:docPr id="73" name="直线 123"/>
                <wp:cNvGraphicFramePr/>
                <a:graphic xmlns:a="http://schemas.openxmlformats.org/drawingml/2006/main">
                  <a:graphicData uri="http://schemas.microsoft.com/office/word/2010/wordprocessingShape">
                    <wps:wsp>
                      <wps:cNvCnPr/>
                      <wps:spPr>
                        <a:xfrm>
                          <a:off x="0" y="0"/>
                          <a:ext cx="2171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23" o:spid="_x0000_s1026" o:spt="20" style="position:absolute;left:0pt;margin-left:183.05pt;margin-top:25.1pt;height:0pt;width:171pt;z-index:251670528;mso-width-relative:page;mso-height-relative:page;" filled="f" stroked="t" coordsize="21600,21600" o:gfxdata="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OGXg&#10;d9YAAAAJAQAADwAAAAAAAAABACAAAAAiAAAAZHJzL2Rvd25yZXYueG1sUEsBAhQAFAAAAAgAh07i&#10;QMDpUdjrAQAA3gMAAA4AAAAAAAAAAQAgAAAAJQEAAGRycy9lMm9Eb2MueG1sUEsFBgAAAAAGAAYA&#10;WQEAAIIFAAAAAA==&#10;">
                <v:fill on="f" focussize="0,0"/>
                <v:stroke color="#000000" joinstyle="round"/>
                <v:imagedata o:title=""/>
                <o:lock v:ext="edit" aspectratio="f"/>
              </v:line>
            </w:pict>
          </mc:Fallback>
        </mc:AlternateContent>
      </w:r>
      <w:r>
        <w:rPr>
          <w:rFonts w:hint="eastAsia" w:ascii="Times New Roman" w:hAnsi="Times New Roman" w:cs="Times New Roman"/>
          <w:kern w:val="2"/>
          <w:sz w:val="36"/>
          <w:szCs w:val="24"/>
          <w:lang w:eastAsia="zh-CN"/>
        </w:rPr>
        <w:t xml:space="preserve">学    号： </w:t>
      </w:r>
      <w:r>
        <w:rPr>
          <w:rFonts w:hint="eastAsia" w:ascii="Times New Roman" w:hAnsi="Times New Roman" w:cs="Times New Roman"/>
          <w:kern w:val="2"/>
          <w:sz w:val="28"/>
          <w:szCs w:val="28"/>
          <w:lang w:val="en-US" w:eastAsia="zh-CN"/>
        </w:rPr>
        <w:t xml:space="preserve">  </w:t>
      </w:r>
      <w:r>
        <w:rPr>
          <w:rFonts w:hint="eastAsia" w:ascii="Times New Roman" w:hAnsi="Times New Roman" w:cs="Times New Roman"/>
          <w:kern w:val="2"/>
          <w:sz w:val="28"/>
          <w:szCs w:val="28"/>
          <w:lang w:val="en-US" w:eastAsia="zh-CN"/>
        </w:rPr>
        <w:tab/>
      </w:r>
      <w:r>
        <w:rPr>
          <w:rFonts w:hint="eastAsia" w:ascii="Times New Roman" w:hAnsi="Times New Roman" w:cs="Times New Roman"/>
          <w:kern w:val="2"/>
          <w:sz w:val="28"/>
          <w:szCs w:val="28"/>
          <w:lang w:val="en-US" w:eastAsia="zh-CN"/>
        </w:rPr>
        <w:t xml:space="preserve">   202211110108</w:t>
      </w:r>
    </w:p>
    <w:p w14:paraId="12362616">
      <w:pPr>
        <w:widowControl w:val="0"/>
        <w:spacing w:after="0" w:line="480" w:lineRule="auto"/>
        <w:ind w:firstLine="1839" w:firstLineChars="920"/>
        <w:jc w:val="both"/>
        <w:rPr>
          <w:rFonts w:hint="default" w:ascii="Times New Roman" w:hAnsi="Times New Roman" w:cs="Times New Roman"/>
          <w:kern w:val="2"/>
          <w:sz w:val="30"/>
          <w:szCs w:val="30"/>
          <w:lang w:val="en-US" w:eastAsia="zh-CN"/>
        </w:rPr>
      </w:pPr>
      <w:r>
        <w:rPr>
          <w:rFonts w:ascii="Times New Roman" w:hAnsi="Times New Roman" w:cs="Times New Roman"/>
          <w:kern w:val="2"/>
          <w:sz w:val="20"/>
          <w:szCs w:val="24"/>
          <w:lang w:eastAsia="zh-CN"/>
        </w:rPr>
        <mc:AlternateContent>
          <mc:Choice Requires="wps">
            <w:drawing>
              <wp:anchor distT="0" distB="0" distL="114300" distR="114300" simplePos="0" relativeHeight="251668480" behindDoc="0" locked="0" layoutInCell="1" allowOverlap="1">
                <wp:simplePos x="0" y="0"/>
                <wp:positionH relativeFrom="column">
                  <wp:posOffset>2313940</wp:posOffset>
                </wp:positionH>
                <wp:positionV relativeFrom="paragraph">
                  <wp:posOffset>361950</wp:posOffset>
                </wp:positionV>
                <wp:extent cx="2171700" cy="0"/>
                <wp:effectExtent l="0" t="4445" r="0" b="5080"/>
                <wp:wrapNone/>
                <wp:docPr id="74" name="直线 121"/>
                <wp:cNvGraphicFramePr/>
                <a:graphic xmlns:a="http://schemas.openxmlformats.org/drawingml/2006/main">
                  <a:graphicData uri="http://schemas.microsoft.com/office/word/2010/wordprocessingShape">
                    <wps:wsp>
                      <wps:cNvCnPr/>
                      <wps:spPr>
                        <a:xfrm>
                          <a:off x="0" y="0"/>
                          <a:ext cx="2171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21" o:spid="_x0000_s1026" o:spt="20" style="position:absolute;left:0pt;margin-left:182.2pt;margin-top:28.5pt;height:0pt;width:171pt;z-index:251668480;mso-width-relative:page;mso-height-relative:page;" filled="f" stroked="t" coordsize="21600,21600" o:gfxdata="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fxq5PtUA&#10;AAAJAQAADwAAAAAAAAABACAAAAAiAAAAZHJzL2Rvd25yZXYueG1sUEsBAhQAFAAAAAgAh07iQIbN&#10;lI3pAQAA3gMAAA4AAAAAAAAAAQAgAAAAJAEAAGRycy9lMm9Eb2MueG1sUEsFBgAAAAAGAAYAWQEA&#10;AH8FAAAAAA==&#10;">
                <v:fill on="f" focussize="0,0"/>
                <v:stroke color="#000000" joinstyle="round"/>
                <v:imagedata o:title=""/>
                <o:lock v:ext="edit" aspectratio="f"/>
              </v:line>
            </w:pict>
          </mc:Fallback>
        </mc:AlternateContent>
      </w:r>
      <w:r>
        <w:rPr>
          <w:rFonts w:hint="eastAsia" w:ascii="Times New Roman" w:hAnsi="Times New Roman" w:cs="Times New Roman"/>
          <w:kern w:val="2"/>
          <w:sz w:val="36"/>
          <w:szCs w:val="24"/>
          <w:lang w:eastAsia="zh-CN"/>
        </w:rPr>
        <w:t>指导教师：</w:t>
      </w:r>
      <w:r>
        <w:rPr>
          <w:rFonts w:hint="eastAsia" w:ascii="Times New Roman" w:hAnsi="Times New Roman" w:cs="Times New Roman"/>
          <w:kern w:val="2"/>
          <w:sz w:val="30"/>
          <w:szCs w:val="30"/>
          <w:lang w:eastAsia="zh-CN"/>
        </w:rPr>
        <w:t xml:space="preserve"> </w:t>
      </w:r>
      <w:r>
        <w:rPr>
          <w:rFonts w:hint="eastAsia" w:ascii="Times New Roman" w:hAnsi="Times New Roman" w:cs="Times New Roman"/>
          <w:kern w:val="2"/>
          <w:sz w:val="30"/>
          <w:szCs w:val="30"/>
          <w:lang w:val="en-US" w:eastAsia="zh-CN"/>
        </w:rPr>
        <w:t>夏传良</w:t>
      </w:r>
    </w:p>
    <w:p w14:paraId="11DE5E86">
      <w:pPr>
        <w:widowControl w:val="0"/>
        <w:spacing w:after="0" w:line="480" w:lineRule="auto"/>
        <w:ind w:firstLine="1800" w:firstLineChars="500"/>
        <w:jc w:val="both"/>
        <w:rPr>
          <w:rFonts w:hint="eastAsia" w:ascii="Times New Roman" w:hAnsi="Times New Roman" w:cs="Times New Roman"/>
          <w:kern w:val="2"/>
          <w:sz w:val="30"/>
          <w:szCs w:val="30"/>
          <w:lang w:eastAsia="zh-CN"/>
        </w:rPr>
      </w:pPr>
      <w:r>
        <w:rPr>
          <w:rFonts w:ascii="Times New Roman" w:hAnsi="Times New Roman" w:cs="Times New Roman"/>
          <w:kern w:val="2"/>
          <w:sz w:val="36"/>
          <w:szCs w:val="24"/>
          <w:lang w:eastAsia="zh-CN"/>
        </w:rPr>
        <mc:AlternateContent>
          <mc:Choice Requires="wps">
            <w:drawing>
              <wp:anchor distT="0" distB="0" distL="114300" distR="114300" simplePos="0" relativeHeight="251669504" behindDoc="0" locked="0" layoutInCell="1" allowOverlap="1">
                <wp:simplePos x="0" y="0"/>
                <wp:positionH relativeFrom="column">
                  <wp:posOffset>2324735</wp:posOffset>
                </wp:positionH>
                <wp:positionV relativeFrom="paragraph">
                  <wp:posOffset>340360</wp:posOffset>
                </wp:positionV>
                <wp:extent cx="2171700" cy="0"/>
                <wp:effectExtent l="0" t="4445" r="0" b="5080"/>
                <wp:wrapNone/>
                <wp:docPr id="75" name="直线 122"/>
                <wp:cNvGraphicFramePr/>
                <a:graphic xmlns:a="http://schemas.openxmlformats.org/drawingml/2006/main">
                  <a:graphicData uri="http://schemas.microsoft.com/office/word/2010/wordprocessingShape">
                    <wps:wsp>
                      <wps:cNvCnPr/>
                      <wps:spPr>
                        <a:xfrm>
                          <a:off x="0" y="0"/>
                          <a:ext cx="2171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22" o:spid="_x0000_s1026" o:spt="20" style="position:absolute;left:0pt;margin-left:183.05pt;margin-top:26.8pt;height:0pt;width:171pt;z-index:251669504;mso-width-relative:page;mso-height-relative:page;" filled="f" stroked="t" coordsize="21600,21600" o:gfxdata="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nQhBT&#10;1gAAAAkBAAAPAAAAAAAAAAEAIAAAACIAAABkcnMvZG93bnJldi54bWxQSwECFAAUAAAACACHTuJA&#10;DIB1NOoBAADeAwAADgAAAAAAAAABACAAAAAlAQAAZHJzL2Uyb0RvYy54bWxQSwUGAAAAAAYABgBZ&#10;AQAAgQUAAAAA&#10;">
                <v:fill on="f" focussize="0,0"/>
                <v:stroke color="#000000" joinstyle="round"/>
                <v:imagedata o:title=""/>
                <o:lock v:ext="edit" aspectratio="f"/>
              </v:line>
            </w:pict>
          </mc:Fallback>
        </mc:AlternateContent>
      </w:r>
      <w:r>
        <w:rPr>
          <w:rFonts w:hint="eastAsia" w:ascii="Times New Roman" w:hAnsi="Times New Roman" w:cs="Times New Roman"/>
          <w:kern w:val="2"/>
          <w:sz w:val="36"/>
          <w:szCs w:val="24"/>
          <w:lang w:eastAsia="zh-CN"/>
        </w:rPr>
        <w:t>完成日期：</w:t>
      </w:r>
      <w:r>
        <w:rPr>
          <w:rFonts w:hint="eastAsia" w:ascii="Times New Roman" w:hAnsi="Times New Roman" w:cs="Times New Roman"/>
          <w:kern w:val="2"/>
          <w:sz w:val="30"/>
          <w:szCs w:val="30"/>
          <w:lang w:eastAsia="zh-CN"/>
        </w:rPr>
        <w:t xml:space="preserve"> </w:t>
      </w:r>
      <w:r>
        <w:rPr>
          <w:rFonts w:hint="eastAsia" w:ascii="Times New Roman" w:hAnsi="Times New Roman" w:cs="Times New Roman"/>
          <w:kern w:val="2"/>
          <w:sz w:val="30"/>
          <w:szCs w:val="30"/>
          <w:lang w:val="en-US" w:eastAsia="zh-CN"/>
        </w:rPr>
        <w:t xml:space="preserve">  </w:t>
      </w:r>
      <w:r>
        <w:rPr>
          <w:rFonts w:hint="eastAsia" w:ascii="Times New Roman" w:hAnsi="Times New Roman" w:eastAsia="宋体" w:cs="Times New Roman"/>
          <w:kern w:val="2"/>
          <w:sz w:val="28"/>
          <w:szCs w:val="28"/>
          <w:lang w:eastAsia="zh-CN"/>
        </w:rPr>
        <w:t>20</w:t>
      </w:r>
      <w:r>
        <w:rPr>
          <w:rFonts w:hint="eastAsia" w:ascii="Times New Roman" w:hAnsi="Times New Roman" w:cs="Times New Roman"/>
          <w:kern w:val="2"/>
          <w:sz w:val="28"/>
          <w:szCs w:val="28"/>
          <w:lang w:val="en-US" w:eastAsia="zh-CN"/>
        </w:rPr>
        <w:t>26</w:t>
      </w:r>
      <w:r>
        <w:rPr>
          <w:rFonts w:hint="eastAsia" w:ascii="Times New Roman" w:hAnsi="Times New Roman" w:eastAsia="宋体" w:cs="Times New Roman"/>
          <w:kern w:val="2"/>
          <w:sz w:val="28"/>
          <w:szCs w:val="28"/>
          <w:lang w:eastAsia="zh-CN"/>
        </w:rPr>
        <w:t>年6月</w:t>
      </w:r>
      <w:r>
        <w:rPr>
          <w:rFonts w:hint="eastAsia" w:ascii="Times New Roman" w:hAnsi="Times New Roman" w:cs="Times New Roman"/>
          <w:kern w:val="2"/>
          <w:sz w:val="28"/>
          <w:szCs w:val="28"/>
          <w:lang w:val="en-US" w:eastAsia="zh-CN"/>
        </w:rPr>
        <w:t>2</w:t>
      </w:r>
      <w:r>
        <w:rPr>
          <w:rFonts w:hint="eastAsia" w:ascii="Times New Roman" w:hAnsi="Times New Roman" w:eastAsia="宋体" w:cs="Times New Roman"/>
          <w:kern w:val="2"/>
          <w:sz w:val="28"/>
          <w:szCs w:val="28"/>
          <w:lang w:eastAsia="zh-CN"/>
        </w:rPr>
        <w:t>日</w:t>
      </w:r>
    </w:p>
    <w:p w14:paraId="5354E1B5">
      <w:pPr>
        <w:spacing w:line="360" w:lineRule="auto"/>
        <w:jc w:val="center"/>
        <w:rPr>
          <w:rFonts w:hint="eastAsia" w:ascii="黑体" w:hAnsi="黑体" w:eastAsia="黑体" w:cs="黑体"/>
          <w:b/>
          <w:sz w:val="32"/>
          <w:szCs w:val="32"/>
          <w:lang w:eastAsia="zh-CN"/>
        </w:rPr>
        <w:sectPr>
          <w:footerReference r:id="rId5" w:type="even"/>
          <w:pgSz w:w="11906" w:h="16838"/>
          <w:pgMar w:top="1418" w:right="1247" w:bottom="1418" w:left="1247" w:header="851" w:footer="851" w:gutter="284"/>
          <w:pgNumType w:fmt="upperRoman" w:start="1"/>
          <w:cols w:space="425" w:num="1"/>
          <w:docGrid w:type="linesAndChars" w:linePitch="312" w:charSpace="0"/>
        </w:sectPr>
      </w:pPr>
    </w:p>
    <w:p w14:paraId="37A21151">
      <w:pPr>
        <w:widowControl w:val="0"/>
        <w:spacing w:after="0" w:line="360" w:lineRule="auto"/>
        <w:jc w:val="center"/>
        <w:rPr>
          <w:rFonts w:hint="eastAsia" w:ascii="黑体" w:hAnsi="黑体" w:eastAsia="黑体" w:cs="黑体"/>
          <w:b/>
          <w:kern w:val="2"/>
          <w:sz w:val="32"/>
          <w:szCs w:val="32"/>
          <w:lang w:eastAsia="zh-CN"/>
        </w:rPr>
      </w:pPr>
    </w:p>
    <w:p w14:paraId="0F9D9CC1">
      <w:pPr>
        <w:widowControl w:val="0"/>
        <w:spacing w:after="0" w:line="360" w:lineRule="auto"/>
        <w:jc w:val="center"/>
        <w:rPr>
          <w:rFonts w:hint="eastAsia" w:ascii="黑体" w:hAnsi="黑体" w:eastAsia="黑体" w:cs="黑体"/>
          <w:b/>
          <w:kern w:val="2"/>
          <w:sz w:val="32"/>
          <w:szCs w:val="32"/>
          <w:lang w:eastAsia="zh-CN"/>
        </w:rPr>
      </w:pPr>
      <w:r>
        <w:rPr>
          <w:rFonts w:hint="eastAsia" w:ascii="黑体" w:hAnsi="黑体" w:eastAsia="黑体" w:cs="黑体"/>
          <w:b/>
          <w:kern w:val="2"/>
          <w:sz w:val="32"/>
          <w:szCs w:val="32"/>
          <w:lang w:eastAsia="zh-CN"/>
        </w:rPr>
        <w:t>山东建筑大学本科毕业设计</w:t>
      </w:r>
    </w:p>
    <w:p w14:paraId="23B76577">
      <w:pPr>
        <w:widowControl w:val="0"/>
        <w:spacing w:after="0" w:line="360" w:lineRule="auto"/>
        <w:jc w:val="center"/>
        <w:outlineLvl w:val="0"/>
        <w:rPr>
          <w:rFonts w:hint="eastAsia" w:ascii="黑体" w:hAnsi="黑体" w:eastAsia="黑体" w:cs="黑体"/>
          <w:b/>
          <w:kern w:val="2"/>
          <w:sz w:val="32"/>
          <w:szCs w:val="32"/>
          <w:lang w:eastAsia="zh-CN"/>
        </w:rPr>
      </w:pPr>
      <w:bookmarkStart w:id="0" w:name="_Toc11885"/>
      <w:bookmarkStart w:id="1" w:name="_Toc11472"/>
      <w:r>
        <w:rPr>
          <w:rFonts w:hint="eastAsia" w:ascii="黑体" w:hAnsi="黑体" w:eastAsia="黑体" w:cs="黑体"/>
          <w:b/>
          <w:kern w:val="2"/>
          <w:sz w:val="32"/>
          <w:szCs w:val="32"/>
          <w:lang w:eastAsia="zh-CN"/>
        </w:rPr>
        <w:t>原创性声明</w:t>
      </w:r>
      <w:bookmarkEnd w:id="0"/>
      <w:bookmarkEnd w:id="1"/>
    </w:p>
    <w:p w14:paraId="098A6AD2">
      <w:pPr>
        <w:keepNext w:val="0"/>
        <w:keepLines w:val="0"/>
        <w:pageBreakBefore w:val="0"/>
        <w:widowControl w:val="0"/>
        <w:kinsoku/>
        <w:wordWrap/>
        <w:overflowPunct/>
        <w:topLinePunct w:val="0"/>
        <w:autoSpaceDE/>
        <w:autoSpaceDN/>
        <w:bidi w:val="0"/>
        <w:snapToGrid/>
        <w:spacing w:after="0" w:line="360" w:lineRule="auto"/>
        <w:ind w:left="480" w:hanging="480" w:hangingChars="200"/>
        <w:jc w:val="both"/>
        <w:textAlignment w:val="auto"/>
        <w:rPr>
          <w:rFonts w:ascii="Times New Roman" w:hAnsi="Times New Roman" w:cs="Times New Roman"/>
          <w:kern w:val="2"/>
          <w:sz w:val="24"/>
          <w:szCs w:val="24"/>
          <w:lang w:eastAsia="zh-CN"/>
        </w:rPr>
      </w:pPr>
    </w:p>
    <w:p w14:paraId="2947D39B">
      <w:pPr>
        <w:keepNext w:val="0"/>
        <w:keepLines w:val="0"/>
        <w:pageBreakBefore w:val="0"/>
        <w:widowControl w:val="0"/>
        <w:kinsoku/>
        <w:wordWrap/>
        <w:overflowPunct/>
        <w:topLinePunct w:val="0"/>
        <w:autoSpaceDE/>
        <w:autoSpaceDN/>
        <w:bidi w:val="0"/>
        <w:adjustRightInd w:val="0"/>
        <w:snapToGrid/>
        <w:spacing w:after="0" w:line="360" w:lineRule="auto"/>
        <w:ind w:firstLine="480" w:firstLineChars="200"/>
        <w:jc w:val="both"/>
        <w:textAlignment w:val="auto"/>
        <w:rPr>
          <w:rFonts w:hint="eastAsia" w:ascii="Times New Roman" w:hAnsi="Times New Roman" w:cs="Times New Roman"/>
          <w:kern w:val="2"/>
          <w:sz w:val="24"/>
          <w:szCs w:val="24"/>
          <w:lang w:eastAsia="zh-CN"/>
        </w:rPr>
      </w:pPr>
      <w:r>
        <w:rPr>
          <w:rFonts w:hint="eastAsia" w:ascii="Times New Roman" w:hAnsi="Times New Roman" w:cs="Times New Roman"/>
          <w:kern w:val="2"/>
          <w:sz w:val="24"/>
          <w:szCs w:val="24"/>
          <w:lang w:eastAsia="zh-CN"/>
        </w:rPr>
        <w:t>本人郑重声明：所呈交的毕业设计（论文），是本人在指导教师的指导下独立研究、撰写的成果。设计（论文）</w:t>
      </w:r>
      <w:r>
        <w:rPr>
          <w:rFonts w:hint="eastAsia" w:ascii="宋体" w:hAnsi="宋体" w:cs="Times New Roman"/>
          <w:iCs/>
          <w:kern w:val="2"/>
          <w:sz w:val="24"/>
          <w:szCs w:val="24"/>
          <w:lang w:eastAsia="zh-CN"/>
        </w:rPr>
        <w:t>中引用他人的文献、数据、图件、资料，均已在设计（论文）中加以说明，除此之外，</w:t>
      </w:r>
      <w:r>
        <w:rPr>
          <w:rFonts w:hint="eastAsia" w:ascii="宋体" w:hAnsi="宋体" w:cs="Times New Roman"/>
          <w:kern w:val="2"/>
          <w:sz w:val="24"/>
          <w:szCs w:val="24"/>
          <w:lang w:eastAsia="zh-CN"/>
        </w:rPr>
        <w:t>本设计（论文）</w:t>
      </w:r>
      <w:r>
        <w:rPr>
          <w:rFonts w:hint="eastAsia" w:ascii="Times New Roman" w:hAnsi="Times New Roman" w:cs="Times New Roman"/>
          <w:kern w:val="2"/>
          <w:sz w:val="24"/>
          <w:szCs w:val="24"/>
          <w:lang w:eastAsia="zh-CN"/>
        </w:rPr>
        <w:t>不含任何其他个人或集体已经发表或撰写的成果作品。对本文研究做出重要贡献的个人和集体，均已在文中作了明确说明并表示了谢意。本声明的法律结果由本人承担。</w:t>
      </w:r>
    </w:p>
    <w:p w14:paraId="0034C263">
      <w:pPr>
        <w:keepNext w:val="0"/>
        <w:keepLines w:val="0"/>
        <w:pageBreakBefore w:val="0"/>
        <w:widowControl w:val="0"/>
        <w:kinsoku/>
        <w:wordWrap/>
        <w:overflowPunct/>
        <w:topLinePunct w:val="0"/>
        <w:autoSpaceDE/>
        <w:autoSpaceDN/>
        <w:bidi w:val="0"/>
        <w:adjustRightInd w:val="0"/>
        <w:snapToGrid/>
        <w:spacing w:after="0" w:line="360" w:lineRule="auto"/>
        <w:ind w:firstLine="480" w:firstLineChars="200"/>
        <w:jc w:val="both"/>
        <w:textAlignment w:val="auto"/>
        <w:rPr>
          <w:rFonts w:hint="eastAsia" w:ascii="Times New Roman" w:hAnsi="Times New Roman" w:cs="Times New Roman"/>
          <w:kern w:val="2"/>
          <w:sz w:val="24"/>
          <w:szCs w:val="24"/>
          <w:lang w:eastAsia="zh-CN"/>
        </w:rPr>
      </w:pPr>
    </w:p>
    <w:p w14:paraId="52B2F304">
      <w:pPr>
        <w:keepNext w:val="0"/>
        <w:keepLines w:val="0"/>
        <w:pageBreakBefore w:val="0"/>
        <w:widowControl w:val="0"/>
        <w:kinsoku/>
        <w:wordWrap/>
        <w:overflowPunct/>
        <w:topLinePunct w:val="0"/>
        <w:autoSpaceDE/>
        <w:autoSpaceDN/>
        <w:bidi w:val="0"/>
        <w:adjustRightInd w:val="0"/>
        <w:snapToGrid/>
        <w:spacing w:after="0" w:line="360" w:lineRule="auto"/>
        <w:ind w:firstLine="480" w:firstLineChars="200"/>
        <w:jc w:val="left"/>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eastAsia="zh-CN"/>
        </w:rPr>
        <w:t>毕业设计（论文）作者签名：</w:t>
      </w:r>
      <w:r>
        <w:rPr>
          <w:rFonts w:hint="eastAsia" w:ascii="宋体" w:hAnsi="宋体" w:eastAsia="宋体" w:cs="宋体"/>
          <w:kern w:val="2"/>
          <w:sz w:val="24"/>
          <w:szCs w:val="24"/>
          <w:lang w:val="en-US" w:eastAsia="zh-CN"/>
        </w:rPr>
        <w:t>____________日期____________</w:t>
      </w:r>
    </w:p>
    <w:p w14:paraId="3AF95F06">
      <w:pPr>
        <w:widowControl w:val="0"/>
        <w:spacing w:after="0" w:line="360" w:lineRule="auto"/>
        <w:ind w:left="480" w:hanging="480" w:hangingChars="200"/>
        <w:jc w:val="both"/>
        <w:rPr>
          <w:rFonts w:ascii="Times New Roman" w:hAnsi="Times New Roman" w:cs="Times New Roman"/>
          <w:kern w:val="2"/>
          <w:sz w:val="24"/>
          <w:szCs w:val="24"/>
          <w:lang w:eastAsia="zh-CN"/>
        </w:rPr>
      </w:pPr>
    </w:p>
    <w:p w14:paraId="55E17A8F">
      <w:pPr>
        <w:widowControl w:val="0"/>
        <w:spacing w:after="0" w:line="360" w:lineRule="auto"/>
        <w:ind w:left="480" w:hanging="480" w:hangingChars="200"/>
        <w:jc w:val="both"/>
        <w:rPr>
          <w:rFonts w:ascii="Times New Roman" w:hAnsi="Times New Roman" w:cs="Times New Roman"/>
          <w:kern w:val="2"/>
          <w:sz w:val="24"/>
          <w:szCs w:val="24"/>
          <w:u w:val="single"/>
          <w:lang w:eastAsia="zh-CN"/>
        </w:rPr>
      </w:pPr>
      <w:r>
        <w:rPr>
          <w:rFonts w:hint="eastAsia" w:ascii="Times New Roman" w:hAnsi="Times New Roman" w:cs="Times New Roman"/>
          <w:kern w:val="2"/>
          <w:sz w:val="24"/>
          <w:szCs w:val="24"/>
          <w:u w:val="single"/>
          <w:lang w:eastAsia="zh-CN"/>
        </w:rPr>
        <w:t>　　　　　　　　　　　　　　　　　　　　　　　　　　　　　　　　　　　　　　</w:t>
      </w:r>
    </w:p>
    <w:p w14:paraId="21C57C25">
      <w:pPr>
        <w:widowControl w:val="0"/>
        <w:spacing w:after="0" w:line="360" w:lineRule="auto"/>
        <w:ind w:left="480" w:hanging="480" w:hangingChars="200"/>
        <w:jc w:val="both"/>
        <w:rPr>
          <w:rFonts w:ascii="Times New Roman" w:hAnsi="Times New Roman" w:cs="Times New Roman"/>
          <w:kern w:val="2"/>
          <w:sz w:val="24"/>
          <w:szCs w:val="24"/>
          <w:u w:val="single"/>
          <w:lang w:eastAsia="zh-CN"/>
        </w:rPr>
      </w:pPr>
    </w:p>
    <w:p w14:paraId="2932DA36">
      <w:pPr>
        <w:widowControl w:val="0"/>
        <w:spacing w:after="0" w:line="360" w:lineRule="auto"/>
        <w:ind w:left="643" w:hanging="643" w:hangingChars="200"/>
        <w:jc w:val="center"/>
        <w:rPr>
          <w:rFonts w:hint="eastAsia" w:ascii="黑体" w:hAnsi="黑体" w:eastAsia="黑体" w:cs="黑体"/>
          <w:b/>
          <w:kern w:val="2"/>
          <w:sz w:val="32"/>
          <w:szCs w:val="32"/>
          <w:lang w:eastAsia="zh-CN"/>
        </w:rPr>
      </w:pPr>
    </w:p>
    <w:p w14:paraId="0850D29A">
      <w:pPr>
        <w:widowControl w:val="0"/>
        <w:spacing w:after="0" w:line="360" w:lineRule="auto"/>
        <w:ind w:left="643" w:leftChars="0" w:hanging="643" w:hangingChars="200"/>
        <w:jc w:val="center"/>
        <w:outlineLvl w:val="0"/>
        <w:rPr>
          <w:rFonts w:hint="eastAsia" w:ascii="黑体" w:hAnsi="黑体" w:eastAsia="黑体" w:cs="黑体"/>
          <w:b/>
          <w:kern w:val="2"/>
          <w:sz w:val="32"/>
          <w:szCs w:val="32"/>
          <w:lang w:eastAsia="zh-CN"/>
        </w:rPr>
      </w:pPr>
      <w:bookmarkStart w:id="2" w:name="_Toc12488"/>
      <w:bookmarkStart w:id="3" w:name="_Toc22214"/>
      <w:r>
        <w:rPr>
          <w:rFonts w:hint="eastAsia" w:ascii="黑体" w:hAnsi="黑体" w:eastAsia="黑体" w:cs="黑体"/>
          <w:b/>
          <w:kern w:val="2"/>
          <w:sz w:val="32"/>
          <w:szCs w:val="32"/>
          <w:lang w:eastAsia="zh-CN"/>
        </w:rPr>
        <w:t>山东建筑大学本科毕业设计</w:t>
      </w:r>
      <w:bookmarkEnd w:id="2"/>
      <w:bookmarkEnd w:id="3"/>
    </w:p>
    <w:p w14:paraId="37B81736">
      <w:pPr>
        <w:widowControl w:val="0"/>
        <w:spacing w:after="0" w:line="360" w:lineRule="auto"/>
        <w:ind w:left="643" w:leftChars="0" w:hanging="643" w:hangingChars="200"/>
        <w:jc w:val="center"/>
        <w:outlineLvl w:val="0"/>
        <w:rPr>
          <w:rFonts w:hint="eastAsia" w:ascii="黑体" w:hAnsi="黑体" w:eastAsia="黑体" w:cs="黑体"/>
          <w:b/>
          <w:kern w:val="2"/>
          <w:sz w:val="32"/>
          <w:szCs w:val="32"/>
          <w:lang w:eastAsia="zh-CN"/>
        </w:rPr>
      </w:pPr>
      <w:bookmarkStart w:id="4" w:name="_Toc17967"/>
      <w:bookmarkStart w:id="5" w:name="_Toc696"/>
      <w:r>
        <w:rPr>
          <w:rFonts w:hint="eastAsia" w:ascii="黑体" w:hAnsi="黑体" w:eastAsia="黑体" w:cs="黑体"/>
          <w:b/>
          <w:kern w:val="2"/>
          <w:sz w:val="32"/>
          <w:szCs w:val="32"/>
          <w:lang w:eastAsia="zh-CN"/>
        </w:rPr>
        <w:t>使用授权说明</w:t>
      </w:r>
      <w:bookmarkEnd w:id="4"/>
      <w:bookmarkEnd w:id="5"/>
    </w:p>
    <w:p w14:paraId="5B22B651">
      <w:pPr>
        <w:widowControl w:val="0"/>
        <w:spacing w:after="0" w:line="360" w:lineRule="auto"/>
        <w:ind w:left="643" w:hanging="643" w:hangingChars="200"/>
        <w:jc w:val="center"/>
        <w:rPr>
          <w:rFonts w:ascii="Times New Roman" w:hAnsi="Times New Roman" w:cs="Times New Roman"/>
          <w:b/>
          <w:kern w:val="2"/>
          <w:sz w:val="32"/>
          <w:szCs w:val="32"/>
          <w:lang w:eastAsia="zh-CN"/>
        </w:rPr>
      </w:pPr>
    </w:p>
    <w:p w14:paraId="0ECEB675">
      <w:pPr>
        <w:keepNext w:val="0"/>
        <w:keepLines w:val="0"/>
        <w:pageBreakBefore w:val="0"/>
        <w:widowControl w:val="0"/>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cs="Times New Roman"/>
          <w:kern w:val="2"/>
          <w:sz w:val="24"/>
          <w:szCs w:val="24"/>
          <w:lang w:eastAsia="zh-CN"/>
        </w:rPr>
      </w:pPr>
      <w:r>
        <w:rPr>
          <w:rFonts w:hint="eastAsia" w:ascii="Times New Roman" w:hAnsi="Times New Roman" w:cs="Times New Roman"/>
          <w:kern w:val="2"/>
          <w:sz w:val="24"/>
          <w:szCs w:val="24"/>
          <w:lang w:eastAsia="zh-CN"/>
        </w:rPr>
        <w:t>本毕业设计（论文）作者完全了解学校有关保留、使用毕业设计（论文）的规定，即：学校有权保留、送交设计（论文）的复印件，允许设计（论文）被查阅和借阅，学校可以公布设计（论文）的全部或部分内容</w:t>
      </w:r>
      <w:r>
        <w:rPr>
          <w:rFonts w:hint="eastAsia" w:ascii="宋体" w:hAnsi="宋体" w:cs="Times New Roman"/>
          <w:kern w:val="2"/>
          <w:sz w:val="24"/>
          <w:szCs w:val="24"/>
          <w:lang w:eastAsia="zh-CN"/>
        </w:rPr>
        <w:t>，可以采用影印、</w:t>
      </w:r>
      <w:r>
        <w:rPr>
          <w:rFonts w:ascii="宋体" w:hAnsi="宋体" w:cs="Times New Roman"/>
          <w:kern w:val="2"/>
          <w:sz w:val="24"/>
          <w:szCs w:val="24"/>
          <w:lang w:eastAsia="zh-CN"/>
        </w:rPr>
        <w:t>扫描等复制手段保存</w:t>
      </w:r>
      <w:r>
        <w:rPr>
          <w:rFonts w:hint="eastAsia" w:ascii="宋体" w:hAnsi="宋体" w:cs="Times New Roman"/>
          <w:kern w:val="2"/>
          <w:sz w:val="24"/>
          <w:szCs w:val="24"/>
          <w:lang w:eastAsia="zh-CN"/>
        </w:rPr>
        <w:t>本设计（论文）。</w:t>
      </w:r>
    </w:p>
    <w:p w14:paraId="54F4DAF5">
      <w:pPr>
        <w:widowControl w:val="0"/>
        <w:spacing w:after="0" w:line="360" w:lineRule="auto"/>
        <w:ind w:left="480" w:hanging="480" w:hangingChars="200"/>
        <w:jc w:val="both"/>
        <w:rPr>
          <w:rFonts w:hint="eastAsia" w:ascii="宋体" w:hAnsi="宋体" w:cs="Times New Roman"/>
          <w:kern w:val="2"/>
          <w:sz w:val="24"/>
          <w:szCs w:val="24"/>
          <w:lang w:eastAsia="zh-CN"/>
        </w:rPr>
      </w:pPr>
    </w:p>
    <w:p w14:paraId="151A8A53">
      <w:pPr>
        <w:widowControl w:val="0"/>
        <w:adjustRightInd w:val="0"/>
        <w:snapToGrid w:val="0"/>
        <w:spacing w:after="0" w:line="360" w:lineRule="auto"/>
        <w:ind w:left="537" w:leftChars="200" w:hanging="57" w:hangingChars="24"/>
        <w:jc w:val="both"/>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eastAsia="zh-CN"/>
        </w:rPr>
        <w:t>毕业设计（论文）作者签名：</w:t>
      </w:r>
      <w:r>
        <w:rPr>
          <w:rFonts w:hint="eastAsia" w:ascii="宋体" w:hAnsi="宋体" w:eastAsia="宋体" w:cs="宋体"/>
          <w:kern w:val="2"/>
          <w:sz w:val="24"/>
          <w:szCs w:val="24"/>
          <w:lang w:val="en-US" w:eastAsia="zh-CN"/>
        </w:rPr>
        <w:t>____________日期____________</w:t>
      </w:r>
    </w:p>
    <w:p w14:paraId="77CEAE99">
      <w:pPr>
        <w:widowControl w:val="0"/>
        <w:adjustRightInd w:val="0"/>
        <w:snapToGrid w:val="0"/>
        <w:spacing w:after="0" w:line="360" w:lineRule="auto"/>
        <w:ind w:left="537" w:leftChars="200" w:hanging="57" w:hangingChars="24"/>
        <w:jc w:val="both"/>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指  导  教   师   签  名</w:t>
      </w:r>
      <w:r>
        <w:rPr>
          <w:rFonts w:hint="eastAsia" w:ascii="宋体" w:hAnsi="宋体" w:eastAsia="宋体" w:cs="宋体"/>
          <w:kern w:val="2"/>
          <w:sz w:val="24"/>
          <w:szCs w:val="24"/>
          <w:lang w:eastAsia="zh-CN"/>
        </w:rPr>
        <w:t>：</w:t>
      </w:r>
      <w:r>
        <w:rPr>
          <w:rFonts w:hint="eastAsia" w:ascii="宋体" w:hAnsi="宋体" w:eastAsia="宋体" w:cs="宋体"/>
          <w:kern w:val="2"/>
          <w:sz w:val="24"/>
          <w:szCs w:val="24"/>
          <w:lang w:val="en-US" w:eastAsia="zh-CN"/>
        </w:rPr>
        <w:t>____________日期____________</w:t>
      </w:r>
    </w:p>
    <w:p w14:paraId="5763BE12">
      <w:pPr>
        <w:spacing w:before="0" w:after="240" w:line="360" w:lineRule="auto"/>
        <w:jc w:val="center"/>
        <w:rPr>
          <w:rFonts w:hint="eastAsia" w:ascii="黑体" w:hAnsi="黑体" w:eastAsia="黑体" w:cs="黑体"/>
          <w:b/>
          <w:sz w:val="36"/>
        </w:rPr>
        <w:sectPr>
          <w:headerReference r:id="rId6" w:type="default"/>
          <w:footerReference r:id="rId7" w:type="default"/>
          <w:pgSz w:w="11906" w:h="16838"/>
          <w:pgMar w:top="1417" w:right="1247" w:bottom="1417" w:left="1247" w:header="850" w:footer="850" w:gutter="0"/>
          <w:cols w:space="720" w:num="1"/>
          <w:docGrid w:linePitch="360" w:charSpace="0"/>
        </w:sectPr>
      </w:pPr>
    </w:p>
    <w:sdt>
      <w:sdtPr>
        <w:rPr>
          <w:rFonts w:ascii="宋体" w:hAnsi="宋体" w:eastAsia="黑体" w:cstheme="minorBidi"/>
          <w:sz w:val="32"/>
          <w:szCs w:val="22"/>
          <w:lang w:val="en-US" w:eastAsia="en-US" w:bidi="ar-SA"/>
        </w:rPr>
        <w:id w:val="147463724"/>
        <w15:color w:val="DBDBDB"/>
        <w:docPartObj>
          <w:docPartGallery w:val="Table of Contents"/>
          <w:docPartUnique/>
        </w:docPartObj>
      </w:sdtPr>
      <w:sdtEndPr>
        <w:rPr>
          <w:rFonts w:ascii="宋体" w:hAnsi="宋体" w:eastAsia="黑体" w:cstheme="minorBidi"/>
          <w:sz w:val="32"/>
          <w:szCs w:val="22"/>
          <w:lang w:val="en-US" w:eastAsia="en-US" w:bidi="ar-SA"/>
        </w:rPr>
      </w:sdtEndPr>
      <w:sdtContent>
        <w:p w14:paraId="5BC31F5C">
          <w:pPr>
            <w:spacing w:before="0" w:beforeLines="0" w:after="0" w:afterLines="0" w:line="240" w:lineRule="auto"/>
            <w:ind w:left="0" w:leftChars="0" w:right="0" w:rightChars="0" w:firstLine="0" w:firstLineChars="0"/>
            <w:jc w:val="center"/>
            <w:rPr>
              <w:rFonts w:eastAsia="黑体"/>
              <w:sz w:val="32"/>
            </w:rPr>
          </w:pPr>
          <w:bookmarkStart w:id="138" w:name="_GoBack"/>
          <w:bookmarkEnd w:id="138"/>
          <w:r>
            <w:rPr>
              <w:rFonts w:ascii="宋体" w:hAnsi="宋体" w:eastAsia="黑体"/>
              <w:sz w:val="32"/>
            </w:rPr>
            <w:t>目</w:t>
          </w:r>
          <w:r>
            <w:rPr>
              <w:rFonts w:hint="eastAsia" w:eastAsia="黑体"/>
              <w:sz w:val="32"/>
              <w:lang w:val="en-US" w:eastAsia="zh-CN"/>
            </w:rPr>
            <w:t xml:space="preserve">  </w:t>
          </w:r>
          <w:r>
            <w:rPr>
              <w:rFonts w:ascii="宋体" w:hAnsi="宋体" w:eastAsia="黑体"/>
              <w:sz w:val="32"/>
            </w:rPr>
            <w:t>录</w:t>
          </w:r>
        </w:p>
        <w:p w14:paraId="0131A3E8">
          <w:pPr>
            <w:pStyle w:val="27"/>
            <w:tabs>
              <w:tab w:val="right" w:leader="dot" w:pos="9412"/>
            </w:tabs>
          </w:pPr>
          <w:r>
            <w:fldChar w:fldCharType="begin"/>
          </w:r>
          <w:r>
            <w:instrText xml:space="preserve">TOC \o "1-9" \h \u </w:instrText>
          </w:r>
          <w:r>
            <w:fldChar w:fldCharType="separate"/>
          </w:r>
        </w:p>
        <w:p w14:paraId="248E3034">
          <w:pPr>
            <w:pStyle w:val="27"/>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_Toc25157 </w:instrText>
          </w:r>
          <w:r>
            <w:rPr>
              <w:rFonts w:ascii="Times New Roman" w:hAnsi="Times New Roman" w:eastAsia="宋体"/>
              <w:sz w:val="24"/>
            </w:rPr>
            <w:fldChar w:fldCharType="separate"/>
          </w:r>
          <w:r>
            <w:rPr>
              <w:rFonts w:ascii="Times New Roman" w:hAnsi="Times New Roman" w:eastAsia="宋体" w:cs="黑体"/>
              <w:sz w:val="24"/>
            </w:rPr>
            <w:t>摘</w:t>
          </w:r>
          <w:r>
            <w:rPr>
              <w:rFonts w:hint="eastAsia" w:ascii="Times New Roman" w:hAnsi="Times New Roman" w:eastAsia="宋体" w:cs="黑体"/>
              <w:sz w:val="24"/>
              <w:lang w:val="en-US" w:eastAsia="zh-CN"/>
            </w:rPr>
            <w:t xml:space="preserve"> </w:t>
          </w:r>
          <w:r>
            <w:rPr>
              <w:rFonts w:ascii="Times New Roman" w:hAnsi="Times New Roman" w:eastAsia="宋体" w:cs="黑体"/>
              <w:sz w:val="24"/>
            </w:rPr>
            <w:t>要</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_Toc25157 \h </w:instrText>
          </w:r>
          <w:r>
            <w:rPr>
              <w:rFonts w:ascii="Times New Roman" w:hAnsi="Times New Roman" w:eastAsia="宋体"/>
              <w:sz w:val="24"/>
            </w:rPr>
            <w:fldChar w:fldCharType="separate"/>
          </w:r>
          <w:r>
            <w:rPr>
              <w:rFonts w:ascii="Times New Roman" w:hAnsi="Times New Roman" w:eastAsia="宋体"/>
              <w:sz w:val="24"/>
            </w:rPr>
            <w:t>V</w:t>
          </w:r>
          <w:r>
            <w:rPr>
              <w:rFonts w:ascii="Times New Roman" w:hAnsi="Times New Roman" w:eastAsia="宋体"/>
              <w:sz w:val="24"/>
            </w:rPr>
            <w:fldChar w:fldCharType="end"/>
          </w:r>
          <w:r>
            <w:rPr>
              <w:rFonts w:ascii="Times New Roman" w:hAnsi="Times New Roman" w:eastAsia="宋体"/>
              <w:sz w:val="24"/>
            </w:rPr>
            <w:fldChar w:fldCharType="end"/>
          </w:r>
        </w:p>
        <w:p w14:paraId="73A589A7">
          <w:pPr>
            <w:pStyle w:val="27"/>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hint="default" w:ascii="Times New Roman" w:hAnsi="Times New Roman" w:eastAsia="宋体"/>
              <w:sz w:val="24"/>
              <w:lang w:val="en-US" w:eastAsia="zh-CN"/>
            </w:rPr>
          </w:pPr>
          <w:r>
            <w:rPr>
              <w:rFonts w:ascii="Times New Roman" w:hAnsi="Times New Roman" w:eastAsia="宋体"/>
              <w:sz w:val="24"/>
            </w:rPr>
            <w:fldChar w:fldCharType="begin"/>
          </w:r>
          <w:r>
            <w:rPr>
              <w:rFonts w:ascii="Times New Roman" w:hAnsi="Times New Roman" w:eastAsia="宋体"/>
              <w:sz w:val="24"/>
            </w:rPr>
            <w:instrText xml:space="preserve"> HYPERLINK \l _Toc9219 </w:instrText>
          </w:r>
          <w:r>
            <w:rPr>
              <w:rFonts w:ascii="Times New Roman" w:hAnsi="Times New Roman" w:eastAsia="宋体"/>
              <w:sz w:val="24"/>
            </w:rPr>
            <w:fldChar w:fldCharType="separate"/>
          </w:r>
          <w:r>
            <w:rPr>
              <w:rFonts w:hint="default" w:ascii="Times New Roman" w:hAnsi="Times New Roman" w:eastAsia="宋体" w:cs="Times New Roman"/>
              <w:bCs w:val="0"/>
              <w:sz w:val="24"/>
            </w:rPr>
            <w:t>ABSTRACT</w:t>
          </w:r>
          <w:r>
            <w:rPr>
              <w:rFonts w:ascii="Times New Roman" w:hAnsi="Times New Roman" w:eastAsia="宋体"/>
              <w:sz w:val="24"/>
            </w:rPr>
            <w:tab/>
          </w:r>
          <w:r>
            <w:rPr>
              <w:rFonts w:ascii="Times New Roman" w:hAnsi="Times New Roman" w:eastAsia="宋体"/>
              <w:sz w:val="24"/>
            </w:rPr>
            <w:fldChar w:fldCharType="end"/>
          </w:r>
          <w:r>
            <w:rPr>
              <w:rFonts w:hint="eastAsia" w:ascii="Times New Roman" w:hAnsi="Times New Roman"/>
              <w:sz w:val="24"/>
              <w:lang w:val="en-US" w:eastAsia="zh-CN"/>
            </w:rPr>
            <w:t>VI</w:t>
          </w:r>
        </w:p>
        <w:p w14:paraId="633DF541">
          <w:pPr>
            <w:pStyle w:val="27"/>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黑体"/>
              <w:sz w:val="28"/>
            </w:rPr>
          </w:pPr>
          <w:r>
            <w:rPr>
              <w:rFonts w:ascii="Times New Roman" w:hAnsi="Times New Roman" w:eastAsia="黑体"/>
              <w:sz w:val="28"/>
            </w:rPr>
            <w:fldChar w:fldCharType="begin"/>
          </w:r>
          <w:r>
            <w:rPr>
              <w:rFonts w:ascii="Times New Roman" w:hAnsi="Times New Roman" w:eastAsia="黑体"/>
              <w:sz w:val="28"/>
            </w:rPr>
            <w:instrText xml:space="preserve"> HYPERLINK \l _Toc24061 </w:instrText>
          </w:r>
          <w:r>
            <w:rPr>
              <w:rFonts w:ascii="Times New Roman" w:hAnsi="Times New Roman" w:eastAsia="黑体"/>
              <w:sz w:val="28"/>
            </w:rPr>
            <w:fldChar w:fldCharType="separate"/>
          </w:r>
          <w:r>
            <w:rPr>
              <w:rFonts w:ascii="Times New Roman" w:hAnsi="Times New Roman" w:eastAsia="黑体" w:cs="黑体"/>
              <w:sz w:val="28"/>
              <w:szCs w:val="30"/>
            </w:rPr>
            <w:t>第一章 绪</w:t>
          </w:r>
          <w:r>
            <w:rPr>
              <w:rFonts w:hint="eastAsia" w:ascii="Times New Roman" w:hAnsi="Times New Roman" w:eastAsia="黑体" w:cs="黑体"/>
              <w:sz w:val="28"/>
              <w:szCs w:val="30"/>
              <w:lang w:val="en-US" w:eastAsia="zh-CN"/>
            </w:rPr>
            <w:t xml:space="preserve"> </w:t>
          </w:r>
          <w:r>
            <w:rPr>
              <w:rFonts w:ascii="Times New Roman" w:hAnsi="Times New Roman" w:eastAsia="黑体" w:cs="黑体"/>
              <w:sz w:val="28"/>
              <w:szCs w:val="30"/>
            </w:rPr>
            <w:t xml:space="preserve">论 </w:t>
          </w:r>
          <w:r>
            <w:rPr>
              <w:rFonts w:ascii="Times New Roman" w:hAnsi="Times New Roman" w:eastAsia="黑体"/>
              <w:sz w:val="28"/>
            </w:rPr>
            <w:fldChar w:fldCharType="end"/>
          </w:r>
        </w:p>
        <w:p w14:paraId="3B6CC322">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_Toc12002 </w:instrText>
          </w:r>
          <w:r>
            <w:rPr>
              <w:rFonts w:ascii="Times New Roman" w:hAnsi="Times New Roman" w:eastAsia="宋体"/>
              <w:sz w:val="24"/>
            </w:rPr>
            <w:fldChar w:fldCharType="separate"/>
          </w:r>
          <w:r>
            <w:rPr>
              <w:rFonts w:ascii="Times New Roman" w:hAnsi="Times New Roman" w:eastAsia="宋体" w:cs="黑体"/>
              <w:bCs/>
              <w:sz w:val="24"/>
              <w:szCs w:val="24"/>
            </w:rPr>
            <w:t>1.1 研究背景与意义</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_Toc12002 \h </w:instrText>
          </w:r>
          <w:r>
            <w:rPr>
              <w:rFonts w:ascii="Times New Roman" w:hAnsi="Times New Roman" w:eastAsia="宋体"/>
              <w:sz w:val="24"/>
            </w:rPr>
            <w:fldChar w:fldCharType="separate"/>
          </w:r>
          <w:r>
            <w:rPr>
              <w:rFonts w:ascii="Times New Roman" w:hAnsi="Times New Roman" w:eastAsia="宋体"/>
              <w:sz w:val="24"/>
            </w:rPr>
            <w:t>1</w:t>
          </w:r>
          <w:r>
            <w:rPr>
              <w:rFonts w:ascii="Times New Roman" w:hAnsi="Times New Roman" w:eastAsia="宋体"/>
              <w:sz w:val="24"/>
            </w:rPr>
            <w:fldChar w:fldCharType="end"/>
          </w:r>
          <w:r>
            <w:rPr>
              <w:rFonts w:ascii="Times New Roman" w:hAnsi="Times New Roman" w:eastAsia="宋体"/>
              <w:sz w:val="24"/>
            </w:rPr>
            <w:fldChar w:fldCharType="end"/>
          </w:r>
        </w:p>
        <w:p w14:paraId="49666619">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_Toc2665 </w:instrText>
          </w:r>
          <w:r>
            <w:rPr>
              <w:rFonts w:ascii="Times New Roman" w:hAnsi="Times New Roman" w:eastAsia="宋体"/>
              <w:sz w:val="24"/>
            </w:rPr>
            <w:fldChar w:fldCharType="separate"/>
          </w:r>
          <w:r>
            <w:rPr>
              <w:rFonts w:ascii="Times New Roman" w:hAnsi="Times New Roman" w:eastAsia="宋体" w:cs="黑体"/>
              <w:bCs/>
              <w:sz w:val="24"/>
              <w:szCs w:val="24"/>
            </w:rPr>
            <w:t xml:space="preserve">1.2 </w:t>
          </w:r>
          <w:r>
            <w:rPr>
              <w:rFonts w:hint="eastAsia" w:ascii="Times New Roman" w:hAnsi="Times New Roman" w:eastAsia="宋体" w:cs="黑体"/>
              <w:bCs/>
              <w:sz w:val="24"/>
              <w:szCs w:val="24"/>
            </w:rPr>
            <w:t>国内和国外的研究现状</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_Toc2665 \h </w:instrText>
          </w:r>
          <w:r>
            <w:rPr>
              <w:rFonts w:ascii="Times New Roman" w:hAnsi="Times New Roman" w:eastAsia="宋体"/>
              <w:sz w:val="24"/>
            </w:rPr>
            <w:fldChar w:fldCharType="separate"/>
          </w:r>
          <w:r>
            <w:rPr>
              <w:rFonts w:ascii="Times New Roman" w:hAnsi="Times New Roman" w:eastAsia="宋体"/>
              <w:sz w:val="24"/>
            </w:rPr>
            <w:t>2</w:t>
          </w:r>
          <w:r>
            <w:rPr>
              <w:rFonts w:ascii="Times New Roman" w:hAnsi="Times New Roman" w:eastAsia="宋体"/>
              <w:sz w:val="24"/>
            </w:rPr>
            <w:fldChar w:fldCharType="end"/>
          </w:r>
          <w:r>
            <w:rPr>
              <w:rFonts w:ascii="Times New Roman" w:hAnsi="Times New Roman" w:eastAsia="宋体"/>
              <w:sz w:val="24"/>
            </w:rPr>
            <w:fldChar w:fldCharType="end"/>
          </w:r>
        </w:p>
        <w:p w14:paraId="4E688568">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_Toc27934 </w:instrText>
          </w:r>
          <w:r>
            <w:rPr>
              <w:rFonts w:ascii="Times New Roman" w:hAnsi="Times New Roman" w:eastAsia="宋体"/>
              <w:sz w:val="24"/>
            </w:rPr>
            <w:fldChar w:fldCharType="separate"/>
          </w:r>
          <w:r>
            <w:rPr>
              <w:rFonts w:ascii="Times New Roman" w:hAnsi="Times New Roman" w:eastAsia="宋体" w:cs="黑体"/>
              <w:bCs/>
              <w:sz w:val="24"/>
              <w:szCs w:val="24"/>
            </w:rPr>
            <w:t xml:space="preserve">1.2.1 </w:t>
          </w:r>
          <w:r>
            <w:rPr>
              <w:rFonts w:hint="eastAsia" w:ascii="Times New Roman" w:hAnsi="Times New Roman" w:eastAsia="宋体" w:cs="黑体"/>
              <w:bCs/>
              <w:sz w:val="24"/>
              <w:szCs w:val="24"/>
            </w:rPr>
            <w:t>蚁群算法的现状</w:t>
          </w:r>
          <w:r>
            <w:rPr>
              <w:rFonts w:hint="eastAsia" w:ascii="Times New Roman" w:hAnsi="Times New Roman" w:cs="黑体"/>
              <w:bCs/>
              <w:sz w:val="24"/>
              <w:szCs w:val="24"/>
              <w:lang w:val="en-US" w:eastAsia="zh-CN"/>
            </w:rPr>
            <w:t>与</w:t>
          </w:r>
          <w:r>
            <w:rPr>
              <w:rFonts w:hint="eastAsia" w:ascii="Times New Roman" w:hAnsi="Times New Roman" w:eastAsia="宋体" w:cs="黑体"/>
              <w:bCs/>
              <w:sz w:val="24"/>
              <w:szCs w:val="24"/>
            </w:rPr>
            <w:t>背景</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_Toc27934 \h </w:instrText>
          </w:r>
          <w:r>
            <w:rPr>
              <w:rFonts w:ascii="Times New Roman" w:hAnsi="Times New Roman" w:eastAsia="宋体"/>
              <w:sz w:val="24"/>
            </w:rPr>
            <w:fldChar w:fldCharType="separate"/>
          </w:r>
          <w:r>
            <w:rPr>
              <w:rFonts w:ascii="Times New Roman" w:hAnsi="Times New Roman" w:eastAsia="宋体"/>
              <w:sz w:val="24"/>
            </w:rPr>
            <w:t>2</w:t>
          </w:r>
          <w:r>
            <w:rPr>
              <w:rFonts w:ascii="Times New Roman" w:hAnsi="Times New Roman" w:eastAsia="宋体"/>
              <w:sz w:val="24"/>
            </w:rPr>
            <w:fldChar w:fldCharType="end"/>
          </w:r>
          <w:r>
            <w:rPr>
              <w:rFonts w:ascii="Times New Roman" w:hAnsi="Times New Roman" w:eastAsia="宋体"/>
              <w:sz w:val="24"/>
            </w:rPr>
            <w:fldChar w:fldCharType="end"/>
          </w:r>
        </w:p>
        <w:p w14:paraId="6517C5E7">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_Toc1362 </w:instrText>
          </w:r>
          <w:r>
            <w:rPr>
              <w:rFonts w:ascii="Times New Roman" w:hAnsi="Times New Roman" w:eastAsia="宋体"/>
              <w:sz w:val="24"/>
            </w:rPr>
            <w:fldChar w:fldCharType="separate"/>
          </w:r>
          <w:r>
            <w:rPr>
              <w:rFonts w:ascii="Times New Roman" w:hAnsi="Times New Roman" w:eastAsia="宋体" w:cs="黑体"/>
              <w:bCs/>
              <w:sz w:val="24"/>
              <w:szCs w:val="24"/>
            </w:rPr>
            <w:t>1.2.2 TSP问题求解方法研究现状</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_Toc1362 \h </w:instrText>
          </w:r>
          <w:r>
            <w:rPr>
              <w:rFonts w:ascii="Times New Roman" w:hAnsi="Times New Roman" w:eastAsia="宋体"/>
              <w:sz w:val="24"/>
            </w:rPr>
            <w:fldChar w:fldCharType="separate"/>
          </w:r>
          <w:r>
            <w:rPr>
              <w:rFonts w:ascii="Times New Roman" w:hAnsi="Times New Roman" w:eastAsia="宋体"/>
              <w:sz w:val="24"/>
            </w:rPr>
            <w:t>2</w:t>
          </w:r>
          <w:r>
            <w:rPr>
              <w:rFonts w:ascii="Times New Roman" w:hAnsi="Times New Roman" w:eastAsia="宋体"/>
              <w:sz w:val="24"/>
            </w:rPr>
            <w:fldChar w:fldCharType="end"/>
          </w:r>
          <w:r>
            <w:rPr>
              <w:rFonts w:ascii="Times New Roman" w:hAnsi="Times New Roman" w:eastAsia="宋体"/>
              <w:sz w:val="24"/>
            </w:rPr>
            <w:fldChar w:fldCharType="end"/>
          </w:r>
        </w:p>
        <w:p w14:paraId="477151F3">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_Toc23346 </w:instrText>
          </w:r>
          <w:r>
            <w:rPr>
              <w:rFonts w:ascii="Times New Roman" w:hAnsi="Times New Roman" w:eastAsia="宋体"/>
              <w:sz w:val="24"/>
            </w:rPr>
            <w:fldChar w:fldCharType="separate"/>
          </w:r>
          <w:r>
            <w:rPr>
              <w:rFonts w:ascii="Times New Roman" w:hAnsi="Times New Roman" w:eastAsia="宋体" w:cs="黑体"/>
              <w:bCs/>
              <w:sz w:val="24"/>
              <w:szCs w:val="24"/>
            </w:rPr>
            <w:t>1.3 本文主要</w:t>
          </w:r>
          <w:r>
            <w:rPr>
              <w:rFonts w:hint="eastAsia" w:ascii="Times New Roman" w:hAnsi="Times New Roman" w:cs="黑体"/>
              <w:bCs/>
              <w:sz w:val="24"/>
              <w:szCs w:val="24"/>
              <w:lang w:val="en-US" w:eastAsia="zh-CN"/>
            </w:rPr>
            <w:t>的</w:t>
          </w:r>
          <w:r>
            <w:rPr>
              <w:rFonts w:ascii="Times New Roman" w:hAnsi="Times New Roman" w:eastAsia="宋体" w:cs="黑体"/>
              <w:bCs/>
              <w:sz w:val="24"/>
              <w:szCs w:val="24"/>
            </w:rPr>
            <w:t>研究</w:t>
          </w:r>
          <w:r>
            <w:rPr>
              <w:rFonts w:hint="eastAsia" w:ascii="Times New Roman" w:hAnsi="Times New Roman" w:cs="黑体"/>
              <w:bCs/>
              <w:sz w:val="24"/>
              <w:szCs w:val="24"/>
              <w:lang w:val="en-US" w:eastAsia="zh-CN"/>
            </w:rPr>
            <w:t>方向和</w:t>
          </w:r>
          <w:r>
            <w:rPr>
              <w:rFonts w:ascii="Times New Roman" w:hAnsi="Times New Roman" w:eastAsia="宋体" w:cs="黑体"/>
              <w:bCs/>
              <w:sz w:val="24"/>
              <w:szCs w:val="24"/>
            </w:rPr>
            <w:t>内容</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_Toc23346 \h </w:instrText>
          </w:r>
          <w:r>
            <w:rPr>
              <w:rFonts w:ascii="Times New Roman" w:hAnsi="Times New Roman" w:eastAsia="宋体"/>
              <w:sz w:val="24"/>
            </w:rPr>
            <w:fldChar w:fldCharType="separate"/>
          </w:r>
          <w:r>
            <w:rPr>
              <w:rFonts w:ascii="Times New Roman" w:hAnsi="Times New Roman" w:eastAsia="宋体"/>
              <w:sz w:val="24"/>
            </w:rPr>
            <w:t>2</w:t>
          </w:r>
          <w:r>
            <w:rPr>
              <w:rFonts w:ascii="Times New Roman" w:hAnsi="Times New Roman" w:eastAsia="宋体"/>
              <w:sz w:val="24"/>
            </w:rPr>
            <w:fldChar w:fldCharType="end"/>
          </w:r>
          <w:r>
            <w:rPr>
              <w:rFonts w:ascii="Times New Roman" w:hAnsi="Times New Roman" w:eastAsia="宋体"/>
              <w:sz w:val="24"/>
            </w:rPr>
            <w:fldChar w:fldCharType="end"/>
          </w:r>
        </w:p>
        <w:p w14:paraId="137FE6A2">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_Toc8140 </w:instrText>
          </w:r>
          <w:r>
            <w:rPr>
              <w:rFonts w:ascii="Times New Roman" w:hAnsi="Times New Roman" w:eastAsia="宋体"/>
              <w:sz w:val="24"/>
            </w:rPr>
            <w:fldChar w:fldCharType="separate"/>
          </w:r>
          <w:r>
            <w:rPr>
              <w:rFonts w:ascii="Times New Roman" w:hAnsi="Times New Roman" w:eastAsia="宋体" w:cs="黑体"/>
              <w:bCs/>
              <w:sz w:val="24"/>
              <w:szCs w:val="24"/>
            </w:rPr>
            <w:t>1.4 论文</w:t>
          </w:r>
          <w:r>
            <w:rPr>
              <w:rFonts w:hint="eastAsia" w:ascii="Times New Roman" w:hAnsi="Times New Roman" w:cs="黑体"/>
              <w:bCs/>
              <w:sz w:val="24"/>
              <w:szCs w:val="24"/>
              <w:lang w:val="en-US" w:eastAsia="zh-CN"/>
            </w:rPr>
            <w:t>的</w:t>
          </w:r>
          <w:r>
            <w:rPr>
              <w:rFonts w:ascii="Times New Roman" w:hAnsi="Times New Roman" w:eastAsia="宋体" w:cs="黑体"/>
              <w:bCs/>
              <w:sz w:val="24"/>
              <w:szCs w:val="24"/>
            </w:rPr>
            <w:t>组织结构</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_Toc8140 \h </w:instrText>
          </w:r>
          <w:r>
            <w:rPr>
              <w:rFonts w:ascii="Times New Roman" w:hAnsi="Times New Roman" w:eastAsia="宋体"/>
              <w:sz w:val="24"/>
            </w:rPr>
            <w:fldChar w:fldCharType="separate"/>
          </w:r>
          <w:r>
            <w:rPr>
              <w:rFonts w:ascii="Times New Roman" w:hAnsi="Times New Roman" w:eastAsia="宋体"/>
              <w:sz w:val="24"/>
            </w:rPr>
            <w:t>3</w:t>
          </w:r>
          <w:r>
            <w:rPr>
              <w:rFonts w:ascii="Times New Roman" w:hAnsi="Times New Roman" w:eastAsia="宋体"/>
              <w:sz w:val="24"/>
            </w:rPr>
            <w:fldChar w:fldCharType="end"/>
          </w:r>
          <w:r>
            <w:rPr>
              <w:rFonts w:ascii="Times New Roman" w:hAnsi="Times New Roman" w:eastAsia="宋体"/>
              <w:sz w:val="24"/>
            </w:rPr>
            <w:fldChar w:fldCharType="end"/>
          </w:r>
        </w:p>
        <w:p w14:paraId="070FB4E7">
          <w:pPr>
            <w:pStyle w:val="27"/>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hint="eastAsia" w:ascii="Times New Roman" w:hAnsi="Times New Roman" w:eastAsia="宋体"/>
              <w:sz w:val="24"/>
              <w:lang w:val="en-US" w:eastAsia="zh-CN"/>
            </w:rPr>
          </w:pPr>
          <w:r>
            <w:rPr>
              <w:rFonts w:ascii="Times New Roman" w:hAnsi="Times New Roman" w:eastAsia="黑体"/>
              <w:sz w:val="24"/>
            </w:rPr>
            <w:fldChar w:fldCharType="begin"/>
          </w:r>
          <w:r>
            <w:rPr>
              <w:rFonts w:ascii="Times New Roman" w:hAnsi="Times New Roman" w:eastAsia="黑体"/>
              <w:sz w:val="24"/>
            </w:rPr>
            <w:instrText xml:space="preserve"> HYPERLINK \l _Toc23103 </w:instrText>
          </w:r>
          <w:r>
            <w:rPr>
              <w:rFonts w:ascii="Times New Roman" w:hAnsi="Times New Roman" w:eastAsia="黑体"/>
              <w:sz w:val="24"/>
            </w:rPr>
            <w:fldChar w:fldCharType="separate"/>
          </w:r>
          <w:r>
            <w:rPr>
              <w:rFonts w:ascii="Times New Roman" w:hAnsi="Times New Roman" w:eastAsia="黑体"/>
              <w:sz w:val="28"/>
            </w:rPr>
            <w:t>第二章 相关理论与技术基础</w:t>
          </w:r>
          <w:r>
            <w:rPr>
              <w:rFonts w:ascii="Times New Roman" w:hAnsi="Times New Roman" w:eastAsia="黑体"/>
              <w:sz w:val="24"/>
            </w:rPr>
            <w:fldChar w:fldCharType="end"/>
          </w:r>
          <w:r>
            <w:rPr>
              <w:rFonts w:hint="eastAsia" w:ascii="Times New Roman" w:hAnsi="Times New Roman"/>
              <w:sz w:val="24"/>
              <w:lang w:val="en-US" w:eastAsia="zh-CN"/>
            </w:rPr>
            <w:t xml:space="preserve"> </w:t>
          </w:r>
        </w:p>
        <w:p w14:paraId="779BE431">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_Toc16719 </w:instrText>
          </w:r>
          <w:r>
            <w:rPr>
              <w:rFonts w:ascii="Times New Roman" w:hAnsi="Times New Roman" w:eastAsia="宋体"/>
              <w:sz w:val="24"/>
            </w:rPr>
            <w:fldChar w:fldCharType="separate"/>
          </w:r>
          <w:r>
            <w:rPr>
              <w:rFonts w:ascii="Times New Roman" w:hAnsi="Times New Roman" w:eastAsia="宋体" w:cs="黑体"/>
              <w:bCs/>
              <w:sz w:val="24"/>
              <w:szCs w:val="24"/>
            </w:rPr>
            <w:t>2.1 旅行商问题（</w:t>
          </w:r>
          <w:r>
            <w:rPr>
              <w:rFonts w:hint="default" w:ascii="Times New Roman" w:hAnsi="Times New Roman" w:eastAsia="宋体" w:cs="黑体"/>
              <w:bCs/>
              <w:sz w:val="24"/>
              <w:szCs w:val="24"/>
            </w:rPr>
            <w:t>TSP</w:t>
          </w:r>
          <w:r>
            <w:rPr>
              <w:rFonts w:ascii="Times New Roman" w:hAnsi="Times New Roman" w:eastAsia="宋体" w:cs="黑体"/>
              <w:bCs/>
              <w:sz w:val="24"/>
              <w:szCs w:val="24"/>
            </w:rPr>
            <w:t>）概述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_Toc16719 \h </w:instrText>
          </w:r>
          <w:r>
            <w:rPr>
              <w:rFonts w:ascii="Times New Roman" w:hAnsi="Times New Roman" w:eastAsia="宋体"/>
              <w:sz w:val="24"/>
            </w:rPr>
            <w:fldChar w:fldCharType="separate"/>
          </w:r>
          <w:r>
            <w:rPr>
              <w:rFonts w:ascii="Times New Roman" w:hAnsi="Times New Roman" w:eastAsia="宋体"/>
              <w:sz w:val="24"/>
            </w:rPr>
            <w:t>5</w:t>
          </w:r>
          <w:r>
            <w:rPr>
              <w:rFonts w:ascii="Times New Roman" w:hAnsi="Times New Roman" w:eastAsia="宋体"/>
              <w:sz w:val="24"/>
            </w:rPr>
            <w:fldChar w:fldCharType="end"/>
          </w:r>
          <w:r>
            <w:rPr>
              <w:rFonts w:ascii="Times New Roman" w:hAnsi="Times New Roman" w:eastAsia="宋体"/>
              <w:sz w:val="24"/>
            </w:rPr>
            <w:fldChar w:fldCharType="end"/>
          </w:r>
        </w:p>
        <w:p w14:paraId="11E67D0C">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_Toc31571 </w:instrText>
          </w:r>
          <w:r>
            <w:rPr>
              <w:rFonts w:ascii="Times New Roman" w:hAnsi="Times New Roman" w:eastAsia="宋体"/>
              <w:sz w:val="24"/>
            </w:rPr>
            <w:fldChar w:fldCharType="separate"/>
          </w:r>
          <w:r>
            <w:rPr>
              <w:rFonts w:ascii="Times New Roman" w:hAnsi="Times New Roman" w:eastAsia="宋体" w:cs="黑体"/>
              <w:bCs/>
              <w:sz w:val="24"/>
              <w:szCs w:val="24"/>
            </w:rPr>
            <w:t>2.1.1 TSP问题的定义与数学模型</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_Toc31571 \h </w:instrText>
          </w:r>
          <w:r>
            <w:rPr>
              <w:rFonts w:ascii="Times New Roman" w:hAnsi="Times New Roman" w:eastAsia="宋体"/>
              <w:sz w:val="24"/>
            </w:rPr>
            <w:fldChar w:fldCharType="separate"/>
          </w:r>
          <w:r>
            <w:rPr>
              <w:rFonts w:ascii="Times New Roman" w:hAnsi="Times New Roman" w:eastAsia="宋体"/>
              <w:sz w:val="24"/>
            </w:rPr>
            <w:t>5</w:t>
          </w:r>
          <w:r>
            <w:rPr>
              <w:rFonts w:ascii="Times New Roman" w:hAnsi="Times New Roman" w:eastAsia="宋体"/>
              <w:sz w:val="24"/>
            </w:rPr>
            <w:fldChar w:fldCharType="end"/>
          </w:r>
          <w:r>
            <w:rPr>
              <w:rFonts w:ascii="Times New Roman" w:hAnsi="Times New Roman" w:eastAsia="宋体"/>
              <w:sz w:val="24"/>
            </w:rPr>
            <w:fldChar w:fldCharType="end"/>
          </w:r>
        </w:p>
        <w:p w14:paraId="32D6A740">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_Toc10335 </w:instrText>
          </w:r>
          <w:r>
            <w:rPr>
              <w:rFonts w:ascii="Times New Roman" w:hAnsi="Times New Roman" w:eastAsia="宋体"/>
              <w:sz w:val="24"/>
            </w:rPr>
            <w:fldChar w:fldCharType="separate"/>
          </w:r>
          <w:r>
            <w:rPr>
              <w:rFonts w:ascii="Times New Roman" w:hAnsi="Times New Roman" w:eastAsia="宋体" w:cs="黑体"/>
              <w:bCs/>
              <w:sz w:val="24"/>
              <w:szCs w:val="24"/>
            </w:rPr>
            <w:t>2.1.2 TSP问题的计算复杂度</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_Toc10335 \h </w:instrText>
          </w:r>
          <w:r>
            <w:rPr>
              <w:rFonts w:ascii="Times New Roman" w:hAnsi="Times New Roman" w:eastAsia="宋体"/>
              <w:sz w:val="24"/>
            </w:rPr>
            <w:fldChar w:fldCharType="separate"/>
          </w:r>
          <w:r>
            <w:rPr>
              <w:rFonts w:ascii="Times New Roman" w:hAnsi="Times New Roman" w:eastAsia="宋体"/>
              <w:sz w:val="24"/>
            </w:rPr>
            <w:t>5</w:t>
          </w:r>
          <w:r>
            <w:rPr>
              <w:rFonts w:ascii="Times New Roman" w:hAnsi="Times New Roman" w:eastAsia="宋体"/>
              <w:sz w:val="24"/>
            </w:rPr>
            <w:fldChar w:fldCharType="end"/>
          </w:r>
          <w:r>
            <w:rPr>
              <w:rFonts w:ascii="Times New Roman" w:hAnsi="Times New Roman" w:eastAsia="宋体"/>
              <w:sz w:val="24"/>
            </w:rPr>
            <w:fldChar w:fldCharType="end"/>
          </w:r>
        </w:p>
        <w:p w14:paraId="1B8D1BBF">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_Toc21984 </w:instrText>
          </w:r>
          <w:r>
            <w:rPr>
              <w:rFonts w:ascii="Times New Roman" w:hAnsi="Times New Roman" w:eastAsia="宋体"/>
              <w:sz w:val="24"/>
            </w:rPr>
            <w:fldChar w:fldCharType="separate"/>
          </w:r>
          <w:r>
            <w:rPr>
              <w:rFonts w:ascii="Times New Roman" w:hAnsi="Times New Roman" w:eastAsia="宋体" w:cs="黑体"/>
              <w:bCs/>
              <w:sz w:val="24"/>
              <w:szCs w:val="24"/>
            </w:rPr>
            <w:t xml:space="preserve">2.2 </w:t>
          </w:r>
          <w:r>
            <w:rPr>
              <w:rFonts w:hint="eastAsia" w:ascii="Times New Roman" w:hAnsi="Times New Roman" w:cs="黑体"/>
              <w:bCs/>
              <w:sz w:val="24"/>
              <w:szCs w:val="24"/>
              <w:lang w:val="en-US" w:eastAsia="zh-CN"/>
            </w:rPr>
            <w:t>传统的</w:t>
          </w:r>
          <w:r>
            <w:rPr>
              <w:rFonts w:ascii="Times New Roman" w:hAnsi="Times New Roman" w:eastAsia="宋体" w:cs="黑体"/>
              <w:bCs/>
              <w:sz w:val="24"/>
              <w:szCs w:val="24"/>
            </w:rPr>
            <w:t>蚁群算法（ACO）</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_Toc21984 \h </w:instrText>
          </w:r>
          <w:r>
            <w:rPr>
              <w:rFonts w:ascii="Times New Roman" w:hAnsi="Times New Roman" w:eastAsia="宋体"/>
              <w:sz w:val="24"/>
            </w:rPr>
            <w:fldChar w:fldCharType="separate"/>
          </w:r>
          <w:r>
            <w:rPr>
              <w:rFonts w:ascii="Times New Roman" w:hAnsi="Times New Roman" w:eastAsia="宋体"/>
              <w:sz w:val="24"/>
            </w:rPr>
            <w:t>6</w:t>
          </w:r>
          <w:r>
            <w:rPr>
              <w:rFonts w:ascii="Times New Roman" w:hAnsi="Times New Roman" w:eastAsia="宋体"/>
              <w:sz w:val="24"/>
            </w:rPr>
            <w:fldChar w:fldCharType="end"/>
          </w:r>
          <w:r>
            <w:rPr>
              <w:rFonts w:ascii="Times New Roman" w:hAnsi="Times New Roman" w:eastAsia="宋体"/>
              <w:sz w:val="24"/>
            </w:rPr>
            <w:fldChar w:fldCharType="end"/>
          </w:r>
        </w:p>
        <w:p w14:paraId="3DF625D9">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_Toc7581 </w:instrText>
          </w:r>
          <w:r>
            <w:rPr>
              <w:rFonts w:ascii="Times New Roman" w:hAnsi="Times New Roman" w:eastAsia="宋体"/>
              <w:sz w:val="24"/>
            </w:rPr>
            <w:fldChar w:fldCharType="separate"/>
          </w:r>
          <w:r>
            <w:rPr>
              <w:rFonts w:ascii="Times New Roman" w:hAnsi="Times New Roman" w:eastAsia="宋体" w:cs="黑体"/>
              <w:bCs/>
              <w:sz w:val="24"/>
              <w:szCs w:val="24"/>
            </w:rPr>
            <w:t>2.2.1 蚁群算法的基本原理</w:t>
          </w:r>
          <w:r>
            <w:rPr>
              <w:rFonts w:hint="eastAsia" w:ascii="Times New Roman" w:hAnsi="Times New Roman" w:cs="黑体"/>
              <w:bCs/>
              <w:sz w:val="24"/>
              <w:szCs w:val="24"/>
              <w:lang w:val="en-US" w:eastAsia="zh-CN"/>
            </w:rPr>
            <w:t>及背景</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_Toc7581 \h </w:instrText>
          </w:r>
          <w:r>
            <w:rPr>
              <w:rFonts w:ascii="Times New Roman" w:hAnsi="Times New Roman" w:eastAsia="宋体"/>
              <w:sz w:val="24"/>
            </w:rPr>
            <w:fldChar w:fldCharType="separate"/>
          </w:r>
          <w:r>
            <w:rPr>
              <w:rFonts w:ascii="Times New Roman" w:hAnsi="Times New Roman" w:eastAsia="宋体"/>
              <w:sz w:val="24"/>
            </w:rPr>
            <w:t>6</w:t>
          </w:r>
          <w:r>
            <w:rPr>
              <w:rFonts w:ascii="Times New Roman" w:hAnsi="Times New Roman" w:eastAsia="宋体"/>
              <w:sz w:val="24"/>
            </w:rPr>
            <w:fldChar w:fldCharType="end"/>
          </w:r>
          <w:r>
            <w:rPr>
              <w:rFonts w:ascii="Times New Roman" w:hAnsi="Times New Roman" w:eastAsia="宋体"/>
              <w:sz w:val="24"/>
            </w:rPr>
            <w:fldChar w:fldCharType="end"/>
          </w:r>
        </w:p>
        <w:p w14:paraId="6794BB97">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_Toc19225 </w:instrText>
          </w:r>
          <w:r>
            <w:rPr>
              <w:rFonts w:ascii="Times New Roman" w:hAnsi="Times New Roman" w:eastAsia="宋体"/>
              <w:sz w:val="24"/>
            </w:rPr>
            <w:fldChar w:fldCharType="separate"/>
          </w:r>
          <w:r>
            <w:rPr>
              <w:rFonts w:ascii="Times New Roman" w:hAnsi="Times New Roman" w:eastAsia="宋体" w:cs="黑体"/>
              <w:bCs/>
              <w:sz w:val="24"/>
              <w:szCs w:val="24"/>
            </w:rPr>
            <w:t>2.2.2 信息素</w:t>
          </w:r>
          <w:r>
            <w:rPr>
              <w:rFonts w:hint="eastAsia" w:ascii="Times New Roman" w:hAnsi="Times New Roman" w:cs="黑体"/>
              <w:bCs/>
              <w:sz w:val="24"/>
              <w:szCs w:val="24"/>
              <w:lang w:val="en-US" w:eastAsia="zh-CN"/>
            </w:rPr>
            <w:t>的</w:t>
          </w:r>
          <w:r>
            <w:rPr>
              <w:rFonts w:ascii="Times New Roman" w:hAnsi="Times New Roman" w:eastAsia="宋体" w:cs="黑体"/>
              <w:bCs/>
              <w:sz w:val="24"/>
              <w:szCs w:val="24"/>
            </w:rPr>
            <w:t>更新机制</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_Toc19225 \h </w:instrText>
          </w:r>
          <w:r>
            <w:rPr>
              <w:rFonts w:ascii="Times New Roman" w:hAnsi="Times New Roman" w:eastAsia="宋体"/>
              <w:sz w:val="24"/>
            </w:rPr>
            <w:fldChar w:fldCharType="separate"/>
          </w:r>
          <w:r>
            <w:rPr>
              <w:rFonts w:ascii="Times New Roman" w:hAnsi="Times New Roman" w:eastAsia="宋体"/>
              <w:sz w:val="24"/>
            </w:rPr>
            <w:t>7</w:t>
          </w:r>
          <w:r>
            <w:rPr>
              <w:rFonts w:ascii="Times New Roman" w:hAnsi="Times New Roman" w:eastAsia="宋体"/>
              <w:sz w:val="24"/>
            </w:rPr>
            <w:fldChar w:fldCharType="end"/>
          </w:r>
          <w:r>
            <w:rPr>
              <w:rFonts w:ascii="Times New Roman" w:hAnsi="Times New Roman" w:eastAsia="宋体"/>
              <w:sz w:val="24"/>
            </w:rPr>
            <w:fldChar w:fldCharType="end"/>
          </w:r>
        </w:p>
        <w:p w14:paraId="28DBCB83">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_Toc19227 </w:instrText>
          </w:r>
          <w:r>
            <w:rPr>
              <w:rFonts w:ascii="Times New Roman" w:hAnsi="Times New Roman" w:eastAsia="宋体"/>
              <w:sz w:val="24"/>
            </w:rPr>
            <w:fldChar w:fldCharType="separate"/>
          </w:r>
          <w:r>
            <w:rPr>
              <w:rFonts w:ascii="Times New Roman" w:hAnsi="Times New Roman" w:eastAsia="宋体" w:cs="黑体"/>
              <w:bCs/>
              <w:sz w:val="24"/>
              <w:szCs w:val="24"/>
            </w:rPr>
            <w:t>2.2.3 状态转移规则</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_Toc19227 \h </w:instrText>
          </w:r>
          <w:r>
            <w:rPr>
              <w:rFonts w:ascii="Times New Roman" w:hAnsi="Times New Roman" w:eastAsia="宋体"/>
              <w:sz w:val="24"/>
            </w:rPr>
            <w:fldChar w:fldCharType="separate"/>
          </w:r>
          <w:r>
            <w:rPr>
              <w:rFonts w:ascii="Times New Roman" w:hAnsi="Times New Roman" w:eastAsia="宋体"/>
              <w:sz w:val="24"/>
            </w:rPr>
            <w:t>8</w:t>
          </w:r>
          <w:r>
            <w:rPr>
              <w:rFonts w:ascii="Times New Roman" w:hAnsi="Times New Roman" w:eastAsia="宋体"/>
              <w:sz w:val="24"/>
            </w:rPr>
            <w:fldChar w:fldCharType="end"/>
          </w:r>
          <w:r>
            <w:rPr>
              <w:rFonts w:ascii="Times New Roman" w:hAnsi="Times New Roman" w:eastAsia="宋体"/>
              <w:sz w:val="24"/>
            </w:rPr>
            <w:fldChar w:fldCharType="end"/>
          </w:r>
        </w:p>
        <w:p w14:paraId="447042CB">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_Toc14267 </w:instrText>
          </w:r>
          <w:r>
            <w:rPr>
              <w:rFonts w:ascii="Times New Roman" w:hAnsi="Times New Roman" w:eastAsia="宋体"/>
              <w:sz w:val="24"/>
            </w:rPr>
            <w:fldChar w:fldCharType="separate"/>
          </w:r>
          <w:r>
            <w:rPr>
              <w:rFonts w:ascii="Times New Roman" w:hAnsi="Times New Roman" w:eastAsia="宋体" w:cs="黑体"/>
              <w:bCs/>
              <w:sz w:val="24"/>
              <w:szCs w:val="24"/>
            </w:rPr>
            <w:t>2.3 遗传算法（GA）</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_Toc14267 \h </w:instrText>
          </w:r>
          <w:r>
            <w:rPr>
              <w:rFonts w:ascii="Times New Roman" w:hAnsi="Times New Roman" w:eastAsia="宋体"/>
              <w:sz w:val="24"/>
            </w:rPr>
            <w:fldChar w:fldCharType="separate"/>
          </w:r>
          <w:r>
            <w:rPr>
              <w:rFonts w:ascii="Times New Roman" w:hAnsi="Times New Roman" w:eastAsia="宋体"/>
              <w:sz w:val="24"/>
            </w:rPr>
            <w:t>9</w:t>
          </w:r>
          <w:r>
            <w:rPr>
              <w:rFonts w:ascii="Times New Roman" w:hAnsi="Times New Roman" w:eastAsia="宋体"/>
              <w:sz w:val="24"/>
            </w:rPr>
            <w:fldChar w:fldCharType="end"/>
          </w:r>
          <w:r>
            <w:rPr>
              <w:rFonts w:ascii="Times New Roman" w:hAnsi="Times New Roman" w:eastAsia="宋体"/>
              <w:sz w:val="24"/>
            </w:rPr>
            <w:fldChar w:fldCharType="end"/>
          </w:r>
        </w:p>
        <w:p w14:paraId="7B4662C3">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_Toc23619 </w:instrText>
          </w:r>
          <w:r>
            <w:rPr>
              <w:rFonts w:ascii="Times New Roman" w:hAnsi="Times New Roman" w:eastAsia="宋体"/>
              <w:sz w:val="24"/>
            </w:rPr>
            <w:fldChar w:fldCharType="separate"/>
          </w:r>
          <w:r>
            <w:rPr>
              <w:rFonts w:ascii="Times New Roman" w:hAnsi="Times New Roman" w:eastAsia="宋体" w:cs="黑体"/>
              <w:bCs/>
              <w:sz w:val="24"/>
              <w:szCs w:val="24"/>
            </w:rPr>
            <w:t>2.3.1 遗传算法的基本原理</w:t>
          </w:r>
          <w:r>
            <w:rPr>
              <w:rFonts w:hint="eastAsia" w:ascii="Times New Roman" w:hAnsi="Times New Roman" w:cs="黑体"/>
              <w:bCs/>
              <w:sz w:val="24"/>
              <w:szCs w:val="24"/>
              <w:lang w:val="en-US" w:eastAsia="zh-CN"/>
            </w:rPr>
            <w:t>及背景</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_Toc23619 \h </w:instrText>
          </w:r>
          <w:r>
            <w:rPr>
              <w:rFonts w:ascii="Times New Roman" w:hAnsi="Times New Roman" w:eastAsia="宋体"/>
              <w:sz w:val="24"/>
            </w:rPr>
            <w:fldChar w:fldCharType="separate"/>
          </w:r>
          <w:r>
            <w:rPr>
              <w:rFonts w:ascii="Times New Roman" w:hAnsi="Times New Roman" w:eastAsia="宋体"/>
              <w:sz w:val="24"/>
            </w:rPr>
            <w:t>9</w:t>
          </w:r>
          <w:r>
            <w:rPr>
              <w:rFonts w:ascii="Times New Roman" w:hAnsi="Times New Roman" w:eastAsia="宋体"/>
              <w:sz w:val="24"/>
            </w:rPr>
            <w:fldChar w:fldCharType="end"/>
          </w:r>
          <w:r>
            <w:rPr>
              <w:rFonts w:ascii="Times New Roman" w:hAnsi="Times New Roman" w:eastAsia="宋体"/>
              <w:sz w:val="24"/>
            </w:rPr>
            <w:fldChar w:fldCharType="end"/>
          </w:r>
        </w:p>
        <w:p w14:paraId="59D79382">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_Toc7005 </w:instrText>
          </w:r>
          <w:r>
            <w:rPr>
              <w:rFonts w:ascii="Times New Roman" w:hAnsi="Times New Roman" w:eastAsia="宋体"/>
              <w:sz w:val="24"/>
            </w:rPr>
            <w:fldChar w:fldCharType="separate"/>
          </w:r>
          <w:r>
            <w:rPr>
              <w:rFonts w:ascii="Times New Roman" w:hAnsi="Times New Roman" w:eastAsia="宋体" w:cs="黑体"/>
              <w:bCs/>
              <w:sz w:val="24"/>
              <w:szCs w:val="24"/>
            </w:rPr>
            <w:t>2.3.2 选择、交叉与变异</w:t>
          </w:r>
          <w:r>
            <w:rPr>
              <w:rFonts w:hint="eastAsia" w:ascii="Times New Roman" w:hAnsi="Times New Roman" w:cs="黑体"/>
              <w:bCs/>
              <w:sz w:val="24"/>
              <w:szCs w:val="24"/>
              <w:lang w:val="en-US" w:eastAsia="zh-CN"/>
            </w:rPr>
            <w:t>的</w:t>
          </w:r>
          <w:r>
            <w:rPr>
              <w:rFonts w:ascii="Times New Roman" w:hAnsi="Times New Roman" w:eastAsia="宋体" w:cs="黑体"/>
              <w:bCs/>
              <w:sz w:val="24"/>
              <w:szCs w:val="24"/>
            </w:rPr>
            <w:t>操作</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_Toc7005 \h </w:instrText>
          </w:r>
          <w:r>
            <w:rPr>
              <w:rFonts w:ascii="Times New Roman" w:hAnsi="Times New Roman" w:eastAsia="宋体"/>
              <w:sz w:val="24"/>
            </w:rPr>
            <w:fldChar w:fldCharType="separate"/>
          </w:r>
          <w:r>
            <w:rPr>
              <w:rFonts w:ascii="Times New Roman" w:hAnsi="Times New Roman" w:eastAsia="宋体"/>
              <w:sz w:val="24"/>
            </w:rPr>
            <w:t>10</w:t>
          </w:r>
          <w:r>
            <w:rPr>
              <w:rFonts w:ascii="Times New Roman" w:hAnsi="Times New Roman" w:eastAsia="宋体"/>
              <w:sz w:val="24"/>
            </w:rPr>
            <w:fldChar w:fldCharType="end"/>
          </w:r>
          <w:r>
            <w:rPr>
              <w:rFonts w:ascii="Times New Roman" w:hAnsi="Times New Roman" w:eastAsia="宋体"/>
              <w:sz w:val="24"/>
            </w:rPr>
            <w:fldChar w:fldCharType="end"/>
          </w:r>
        </w:p>
        <w:p w14:paraId="78B0BA26">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_Toc1526 </w:instrText>
          </w:r>
          <w:r>
            <w:rPr>
              <w:rFonts w:ascii="Times New Roman" w:hAnsi="Times New Roman" w:eastAsia="宋体"/>
              <w:sz w:val="24"/>
            </w:rPr>
            <w:fldChar w:fldCharType="separate"/>
          </w:r>
          <w:r>
            <w:rPr>
              <w:rFonts w:ascii="Times New Roman" w:hAnsi="Times New Roman" w:eastAsia="宋体" w:cs="黑体"/>
              <w:bCs/>
              <w:sz w:val="24"/>
              <w:szCs w:val="24"/>
            </w:rPr>
            <w:t>2.4 2-opt局部搜索算法</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_Toc1526 \h </w:instrText>
          </w:r>
          <w:r>
            <w:rPr>
              <w:rFonts w:ascii="Times New Roman" w:hAnsi="Times New Roman" w:eastAsia="宋体"/>
              <w:sz w:val="24"/>
            </w:rPr>
            <w:fldChar w:fldCharType="separate"/>
          </w:r>
          <w:r>
            <w:rPr>
              <w:rFonts w:ascii="Times New Roman" w:hAnsi="Times New Roman" w:eastAsia="宋体"/>
              <w:sz w:val="24"/>
            </w:rPr>
            <w:t>11</w:t>
          </w:r>
          <w:r>
            <w:rPr>
              <w:rFonts w:ascii="Times New Roman" w:hAnsi="Times New Roman" w:eastAsia="宋体"/>
              <w:sz w:val="24"/>
            </w:rPr>
            <w:fldChar w:fldCharType="end"/>
          </w:r>
          <w:r>
            <w:rPr>
              <w:rFonts w:ascii="Times New Roman" w:hAnsi="Times New Roman" w:eastAsia="宋体"/>
              <w:sz w:val="24"/>
            </w:rPr>
            <w:fldChar w:fldCharType="end"/>
          </w:r>
        </w:p>
        <w:p w14:paraId="37CB03AA">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_Toc27479 </w:instrText>
          </w:r>
          <w:r>
            <w:rPr>
              <w:rFonts w:ascii="Times New Roman" w:hAnsi="Times New Roman" w:eastAsia="宋体"/>
              <w:sz w:val="24"/>
            </w:rPr>
            <w:fldChar w:fldCharType="separate"/>
          </w:r>
          <w:r>
            <w:rPr>
              <w:rFonts w:ascii="Times New Roman" w:hAnsi="Times New Roman" w:eastAsia="宋体" w:cs="黑体"/>
              <w:bCs/>
              <w:sz w:val="24"/>
              <w:szCs w:val="24"/>
            </w:rPr>
            <w:t>2.5 开发环境与工具</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_Toc27479 \h </w:instrText>
          </w:r>
          <w:r>
            <w:rPr>
              <w:rFonts w:ascii="Times New Roman" w:hAnsi="Times New Roman" w:eastAsia="宋体"/>
              <w:sz w:val="24"/>
            </w:rPr>
            <w:fldChar w:fldCharType="separate"/>
          </w:r>
          <w:r>
            <w:rPr>
              <w:rFonts w:ascii="Times New Roman" w:hAnsi="Times New Roman" w:eastAsia="宋体"/>
              <w:sz w:val="24"/>
            </w:rPr>
            <w:t>12</w:t>
          </w:r>
          <w:r>
            <w:rPr>
              <w:rFonts w:ascii="Times New Roman" w:hAnsi="Times New Roman" w:eastAsia="宋体"/>
              <w:sz w:val="24"/>
            </w:rPr>
            <w:fldChar w:fldCharType="end"/>
          </w:r>
          <w:r>
            <w:rPr>
              <w:rFonts w:ascii="Times New Roman" w:hAnsi="Times New Roman" w:eastAsia="宋体"/>
              <w:sz w:val="24"/>
            </w:rPr>
            <w:fldChar w:fldCharType="end"/>
          </w:r>
        </w:p>
        <w:p w14:paraId="35CC3410">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_Toc16339 </w:instrText>
          </w:r>
          <w:r>
            <w:rPr>
              <w:rFonts w:ascii="Times New Roman" w:hAnsi="Times New Roman" w:eastAsia="宋体"/>
              <w:sz w:val="24"/>
            </w:rPr>
            <w:fldChar w:fldCharType="separate"/>
          </w:r>
          <w:r>
            <w:rPr>
              <w:rFonts w:ascii="Times New Roman" w:hAnsi="Times New Roman" w:eastAsia="宋体" w:cs="黑体"/>
              <w:bCs/>
              <w:sz w:val="24"/>
              <w:szCs w:val="24"/>
            </w:rPr>
            <w:t>2.6 本章小结</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_Toc16339 \h </w:instrText>
          </w:r>
          <w:r>
            <w:rPr>
              <w:rFonts w:ascii="Times New Roman" w:hAnsi="Times New Roman" w:eastAsia="宋体"/>
              <w:sz w:val="24"/>
            </w:rPr>
            <w:fldChar w:fldCharType="separate"/>
          </w:r>
          <w:r>
            <w:rPr>
              <w:rFonts w:ascii="Times New Roman" w:hAnsi="Times New Roman" w:eastAsia="宋体"/>
              <w:sz w:val="24"/>
            </w:rPr>
            <w:t>13</w:t>
          </w:r>
          <w:r>
            <w:rPr>
              <w:rFonts w:ascii="Times New Roman" w:hAnsi="Times New Roman" w:eastAsia="宋体"/>
              <w:sz w:val="24"/>
            </w:rPr>
            <w:fldChar w:fldCharType="end"/>
          </w:r>
          <w:r>
            <w:rPr>
              <w:rFonts w:ascii="Times New Roman" w:hAnsi="Times New Roman" w:eastAsia="宋体"/>
              <w:sz w:val="24"/>
            </w:rPr>
            <w:fldChar w:fldCharType="end"/>
          </w:r>
        </w:p>
        <w:p w14:paraId="7325EF7C">
          <w:pPr>
            <w:pStyle w:val="27"/>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黑体"/>
              <w:sz w:val="28"/>
            </w:rPr>
          </w:pPr>
          <w:r>
            <w:rPr>
              <w:rFonts w:ascii="Times New Roman" w:hAnsi="Times New Roman" w:eastAsia="黑体"/>
              <w:sz w:val="28"/>
            </w:rPr>
            <w:fldChar w:fldCharType="begin"/>
          </w:r>
          <w:r>
            <w:rPr>
              <w:rFonts w:ascii="Times New Roman" w:hAnsi="Times New Roman" w:eastAsia="黑体"/>
              <w:sz w:val="28"/>
            </w:rPr>
            <w:instrText xml:space="preserve"> HYPERLINK \l _Toc9997 </w:instrText>
          </w:r>
          <w:r>
            <w:rPr>
              <w:rFonts w:ascii="Times New Roman" w:hAnsi="Times New Roman" w:eastAsia="黑体"/>
              <w:sz w:val="28"/>
            </w:rPr>
            <w:fldChar w:fldCharType="separate"/>
          </w:r>
          <w:r>
            <w:rPr>
              <w:rFonts w:ascii="Times New Roman" w:hAnsi="Times New Roman" w:eastAsia="黑体"/>
              <w:sz w:val="28"/>
            </w:rPr>
            <w:t>第三章 系统设计</w:t>
          </w:r>
          <w:r>
            <w:rPr>
              <w:rFonts w:ascii="Times New Roman" w:hAnsi="Times New Roman" w:eastAsia="黑体"/>
              <w:sz w:val="28"/>
            </w:rPr>
            <w:fldChar w:fldCharType="end"/>
          </w:r>
        </w:p>
        <w:p w14:paraId="548C41F0">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_Toc12939 </w:instrText>
          </w:r>
          <w:r>
            <w:rPr>
              <w:rFonts w:ascii="Times New Roman" w:hAnsi="Times New Roman" w:eastAsia="宋体"/>
              <w:sz w:val="24"/>
            </w:rPr>
            <w:fldChar w:fldCharType="separate"/>
          </w:r>
          <w:r>
            <w:rPr>
              <w:rFonts w:ascii="Times New Roman" w:hAnsi="Times New Roman" w:eastAsia="宋体" w:cs="黑体"/>
              <w:bCs/>
              <w:sz w:val="24"/>
              <w:szCs w:val="24"/>
            </w:rPr>
            <w:t>3.1 系统需求分析</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_Toc12939 \h </w:instrText>
          </w:r>
          <w:r>
            <w:rPr>
              <w:rFonts w:ascii="Times New Roman" w:hAnsi="Times New Roman" w:eastAsia="宋体"/>
              <w:sz w:val="24"/>
            </w:rPr>
            <w:fldChar w:fldCharType="separate"/>
          </w:r>
          <w:r>
            <w:rPr>
              <w:rFonts w:ascii="Times New Roman" w:hAnsi="Times New Roman" w:eastAsia="宋体"/>
              <w:sz w:val="24"/>
            </w:rPr>
            <w:t>14</w:t>
          </w:r>
          <w:r>
            <w:rPr>
              <w:rFonts w:ascii="Times New Roman" w:hAnsi="Times New Roman" w:eastAsia="宋体"/>
              <w:sz w:val="24"/>
            </w:rPr>
            <w:fldChar w:fldCharType="end"/>
          </w:r>
          <w:r>
            <w:rPr>
              <w:rFonts w:ascii="Times New Roman" w:hAnsi="Times New Roman" w:eastAsia="宋体"/>
              <w:sz w:val="24"/>
            </w:rPr>
            <w:fldChar w:fldCharType="end"/>
          </w:r>
        </w:p>
        <w:p w14:paraId="59AB3D10">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_Toc17853 </w:instrText>
          </w:r>
          <w:r>
            <w:rPr>
              <w:rFonts w:ascii="Times New Roman" w:hAnsi="Times New Roman" w:eastAsia="宋体"/>
              <w:sz w:val="24"/>
            </w:rPr>
            <w:fldChar w:fldCharType="separate"/>
          </w:r>
          <w:r>
            <w:rPr>
              <w:rFonts w:ascii="Times New Roman" w:hAnsi="Times New Roman" w:eastAsia="宋体" w:cs="黑体"/>
              <w:bCs/>
              <w:sz w:val="24"/>
              <w:szCs w:val="24"/>
            </w:rPr>
            <w:t>3.1.1 功能需求</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_Toc17853 \h </w:instrText>
          </w:r>
          <w:r>
            <w:rPr>
              <w:rFonts w:ascii="Times New Roman" w:hAnsi="Times New Roman" w:eastAsia="宋体"/>
              <w:sz w:val="24"/>
            </w:rPr>
            <w:fldChar w:fldCharType="separate"/>
          </w:r>
          <w:r>
            <w:rPr>
              <w:rFonts w:ascii="Times New Roman" w:hAnsi="Times New Roman" w:eastAsia="宋体"/>
              <w:sz w:val="24"/>
            </w:rPr>
            <w:t>14</w:t>
          </w:r>
          <w:r>
            <w:rPr>
              <w:rFonts w:ascii="Times New Roman" w:hAnsi="Times New Roman" w:eastAsia="宋体"/>
              <w:sz w:val="24"/>
            </w:rPr>
            <w:fldChar w:fldCharType="end"/>
          </w:r>
          <w:r>
            <w:rPr>
              <w:rFonts w:ascii="Times New Roman" w:hAnsi="Times New Roman" w:eastAsia="宋体"/>
              <w:sz w:val="24"/>
            </w:rPr>
            <w:fldChar w:fldCharType="end"/>
          </w:r>
        </w:p>
        <w:p w14:paraId="1555E399">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_Toc5368 </w:instrText>
          </w:r>
          <w:r>
            <w:rPr>
              <w:rFonts w:ascii="Times New Roman" w:hAnsi="Times New Roman" w:eastAsia="宋体"/>
              <w:sz w:val="24"/>
            </w:rPr>
            <w:fldChar w:fldCharType="separate"/>
          </w:r>
          <w:r>
            <w:rPr>
              <w:rFonts w:ascii="Times New Roman" w:hAnsi="Times New Roman" w:eastAsia="宋体" w:cs="黑体"/>
              <w:bCs/>
              <w:sz w:val="24"/>
              <w:szCs w:val="24"/>
            </w:rPr>
            <w:t>3.1.2 性能需求</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_Toc5368 \h </w:instrText>
          </w:r>
          <w:r>
            <w:rPr>
              <w:rFonts w:ascii="Times New Roman" w:hAnsi="Times New Roman" w:eastAsia="宋体"/>
              <w:sz w:val="24"/>
            </w:rPr>
            <w:fldChar w:fldCharType="separate"/>
          </w:r>
          <w:r>
            <w:rPr>
              <w:rFonts w:ascii="Times New Roman" w:hAnsi="Times New Roman" w:eastAsia="宋体"/>
              <w:sz w:val="24"/>
            </w:rPr>
            <w:t>15</w:t>
          </w:r>
          <w:r>
            <w:rPr>
              <w:rFonts w:ascii="Times New Roman" w:hAnsi="Times New Roman" w:eastAsia="宋体"/>
              <w:sz w:val="24"/>
            </w:rPr>
            <w:fldChar w:fldCharType="end"/>
          </w:r>
          <w:r>
            <w:rPr>
              <w:rFonts w:ascii="Times New Roman" w:hAnsi="Times New Roman" w:eastAsia="宋体"/>
              <w:sz w:val="24"/>
            </w:rPr>
            <w:fldChar w:fldCharType="end"/>
          </w:r>
        </w:p>
        <w:p w14:paraId="52C7BC7C">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_Toc3937 </w:instrText>
          </w:r>
          <w:r>
            <w:rPr>
              <w:rFonts w:ascii="Times New Roman" w:hAnsi="Times New Roman" w:eastAsia="宋体"/>
              <w:sz w:val="24"/>
            </w:rPr>
            <w:fldChar w:fldCharType="separate"/>
          </w:r>
          <w:r>
            <w:rPr>
              <w:rFonts w:ascii="Times New Roman" w:hAnsi="Times New Roman" w:eastAsia="宋体" w:cs="黑体"/>
              <w:bCs/>
              <w:sz w:val="24"/>
              <w:szCs w:val="24"/>
            </w:rPr>
            <w:t>3.2 系统总体架构</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_Toc3937 \h </w:instrText>
          </w:r>
          <w:r>
            <w:rPr>
              <w:rFonts w:ascii="Times New Roman" w:hAnsi="Times New Roman" w:eastAsia="宋体"/>
              <w:sz w:val="24"/>
            </w:rPr>
            <w:fldChar w:fldCharType="separate"/>
          </w:r>
          <w:r>
            <w:rPr>
              <w:rFonts w:ascii="Times New Roman" w:hAnsi="Times New Roman" w:eastAsia="宋体"/>
              <w:sz w:val="24"/>
            </w:rPr>
            <w:t>15</w:t>
          </w:r>
          <w:r>
            <w:rPr>
              <w:rFonts w:ascii="Times New Roman" w:hAnsi="Times New Roman" w:eastAsia="宋体"/>
              <w:sz w:val="24"/>
            </w:rPr>
            <w:fldChar w:fldCharType="end"/>
          </w:r>
          <w:r>
            <w:rPr>
              <w:rFonts w:ascii="Times New Roman" w:hAnsi="Times New Roman" w:eastAsia="宋体"/>
              <w:sz w:val="24"/>
            </w:rPr>
            <w:fldChar w:fldCharType="end"/>
          </w:r>
        </w:p>
        <w:p w14:paraId="282A6743">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_Toc16841 </w:instrText>
          </w:r>
          <w:r>
            <w:rPr>
              <w:rFonts w:ascii="Times New Roman" w:hAnsi="Times New Roman" w:eastAsia="宋体"/>
              <w:sz w:val="24"/>
            </w:rPr>
            <w:fldChar w:fldCharType="separate"/>
          </w:r>
          <w:r>
            <w:rPr>
              <w:rFonts w:ascii="Times New Roman" w:hAnsi="Times New Roman" w:eastAsia="宋体" w:cs="黑体"/>
              <w:bCs/>
              <w:sz w:val="24"/>
              <w:szCs w:val="24"/>
            </w:rPr>
            <w:t>3.3 算法设计</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_Toc16841 \h </w:instrText>
          </w:r>
          <w:r>
            <w:rPr>
              <w:rFonts w:ascii="Times New Roman" w:hAnsi="Times New Roman" w:eastAsia="宋体"/>
              <w:sz w:val="24"/>
            </w:rPr>
            <w:fldChar w:fldCharType="separate"/>
          </w:r>
          <w:r>
            <w:rPr>
              <w:rFonts w:ascii="Times New Roman" w:hAnsi="Times New Roman" w:eastAsia="宋体"/>
              <w:sz w:val="24"/>
            </w:rPr>
            <w:t>16</w:t>
          </w:r>
          <w:r>
            <w:rPr>
              <w:rFonts w:ascii="Times New Roman" w:hAnsi="Times New Roman" w:eastAsia="宋体"/>
              <w:sz w:val="24"/>
            </w:rPr>
            <w:fldChar w:fldCharType="end"/>
          </w:r>
          <w:r>
            <w:rPr>
              <w:rFonts w:ascii="Times New Roman" w:hAnsi="Times New Roman" w:eastAsia="宋体"/>
              <w:sz w:val="24"/>
            </w:rPr>
            <w:fldChar w:fldCharType="end"/>
          </w:r>
        </w:p>
        <w:p w14:paraId="691744AA">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_Toc16069 </w:instrText>
          </w:r>
          <w:r>
            <w:rPr>
              <w:rFonts w:ascii="Times New Roman" w:hAnsi="Times New Roman" w:eastAsia="宋体"/>
              <w:sz w:val="24"/>
            </w:rPr>
            <w:fldChar w:fldCharType="separate"/>
          </w:r>
          <w:r>
            <w:rPr>
              <w:rFonts w:hint="eastAsia" w:ascii="Times New Roman" w:hAnsi="Times New Roman" w:eastAsia="宋体" w:cs="黑体"/>
              <w:bCs/>
              <w:sz w:val="24"/>
              <w:szCs w:val="24"/>
            </w:rPr>
            <w:t xml:space="preserve">3.3.1 </w:t>
          </w:r>
          <w:r>
            <w:rPr>
              <w:rFonts w:hint="eastAsia" w:ascii="Times New Roman" w:hAnsi="Times New Roman" w:cs="黑体"/>
              <w:bCs/>
              <w:sz w:val="24"/>
              <w:szCs w:val="24"/>
              <w:lang w:val="en-US" w:eastAsia="zh-CN"/>
            </w:rPr>
            <w:t>传统</w:t>
          </w:r>
          <w:r>
            <w:rPr>
              <w:rFonts w:hint="eastAsia" w:ascii="Times New Roman" w:hAnsi="Times New Roman" w:eastAsia="宋体" w:cs="黑体"/>
              <w:bCs/>
              <w:sz w:val="24"/>
              <w:szCs w:val="24"/>
            </w:rPr>
            <w:t>蚁群算法流程</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_Toc16069 \h </w:instrText>
          </w:r>
          <w:r>
            <w:rPr>
              <w:rFonts w:ascii="Times New Roman" w:hAnsi="Times New Roman" w:eastAsia="宋体"/>
              <w:sz w:val="24"/>
            </w:rPr>
            <w:fldChar w:fldCharType="separate"/>
          </w:r>
          <w:r>
            <w:rPr>
              <w:rFonts w:ascii="Times New Roman" w:hAnsi="Times New Roman" w:eastAsia="宋体"/>
              <w:sz w:val="24"/>
            </w:rPr>
            <w:t>16</w:t>
          </w:r>
          <w:r>
            <w:rPr>
              <w:rFonts w:ascii="Times New Roman" w:hAnsi="Times New Roman" w:eastAsia="宋体"/>
              <w:sz w:val="24"/>
            </w:rPr>
            <w:fldChar w:fldCharType="end"/>
          </w:r>
          <w:r>
            <w:rPr>
              <w:rFonts w:ascii="Times New Roman" w:hAnsi="Times New Roman" w:eastAsia="宋体"/>
              <w:sz w:val="24"/>
            </w:rPr>
            <w:fldChar w:fldCharType="end"/>
          </w:r>
        </w:p>
        <w:p w14:paraId="1AC40749">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_Toc32738 </w:instrText>
          </w:r>
          <w:r>
            <w:rPr>
              <w:rFonts w:ascii="Times New Roman" w:hAnsi="Times New Roman" w:eastAsia="宋体"/>
              <w:sz w:val="24"/>
            </w:rPr>
            <w:fldChar w:fldCharType="separate"/>
          </w:r>
          <w:r>
            <w:rPr>
              <w:rFonts w:ascii="Times New Roman" w:hAnsi="Times New Roman" w:eastAsia="宋体" w:cs="黑体"/>
              <w:bCs/>
              <w:sz w:val="24"/>
              <w:szCs w:val="24"/>
            </w:rPr>
            <w:t>3.3.2 自适应参数调整策略</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_Toc32738 \h </w:instrText>
          </w:r>
          <w:r>
            <w:rPr>
              <w:rFonts w:ascii="Times New Roman" w:hAnsi="Times New Roman" w:eastAsia="宋体"/>
              <w:sz w:val="24"/>
            </w:rPr>
            <w:fldChar w:fldCharType="separate"/>
          </w:r>
          <w:r>
            <w:rPr>
              <w:rFonts w:ascii="Times New Roman" w:hAnsi="Times New Roman" w:eastAsia="宋体"/>
              <w:sz w:val="24"/>
            </w:rPr>
            <w:t>17</w:t>
          </w:r>
          <w:r>
            <w:rPr>
              <w:rFonts w:ascii="Times New Roman" w:hAnsi="Times New Roman" w:eastAsia="宋体"/>
              <w:sz w:val="24"/>
            </w:rPr>
            <w:fldChar w:fldCharType="end"/>
          </w:r>
          <w:r>
            <w:rPr>
              <w:rFonts w:ascii="Times New Roman" w:hAnsi="Times New Roman" w:eastAsia="宋体"/>
              <w:sz w:val="24"/>
            </w:rPr>
            <w:fldChar w:fldCharType="end"/>
          </w:r>
        </w:p>
        <w:p w14:paraId="28E2AEB1">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_Toc6220 </w:instrText>
          </w:r>
          <w:r>
            <w:rPr>
              <w:rFonts w:ascii="Times New Roman" w:hAnsi="Times New Roman" w:eastAsia="宋体"/>
              <w:sz w:val="24"/>
            </w:rPr>
            <w:fldChar w:fldCharType="separate"/>
          </w:r>
          <w:r>
            <w:rPr>
              <w:rFonts w:ascii="Times New Roman" w:hAnsi="Times New Roman" w:eastAsia="宋体" w:cs="黑体"/>
              <w:bCs/>
              <w:sz w:val="24"/>
              <w:szCs w:val="24"/>
            </w:rPr>
            <w:t>3.3.3 遗传算法增强策略</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_Toc6220 \h </w:instrText>
          </w:r>
          <w:r>
            <w:rPr>
              <w:rFonts w:ascii="Times New Roman" w:hAnsi="Times New Roman" w:eastAsia="宋体"/>
              <w:sz w:val="24"/>
            </w:rPr>
            <w:fldChar w:fldCharType="separate"/>
          </w:r>
          <w:r>
            <w:rPr>
              <w:rFonts w:ascii="Times New Roman" w:hAnsi="Times New Roman" w:eastAsia="宋体"/>
              <w:sz w:val="24"/>
            </w:rPr>
            <w:t>18</w:t>
          </w:r>
          <w:r>
            <w:rPr>
              <w:rFonts w:ascii="Times New Roman" w:hAnsi="Times New Roman" w:eastAsia="宋体"/>
              <w:sz w:val="24"/>
            </w:rPr>
            <w:fldChar w:fldCharType="end"/>
          </w:r>
          <w:r>
            <w:rPr>
              <w:rFonts w:ascii="Times New Roman" w:hAnsi="Times New Roman" w:eastAsia="宋体"/>
              <w:sz w:val="24"/>
            </w:rPr>
            <w:fldChar w:fldCharType="end"/>
          </w:r>
        </w:p>
        <w:p w14:paraId="4A693239">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_Toc28672 </w:instrText>
          </w:r>
          <w:r>
            <w:rPr>
              <w:rFonts w:ascii="Times New Roman" w:hAnsi="Times New Roman" w:eastAsia="宋体"/>
              <w:sz w:val="24"/>
            </w:rPr>
            <w:fldChar w:fldCharType="separate"/>
          </w:r>
          <w:r>
            <w:rPr>
              <w:rFonts w:ascii="Times New Roman" w:hAnsi="Times New Roman" w:eastAsia="宋体" w:cs="黑体"/>
              <w:bCs/>
              <w:sz w:val="24"/>
              <w:szCs w:val="24"/>
            </w:rPr>
            <w:t>3.3.4 2-opt局部搜索策略</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_Toc28672 \h </w:instrText>
          </w:r>
          <w:r>
            <w:rPr>
              <w:rFonts w:ascii="Times New Roman" w:hAnsi="Times New Roman" w:eastAsia="宋体"/>
              <w:sz w:val="24"/>
            </w:rPr>
            <w:fldChar w:fldCharType="separate"/>
          </w:r>
          <w:r>
            <w:rPr>
              <w:rFonts w:ascii="Times New Roman" w:hAnsi="Times New Roman" w:eastAsia="宋体"/>
              <w:sz w:val="24"/>
            </w:rPr>
            <w:t>19</w:t>
          </w:r>
          <w:r>
            <w:rPr>
              <w:rFonts w:ascii="Times New Roman" w:hAnsi="Times New Roman" w:eastAsia="宋体"/>
              <w:sz w:val="24"/>
            </w:rPr>
            <w:fldChar w:fldCharType="end"/>
          </w:r>
          <w:r>
            <w:rPr>
              <w:rFonts w:ascii="Times New Roman" w:hAnsi="Times New Roman" w:eastAsia="宋体"/>
              <w:sz w:val="24"/>
            </w:rPr>
            <w:fldChar w:fldCharType="end"/>
          </w:r>
        </w:p>
        <w:p w14:paraId="54933C50">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_Toc10621 </w:instrText>
          </w:r>
          <w:r>
            <w:rPr>
              <w:rFonts w:ascii="Times New Roman" w:hAnsi="Times New Roman" w:eastAsia="宋体"/>
              <w:sz w:val="24"/>
            </w:rPr>
            <w:fldChar w:fldCharType="separate"/>
          </w:r>
          <w:r>
            <w:rPr>
              <w:rFonts w:ascii="Times New Roman" w:hAnsi="Times New Roman" w:eastAsia="宋体" w:cs="黑体"/>
              <w:bCs/>
              <w:sz w:val="24"/>
              <w:szCs w:val="24"/>
            </w:rPr>
            <w:t>3.4 数据结构设计</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_Toc10621 \h </w:instrText>
          </w:r>
          <w:r>
            <w:rPr>
              <w:rFonts w:ascii="Times New Roman" w:hAnsi="Times New Roman" w:eastAsia="宋体"/>
              <w:sz w:val="24"/>
            </w:rPr>
            <w:fldChar w:fldCharType="separate"/>
          </w:r>
          <w:r>
            <w:rPr>
              <w:rFonts w:ascii="Times New Roman" w:hAnsi="Times New Roman" w:eastAsia="宋体"/>
              <w:sz w:val="24"/>
            </w:rPr>
            <w:t>20</w:t>
          </w:r>
          <w:r>
            <w:rPr>
              <w:rFonts w:ascii="Times New Roman" w:hAnsi="Times New Roman" w:eastAsia="宋体"/>
              <w:sz w:val="24"/>
            </w:rPr>
            <w:fldChar w:fldCharType="end"/>
          </w:r>
          <w:r>
            <w:rPr>
              <w:rFonts w:ascii="Times New Roman" w:hAnsi="Times New Roman" w:eastAsia="宋体"/>
              <w:sz w:val="24"/>
            </w:rPr>
            <w:fldChar w:fldCharType="end"/>
          </w:r>
        </w:p>
        <w:p w14:paraId="13DA516E">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_Toc4328 </w:instrText>
          </w:r>
          <w:r>
            <w:rPr>
              <w:rFonts w:ascii="Times New Roman" w:hAnsi="Times New Roman" w:eastAsia="宋体"/>
              <w:sz w:val="24"/>
            </w:rPr>
            <w:fldChar w:fldCharType="separate"/>
          </w:r>
          <w:r>
            <w:rPr>
              <w:rFonts w:ascii="Times New Roman" w:hAnsi="Times New Roman" w:eastAsia="宋体" w:cs="黑体"/>
              <w:bCs/>
              <w:sz w:val="24"/>
              <w:szCs w:val="24"/>
            </w:rPr>
            <w:t>3.4.1 城市数据结构</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_Toc4328 \h </w:instrText>
          </w:r>
          <w:r>
            <w:rPr>
              <w:rFonts w:ascii="Times New Roman" w:hAnsi="Times New Roman" w:eastAsia="宋体"/>
              <w:sz w:val="24"/>
            </w:rPr>
            <w:fldChar w:fldCharType="separate"/>
          </w:r>
          <w:r>
            <w:rPr>
              <w:rFonts w:ascii="Times New Roman" w:hAnsi="Times New Roman" w:eastAsia="宋体"/>
              <w:sz w:val="24"/>
            </w:rPr>
            <w:t>20</w:t>
          </w:r>
          <w:r>
            <w:rPr>
              <w:rFonts w:ascii="Times New Roman" w:hAnsi="Times New Roman" w:eastAsia="宋体"/>
              <w:sz w:val="24"/>
            </w:rPr>
            <w:fldChar w:fldCharType="end"/>
          </w:r>
          <w:r>
            <w:rPr>
              <w:rFonts w:ascii="Times New Roman" w:hAnsi="Times New Roman" w:eastAsia="宋体"/>
              <w:sz w:val="24"/>
            </w:rPr>
            <w:fldChar w:fldCharType="end"/>
          </w:r>
        </w:p>
        <w:p w14:paraId="5F3B5F39">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_Toc24046 </w:instrText>
          </w:r>
          <w:r>
            <w:rPr>
              <w:rFonts w:ascii="Times New Roman" w:hAnsi="Times New Roman" w:eastAsia="宋体"/>
              <w:sz w:val="24"/>
            </w:rPr>
            <w:fldChar w:fldCharType="separate"/>
          </w:r>
          <w:r>
            <w:rPr>
              <w:rFonts w:ascii="Times New Roman" w:hAnsi="Times New Roman" w:eastAsia="宋体" w:cs="黑体"/>
              <w:bCs/>
              <w:sz w:val="24"/>
              <w:szCs w:val="24"/>
            </w:rPr>
            <w:t>3.4.2 算法结果数据结构</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_Toc24046 \h </w:instrText>
          </w:r>
          <w:r>
            <w:rPr>
              <w:rFonts w:ascii="Times New Roman" w:hAnsi="Times New Roman" w:eastAsia="宋体"/>
              <w:sz w:val="24"/>
            </w:rPr>
            <w:fldChar w:fldCharType="separate"/>
          </w:r>
          <w:r>
            <w:rPr>
              <w:rFonts w:ascii="Times New Roman" w:hAnsi="Times New Roman" w:eastAsia="宋体"/>
              <w:sz w:val="24"/>
            </w:rPr>
            <w:t>21</w:t>
          </w:r>
          <w:r>
            <w:rPr>
              <w:rFonts w:ascii="Times New Roman" w:hAnsi="Times New Roman" w:eastAsia="宋体"/>
              <w:sz w:val="24"/>
            </w:rPr>
            <w:fldChar w:fldCharType="end"/>
          </w:r>
          <w:r>
            <w:rPr>
              <w:rFonts w:ascii="Times New Roman" w:hAnsi="Times New Roman" w:eastAsia="宋体"/>
              <w:sz w:val="24"/>
            </w:rPr>
            <w:fldChar w:fldCharType="end"/>
          </w:r>
        </w:p>
        <w:p w14:paraId="0CC04D08">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_Toc28728 </w:instrText>
          </w:r>
          <w:r>
            <w:rPr>
              <w:rFonts w:ascii="Times New Roman" w:hAnsi="Times New Roman" w:eastAsia="宋体"/>
              <w:sz w:val="24"/>
            </w:rPr>
            <w:fldChar w:fldCharType="separate"/>
          </w:r>
          <w:r>
            <w:rPr>
              <w:rFonts w:ascii="Times New Roman" w:hAnsi="Times New Roman" w:eastAsia="宋体" w:cs="黑体"/>
              <w:bCs/>
              <w:sz w:val="24"/>
              <w:szCs w:val="24"/>
            </w:rPr>
            <w:t>3.4.3 优化策略枚举</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_Toc28728 \h </w:instrText>
          </w:r>
          <w:r>
            <w:rPr>
              <w:rFonts w:ascii="Times New Roman" w:hAnsi="Times New Roman" w:eastAsia="宋体"/>
              <w:sz w:val="24"/>
            </w:rPr>
            <w:fldChar w:fldCharType="separate"/>
          </w:r>
          <w:r>
            <w:rPr>
              <w:rFonts w:ascii="Times New Roman" w:hAnsi="Times New Roman" w:eastAsia="宋体"/>
              <w:sz w:val="24"/>
            </w:rPr>
            <w:t>21</w:t>
          </w:r>
          <w:r>
            <w:rPr>
              <w:rFonts w:ascii="Times New Roman" w:hAnsi="Times New Roman" w:eastAsia="宋体"/>
              <w:sz w:val="24"/>
            </w:rPr>
            <w:fldChar w:fldCharType="end"/>
          </w:r>
          <w:r>
            <w:rPr>
              <w:rFonts w:ascii="Times New Roman" w:hAnsi="Times New Roman" w:eastAsia="宋体"/>
              <w:sz w:val="24"/>
            </w:rPr>
            <w:fldChar w:fldCharType="end"/>
          </w:r>
        </w:p>
        <w:p w14:paraId="5827F765">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_Toc953 </w:instrText>
          </w:r>
          <w:r>
            <w:rPr>
              <w:rFonts w:ascii="Times New Roman" w:hAnsi="Times New Roman" w:eastAsia="宋体"/>
              <w:sz w:val="24"/>
            </w:rPr>
            <w:fldChar w:fldCharType="separate"/>
          </w:r>
          <w:r>
            <w:rPr>
              <w:rFonts w:ascii="Times New Roman" w:hAnsi="Times New Roman" w:eastAsia="宋体" w:cs="黑体"/>
              <w:bCs/>
              <w:sz w:val="24"/>
              <w:szCs w:val="24"/>
            </w:rPr>
            <w:t>3.4.4 配置常量</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_Toc953 \h </w:instrText>
          </w:r>
          <w:r>
            <w:rPr>
              <w:rFonts w:ascii="Times New Roman" w:hAnsi="Times New Roman" w:eastAsia="宋体"/>
              <w:sz w:val="24"/>
            </w:rPr>
            <w:fldChar w:fldCharType="separate"/>
          </w:r>
          <w:r>
            <w:rPr>
              <w:rFonts w:ascii="Times New Roman" w:hAnsi="Times New Roman" w:eastAsia="宋体"/>
              <w:sz w:val="24"/>
            </w:rPr>
            <w:t>22</w:t>
          </w:r>
          <w:r>
            <w:rPr>
              <w:rFonts w:ascii="Times New Roman" w:hAnsi="Times New Roman" w:eastAsia="宋体"/>
              <w:sz w:val="24"/>
            </w:rPr>
            <w:fldChar w:fldCharType="end"/>
          </w:r>
          <w:r>
            <w:rPr>
              <w:rFonts w:ascii="Times New Roman" w:hAnsi="Times New Roman" w:eastAsia="宋体"/>
              <w:sz w:val="24"/>
            </w:rPr>
            <w:fldChar w:fldCharType="end"/>
          </w:r>
        </w:p>
        <w:p w14:paraId="6921A955">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_Toc1737 </w:instrText>
          </w:r>
          <w:r>
            <w:rPr>
              <w:rFonts w:ascii="Times New Roman" w:hAnsi="Times New Roman" w:eastAsia="宋体"/>
              <w:sz w:val="24"/>
            </w:rPr>
            <w:fldChar w:fldCharType="separate"/>
          </w:r>
          <w:r>
            <w:rPr>
              <w:rFonts w:ascii="Times New Roman" w:hAnsi="Times New Roman" w:eastAsia="宋体" w:cs="黑体"/>
              <w:bCs/>
              <w:sz w:val="24"/>
              <w:szCs w:val="24"/>
            </w:rPr>
            <w:t>3.5 本章小结</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_Toc1737 \h </w:instrText>
          </w:r>
          <w:r>
            <w:rPr>
              <w:rFonts w:ascii="Times New Roman" w:hAnsi="Times New Roman" w:eastAsia="宋体"/>
              <w:sz w:val="24"/>
            </w:rPr>
            <w:fldChar w:fldCharType="separate"/>
          </w:r>
          <w:r>
            <w:rPr>
              <w:rFonts w:ascii="Times New Roman" w:hAnsi="Times New Roman" w:eastAsia="宋体"/>
              <w:sz w:val="24"/>
            </w:rPr>
            <w:t>22</w:t>
          </w:r>
          <w:r>
            <w:rPr>
              <w:rFonts w:ascii="Times New Roman" w:hAnsi="Times New Roman" w:eastAsia="宋体"/>
              <w:sz w:val="24"/>
            </w:rPr>
            <w:fldChar w:fldCharType="end"/>
          </w:r>
          <w:r>
            <w:rPr>
              <w:rFonts w:ascii="Times New Roman" w:hAnsi="Times New Roman" w:eastAsia="宋体"/>
              <w:sz w:val="24"/>
            </w:rPr>
            <w:fldChar w:fldCharType="end"/>
          </w:r>
        </w:p>
        <w:p w14:paraId="52CCBCF1">
          <w:pPr>
            <w:pStyle w:val="27"/>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黑体"/>
              <w:sz w:val="28"/>
            </w:rPr>
          </w:pPr>
          <w:r>
            <w:rPr>
              <w:rFonts w:ascii="Times New Roman" w:hAnsi="Times New Roman" w:eastAsia="黑体"/>
              <w:sz w:val="28"/>
            </w:rPr>
            <w:fldChar w:fldCharType="begin"/>
          </w:r>
          <w:r>
            <w:rPr>
              <w:rFonts w:ascii="Times New Roman" w:hAnsi="Times New Roman" w:eastAsia="黑体"/>
              <w:sz w:val="28"/>
            </w:rPr>
            <w:instrText xml:space="preserve"> HYPERLINK \l _Toc11986 </w:instrText>
          </w:r>
          <w:r>
            <w:rPr>
              <w:rFonts w:ascii="Times New Roman" w:hAnsi="Times New Roman" w:eastAsia="黑体"/>
              <w:sz w:val="28"/>
            </w:rPr>
            <w:fldChar w:fldCharType="separate"/>
          </w:r>
          <w:r>
            <w:rPr>
              <w:rFonts w:ascii="Times New Roman" w:hAnsi="Times New Roman" w:eastAsia="黑体"/>
              <w:sz w:val="28"/>
            </w:rPr>
            <w:t>第四章 系统实现</w:t>
          </w:r>
          <w:r>
            <w:rPr>
              <w:rFonts w:ascii="Times New Roman" w:hAnsi="Times New Roman" w:eastAsia="黑体"/>
              <w:sz w:val="28"/>
            </w:rPr>
            <w:fldChar w:fldCharType="end"/>
          </w:r>
        </w:p>
        <w:p w14:paraId="5A974A42">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_Toc9527 </w:instrText>
          </w:r>
          <w:r>
            <w:rPr>
              <w:rFonts w:ascii="Times New Roman" w:hAnsi="Times New Roman" w:eastAsia="宋体"/>
              <w:sz w:val="24"/>
            </w:rPr>
            <w:fldChar w:fldCharType="separate"/>
          </w:r>
          <w:r>
            <w:rPr>
              <w:rFonts w:ascii="Times New Roman" w:hAnsi="Times New Roman" w:eastAsia="宋体" w:cs="黑体"/>
              <w:bCs/>
              <w:sz w:val="24"/>
              <w:szCs w:val="24"/>
            </w:rPr>
            <w:t>4.1 开发环境搭建</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_Toc9527 \h </w:instrText>
          </w:r>
          <w:r>
            <w:rPr>
              <w:rFonts w:ascii="Times New Roman" w:hAnsi="Times New Roman" w:eastAsia="宋体"/>
              <w:sz w:val="24"/>
            </w:rPr>
            <w:fldChar w:fldCharType="separate"/>
          </w:r>
          <w:r>
            <w:rPr>
              <w:rFonts w:ascii="Times New Roman" w:hAnsi="Times New Roman" w:eastAsia="宋体"/>
              <w:sz w:val="24"/>
            </w:rPr>
            <w:t>23</w:t>
          </w:r>
          <w:r>
            <w:rPr>
              <w:rFonts w:ascii="Times New Roman" w:hAnsi="Times New Roman" w:eastAsia="宋体"/>
              <w:sz w:val="24"/>
            </w:rPr>
            <w:fldChar w:fldCharType="end"/>
          </w:r>
          <w:r>
            <w:rPr>
              <w:rFonts w:ascii="Times New Roman" w:hAnsi="Times New Roman" w:eastAsia="宋体"/>
              <w:sz w:val="24"/>
            </w:rPr>
            <w:fldChar w:fldCharType="end"/>
          </w:r>
        </w:p>
        <w:p w14:paraId="5E53991D">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_Toc12282 </w:instrText>
          </w:r>
          <w:r>
            <w:rPr>
              <w:rFonts w:ascii="Times New Roman" w:hAnsi="Times New Roman" w:eastAsia="宋体"/>
              <w:sz w:val="24"/>
            </w:rPr>
            <w:fldChar w:fldCharType="separate"/>
          </w:r>
          <w:r>
            <w:rPr>
              <w:rFonts w:ascii="Times New Roman" w:hAnsi="Times New Roman" w:eastAsia="宋体" w:cs="黑体"/>
              <w:bCs/>
              <w:sz w:val="24"/>
              <w:szCs w:val="24"/>
            </w:rPr>
            <w:t>4.1.1 Python环境配置</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_Toc12282 \h </w:instrText>
          </w:r>
          <w:r>
            <w:rPr>
              <w:rFonts w:ascii="Times New Roman" w:hAnsi="Times New Roman" w:eastAsia="宋体"/>
              <w:sz w:val="24"/>
            </w:rPr>
            <w:fldChar w:fldCharType="separate"/>
          </w:r>
          <w:r>
            <w:rPr>
              <w:rFonts w:ascii="Times New Roman" w:hAnsi="Times New Roman" w:eastAsia="宋体"/>
              <w:sz w:val="24"/>
            </w:rPr>
            <w:t>23</w:t>
          </w:r>
          <w:r>
            <w:rPr>
              <w:rFonts w:ascii="Times New Roman" w:hAnsi="Times New Roman" w:eastAsia="宋体"/>
              <w:sz w:val="24"/>
            </w:rPr>
            <w:fldChar w:fldCharType="end"/>
          </w:r>
          <w:r>
            <w:rPr>
              <w:rFonts w:ascii="Times New Roman" w:hAnsi="Times New Roman" w:eastAsia="宋体"/>
              <w:sz w:val="24"/>
            </w:rPr>
            <w:fldChar w:fldCharType="end"/>
          </w:r>
        </w:p>
        <w:p w14:paraId="4C530DFB">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_Toc22924 </w:instrText>
          </w:r>
          <w:r>
            <w:rPr>
              <w:rFonts w:ascii="Times New Roman" w:hAnsi="Times New Roman" w:eastAsia="宋体"/>
              <w:sz w:val="24"/>
            </w:rPr>
            <w:fldChar w:fldCharType="separate"/>
          </w:r>
          <w:r>
            <w:rPr>
              <w:rFonts w:ascii="Times New Roman" w:hAnsi="Times New Roman" w:eastAsia="宋体" w:cs="黑体"/>
              <w:bCs/>
              <w:sz w:val="24"/>
              <w:szCs w:val="24"/>
            </w:rPr>
            <w:t>4.1.2 依赖库安装</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_Toc22924 \h </w:instrText>
          </w:r>
          <w:r>
            <w:rPr>
              <w:rFonts w:ascii="Times New Roman" w:hAnsi="Times New Roman" w:eastAsia="宋体"/>
              <w:sz w:val="24"/>
            </w:rPr>
            <w:fldChar w:fldCharType="separate"/>
          </w:r>
          <w:r>
            <w:rPr>
              <w:rFonts w:ascii="Times New Roman" w:hAnsi="Times New Roman" w:eastAsia="宋体"/>
              <w:sz w:val="24"/>
            </w:rPr>
            <w:t>23</w:t>
          </w:r>
          <w:r>
            <w:rPr>
              <w:rFonts w:ascii="Times New Roman" w:hAnsi="Times New Roman" w:eastAsia="宋体"/>
              <w:sz w:val="24"/>
            </w:rPr>
            <w:fldChar w:fldCharType="end"/>
          </w:r>
          <w:r>
            <w:rPr>
              <w:rFonts w:ascii="Times New Roman" w:hAnsi="Times New Roman" w:eastAsia="宋体"/>
              <w:sz w:val="24"/>
            </w:rPr>
            <w:fldChar w:fldCharType="end"/>
          </w:r>
        </w:p>
        <w:p w14:paraId="7A4A4C57">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_Toc1073 </w:instrText>
          </w:r>
          <w:r>
            <w:rPr>
              <w:rFonts w:ascii="Times New Roman" w:hAnsi="Times New Roman" w:eastAsia="宋体"/>
              <w:sz w:val="24"/>
            </w:rPr>
            <w:fldChar w:fldCharType="separate"/>
          </w:r>
          <w:r>
            <w:rPr>
              <w:rFonts w:ascii="Times New Roman" w:hAnsi="Times New Roman" w:eastAsia="宋体" w:cs="黑体"/>
              <w:bCs/>
              <w:sz w:val="24"/>
              <w:szCs w:val="24"/>
            </w:rPr>
            <w:t>4.2 核心模块实现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_Toc1073 \h </w:instrText>
          </w:r>
          <w:r>
            <w:rPr>
              <w:rFonts w:ascii="Times New Roman" w:hAnsi="Times New Roman" w:eastAsia="宋体"/>
              <w:sz w:val="24"/>
            </w:rPr>
            <w:fldChar w:fldCharType="separate"/>
          </w:r>
          <w:r>
            <w:rPr>
              <w:rFonts w:ascii="Times New Roman" w:hAnsi="Times New Roman" w:eastAsia="宋体"/>
              <w:sz w:val="24"/>
            </w:rPr>
            <w:t>23</w:t>
          </w:r>
          <w:r>
            <w:rPr>
              <w:rFonts w:ascii="Times New Roman" w:hAnsi="Times New Roman" w:eastAsia="宋体"/>
              <w:sz w:val="24"/>
            </w:rPr>
            <w:fldChar w:fldCharType="end"/>
          </w:r>
          <w:r>
            <w:rPr>
              <w:rFonts w:ascii="Times New Roman" w:hAnsi="Times New Roman" w:eastAsia="宋体"/>
              <w:sz w:val="24"/>
            </w:rPr>
            <w:fldChar w:fldCharType="end"/>
          </w:r>
        </w:p>
        <w:p w14:paraId="054BD6FA">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_Toc16228 </w:instrText>
          </w:r>
          <w:r>
            <w:rPr>
              <w:rFonts w:ascii="Times New Roman" w:hAnsi="Times New Roman" w:eastAsia="宋体"/>
              <w:sz w:val="24"/>
            </w:rPr>
            <w:fldChar w:fldCharType="separate"/>
          </w:r>
          <w:r>
            <w:rPr>
              <w:rFonts w:ascii="Times New Roman" w:hAnsi="Times New Roman" w:eastAsia="宋体" w:cs="黑体"/>
              <w:bCs/>
              <w:sz w:val="24"/>
              <w:szCs w:val="24"/>
            </w:rPr>
            <w:t>4.2.1 城市生成器实现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_Toc16228 \h </w:instrText>
          </w:r>
          <w:r>
            <w:rPr>
              <w:rFonts w:ascii="Times New Roman" w:hAnsi="Times New Roman" w:eastAsia="宋体"/>
              <w:sz w:val="24"/>
            </w:rPr>
            <w:fldChar w:fldCharType="separate"/>
          </w:r>
          <w:r>
            <w:rPr>
              <w:rFonts w:ascii="Times New Roman" w:hAnsi="Times New Roman" w:eastAsia="宋体"/>
              <w:sz w:val="24"/>
            </w:rPr>
            <w:t>23</w:t>
          </w:r>
          <w:r>
            <w:rPr>
              <w:rFonts w:ascii="Times New Roman" w:hAnsi="Times New Roman" w:eastAsia="宋体"/>
              <w:sz w:val="24"/>
            </w:rPr>
            <w:fldChar w:fldCharType="end"/>
          </w:r>
          <w:r>
            <w:rPr>
              <w:rFonts w:ascii="Times New Roman" w:hAnsi="Times New Roman" w:eastAsia="宋体"/>
              <w:sz w:val="24"/>
            </w:rPr>
            <w:fldChar w:fldCharType="end"/>
          </w:r>
        </w:p>
        <w:p w14:paraId="6925458E">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_Toc2264 </w:instrText>
          </w:r>
          <w:r>
            <w:rPr>
              <w:rFonts w:ascii="Times New Roman" w:hAnsi="Times New Roman" w:eastAsia="宋体"/>
              <w:sz w:val="24"/>
            </w:rPr>
            <w:fldChar w:fldCharType="separate"/>
          </w:r>
          <w:r>
            <w:rPr>
              <w:rFonts w:ascii="Times New Roman" w:hAnsi="Times New Roman" w:eastAsia="宋体" w:cs="黑体"/>
              <w:bCs/>
              <w:sz w:val="24"/>
              <w:szCs w:val="24"/>
            </w:rPr>
            <w:t>4.2.2 距离计算器实现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_Toc2264 \h </w:instrText>
          </w:r>
          <w:r>
            <w:rPr>
              <w:rFonts w:ascii="Times New Roman" w:hAnsi="Times New Roman" w:eastAsia="宋体"/>
              <w:sz w:val="24"/>
            </w:rPr>
            <w:fldChar w:fldCharType="separate"/>
          </w:r>
          <w:r>
            <w:rPr>
              <w:rFonts w:ascii="Times New Roman" w:hAnsi="Times New Roman" w:eastAsia="宋体"/>
              <w:sz w:val="24"/>
            </w:rPr>
            <w:t>24</w:t>
          </w:r>
          <w:r>
            <w:rPr>
              <w:rFonts w:ascii="Times New Roman" w:hAnsi="Times New Roman" w:eastAsia="宋体"/>
              <w:sz w:val="24"/>
            </w:rPr>
            <w:fldChar w:fldCharType="end"/>
          </w:r>
          <w:r>
            <w:rPr>
              <w:rFonts w:ascii="Times New Roman" w:hAnsi="Times New Roman" w:eastAsia="宋体"/>
              <w:sz w:val="24"/>
            </w:rPr>
            <w:fldChar w:fldCharType="end"/>
          </w:r>
        </w:p>
        <w:p w14:paraId="4E65D4F6">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_Toc30208 </w:instrText>
          </w:r>
          <w:r>
            <w:rPr>
              <w:rFonts w:ascii="Times New Roman" w:hAnsi="Times New Roman" w:eastAsia="宋体"/>
              <w:sz w:val="24"/>
            </w:rPr>
            <w:fldChar w:fldCharType="separate"/>
          </w:r>
          <w:r>
            <w:rPr>
              <w:rFonts w:ascii="Times New Roman" w:hAnsi="Times New Roman" w:eastAsia="宋体" w:cs="黑体"/>
              <w:bCs/>
              <w:sz w:val="24"/>
              <w:szCs w:val="24"/>
            </w:rPr>
            <w:t>4.2.3 信息素管理器实现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_Toc30208 \h </w:instrText>
          </w:r>
          <w:r>
            <w:rPr>
              <w:rFonts w:ascii="Times New Roman" w:hAnsi="Times New Roman" w:eastAsia="宋体"/>
              <w:sz w:val="24"/>
            </w:rPr>
            <w:fldChar w:fldCharType="separate"/>
          </w:r>
          <w:r>
            <w:rPr>
              <w:rFonts w:ascii="Times New Roman" w:hAnsi="Times New Roman" w:eastAsia="宋体"/>
              <w:sz w:val="24"/>
            </w:rPr>
            <w:t>25</w:t>
          </w:r>
          <w:r>
            <w:rPr>
              <w:rFonts w:ascii="Times New Roman" w:hAnsi="Times New Roman" w:eastAsia="宋体"/>
              <w:sz w:val="24"/>
            </w:rPr>
            <w:fldChar w:fldCharType="end"/>
          </w:r>
          <w:r>
            <w:rPr>
              <w:rFonts w:ascii="Times New Roman" w:hAnsi="Times New Roman" w:eastAsia="宋体"/>
              <w:sz w:val="24"/>
            </w:rPr>
            <w:fldChar w:fldCharType="end"/>
          </w:r>
        </w:p>
        <w:p w14:paraId="065EA77A">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_Toc25070 </w:instrText>
          </w:r>
          <w:r>
            <w:rPr>
              <w:rFonts w:ascii="Times New Roman" w:hAnsi="Times New Roman" w:eastAsia="宋体"/>
              <w:sz w:val="24"/>
            </w:rPr>
            <w:fldChar w:fldCharType="separate"/>
          </w:r>
          <w:r>
            <w:rPr>
              <w:rFonts w:ascii="Times New Roman" w:hAnsi="Times New Roman" w:eastAsia="宋体" w:cs="黑体"/>
              <w:bCs/>
              <w:sz w:val="24"/>
              <w:szCs w:val="24"/>
            </w:rPr>
            <w:t>4.2.4 蚂蚁类实现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_Toc25070 \h </w:instrText>
          </w:r>
          <w:r>
            <w:rPr>
              <w:rFonts w:ascii="Times New Roman" w:hAnsi="Times New Roman" w:eastAsia="宋体"/>
              <w:sz w:val="24"/>
            </w:rPr>
            <w:fldChar w:fldCharType="separate"/>
          </w:r>
          <w:r>
            <w:rPr>
              <w:rFonts w:ascii="Times New Roman" w:hAnsi="Times New Roman" w:eastAsia="宋体"/>
              <w:sz w:val="24"/>
            </w:rPr>
            <w:t>27</w:t>
          </w:r>
          <w:r>
            <w:rPr>
              <w:rFonts w:ascii="Times New Roman" w:hAnsi="Times New Roman" w:eastAsia="宋体"/>
              <w:sz w:val="24"/>
            </w:rPr>
            <w:fldChar w:fldCharType="end"/>
          </w:r>
          <w:r>
            <w:rPr>
              <w:rFonts w:ascii="Times New Roman" w:hAnsi="Times New Roman" w:eastAsia="宋体"/>
              <w:sz w:val="24"/>
            </w:rPr>
            <w:fldChar w:fldCharType="end"/>
          </w:r>
        </w:p>
        <w:p w14:paraId="65A64085">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_Toc5154 </w:instrText>
          </w:r>
          <w:r>
            <w:rPr>
              <w:rFonts w:ascii="Times New Roman" w:hAnsi="Times New Roman" w:eastAsia="宋体"/>
              <w:sz w:val="24"/>
            </w:rPr>
            <w:fldChar w:fldCharType="separate"/>
          </w:r>
          <w:r>
            <w:rPr>
              <w:rFonts w:ascii="Times New Roman" w:hAnsi="Times New Roman" w:eastAsia="宋体" w:cs="黑体"/>
              <w:bCs/>
              <w:sz w:val="24"/>
              <w:szCs w:val="24"/>
            </w:rPr>
            <w:t>4.2.5 蚁群优化器实现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_Toc5154 \h </w:instrText>
          </w:r>
          <w:r>
            <w:rPr>
              <w:rFonts w:ascii="Times New Roman" w:hAnsi="Times New Roman" w:eastAsia="宋体"/>
              <w:sz w:val="24"/>
            </w:rPr>
            <w:fldChar w:fldCharType="separate"/>
          </w:r>
          <w:r>
            <w:rPr>
              <w:rFonts w:ascii="Times New Roman" w:hAnsi="Times New Roman" w:eastAsia="宋体"/>
              <w:sz w:val="24"/>
            </w:rPr>
            <w:t>28</w:t>
          </w:r>
          <w:r>
            <w:rPr>
              <w:rFonts w:ascii="Times New Roman" w:hAnsi="Times New Roman" w:eastAsia="宋体"/>
              <w:sz w:val="24"/>
            </w:rPr>
            <w:fldChar w:fldCharType="end"/>
          </w:r>
          <w:r>
            <w:rPr>
              <w:rFonts w:ascii="Times New Roman" w:hAnsi="Times New Roman" w:eastAsia="宋体"/>
              <w:sz w:val="24"/>
            </w:rPr>
            <w:fldChar w:fldCharType="end"/>
          </w:r>
        </w:p>
        <w:p w14:paraId="468848CF">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_Toc11007 </w:instrText>
          </w:r>
          <w:r>
            <w:rPr>
              <w:rFonts w:ascii="Times New Roman" w:hAnsi="Times New Roman" w:eastAsia="宋体"/>
              <w:sz w:val="24"/>
            </w:rPr>
            <w:fldChar w:fldCharType="separate"/>
          </w:r>
          <w:r>
            <w:rPr>
              <w:rFonts w:ascii="Times New Roman" w:hAnsi="Times New Roman" w:eastAsia="宋体" w:cs="黑体"/>
              <w:bCs/>
              <w:sz w:val="24"/>
              <w:szCs w:val="24"/>
            </w:rPr>
            <w:t>4.3 优化策略实现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_Toc11007 \h </w:instrText>
          </w:r>
          <w:r>
            <w:rPr>
              <w:rFonts w:ascii="Times New Roman" w:hAnsi="Times New Roman" w:eastAsia="宋体"/>
              <w:sz w:val="24"/>
            </w:rPr>
            <w:fldChar w:fldCharType="separate"/>
          </w:r>
          <w:r>
            <w:rPr>
              <w:rFonts w:ascii="Times New Roman" w:hAnsi="Times New Roman" w:eastAsia="宋体"/>
              <w:sz w:val="24"/>
            </w:rPr>
            <w:t>30</w:t>
          </w:r>
          <w:r>
            <w:rPr>
              <w:rFonts w:ascii="Times New Roman" w:hAnsi="Times New Roman" w:eastAsia="宋体"/>
              <w:sz w:val="24"/>
            </w:rPr>
            <w:fldChar w:fldCharType="end"/>
          </w:r>
          <w:r>
            <w:rPr>
              <w:rFonts w:ascii="Times New Roman" w:hAnsi="Times New Roman" w:eastAsia="宋体"/>
              <w:sz w:val="24"/>
            </w:rPr>
            <w:fldChar w:fldCharType="end"/>
          </w:r>
        </w:p>
        <w:p w14:paraId="53599B8C">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_Toc28589 </w:instrText>
          </w:r>
          <w:r>
            <w:rPr>
              <w:rFonts w:ascii="Times New Roman" w:hAnsi="Times New Roman" w:eastAsia="宋体"/>
              <w:sz w:val="24"/>
            </w:rPr>
            <w:fldChar w:fldCharType="separate"/>
          </w:r>
          <w:r>
            <w:rPr>
              <w:rFonts w:ascii="Times New Roman" w:hAnsi="Times New Roman" w:eastAsia="宋体" w:cs="黑体"/>
              <w:bCs/>
              <w:sz w:val="24"/>
              <w:szCs w:val="24"/>
            </w:rPr>
            <w:t>4.3.1 自适应参数调整实现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_Toc28589 \h </w:instrText>
          </w:r>
          <w:r>
            <w:rPr>
              <w:rFonts w:ascii="Times New Roman" w:hAnsi="Times New Roman" w:eastAsia="宋体"/>
              <w:sz w:val="24"/>
            </w:rPr>
            <w:fldChar w:fldCharType="separate"/>
          </w:r>
          <w:r>
            <w:rPr>
              <w:rFonts w:ascii="Times New Roman" w:hAnsi="Times New Roman" w:eastAsia="宋体"/>
              <w:sz w:val="24"/>
            </w:rPr>
            <w:t>30</w:t>
          </w:r>
          <w:r>
            <w:rPr>
              <w:rFonts w:ascii="Times New Roman" w:hAnsi="Times New Roman" w:eastAsia="宋体"/>
              <w:sz w:val="24"/>
            </w:rPr>
            <w:fldChar w:fldCharType="end"/>
          </w:r>
          <w:r>
            <w:rPr>
              <w:rFonts w:ascii="Times New Roman" w:hAnsi="Times New Roman" w:eastAsia="宋体"/>
              <w:sz w:val="24"/>
            </w:rPr>
            <w:fldChar w:fldCharType="end"/>
          </w:r>
        </w:p>
        <w:p w14:paraId="7E2C3A67">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_Toc4289 </w:instrText>
          </w:r>
          <w:r>
            <w:rPr>
              <w:rFonts w:ascii="Times New Roman" w:hAnsi="Times New Roman" w:eastAsia="宋体"/>
              <w:sz w:val="24"/>
            </w:rPr>
            <w:fldChar w:fldCharType="separate"/>
          </w:r>
          <w:r>
            <w:rPr>
              <w:rFonts w:ascii="Times New Roman" w:hAnsi="Times New Roman" w:eastAsia="宋体" w:cs="黑体"/>
              <w:bCs/>
              <w:sz w:val="24"/>
              <w:szCs w:val="24"/>
            </w:rPr>
            <w:t>4.3.2 遗传算法算子实现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_Toc4289 \h </w:instrText>
          </w:r>
          <w:r>
            <w:rPr>
              <w:rFonts w:ascii="Times New Roman" w:hAnsi="Times New Roman" w:eastAsia="宋体"/>
              <w:sz w:val="24"/>
            </w:rPr>
            <w:fldChar w:fldCharType="separate"/>
          </w:r>
          <w:r>
            <w:rPr>
              <w:rFonts w:ascii="Times New Roman" w:hAnsi="Times New Roman" w:eastAsia="宋体"/>
              <w:sz w:val="24"/>
            </w:rPr>
            <w:t>30</w:t>
          </w:r>
          <w:r>
            <w:rPr>
              <w:rFonts w:ascii="Times New Roman" w:hAnsi="Times New Roman" w:eastAsia="宋体"/>
              <w:sz w:val="24"/>
            </w:rPr>
            <w:fldChar w:fldCharType="end"/>
          </w:r>
          <w:r>
            <w:rPr>
              <w:rFonts w:ascii="Times New Roman" w:hAnsi="Times New Roman" w:eastAsia="宋体"/>
              <w:sz w:val="24"/>
            </w:rPr>
            <w:fldChar w:fldCharType="end"/>
          </w:r>
        </w:p>
        <w:p w14:paraId="051BF546">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_Toc32604 </w:instrText>
          </w:r>
          <w:r>
            <w:rPr>
              <w:rFonts w:ascii="Times New Roman" w:hAnsi="Times New Roman" w:eastAsia="宋体"/>
              <w:sz w:val="24"/>
            </w:rPr>
            <w:fldChar w:fldCharType="separate"/>
          </w:r>
          <w:r>
            <w:rPr>
              <w:rFonts w:ascii="Times New Roman" w:hAnsi="Times New Roman" w:eastAsia="宋体" w:cs="黑体"/>
              <w:bCs/>
              <w:sz w:val="24"/>
              <w:szCs w:val="24"/>
            </w:rPr>
            <w:t>4.3.3 2-opt优化器实现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_Toc32604 \h </w:instrText>
          </w:r>
          <w:r>
            <w:rPr>
              <w:rFonts w:ascii="Times New Roman" w:hAnsi="Times New Roman" w:eastAsia="宋体"/>
              <w:sz w:val="24"/>
            </w:rPr>
            <w:fldChar w:fldCharType="separate"/>
          </w:r>
          <w:r>
            <w:rPr>
              <w:rFonts w:ascii="Times New Roman" w:hAnsi="Times New Roman" w:eastAsia="宋体"/>
              <w:sz w:val="24"/>
            </w:rPr>
            <w:t>32</w:t>
          </w:r>
          <w:r>
            <w:rPr>
              <w:rFonts w:ascii="Times New Roman" w:hAnsi="Times New Roman" w:eastAsia="宋体"/>
              <w:sz w:val="24"/>
            </w:rPr>
            <w:fldChar w:fldCharType="end"/>
          </w:r>
          <w:r>
            <w:rPr>
              <w:rFonts w:ascii="Times New Roman" w:hAnsi="Times New Roman" w:eastAsia="宋体"/>
              <w:sz w:val="24"/>
            </w:rPr>
            <w:fldChar w:fldCharType="end"/>
          </w:r>
        </w:p>
        <w:p w14:paraId="7E6FC860">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_Toc8312 </w:instrText>
          </w:r>
          <w:r>
            <w:rPr>
              <w:rFonts w:ascii="Times New Roman" w:hAnsi="Times New Roman" w:eastAsia="宋体"/>
              <w:sz w:val="24"/>
            </w:rPr>
            <w:fldChar w:fldCharType="separate"/>
          </w:r>
          <w:r>
            <w:rPr>
              <w:rFonts w:ascii="Times New Roman" w:hAnsi="Times New Roman" w:eastAsia="宋体" w:cs="黑体"/>
              <w:bCs/>
              <w:sz w:val="24"/>
              <w:szCs w:val="24"/>
            </w:rPr>
            <w:t>4.4 可视化界面实现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_Toc8312 \h </w:instrText>
          </w:r>
          <w:r>
            <w:rPr>
              <w:rFonts w:ascii="Times New Roman" w:hAnsi="Times New Roman" w:eastAsia="宋体"/>
              <w:sz w:val="24"/>
            </w:rPr>
            <w:fldChar w:fldCharType="separate"/>
          </w:r>
          <w:r>
            <w:rPr>
              <w:rFonts w:ascii="Times New Roman" w:hAnsi="Times New Roman" w:eastAsia="宋体"/>
              <w:sz w:val="24"/>
            </w:rPr>
            <w:t>33</w:t>
          </w:r>
          <w:r>
            <w:rPr>
              <w:rFonts w:ascii="Times New Roman" w:hAnsi="Times New Roman" w:eastAsia="宋体"/>
              <w:sz w:val="24"/>
            </w:rPr>
            <w:fldChar w:fldCharType="end"/>
          </w:r>
          <w:r>
            <w:rPr>
              <w:rFonts w:ascii="Times New Roman" w:hAnsi="Times New Roman" w:eastAsia="宋体"/>
              <w:sz w:val="24"/>
            </w:rPr>
            <w:fldChar w:fldCharType="end"/>
          </w:r>
        </w:p>
        <w:p w14:paraId="6BA83A57">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_Toc3850 </w:instrText>
          </w:r>
          <w:r>
            <w:rPr>
              <w:rFonts w:ascii="Times New Roman" w:hAnsi="Times New Roman" w:eastAsia="宋体"/>
              <w:sz w:val="24"/>
            </w:rPr>
            <w:fldChar w:fldCharType="separate"/>
          </w:r>
          <w:r>
            <w:rPr>
              <w:rFonts w:ascii="Times New Roman" w:hAnsi="Times New Roman" w:eastAsia="宋体" w:cs="黑体"/>
              <w:bCs/>
              <w:sz w:val="24"/>
              <w:szCs w:val="24"/>
            </w:rPr>
            <w:t>4.4.1 PyQt5界面框架</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_Toc3850 \h </w:instrText>
          </w:r>
          <w:r>
            <w:rPr>
              <w:rFonts w:ascii="Times New Roman" w:hAnsi="Times New Roman" w:eastAsia="宋体"/>
              <w:sz w:val="24"/>
            </w:rPr>
            <w:fldChar w:fldCharType="separate"/>
          </w:r>
          <w:r>
            <w:rPr>
              <w:rFonts w:ascii="Times New Roman" w:hAnsi="Times New Roman" w:eastAsia="宋体"/>
              <w:sz w:val="24"/>
            </w:rPr>
            <w:t>33</w:t>
          </w:r>
          <w:r>
            <w:rPr>
              <w:rFonts w:ascii="Times New Roman" w:hAnsi="Times New Roman" w:eastAsia="宋体"/>
              <w:sz w:val="24"/>
            </w:rPr>
            <w:fldChar w:fldCharType="end"/>
          </w:r>
          <w:r>
            <w:rPr>
              <w:rFonts w:ascii="Times New Roman" w:hAnsi="Times New Roman" w:eastAsia="宋体"/>
              <w:sz w:val="24"/>
            </w:rPr>
            <w:fldChar w:fldCharType="end"/>
          </w:r>
        </w:p>
        <w:p w14:paraId="3B66DD4A">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_Toc17300 </w:instrText>
          </w:r>
          <w:r>
            <w:rPr>
              <w:rFonts w:ascii="Times New Roman" w:hAnsi="Times New Roman" w:eastAsia="宋体"/>
              <w:sz w:val="24"/>
            </w:rPr>
            <w:fldChar w:fldCharType="separate"/>
          </w:r>
          <w:r>
            <w:rPr>
              <w:rFonts w:ascii="Times New Roman" w:hAnsi="Times New Roman" w:eastAsia="宋体" w:cs="黑体"/>
              <w:bCs/>
              <w:sz w:val="24"/>
              <w:szCs w:val="24"/>
            </w:rPr>
            <w:t>4.4.2 实时路径显示</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_Toc17300 \h </w:instrText>
          </w:r>
          <w:r>
            <w:rPr>
              <w:rFonts w:ascii="Times New Roman" w:hAnsi="Times New Roman" w:eastAsia="宋体"/>
              <w:sz w:val="24"/>
            </w:rPr>
            <w:fldChar w:fldCharType="separate"/>
          </w:r>
          <w:r>
            <w:rPr>
              <w:rFonts w:ascii="Times New Roman" w:hAnsi="Times New Roman" w:eastAsia="宋体"/>
              <w:sz w:val="24"/>
            </w:rPr>
            <w:t>33</w:t>
          </w:r>
          <w:r>
            <w:rPr>
              <w:rFonts w:ascii="Times New Roman" w:hAnsi="Times New Roman" w:eastAsia="宋体"/>
              <w:sz w:val="24"/>
            </w:rPr>
            <w:fldChar w:fldCharType="end"/>
          </w:r>
          <w:r>
            <w:rPr>
              <w:rFonts w:ascii="Times New Roman" w:hAnsi="Times New Roman" w:eastAsia="宋体"/>
              <w:sz w:val="24"/>
            </w:rPr>
            <w:fldChar w:fldCharType="end"/>
          </w:r>
        </w:p>
        <w:p w14:paraId="2A649506">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_Toc865 </w:instrText>
          </w:r>
          <w:r>
            <w:rPr>
              <w:rFonts w:ascii="Times New Roman" w:hAnsi="Times New Roman" w:eastAsia="宋体"/>
              <w:sz w:val="24"/>
            </w:rPr>
            <w:fldChar w:fldCharType="separate"/>
          </w:r>
          <w:r>
            <w:rPr>
              <w:rFonts w:ascii="Times New Roman" w:hAnsi="Times New Roman" w:eastAsia="宋体" w:cs="黑体"/>
              <w:bCs/>
              <w:sz w:val="24"/>
              <w:szCs w:val="24"/>
            </w:rPr>
            <w:t>4.4.3 收敛曲线绘制</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_Toc865 \h </w:instrText>
          </w:r>
          <w:r>
            <w:rPr>
              <w:rFonts w:ascii="Times New Roman" w:hAnsi="Times New Roman" w:eastAsia="宋体"/>
              <w:sz w:val="24"/>
            </w:rPr>
            <w:fldChar w:fldCharType="separate"/>
          </w:r>
          <w:r>
            <w:rPr>
              <w:rFonts w:ascii="Times New Roman" w:hAnsi="Times New Roman" w:eastAsia="宋体"/>
              <w:sz w:val="24"/>
            </w:rPr>
            <w:t>34</w:t>
          </w:r>
          <w:r>
            <w:rPr>
              <w:rFonts w:ascii="Times New Roman" w:hAnsi="Times New Roman" w:eastAsia="宋体"/>
              <w:sz w:val="24"/>
            </w:rPr>
            <w:fldChar w:fldCharType="end"/>
          </w:r>
          <w:r>
            <w:rPr>
              <w:rFonts w:ascii="Times New Roman" w:hAnsi="Times New Roman" w:eastAsia="宋体"/>
              <w:sz w:val="24"/>
            </w:rPr>
            <w:fldChar w:fldCharType="end"/>
          </w:r>
        </w:p>
        <w:p w14:paraId="46AFA14C">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_Toc20778 </w:instrText>
          </w:r>
          <w:r>
            <w:rPr>
              <w:rFonts w:ascii="Times New Roman" w:hAnsi="Times New Roman" w:eastAsia="宋体"/>
              <w:sz w:val="24"/>
            </w:rPr>
            <w:fldChar w:fldCharType="separate"/>
          </w:r>
          <w:r>
            <w:rPr>
              <w:rFonts w:ascii="Times New Roman" w:hAnsi="Times New Roman" w:eastAsia="宋体" w:cs="黑体"/>
              <w:bCs/>
              <w:sz w:val="24"/>
              <w:szCs w:val="24"/>
            </w:rPr>
            <w:t>4.4.4 参数控制面板</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_Toc20778 \h </w:instrText>
          </w:r>
          <w:r>
            <w:rPr>
              <w:rFonts w:ascii="Times New Roman" w:hAnsi="Times New Roman" w:eastAsia="宋体"/>
              <w:sz w:val="24"/>
            </w:rPr>
            <w:fldChar w:fldCharType="separate"/>
          </w:r>
          <w:r>
            <w:rPr>
              <w:rFonts w:ascii="Times New Roman" w:hAnsi="Times New Roman" w:eastAsia="宋体"/>
              <w:sz w:val="24"/>
            </w:rPr>
            <w:t>34</w:t>
          </w:r>
          <w:r>
            <w:rPr>
              <w:rFonts w:ascii="Times New Roman" w:hAnsi="Times New Roman" w:eastAsia="宋体"/>
              <w:sz w:val="24"/>
            </w:rPr>
            <w:fldChar w:fldCharType="end"/>
          </w:r>
          <w:r>
            <w:rPr>
              <w:rFonts w:ascii="Times New Roman" w:hAnsi="Times New Roman" w:eastAsia="宋体"/>
              <w:sz w:val="24"/>
            </w:rPr>
            <w:fldChar w:fldCharType="end"/>
          </w:r>
        </w:p>
        <w:p w14:paraId="0F7F99D7">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_Toc4081 </w:instrText>
          </w:r>
          <w:r>
            <w:rPr>
              <w:rFonts w:ascii="Times New Roman" w:hAnsi="Times New Roman" w:eastAsia="宋体"/>
              <w:sz w:val="24"/>
            </w:rPr>
            <w:fldChar w:fldCharType="separate"/>
          </w:r>
          <w:r>
            <w:rPr>
              <w:rFonts w:ascii="Times New Roman" w:hAnsi="Times New Roman" w:eastAsia="宋体" w:cs="黑体"/>
              <w:bCs/>
              <w:sz w:val="24"/>
              <w:szCs w:val="24"/>
            </w:rPr>
            <w:t>4.5 辅助功能实现</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_Toc4081 \h </w:instrText>
          </w:r>
          <w:r>
            <w:rPr>
              <w:rFonts w:ascii="Times New Roman" w:hAnsi="Times New Roman" w:eastAsia="宋体"/>
              <w:sz w:val="24"/>
            </w:rPr>
            <w:fldChar w:fldCharType="separate"/>
          </w:r>
          <w:r>
            <w:rPr>
              <w:rFonts w:ascii="Times New Roman" w:hAnsi="Times New Roman" w:eastAsia="宋体"/>
              <w:sz w:val="24"/>
            </w:rPr>
            <w:t>35</w:t>
          </w:r>
          <w:r>
            <w:rPr>
              <w:rFonts w:ascii="Times New Roman" w:hAnsi="Times New Roman" w:eastAsia="宋体"/>
              <w:sz w:val="24"/>
            </w:rPr>
            <w:fldChar w:fldCharType="end"/>
          </w:r>
          <w:r>
            <w:rPr>
              <w:rFonts w:ascii="Times New Roman" w:hAnsi="Times New Roman" w:eastAsia="宋体"/>
              <w:sz w:val="24"/>
            </w:rPr>
            <w:fldChar w:fldCharType="end"/>
          </w:r>
        </w:p>
        <w:p w14:paraId="6D7B91AA">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_Toc11309 </w:instrText>
          </w:r>
          <w:r>
            <w:rPr>
              <w:rFonts w:ascii="Times New Roman" w:hAnsi="Times New Roman" w:eastAsia="宋体"/>
              <w:sz w:val="24"/>
            </w:rPr>
            <w:fldChar w:fldCharType="separate"/>
          </w:r>
          <w:r>
            <w:rPr>
              <w:rFonts w:ascii="Times New Roman" w:hAnsi="Times New Roman" w:eastAsia="宋体" w:cs="黑体"/>
              <w:bCs/>
              <w:sz w:val="24"/>
              <w:szCs w:val="24"/>
            </w:rPr>
            <w:t>4.5.1 结果导出功能</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_Toc11309 \h </w:instrText>
          </w:r>
          <w:r>
            <w:rPr>
              <w:rFonts w:ascii="Times New Roman" w:hAnsi="Times New Roman" w:eastAsia="宋体"/>
              <w:sz w:val="24"/>
            </w:rPr>
            <w:fldChar w:fldCharType="separate"/>
          </w:r>
          <w:r>
            <w:rPr>
              <w:rFonts w:ascii="Times New Roman" w:hAnsi="Times New Roman" w:eastAsia="宋体"/>
              <w:sz w:val="24"/>
            </w:rPr>
            <w:t>35</w:t>
          </w:r>
          <w:r>
            <w:rPr>
              <w:rFonts w:ascii="Times New Roman" w:hAnsi="Times New Roman" w:eastAsia="宋体"/>
              <w:sz w:val="24"/>
            </w:rPr>
            <w:fldChar w:fldCharType="end"/>
          </w:r>
          <w:r>
            <w:rPr>
              <w:rFonts w:ascii="Times New Roman" w:hAnsi="Times New Roman" w:eastAsia="宋体"/>
              <w:sz w:val="24"/>
            </w:rPr>
            <w:fldChar w:fldCharType="end"/>
          </w:r>
        </w:p>
        <w:p w14:paraId="31A34D9A">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_Toc6899 </w:instrText>
          </w:r>
          <w:r>
            <w:rPr>
              <w:rFonts w:ascii="Times New Roman" w:hAnsi="Times New Roman" w:eastAsia="宋体"/>
              <w:sz w:val="24"/>
            </w:rPr>
            <w:fldChar w:fldCharType="separate"/>
          </w:r>
          <w:r>
            <w:rPr>
              <w:rFonts w:ascii="Times New Roman" w:hAnsi="Times New Roman" w:eastAsia="宋体" w:cs="黑体"/>
              <w:bCs/>
              <w:sz w:val="24"/>
              <w:szCs w:val="24"/>
            </w:rPr>
            <w:t>4.5.2 算法对比功能</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_Toc6899 \h </w:instrText>
          </w:r>
          <w:r>
            <w:rPr>
              <w:rFonts w:ascii="Times New Roman" w:hAnsi="Times New Roman" w:eastAsia="宋体"/>
              <w:sz w:val="24"/>
            </w:rPr>
            <w:fldChar w:fldCharType="separate"/>
          </w:r>
          <w:r>
            <w:rPr>
              <w:rFonts w:ascii="Times New Roman" w:hAnsi="Times New Roman" w:eastAsia="宋体"/>
              <w:sz w:val="24"/>
            </w:rPr>
            <w:t>35</w:t>
          </w:r>
          <w:r>
            <w:rPr>
              <w:rFonts w:ascii="Times New Roman" w:hAnsi="Times New Roman" w:eastAsia="宋体"/>
              <w:sz w:val="24"/>
            </w:rPr>
            <w:fldChar w:fldCharType="end"/>
          </w:r>
          <w:r>
            <w:rPr>
              <w:rFonts w:ascii="Times New Roman" w:hAnsi="Times New Roman" w:eastAsia="宋体"/>
              <w:sz w:val="24"/>
            </w:rPr>
            <w:fldChar w:fldCharType="end"/>
          </w:r>
        </w:p>
        <w:p w14:paraId="4AD1604D">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_Toc23712 </w:instrText>
          </w:r>
          <w:r>
            <w:rPr>
              <w:rFonts w:ascii="Times New Roman" w:hAnsi="Times New Roman" w:eastAsia="宋体"/>
              <w:sz w:val="24"/>
            </w:rPr>
            <w:fldChar w:fldCharType="separate"/>
          </w:r>
          <w:r>
            <w:rPr>
              <w:rFonts w:ascii="Times New Roman" w:hAnsi="Times New Roman" w:eastAsia="宋体" w:cs="黑体"/>
              <w:bCs/>
              <w:sz w:val="24"/>
              <w:szCs w:val="24"/>
            </w:rPr>
            <w:t>4.5.3 性能分析模块</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_Toc23712 \h </w:instrText>
          </w:r>
          <w:r>
            <w:rPr>
              <w:rFonts w:ascii="Times New Roman" w:hAnsi="Times New Roman" w:eastAsia="宋体"/>
              <w:sz w:val="24"/>
            </w:rPr>
            <w:fldChar w:fldCharType="separate"/>
          </w:r>
          <w:r>
            <w:rPr>
              <w:rFonts w:ascii="Times New Roman" w:hAnsi="Times New Roman" w:eastAsia="宋体"/>
              <w:sz w:val="24"/>
            </w:rPr>
            <w:t>36</w:t>
          </w:r>
          <w:r>
            <w:rPr>
              <w:rFonts w:ascii="Times New Roman" w:hAnsi="Times New Roman" w:eastAsia="宋体"/>
              <w:sz w:val="24"/>
            </w:rPr>
            <w:fldChar w:fldCharType="end"/>
          </w:r>
          <w:r>
            <w:rPr>
              <w:rFonts w:ascii="Times New Roman" w:hAnsi="Times New Roman" w:eastAsia="宋体"/>
              <w:sz w:val="24"/>
            </w:rPr>
            <w:fldChar w:fldCharType="end"/>
          </w:r>
        </w:p>
        <w:p w14:paraId="32BFE2A8">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_Toc9295 </w:instrText>
          </w:r>
          <w:r>
            <w:rPr>
              <w:rFonts w:ascii="Times New Roman" w:hAnsi="Times New Roman" w:eastAsia="宋体"/>
              <w:sz w:val="24"/>
            </w:rPr>
            <w:fldChar w:fldCharType="separate"/>
          </w:r>
          <w:r>
            <w:rPr>
              <w:rFonts w:ascii="Times New Roman" w:hAnsi="Times New Roman" w:eastAsia="宋体" w:cs="黑体"/>
              <w:bCs/>
              <w:sz w:val="24"/>
              <w:szCs w:val="24"/>
            </w:rPr>
            <w:t>4.6 本章小结</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_Toc9295 \h </w:instrText>
          </w:r>
          <w:r>
            <w:rPr>
              <w:rFonts w:ascii="Times New Roman" w:hAnsi="Times New Roman" w:eastAsia="宋体"/>
              <w:sz w:val="24"/>
            </w:rPr>
            <w:fldChar w:fldCharType="separate"/>
          </w:r>
          <w:r>
            <w:rPr>
              <w:rFonts w:ascii="Times New Roman" w:hAnsi="Times New Roman" w:eastAsia="宋体"/>
              <w:sz w:val="24"/>
            </w:rPr>
            <w:t>37</w:t>
          </w:r>
          <w:r>
            <w:rPr>
              <w:rFonts w:ascii="Times New Roman" w:hAnsi="Times New Roman" w:eastAsia="宋体"/>
              <w:sz w:val="24"/>
            </w:rPr>
            <w:fldChar w:fldCharType="end"/>
          </w:r>
          <w:r>
            <w:rPr>
              <w:rFonts w:ascii="Times New Roman" w:hAnsi="Times New Roman" w:eastAsia="宋体"/>
              <w:sz w:val="24"/>
            </w:rPr>
            <w:fldChar w:fldCharType="end"/>
          </w:r>
        </w:p>
        <w:p w14:paraId="280D5158">
          <w:pPr>
            <w:pStyle w:val="27"/>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黑体"/>
              <w:sz w:val="28"/>
            </w:rPr>
          </w:pPr>
          <w:r>
            <w:rPr>
              <w:rFonts w:ascii="Times New Roman" w:hAnsi="Times New Roman" w:eastAsia="黑体"/>
              <w:sz w:val="28"/>
            </w:rPr>
            <w:fldChar w:fldCharType="begin"/>
          </w:r>
          <w:r>
            <w:rPr>
              <w:rFonts w:ascii="Times New Roman" w:hAnsi="Times New Roman" w:eastAsia="黑体"/>
              <w:sz w:val="28"/>
            </w:rPr>
            <w:instrText xml:space="preserve"> HYPERLINK \l _Toc17166 </w:instrText>
          </w:r>
          <w:r>
            <w:rPr>
              <w:rFonts w:ascii="Times New Roman" w:hAnsi="Times New Roman" w:eastAsia="黑体"/>
              <w:sz w:val="28"/>
            </w:rPr>
            <w:fldChar w:fldCharType="separate"/>
          </w:r>
          <w:r>
            <w:rPr>
              <w:rFonts w:ascii="Times New Roman" w:hAnsi="Times New Roman" w:eastAsia="黑体"/>
              <w:sz w:val="28"/>
            </w:rPr>
            <w:t>第五章 实验与结果分析</w:t>
          </w:r>
          <w:r>
            <w:rPr>
              <w:rFonts w:ascii="Times New Roman" w:hAnsi="Times New Roman" w:eastAsia="黑体"/>
              <w:sz w:val="28"/>
            </w:rPr>
            <w:fldChar w:fldCharType="end"/>
          </w:r>
        </w:p>
        <w:p w14:paraId="1A9C3D2C">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_Toc29082 </w:instrText>
          </w:r>
          <w:r>
            <w:rPr>
              <w:rFonts w:ascii="Times New Roman" w:hAnsi="Times New Roman" w:eastAsia="宋体"/>
              <w:sz w:val="24"/>
            </w:rPr>
            <w:fldChar w:fldCharType="separate"/>
          </w:r>
          <w:r>
            <w:rPr>
              <w:rFonts w:ascii="Times New Roman" w:hAnsi="Times New Roman" w:eastAsia="宋体" w:cs="黑体"/>
              <w:bCs/>
              <w:sz w:val="24"/>
              <w:szCs w:val="24"/>
            </w:rPr>
            <w:t>5.1 实验环境与参数设置</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_Toc29082 \h </w:instrText>
          </w:r>
          <w:r>
            <w:rPr>
              <w:rFonts w:ascii="Times New Roman" w:hAnsi="Times New Roman" w:eastAsia="宋体"/>
              <w:sz w:val="24"/>
            </w:rPr>
            <w:fldChar w:fldCharType="separate"/>
          </w:r>
          <w:r>
            <w:rPr>
              <w:rFonts w:ascii="Times New Roman" w:hAnsi="Times New Roman" w:eastAsia="宋体"/>
              <w:sz w:val="24"/>
            </w:rPr>
            <w:t>38</w:t>
          </w:r>
          <w:r>
            <w:rPr>
              <w:rFonts w:ascii="Times New Roman" w:hAnsi="Times New Roman" w:eastAsia="宋体"/>
              <w:sz w:val="24"/>
            </w:rPr>
            <w:fldChar w:fldCharType="end"/>
          </w:r>
          <w:r>
            <w:rPr>
              <w:rFonts w:ascii="Times New Roman" w:hAnsi="Times New Roman" w:eastAsia="宋体"/>
              <w:sz w:val="24"/>
            </w:rPr>
            <w:fldChar w:fldCharType="end"/>
          </w:r>
        </w:p>
        <w:p w14:paraId="09BABF4E">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_Toc16652 </w:instrText>
          </w:r>
          <w:r>
            <w:rPr>
              <w:rFonts w:ascii="Times New Roman" w:hAnsi="Times New Roman" w:eastAsia="宋体"/>
              <w:sz w:val="24"/>
            </w:rPr>
            <w:fldChar w:fldCharType="separate"/>
          </w:r>
          <w:r>
            <w:rPr>
              <w:rFonts w:ascii="Times New Roman" w:hAnsi="Times New Roman" w:eastAsia="宋体" w:cs="黑体"/>
              <w:bCs/>
              <w:sz w:val="24"/>
              <w:szCs w:val="24"/>
            </w:rPr>
            <w:t>5.1.1 实验环境</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_Toc16652 \h </w:instrText>
          </w:r>
          <w:r>
            <w:rPr>
              <w:rFonts w:ascii="Times New Roman" w:hAnsi="Times New Roman" w:eastAsia="宋体"/>
              <w:sz w:val="24"/>
            </w:rPr>
            <w:fldChar w:fldCharType="separate"/>
          </w:r>
          <w:r>
            <w:rPr>
              <w:rFonts w:ascii="Times New Roman" w:hAnsi="Times New Roman" w:eastAsia="宋体"/>
              <w:sz w:val="24"/>
            </w:rPr>
            <w:t>38</w:t>
          </w:r>
          <w:r>
            <w:rPr>
              <w:rFonts w:ascii="Times New Roman" w:hAnsi="Times New Roman" w:eastAsia="宋体"/>
              <w:sz w:val="24"/>
            </w:rPr>
            <w:fldChar w:fldCharType="end"/>
          </w:r>
          <w:r>
            <w:rPr>
              <w:rFonts w:ascii="Times New Roman" w:hAnsi="Times New Roman" w:eastAsia="宋体"/>
              <w:sz w:val="24"/>
            </w:rPr>
            <w:fldChar w:fldCharType="end"/>
          </w:r>
        </w:p>
        <w:p w14:paraId="79F9734D">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_Toc3872 </w:instrText>
          </w:r>
          <w:r>
            <w:rPr>
              <w:rFonts w:ascii="Times New Roman" w:hAnsi="Times New Roman" w:eastAsia="宋体"/>
              <w:sz w:val="24"/>
            </w:rPr>
            <w:fldChar w:fldCharType="separate"/>
          </w:r>
          <w:r>
            <w:rPr>
              <w:rFonts w:ascii="Times New Roman" w:hAnsi="Times New Roman" w:eastAsia="宋体" w:cs="黑体"/>
              <w:bCs/>
              <w:sz w:val="24"/>
              <w:szCs w:val="24"/>
            </w:rPr>
            <w:t>5.1.2 算法参数配置</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_Toc3872 \h </w:instrText>
          </w:r>
          <w:r>
            <w:rPr>
              <w:rFonts w:ascii="Times New Roman" w:hAnsi="Times New Roman" w:eastAsia="宋体"/>
              <w:sz w:val="24"/>
            </w:rPr>
            <w:fldChar w:fldCharType="separate"/>
          </w:r>
          <w:r>
            <w:rPr>
              <w:rFonts w:ascii="Times New Roman" w:hAnsi="Times New Roman" w:eastAsia="宋体"/>
              <w:sz w:val="24"/>
            </w:rPr>
            <w:t>38</w:t>
          </w:r>
          <w:r>
            <w:rPr>
              <w:rFonts w:ascii="Times New Roman" w:hAnsi="Times New Roman" w:eastAsia="宋体"/>
              <w:sz w:val="24"/>
            </w:rPr>
            <w:fldChar w:fldCharType="end"/>
          </w:r>
          <w:r>
            <w:rPr>
              <w:rFonts w:ascii="Times New Roman" w:hAnsi="Times New Roman" w:eastAsia="宋体"/>
              <w:sz w:val="24"/>
            </w:rPr>
            <w:fldChar w:fldCharType="end"/>
          </w:r>
        </w:p>
        <w:p w14:paraId="3A6C9E58">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_Toc18073 </w:instrText>
          </w:r>
          <w:r>
            <w:rPr>
              <w:rFonts w:ascii="Times New Roman" w:hAnsi="Times New Roman" w:eastAsia="宋体"/>
              <w:sz w:val="24"/>
            </w:rPr>
            <w:fldChar w:fldCharType="separate"/>
          </w:r>
          <w:r>
            <w:rPr>
              <w:rFonts w:ascii="Times New Roman" w:hAnsi="Times New Roman" w:eastAsia="宋体" w:cs="黑体"/>
              <w:bCs/>
              <w:sz w:val="24"/>
              <w:szCs w:val="24"/>
            </w:rPr>
            <w:t>5.1.3 自适应参数范围</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_Toc18073 \h </w:instrText>
          </w:r>
          <w:r>
            <w:rPr>
              <w:rFonts w:ascii="Times New Roman" w:hAnsi="Times New Roman" w:eastAsia="宋体"/>
              <w:sz w:val="24"/>
            </w:rPr>
            <w:fldChar w:fldCharType="separate"/>
          </w:r>
          <w:r>
            <w:rPr>
              <w:rFonts w:ascii="Times New Roman" w:hAnsi="Times New Roman" w:eastAsia="宋体"/>
              <w:sz w:val="24"/>
            </w:rPr>
            <w:t>38</w:t>
          </w:r>
          <w:r>
            <w:rPr>
              <w:rFonts w:ascii="Times New Roman" w:hAnsi="Times New Roman" w:eastAsia="宋体"/>
              <w:sz w:val="24"/>
            </w:rPr>
            <w:fldChar w:fldCharType="end"/>
          </w:r>
          <w:r>
            <w:rPr>
              <w:rFonts w:ascii="Times New Roman" w:hAnsi="Times New Roman" w:eastAsia="宋体"/>
              <w:sz w:val="24"/>
            </w:rPr>
            <w:fldChar w:fldCharType="end"/>
          </w:r>
        </w:p>
        <w:p w14:paraId="1AA10860">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_Toc30271 </w:instrText>
          </w:r>
          <w:r>
            <w:rPr>
              <w:rFonts w:ascii="Times New Roman" w:hAnsi="Times New Roman" w:eastAsia="宋体"/>
              <w:sz w:val="24"/>
            </w:rPr>
            <w:fldChar w:fldCharType="separate"/>
          </w:r>
          <w:r>
            <w:rPr>
              <w:rFonts w:ascii="Times New Roman" w:hAnsi="Times New Roman" w:eastAsia="宋体" w:cs="黑体"/>
              <w:bCs/>
              <w:sz w:val="24"/>
              <w:szCs w:val="24"/>
            </w:rPr>
            <w:t>5.2 实验方案设计</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_Toc30271 \h </w:instrText>
          </w:r>
          <w:r>
            <w:rPr>
              <w:rFonts w:ascii="Times New Roman" w:hAnsi="Times New Roman" w:eastAsia="宋体"/>
              <w:sz w:val="24"/>
            </w:rPr>
            <w:fldChar w:fldCharType="separate"/>
          </w:r>
          <w:r>
            <w:rPr>
              <w:rFonts w:ascii="Times New Roman" w:hAnsi="Times New Roman" w:eastAsia="宋体"/>
              <w:sz w:val="24"/>
            </w:rPr>
            <w:t>39</w:t>
          </w:r>
          <w:r>
            <w:rPr>
              <w:rFonts w:ascii="Times New Roman" w:hAnsi="Times New Roman" w:eastAsia="宋体"/>
              <w:sz w:val="24"/>
            </w:rPr>
            <w:fldChar w:fldCharType="end"/>
          </w:r>
          <w:r>
            <w:rPr>
              <w:rFonts w:ascii="Times New Roman" w:hAnsi="Times New Roman" w:eastAsia="宋体"/>
              <w:sz w:val="24"/>
            </w:rPr>
            <w:fldChar w:fldCharType="end"/>
          </w:r>
        </w:p>
        <w:p w14:paraId="428001C7">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_Toc29580 </w:instrText>
          </w:r>
          <w:r>
            <w:rPr>
              <w:rFonts w:ascii="Times New Roman" w:hAnsi="Times New Roman" w:eastAsia="宋体"/>
              <w:sz w:val="24"/>
            </w:rPr>
            <w:fldChar w:fldCharType="separate"/>
          </w:r>
          <w:r>
            <w:rPr>
              <w:rFonts w:ascii="Times New Roman" w:hAnsi="Times New Roman" w:eastAsia="宋体" w:cs="黑体"/>
              <w:bCs/>
              <w:sz w:val="24"/>
              <w:szCs w:val="24"/>
            </w:rPr>
            <w:t>5.2.1 算法组合方案</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_Toc29580 \h </w:instrText>
          </w:r>
          <w:r>
            <w:rPr>
              <w:rFonts w:ascii="Times New Roman" w:hAnsi="Times New Roman" w:eastAsia="宋体"/>
              <w:sz w:val="24"/>
            </w:rPr>
            <w:fldChar w:fldCharType="separate"/>
          </w:r>
          <w:r>
            <w:rPr>
              <w:rFonts w:ascii="Times New Roman" w:hAnsi="Times New Roman" w:eastAsia="宋体"/>
              <w:sz w:val="24"/>
            </w:rPr>
            <w:t>39</w:t>
          </w:r>
          <w:r>
            <w:rPr>
              <w:rFonts w:ascii="Times New Roman" w:hAnsi="Times New Roman" w:eastAsia="宋体"/>
              <w:sz w:val="24"/>
            </w:rPr>
            <w:fldChar w:fldCharType="end"/>
          </w:r>
          <w:r>
            <w:rPr>
              <w:rFonts w:ascii="Times New Roman" w:hAnsi="Times New Roman" w:eastAsia="宋体"/>
              <w:sz w:val="24"/>
            </w:rPr>
            <w:fldChar w:fldCharType="end"/>
          </w:r>
        </w:p>
        <w:p w14:paraId="522B7859">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_Toc27547 </w:instrText>
          </w:r>
          <w:r>
            <w:rPr>
              <w:rFonts w:ascii="Times New Roman" w:hAnsi="Times New Roman" w:eastAsia="宋体"/>
              <w:sz w:val="24"/>
            </w:rPr>
            <w:fldChar w:fldCharType="separate"/>
          </w:r>
          <w:r>
            <w:rPr>
              <w:rFonts w:ascii="Times New Roman" w:hAnsi="Times New Roman" w:eastAsia="宋体" w:cs="黑体"/>
              <w:bCs/>
              <w:sz w:val="24"/>
              <w:szCs w:val="24"/>
            </w:rPr>
            <w:t>5.2.2 评价指标定义</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_Toc27547 \h </w:instrText>
          </w:r>
          <w:r>
            <w:rPr>
              <w:rFonts w:ascii="Times New Roman" w:hAnsi="Times New Roman" w:eastAsia="宋体"/>
              <w:sz w:val="24"/>
            </w:rPr>
            <w:fldChar w:fldCharType="separate"/>
          </w:r>
          <w:r>
            <w:rPr>
              <w:rFonts w:ascii="Times New Roman" w:hAnsi="Times New Roman" w:eastAsia="宋体"/>
              <w:sz w:val="24"/>
            </w:rPr>
            <w:t>39</w:t>
          </w:r>
          <w:r>
            <w:rPr>
              <w:rFonts w:ascii="Times New Roman" w:hAnsi="Times New Roman" w:eastAsia="宋体"/>
              <w:sz w:val="24"/>
            </w:rPr>
            <w:fldChar w:fldCharType="end"/>
          </w:r>
          <w:r>
            <w:rPr>
              <w:rFonts w:ascii="Times New Roman" w:hAnsi="Times New Roman" w:eastAsia="宋体"/>
              <w:sz w:val="24"/>
            </w:rPr>
            <w:fldChar w:fldCharType="end"/>
          </w:r>
        </w:p>
        <w:p w14:paraId="77CFF599">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_Toc13688 </w:instrText>
          </w:r>
          <w:r>
            <w:rPr>
              <w:rFonts w:ascii="Times New Roman" w:hAnsi="Times New Roman" w:eastAsia="宋体"/>
              <w:sz w:val="24"/>
            </w:rPr>
            <w:fldChar w:fldCharType="separate"/>
          </w:r>
          <w:r>
            <w:rPr>
              <w:rFonts w:ascii="Times New Roman" w:hAnsi="Times New Roman" w:eastAsia="宋体" w:cs="黑体"/>
              <w:bCs/>
              <w:sz w:val="24"/>
              <w:szCs w:val="24"/>
            </w:rPr>
            <w:t>5.2.3 实验流程</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_Toc13688 \h </w:instrText>
          </w:r>
          <w:r>
            <w:rPr>
              <w:rFonts w:ascii="Times New Roman" w:hAnsi="Times New Roman" w:eastAsia="宋体"/>
              <w:sz w:val="24"/>
            </w:rPr>
            <w:fldChar w:fldCharType="separate"/>
          </w:r>
          <w:r>
            <w:rPr>
              <w:rFonts w:ascii="Times New Roman" w:hAnsi="Times New Roman" w:eastAsia="宋体"/>
              <w:sz w:val="24"/>
            </w:rPr>
            <w:t>39</w:t>
          </w:r>
          <w:r>
            <w:rPr>
              <w:rFonts w:ascii="Times New Roman" w:hAnsi="Times New Roman" w:eastAsia="宋体"/>
              <w:sz w:val="24"/>
            </w:rPr>
            <w:fldChar w:fldCharType="end"/>
          </w:r>
          <w:r>
            <w:rPr>
              <w:rFonts w:ascii="Times New Roman" w:hAnsi="Times New Roman" w:eastAsia="宋体"/>
              <w:sz w:val="24"/>
            </w:rPr>
            <w:fldChar w:fldCharType="end"/>
          </w:r>
        </w:p>
        <w:p w14:paraId="1402A992">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_Toc31733 </w:instrText>
          </w:r>
          <w:r>
            <w:rPr>
              <w:rFonts w:ascii="Times New Roman" w:hAnsi="Times New Roman" w:eastAsia="宋体"/>
              <w:sz w:val="24"/>
            </w:rPr>
            <w:fldChar w:fldCharType="separate"/>
          </w:r>
          <w:r>
            <w:rPr>
              <w:rFonts w:ascii="Times New Roman" w:hAnsi="Times New Roman" w:eastAsia="宋体" w:cs="黑体"/>
              <w:bCs/>
              <w:sz w:val="24"/>
              <w:szCs w:val="24"/>
            </w:rPr>
            <w:t>5.3 实验结果与分析</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_Toc31733 \h </w:instrText>
          </w:r>
          <w:r>
            <w:rPr>
              <w:rFonts w:ascii="Times New Roman" w:hAnsi="Times New Roman" w:eastAsia="宋体"/>
              <w:sz w:val="24"/>
            </w:rPr>
            <w:fldChar w:fldCharType="separate"/>
          </w:r>
          <w:r>
            <w:rPr>
              <w:rFonts w:ascii="Times New Roman" w:hAnsi="Times New Roman" w:eastAsia="宋体"/>
              <w:sz w:val="24"/>
            </w:rPr>
            <w:t>39</w:t>
          </w:r>
          <w:r>
            <w:rPr>
              <w:rFonts w:ascii="Times New Roman" w:hAnsi="Times New Roman" w:eastAsia="宋体"/>
              <w:sz w:val="24"/>
            </w:rPr>
            <w:fldChar w:fldCharType="end"/>
          </w:r>
          <w:r>
            <w:rPr>
              <w:rFonts w:ascii="Times New Roman" w:hAnsi="Times New Roman" w:eastAsia="宋体"/>
              <w:sz w:val="24"/>
            </w:rPr>
            <w:fldChar w:fldCharType="end"/>
          </w:r>
        </w:p>
        <w:p w14:paraId="1DE30CFB">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_Toc19885 </w:instrText>
          </w:r>
          <w:r>
            <w:rPr>
              <w:rFonts w:ascii="Times New Roman" w:hAnsi="Times New Roman" w:eastAsia="宋体"/>
              <w:sz w:val="24"/>
            </w:rPr>
            <w:fldChar w:fldCharType="separate"/>
          </w:r>
          <w:r>
            <w:rPr>
              <w:rFonts w:ascii="Times New Roman" w:hAnsi="Times New Roman" w:eastAsia="宋体" w:cs="黑体"/>
              <w:bCs/>
              <w:sz w:val="24"/>
              <w:szCs w:val="24"/>
            </w:rPr>
            <w:t xml:space="preserve">5.3.1 </w:t>
          </w:r>
          <w:r>
            <w:rPr>
              <w:rFonts w:hint="eastAsia" w:ascii="Times New Roman" w:hAnsi="Times New Roman" w:cs="黑体"/>
              <w:bCs/>
              <w:sz w:val="24"/>
              <w:szCs w:val="24"/>
              <w:lang w:val="en-US" w:eastAsia="zh-CN"/>
            </w:rPr>
            <w:t>传统</w:t>
          </w:r>
          <w:r>
            <w:rPr>
              <w:rFonts w:ascii="Times New Roman" w:hAnsi="Times New Roman" w:eastAsia="宋体" w:cs="黑体"/>
              <w:bCs/>
              <w:sz w:val="24"/>
              <w:szCs w:val="24"/>
            </w:rPr>
            <w:t>ACO实验结果</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_Toc19885 \h </w:instrText>
          </w:r>
          <w:r>
            <w:rPr>
              <w:rFonts w:ascii="Times New Roman" w:hAnsi="Times New Roman" w:eastAsia="宋体"/>
              <w:sz w:val="24"/>
            </w:rPr>
            <w:fldChar w:fldCharType="separate"/>
          </w:r>
          <w:r>
            <w:rPr>
              <w:rFonts w:ascii="Times New Roman" w:hAnsi="Times New Roman" w:eastAsia="宋体"/>
              <w:sz w:val="24"/>
            </w:rPr>
            <w:t>39</w:t>
          </w:r>
          <w:r>
            <w:rPr>
              <w:rFonts w:ascii="Times New Roman" w:hAnsi="Times New Roman" w:eastAsia="宋体"/>
              <w:sz w:val="24"/>
            </w:rPr>
            <w:fldChar w:fldCharType="end"/>
          </w:r>
          <w:r>
            <w:rPr>
              <w:rFonts w:ascii="Times New Roman" w:hAnsi="Times New Roman" w:eastAsia="宋体"/>
              <w:sz w:val="24"/>
            </w:rPr>
            <w:fldChar w:fldCharType="end"/>
          </w:r>
        </w:p>
        <w:p w14:paraId="0A4B01F3">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_Toc29865 </w:instrText>
          </w:r>
          <w:r>
            <w:rPr>
              <w:rFonts w:ascii="Times New Roman" w:hAnsi="Times New Roman" w:eastAsia="宋体"/>
              <w:sz w:val="24"/>
            </w:rPr>
            <w:fldChar w:fldCharType="separate"/>
          </w:r>
          <w:r>
            <w:rPr>
              <w:rFonts w:ascii="Times New Roman" w:hAnsi="Times New Roman" w:eastAsia="宋体" w:cs="黑体"/>
              <w:bCs/>
              <w:sz w:val="24"/>
              <w:szCs w:val="24"/>
            </w:rPr>
            <w:t>5.3.2 自适应参数ACO实验结果</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_Toc29865 \h </w:instrText>
          </w:r>
          <w:r>
            <w:rPr>
              <w:rFonts w:ascii="Times New Roman" w:hAnsi="Times New Roman" w:eastAsia="宋体"/>
              <w:sz w:val="24"/>
            </w:rPr>
            <w:fldChar w:fldCharType="separate"/>
          </w:r>
          <w:r>
            <w:rPr>
              <w:rFonts w:ascii="Times New Roman" w:hAnsi="Times New Roman" w:eastAsia="宋体"/>
              <w:sz w:val="24"/>
            </w:rPr>
            <w:t>41</w:t>
          </w:r>
          <w:r>
            <w:rPr>
              <w:rFonts w:ascii="Times New Roman" w:hAnsi="Times New Roman" w:eastAsia="宋体"/>
              <w:sz w:val="24"/>
            </w:rPr>
            <w:fldChar w:fldCharType="end"/>
          </w:r>
          <w:r>
            <w:rPr>
              <w:rFonts w:ascii="Times New Roman" w:hAnsi="Times New Roman" w:eastAsia="宋体"/>
              <w:sz w:val="24"/>
            </w:rPr>
            <w:fldChar w:fldCharType="end"/>
          </w:r>
        </w:p>
        <w:p w14:paraId="30CA8B96">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_Toc18492 </w:instrText>
          </w:r>
          <w:r>
            <w:rPr>
              <w:rFonts w:ascii="Times New Roman" w:hAnsi="Times New Roman" w:eastAsia="宋体"/>
              <w:sz w:val="24"/>
            </w:rPr>
            <w:fldChar w:fldCharType="separate"/>
          </w:r>
          <w:r>
            <w:rPr>
              <w:rFonts w:ascii="Times New Roman" w:hAnsi="Times New Roman" w:eastAsia="宋体" w:cs="黑体"/>
              <w:bCs/>
              <w:sz w:val="24"/>
              <w:szCs w:val="24"/>
            </w:rPr>
            <w:t>5.3.3 遗传算法ACO实验结果</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_Toc18492 \h </w:instrText>
          </w:r>
          <w:r>
            <w:rPr>
              <w:rFonts w:ascii="Times New Roman" w:hAnsi="Times New Roman" w:eastAsia="宋体"/>
              <w:sz w:val="24"/>
            </w:rPr>
            <w:fldChar w:fldCharType="separate"/>
          </w:r>
          <w:r>
            <w:rPr>
              <w:rFonts w:ascii="Times New Roman" w:hAnsi="Times New Roman" w:eastAsia="宋体"/>
              <w:sz w:val="24"/>
            </w:rPr>
            <w:t>42</w:t>
          </w:r>
          <w:r>
            <w:rPr>
              <w:rFonts w:ascii="Times New Roman" w:hAnsi="Times New Roman" w:eastAsia="宋体"/>
              <w:sz w:val="24"/>
            </w:rPr>
            <w:fldChar w:fldCharType="end"/>
          </w:r>
          <w:r>
            <w:rPr>
              <w:rFonts w:ascii="Times New Roman" w:hAnsi="Times New Roman" w:eastAsia="宋体"/>
              <w:sz w:val="24"/>
            </w:rPr>
            <w:fldChar w:fldCharType="end"/>
          </w:r>
        </w:p>
        <w:p w14:paraId="6EC87FA6">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_Toc23834 </w:instrText>
          </w:r>
          <w:r>
            <w:rPr>
              <w:rFonts w:ascii="Times New Roman" w:hAnsi="Times New Roman" w:eastAsia="宋体"/>
              <w:sz w:val="24"/>
            </w:rPr>
            <w:fldChar w:fldCharType="separate"/>
          </w:r>
          <w:r>
            <w:rPr>
              <w:rFonts w:ascii="Times New Roman" w:hAnsi="Times New Roman" w:eastAsia="宋体" w:cs="黑体"/>
              <w:bCs/>
              <w:sz w:val="24"/>
              <w:szCs w:val="24"/>
            </w:rPr>
            <w:t>5.3.4 2-opt ACO实验结果</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_Toc23834 \h </w:instrText>
          </w:r>
          <w:r>
            <w:rPr>
              <w:rFonts w:ascii="Times New Roman" w:hAnsi="Times New Roman" w:eastAsia="宋体"/>
              <w:sz w:val="24"/>
            </w:rPr>
            <w:fldChar w:fldCharType="separate"/>
          </w:r>
          <w:r>
            <w:rPr>
              <w:rFonts w:ascii="Times New Roman" w:hAnsi="Times New Roman" w:eastAsia="宋体"/>
              <w:sz w:val="24"/>
            </w:rPr>
            <w:t>43</w:t>
          </w:r>
          <w:r>
            <w:rPr>
              <w:rFonts w:ascii="Times New Roman" w:hAnsi="Times New Roman" w:eastAsia="宋体"/>
              <w:sz w:val="24"/>
            </w:rPr>
            <w:fldChar w:fldCharType="end"/>
          </w:r>
          <w:r>
            <w:rPr>
              <w:rFonts w:ascii="Times New Roman" w:hAnsi="Times New Roman" w:eastAsia="宋体"/>
              <w:sz w:val="24"/>
            </w:rPr>
            <w:fldChar w:fldCharType="end"/>
          </w:r>
        </w:p>
        <w:p w14:paraId="1EE01AA5">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_Toc29742 </w:instrText>
          </w:r>
          <w:r>
            <w:rPr>
              <w:rFonts w:ascii="Times New Roman" w:hAnsi="Times New Roman" w:eastAsia="宋体"/>
              <w:sz w:val="24"/>
            </w:rPr>
            <w:fldChar w:fldCharType="separate"/>
          </w:r>
          <w:r>
            <w:rPr>
              <w:rFonts w:ascii="Times New Roman" w:hAnsi="Times New Roman" w:eastAsia="宋体" w:cs="黑体"/>
              <w:bCs/>
              <w:sz w:val="24"/>
              <w:szCs w:val="24"/>
            </w:rPr>
            <w:t>5.3.5 混合算法实验结果</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_Toc29742 \h </w:instrText>
          </w:r>
          <w:r>
            <w:rPr>
              <w:rFonts w:ascii="Times New Roman" w:hAnsi="Times New Roman" w:eastAsia="宋体"/>
              <w:sz w:val="24"/>
            </w:rPr>
            <w:fldChar w:fldCharType="separate"/>
          </w:r>
          <w:r>
            <w:rPr>
              <w:rFonts w:ascii="Times New Roman" w:hAnsi="Times New Roman" w:eastAsia="宋体"/>
              <w:sz w:val="24"/>
            </w:rPr>
            <w:t>44</w:t>
          </w:r>
          <w:r>
            <w:rPr>
              <w:rFonts w:ascii="Times New Roman" w:hAnsi="Times New Roman" w:eastAsia="宋体"/>
              <w:sz w:val="24"/>
            </w:rPr>
            <w:fldChar w:fldCharType="end"/>
          </w:r>
          <w:r>
            <w:rPr>
              <w:rFonts w:ascii="Times New Roman" w:hAnsi="Times New Roman" w:eastAsia="宋体"/>
              <w:sz w:val="24"/>
            </w:rPr>
            <w:fldChar w:fldCharType="end"/>
          </w:r>
        </w:p>
        <w:p w14:paraId="0E585D74">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_Toc24732 </w:instrText>
          </w:r>
          <w:r>
            <w:rPr>
              <w:rFonts w:ascii="Times New Roman" w:hAnsi="Times New Roman" w:eastAsia="宋体"/>
              <w:sz w:val="24"/>
            </w:rPr>
            <w:fldChar w:fldCharType="separate"/>
          </w:r>
          <w:r>
            <w:rPr>
              <w:rFonts w:ascii="Times New Roman" w:hAnsi="Times New Roman" w:eastAsia="宋体" w:cs="黑体"/>
              <w:bCs/>
              <w:sz w:val="24"/>
              <w:szCs w:val="24"/>
            </w:rPr>
            <w:t>5.4 综合性能对比</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_Toc24732 \h </w:instrText>
          </w:r>
          <w:r>
            <w:rPr>
              <w:rFonts w:ascii="Times New Roman" w:hAnsi="Times New Roman" w:eastAsia="宋体"/>
              <w:sz w:val="24"/>
            </w:rPr>
            <w:fldChar w:fldCharType="separate"/>
          </w:r>
          <w:r>
            <w:rPr>
              <w:rFonts w:ascii="Times New Roman" w:hAnsi="Times New Roman" w:eastAsia="宋体"/>
              <w:sz w:val="24"/>
            </w:rPr>
            <w:t>45</w:t>
          </w:r>
          <w:r>
            <w:rPr>
              <w:rFonts w:ascii="Times New Roman" w:hAnsi="Times New Roman" w:eastAsia="宋体"/>
              <w:sz w:val="24"/>
            </w:rPr>
            <w:fldChar w:fldCharType="end"/>
          </w:r>
          <w:r>
            <w:rPr>
              <w:rFonts w:ascii="Times New Roman" w:hAnsi="Times New Roman" w:eastAsia="宋体"/>
              <w:sz w:val="24"/>
            </w:rPr>
            <w:fldChar w:fldCharType="end"/>
          </w:r>
        </w:p>
        <w:p w14:paraId="30F5DD55">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_Toc11844 </w:instrText>
          </w:r>
          <w:r>
            <w:rPr>
              <w:rFonts w:ascii="Times New Roman" w:hAnsi="Times New Roman" w:eastAsia="宋体"/>
              <w:sz w:val="24"/>
            </w:rPr>
            <w:fldChar w:fldCharType="separate"/>
          </w:r>
          <w:r>
            <w:rPr>
              <w:rFonts w:ascii="Times New Roman" w:hAnsi="Times New Roman" w:eastAsia="宋体" w:cs="黑体"/>
              <w:bCs/>
              <w:sz w:val="24"/>
              <w:szCs w:val="24"/>
            </w:rPr>
            <w:t>5.4.1 核心性能指标汇总</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_Toc11844 \h </w:instrText>
          </w:r>
          <w:r>
            <w:rPr>
              <w:rFonts w:ascii="Times New Roman" w:hAnsi="Times New Roman" w:eastAsia="宋体"/>
              <w:sz w:val="24"/>
            </w:rPr>
            <w:fldChar w:fldCharType="separate"/>
          </w:r>
          <w:r>
            <w:rPr>
              <w:rFonts w:ascii="Times New Roman" w:hAnsi="Times New Roman" w:eastAsia="宋体"/>
              <w:sz w:val="24"/>
            </w:rPr>
            <w:t>45</w:t>
          </w:r>
          <w:r>
            <w:rPr>
              <w:rFonts w:ascii="Times New Roman" w:hAnsi="Times New Roman" w:eastAsia="宋体"/>
              <w:sz w:val="24"/>
            </w:rPr>
            <w:fldChar w:fldCharType="end"/>
          </w:r>
          <w:r>
            <w:rPr>
              <w:rFonts w:ascii="Times New Roman" w:hAnsi="Times New Roman" w:eastAsia="宋体"/>
              <w:sz w:val="24"/>
            </w:rPr>
            <w:fldChar w:fldCharType="end"/>
          </w:r>
        </w:p>
        <w:p w14:paraId="1E836D07">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_Toc21663 </w:instrText>
          </w:r>
          <w:r>
            <w:rPr>
              <w:rFonts w:ascii="Times New Roman" w:hAnsi="Times New Roman" w:eastAsia="宋体"/>
              <w:sz w:val="24"/>
            </w:rPr>
            <w:fldChar w:fldCharType="separate"/>
          </w:r>
          <w:r>
            <w:rPr>
              <w:rFonts w:ascii="Times New Roman" w:hAnsi="Times New Roman" w:eastAsia="宋体" w:cs="黑体"/>
              <w:bCs/>
              <w:sz w:val="24"/>
              <w:szCs w:val="24"/>
            </w:rPr>
            <w:t>5.4.2 解的质量对比</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_Toc21663 \h </w:instrText>
          </w:r>
          <w:r>
            <w:rPr>
              <w:rFonts w:ascii="Times New Roman" w:hAnsi="Times New Roman" w:eastAsia="宋体"/>
              <w:sz w:val="24"/>
            </w:rPr>
            <w:fldChar w:fldCharType="separate"/>
          </w:r>
          <w:r>
            <w:rPr>
              <w:rFonts w:ascii="Times New Roman" w:hAnsi="Times New Roman" w:eastAsia="宋体"/>
              <w:sz w:val="24"/>
            </w:rPr>
            <w:t>45</w:t>
          </w:r>
          <w:r>
            <w:rPr>
              <w:rFonts w:ascii="Times New Roman" w:hAnsi="Times New Roman" w:eastAsia="宋体"/>
              <w:sz w:val="24"/>
            </w:rPr>
            <w:fldChar w:fldCharType="end"/>
          </w:r>
          <w:r>
            <w:rPr>
              <w:rFonts w:ascii="Times New Roman" w:hAnsi="Times New Roman" w:eastAsia="宋体"/>
              <w:sz w:val="24"/>
            </w:rPr>
            <w:fldChar w:fldCharType="end"/>
          </w:r>
        </w:p>
        <w:p w14:paraId="62D9DAB3">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_Toc6918 </w:instrText>
          </w:r>
          <w:r>
            <w:rPr>
              <w:rFonts w:ascii="Times New Roman" w:hAnsi="Times New Roman" w:eastAsia="宋体"/>
              <w:sz w:val="24"/>
            </w:rPr>
            <w:fldChar w:fldCharType="separate"/>
          </w:r>
          <w:r>
            <w:rPr>
              <w:rFonts w:ascii="Times New Roman" w:hAnsi="Times New Roman" w:eastAsia="宋体" w:cs="黑体"/>
              <w:bCs/>
              <w:sz w:val="24"/>
              <w:szCs w:val="24"/>
            </w:rPr>
            <w:t>5.4.3 运行时间对比</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_Toc6918 \h </w:instrText>
          </w:r>
          <w:r>
            <w:rPr>
              <w:rFonts w:ascii="Times New Roman" w:hAnsi="Times New Roman" w:eastAsia="宋体"/>
              <w:sz w:val="24"/>
            </w:rPr>
            <w:fldChar w:fldCharType="separate"/>
          </w:r>
          <w:r>
            <w:rPr>
              <w:rFonts w:ascii="Times New Roman" w:hAnsi="Times New Roman" w:eastAsia="宋体"/>
              <w:sz w:val="24"/>
            </w:rPr>
            <w:t>46</w:t>
          </w:r>
          <w:r>
            <w:rPr>
              <w:rFonts w:ascii="Times New Roman" w:hAnsi="Times New Roman" w:eastAsia="宋体"/>
              <w:sz w:val="24"/>
            </w:rPr>
            <w:fldChar w:fldCharType="end"/>
          </w:r>
          <w:r>
            <w:rPr>
              <w:rFonts w:ascii="Times New Roman" w:hAnsi="Times New Roman" w:eastAsia="宋体"/>
              <w:sz w:val="24"/>
            </w:rPr>
            <w:fldChar w:fldCharType="end"/>
          </w:r>
        </w:p>
        <w:p w14:paraId="2BE4EE57">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_Toc9502 </w:instrText>
          </w:r>
          <w:r>
            <w:rPr>
              <w:rFonts w:ascii="Times New Roman" w:hAnsi="Times New Roman" w:eastAsia="宋体"/>
              <w:sz w:val="24"/>
            </w:rPr>
            <w:fldChar w:fldCharType="separate"/>
          </w:r>
          <w:r>
            <w:rPr>
              <w:rFonts w:ascii="Times New Roman" w:hAnsi="Times New Roman" w:eastAsia="宋体" w:cs="黑体"/>
              <w:bCs/>
              <w:sz w:val="24"/>
              <w:szCs w:val="24"/>
            </w:rPr>
            <w:t>5.4.4 算法稳定性分析</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_Toc9502 \h </w:instrText>
          </w:r>
          <w:r>
            <w:rPr>
              <w:rFonts w:ascii="Times New Roman" w:hAnsi="Times New Roman" w:eastAsia="宋体"/>
              <w:sz w:val="24"/>
            </w:rPr>
            <w:fldChar w:fldCharType="separate"/>
          </w:r>
          <w:r>
            <w:rPr>
              <w:rFonts w:ascii="Times New Roman" w:hAnsi="Times New Roman" w:eastAsia="宋体"/>
              <w:sz w:val="24"/>
            </w:rPr>
            <w:t>46</w:t>
          </w:r>
          <w:r>
            <w:rPr>
              <w:rFonts w:ascii="Times New Roman" w:hAnsi="Times New Roman" w:eastAsia="宋体"/>
              <w:sz w:val="24"/>
            </w:rPr>
            <w:fldChar w:fldCharType="end"/>
          </w:r>
          <w:r>
            <w:rPr>
              <w:rFonts w:ascii="Times New Roman" w:hAnsi="Times New Roman" w:eastAsia="宋体"/>
              <w:sz w:val="24"/>
            </w:rPr>
            <w:fldChar w:fldCharType="end"/>
          </w:r>
        </w:p>
        <w:p w14:paraId="4E34E0EE">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_Toc4577 </w:instrText>
          </w:r>
          <w:r>
            <w:rPr>
              <w:rFonts w:ascii="Times New Roman" w:hAnsi="Times New Roman" w:eastAsia="宋体"/>
              <w:sz w:val="24"/>
            </w:rPr>
            <w:fldChar w:fldCharType="separate"/>
          </w:r>
          <w:r>
            <w:rPr>
              <w:rFonts w:ascii="Times New Roman" w:hAnsi="Times New Roman" w:eastAsia="宋体" w:cs="黑体"/>
              <w:bCs/>
              <w:sz w:val="24"/>
              <w:szCs w:val="24"/>
            </w:rPr>
            <w:t>5.5 实验结论</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_Toc4577 \h </w:instrText>
          </w:r>
          <w:r>
            <w:rPr>
              <w:rFonts w:ascii="Times New Roman" w:hAnsi="Times New Roman" w:eastAsia="宋体"/>
              <w:sz w:val="24"/>
            </w:rPr>
            <w:fldChar w:fldCharType="separate"/>
          </w:r>
          <w:r>
            <w:rPr>
              <w:rFonts w:ascii="Times New Roman" w:hAnsi="Times New Roman" w:eastAsia="宋体"/>
              <w:sz w:val="24"/>
            </w:rPr>
            <w:t>47</w:t>
          </w:r>
          <w:r>
            <w:rPr>
              <w:rFonts w:ascii="Times New Roman" w:hAnsi="Times New Roman" w:eastAsia="宋体"/>
              <w:sz w:val="24"/>
            </w:rPr>
            <w:fldChar w:fldCharType="end"/>
          </w:r>
          <w:r>
            <w:rPr>
              <w:rFonts w:ascii="Times New Roman" w:hAnsi="Times New Roman" w:eastAsia="宋体"/>
              <w:sz w:val="24"/>
            </w:rPr>
            <w:fldChar w:fldCharType="end"/>
          </w:r>
        </w:p>
        <w:p w14:paraId="43820F7B">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_Toc420 </w:instrText>
          </w:r>
          <w:r>
            <w:rPr>
              <w:rFonts w:ascii="Times New Roman" w:hAnsi="Times New Roman" w:eastAsia="宋体"/>
              <w:sz w:val="24"/>
            </w:rPr>
            <w:fldChar w:fldCharType="separate"/>
          </w:r>
          <w:r>
            <w:rPr>
              <w:rFonts w:ascii="Times New Roman" w:hAnsi="Times New Roman" w:eastAsia="宋体" w:cs="黑体"/>
              <w:bCs/>
              <w:sz w:val="24"/>
              <w:szCs w:val="24"/>
            </w:rPr>
            <w:t>5.5.1 主要结论</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_Toc420 \h </w:instrText>
          </w:r>
          <w:r>
            <w:rPr>
              <w:rFonts w:ascii="Times New Roman" w:hAnsi="Times New Roman" w:eastAsia="宋体"/>
              <w:sz w:val="24"/>
            </w:rPr>
            <w:fldChar w:fldCharType="separate"/>
          </w:r>
          <w:r>
            <w:rPr>
              <w:rFonts w:ascii="Times New Roman" w:hAnsi="Times New Roman" w:eastAsia="宋体"/>
              <w:sz w:val="24"/>
            </w:rPr>
            <w:t>47</w:t>
          </w:r>
          <w:r>
            <w:rPr>
              <w:rFonts w:ascii="Times New Roman" w:hAnsi="Times New Roman" w:eastAsia="宋体"/>
              <w:sz w:val="24"/>
            </w:rPr>
            <w:fldChar w:fldCharType="end"/>
          </w:r>
          <w:r>
            <w:rPr>
              <w:rFonts w:ascii="Times New Roman" w:hAnsi="Times New Roman" w:eastAsia="宋体"/>
              <w:sz w:val="24"/>
            </w:rPr>
            <w:fldChar w:fldCharType="end"/>
          </w:r>
        </w:p>
        <w:p w14:paraId="4A37637B">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_Toc7348 </w:instrText>
          </w:r>
          <w:r>
            <w:rPr>
              <w:rFonts w:ascii="Times New Roman" w:hAnsi="Times New Roman" w:eastAsia="宋体"/>
              <w:sz w:val="24"/>
            </w:rPr>
            <w:fldChar w:fldCharType="separate"/>
          </w:r>
          <w:r>
            <w:rPr>
              <w:rFonts w:ascii="Times New Roman" w:hAnsi="Times New Roman" w:eastAsia="宋体" w:cs="黑体"/>
              <w:bCs/>
              <w:sz w:val="24"/>
              <w:szCs w:val="24"/>
            </w:rPr>
            <w:t>5.5.2 算法性能评价</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_Toc7348 \h </w:instrText>
          </w:r>
          <w:r>
            <w:rPr>
              <w:rFonts w:ascii="Times New Roman" w:hAnsi="Times New Roman" w:eastAsia="宋体"/>
              <w:sz w:val="24"/>
            </w:rPr>
            <w:fldChar w:fldCharType="separate"/>
          </w:r>
          <w:r>
            <w:rPr>
              <w:rFonts w:ascii="Times New Roman" w:hAnsi="Times New Roman" w:eastAsia="宋体"/>
              <w:sz w:val="24"/>
            </w:rPr>
            <w:t>48</w:t>
          </w:r>
          <w:r>
            <w:rPr>
              <w:rFonts w:ascii="Times New Roman" w:hAnsi="Times New Roman" w:eastAsia="宋体"/>
              <w:sz w:val="24"/>
            </w:rPr>
            <w:fldChar w:fldCharType="end"/>
          </w:r>
          <w:r>
            <w:rPr>
              <w:rFonts w:ascii="Times New Roman" w:hAnsi="Times New Roman" w:eastAsia="宋体"/>
              <w:sz w:val="24"/>
            </w:rPr>
            <w:fldChar w:fldCharType="end"/>
          </w:r>
        </w:p>
        <w:p w14:paraId="6B60D818">
          <w:pPr>
            <w:pStyle w:val="24"/>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_Toc19815 </w:instrText>
          </w:r>
          <w:r>
            <w:rPr>
              <w:rFonts w:ascii="Times New Roman" w:hAnsi="Times New Roman" w:eastAsia="宋体"/>
              <w:sz w:val="24"/>
            </w:rPr>
            <w:fldChar w:fldCharType="separate"/>
          </w:r>
          <w:r>
            <w:rPr>
              <w:rFonts w:ascii="Times New Roman" w:hAnsi="Times New Roman" w:eastAsia="宋体" w:cs="黑体"/>
              <w:bCs/>
              <w:sz w:val="24"/>
              <w:szCs w:val="24"/>
            </w:rPr>
            <w:t>5.5.3 实验结果的意义</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_Toc19815 \h </w:instrText>
          </w:r>
          <w:r>
            <w:rPr>
              <w:rFonts w:ascii="Times New Roman" w:hAnsi="Times New Roman" w:eastAsia="宋体"/>
              <w:sz w:val="24"/>
            </w:rPr>
            <w:fldChar w:fldCharType="separate"/>
          </w:r>
          <w:r>
            <w:rPr>
              <w:rFonts w:ascii="Times New Roman" w:hAnsi="Times New Roman" w:eastAsia="宋体"/>
              <w:sz w:val="24"/>
            </w:rPr>
            <w:t>48</w:t>
          </w:r>
          <w:r>
            <w:rPr>
              <w:rFonts w:ascii="Times New Roman" w:hAnsi="Times New Roman" w:eastAsia="宋体"/>
              <w:sz w:val="24"/>
            </w:rPr>
            <w:fldChar w:fldCharType="end"/>
          </w:r>
          <w:r>
            <w:rPr>
              <w:rFonts w:ascii="Times New Roman" w:hAnsi="Times New Roman" w:eastAsia="宋体"/>
              <w:sz w:val="24"/>
            </w:rPr>
            <w:fldChar w:fldCharType="end"/>
          </w:r>
        </w:p>
        <w:p w14:paraId="3A35FE83">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_Toc2751 </w:instrText>
          </w:r>
          <w:r>
            <w:rPr>
              <w:rFonts w:ascii="Times New Roman" w:hAnsi="Times New Roman" w:eastAsia="宋体"/>
              <w:sz w:val="24"/>
            </w:rPr>
            <w:fldChar w:fldCharType="separate"/>
          </w:r>
          <w:r>
            <w:rPr>
              <w:rFonts w:ascii="Times New Roman" w:hAnsi="Times New Roman" w:eastAsia="宋体" w:cs="黑体"/>
              <w:bCs/>
              <w:sz w:val="24"/>
              <w:szCs w:val="24"/>
            </w:rPr>
            <w:t>5.6 本章小结</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_Toc2751 \h </w:instrText>
          </w:r>
          <w:r>
            <w:rPr>
              <w:rFonts w:ascii="Times New Roman" w:hAnsi="Times New Roman" w:eastAsia="宋体"/>
              <w:sz w:val="24"/>
            </w:rPr>
            <w:fldChar w:fldCharType="separate"/>
          </w:r>
          <w:r>
            <w:rPr>
              <w:rFonts w:ascii="Times New Roman" w:hAnsi="Times New Roman" w:eastAsia="宋体"/>
              <w:sz w:val="24"/>
            </w:rPr>
            <w:t>49</w:t>
          </w:r>
          <w:r>
            <w:rPr>
              <w:rFonts w:ascii="Times New Roman" w:hAnsi="Times New Roman" w:eastAsia="宋体"/>
              <w:sz w:val="24"/>
            </w:rPr>
            <w:fldChar w:fldCharType="end"/>
          </w:r>
          <w:r>
            <w:rPr>
              <w:rFonts w:ascii="Times New Roman" w:hAnsi="Times New Roman" w:eastAsia="宋体"/>
              <w:sz w:val="24"/>
            </w:rPr>
            <w:fldChar w:fldCharType="end"/>
          </w:r>
        </w:p>
        <w:p w14:paraId="0FC25BD5">
          <w:pPr>
            <w:pStyle w:val="27"/>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黑体"/>
              <w:sz w:val="28"/>
            </w:rPr>
          </w:pPr>
          <w:r>
            <w:rPr>
              <w:rFonts w:ascii="Times New Roman" w:hAnsi="Times New Roman" w:eastAsia="黑体"/>
              <w:sz w:val="28"/>
            </w:rPr>
            <w:fldChar w:fldCharType="begin"/>
          </w:r>
          <w:r>
            <w:rPr>
              <w:rFonts w:ascii="Times New Roman" w:hAnsi="Times New Roman" w:eastAsia="黑体"/>
              <w:sz w:val="28"/>
            </w:rPr>
            <w:instrText xml:space="preserve"> HYPERLINK \l _Toc5330 </w:instrText>
          </w:r>
          <w:r>
            <w:rPr>
              <w:rFonts w:ascii="Times New Roman" w:hAnsi="Times New Roman" w:eastAsia="黑体"/>
              <w:sz w:val="28"/>
            </w:rPr>
            <w:fldChar w:fldCharType="separate"/>
          </w:r>
          <w:r>
            <w:rPr>
              <w:rFonts w:ascii="Times New Roman" w:hAnsi="Times New Roman" w:eastAsia="黑体"/>
              <w:sz w:val="28"/>
            </w:rPr>
            <w:t>第六章 总结与展望</w:t>
          </w:r>
          <w:r>
            <w:rPr>
              <w:rFonts w:ascii="Times New Roman" w:hAnsi="Times New Roman" w:eastAsia="黑体"/>
              <w:sz w:val="28"/>
            </w:rPr>
            <w:fldChar w:fldCharType="end"/>
          </w:r>
        </w:p>
        <w:p w14:paraId="53A2506A">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_Toc24308 </w:instrText>
          </w:r>
          <w:r>
            <w:rPr>
              <w:rFonts w:ascii="Times New Roman" w:hAnsi="Times New Roman" w:eastAsia="宋体"/>
              <w:sz w:val="24"/>
            </w:rPr>
            <w:fldChar w:fldCharType="separate"/>
          </w:r>
          <w:r>
            <w:rPr>
              <w:rFonts w:ascii="Times New Roman" w:hAnsi="Times New Roman" w:eastAsia="宋体" w:cs="黑体"/>
              <w:bCs/>
              <w:sz w:val="24"/>
              <w:szCs w:val="24"/>
            </w:rPr>
            <w:t>6.1 工作</w:t>
          </w:r>
          <w:r>
            <w:rPr>
              <w:rFonts w:hint="eastAsia" w:ascii="Times New Roman" w:hAnsi="Times New Roman" w:cs="黑体"/>
              <w:bCs/>
              <w:sz w:val="24"/>
              <w:szCs w:val="24"/>
              <w:lang w:val="en-US" w:eastAsia="zh-CN"/>
            </w:rPr>
            <w:t>上的</w:t>
          </w:r>
          <w:r>
            <w:rPr>
              <w:rFonts w:ascii="Times New Roman" w:hAnsi="Times New Roman" w:eastAsia="宋体" w:cs="黑体"/>
              <w:bCs/>
              <w:sz w:val="24"/>
              <w:szCs w:val="24"/>
            </w:rPr>
            <w:t>总结</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_Toc24308 \h </w:instrText>
          </w:r>
          <w:r>
            <w:rPr>
              <w:rFonts w:ascii="Times New Roman" w:hAnsi="Times New Roman" w:eastAsia="宋体"/>
              <w:sz w:val="24"/>
            </w:rPr>
            <w:fldChar w:fldCharType="separate"/>
          </w:r>
          <w:r>
            <w:rPr>
              <w:rFonts w:ascii="Times New Roman" w:hAnsi="Times New Roman" w:eastAsia="宋体"/>
              <w:sz w:val="24"/>
            </w:rPr>
            <w:t>50</w:t>
          </w:r>
          <w:r>
            <w:rPr>
              <w:rFonts w:ascii="Times New Roman" w:hAnsi="Times New Roman" w:eastAsia="宋体"/>
              <w:sz w:val="24"/>
            </w:rPr>
            <w:fldChar w:fldCharType="end"/>
          </w:r>
          <w:r>
            <w:rPr>
              <w:rFonts w:ascii="Times New Roman" w:hAnsi="Times New Roman" w:eastAsia="宋体"/>
              <w:sz w:val="24"/>
            </w:rPr>
            <w:fldChar w:fldCharType="end"/>
          </w:r>
        </w:p>
        <w:p w14:paraId="0D7A804B">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_Toc3649 </w:instrText>
          </w:r>
          <w:r>
            <w:rPr>
              <w:rFonts w:ascii="Times New Roman" w:hAnsi="Times New Roman" w:eastAsia="宋体"/>
              <w:sz w:val="24"/>
            </w:rPr>
            <w:fldChar w:fldCharType="separate"/>
          </w:r>
          <w:r>
            <w:rPr>
              <w:rFonts w:ascii="Times New Roman" w:hAnsi="Times New Roman" w:eastAsia="宋体" w:cs="黑体"/>
              <w:bCs/>
              <w:sz w:val="24"/>
              <w:szCs w:val="24"/>
            </w:rPr>
            <w:t>6.2 主要创新点</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_Toc3649 \h </w:instrText>
          </w:r>
          <w:r>
            <w:rPr>
              <w:rFonts w:ascii="Times New Roman" w:hAnsi="Times New Roman" w:eastAsia="宋体"/>
              <w:sz w:val="24"/>
            </w:rPr>
            <w:fldChar w:fldCharType="separate"/>
          </w:r>
          <w:r>
            <w:rPr>
              <w:rFonts w:ascii="Times New Roman" w:hAnsi="Times New Roman" w:eastAsia="宋体"/>
              <w:sz w:val="24"/>
            </w:rPr>
            <w:t>50</w:t>
          </w:r>
          <w:r>
            <w:rPr>
              <w:rFonts w:ascii="Times New Roman" w:hAnsi="Times New Roman" w:eastAsia="宋体"/>
              <w:sz w:val="24"/>
            </w:rPr>
            <w:fldChar w:fldCharType="end"/>
          </w:r>
          <w:r>
            <w:rPr>
              <w:rFonts w:ascii="Times New Roman" w:hAnsi="Times New Roman" w:eastAsia="宋体"/>
              <w:sz w:val="24"/>
            </w:rPr>
            <w:fldChar w:fldCharType="end"/>
          </w:r>
        </w:p>
        <w:p w14:paraId="6B448620">
          <w:pPr>
            <w:pStyle w:val="31"/>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_Toc17395 </w:instrText>
          </w:r>
          <w:r>
            <w:rPr>
              <w:rFonts w:ascii="Times New Roman" w:hAnsi="Times New Roman" w:eastAsia="宋体"/>
              <w:sz w:val="24"/>
            </w:rPr>
            <w:fldChar w:fldCharType="separate"/>
          </w:r>
          <w:r>
            <w:rPr>
              <w:rFonts w:ascii="Times New Roman" w:hAnsi="Times New Roman" w:eastAsia="宋体" w:cs="黑体"/>
              <w:bCs/>
              <w:sz w:val="24"/>
              <w:szCs w:val="24"/>
            </w:rPr>
            <w:t>6.3 存在不足与改进方向</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_Toc17395 \h </w:instrText>
          </w:r>
          <w:r>
            <w:rPr>
              <w:rFonts w:ascii="Times New Roman" w:hAnsi="Times New Roman" w:eastAsia="宋体"/>
              <w:sz w:val="24"/>
            </w:rPr>
            <w:fldChar w:fldCharType="separate"/>
          </w:r>
          <w:r>
            <w:rPr>
              <w:rFonts w:ascii="Times New Roman" w:hAnsi="Times New Roman" w:eastAsia="宋体"/>
              <w:sz w:val="24"/>
            </w:rPr>
            <w:t>51</w:t>
          </w:r>
          <w:r>
            <w:rPr>
              <w:rFonts w:ascii="Times New Roman" w:hAnsi="Times New Roman" w:eastAsia="宋体"/>
              <w:sz w:val="24"/>
            </w:rPr>
            <w:fldChar w:fldCharType="end"/>
          </w:r>
          <w:r>
            <w:rPr>
              <w:rFonts w:ascii="Times New Roman" w:hAnsi="Times New Roman" w:eastAsia="宋体"/>
              <w:sz w:val="24"/>
            </w:rPr>
            <w:fldChar w:fldCharType="end"/>
          </w:r>
        </w:p>
        <w:p w14:paraId="576B11BF">
          <w:pPr>
            <w:pStyle w:val="27"/>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_Toc13442 </w:instrText>
          </w:r>
          <w:r>
            <w:rPr>
              <w:rFonts w:ascii="Times New Roman" w:hAnsi="Times New Roman" w:eastAsia="宋体"/>
              <w:sz w:val="24"/>
            </w:rPr>
            <w:fldChar w:fldCharType="separate"/>
          </w:r>
          <w:r>
            <w:rPr>
              <w:rFonts w:ascii="Times New Roman" w:hAnsi="Times New Roman" w:eastAsia="宋体" w:cs="黑体"/>
              <w:bCs/>
              <w:sz w:val="24"/>
              <w:szCs w:val="30"/>
            </w:rPr>
            <w:t>参考文献</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_Toc13442 \h </w:instrText>
          </w:r>
          <w:r>
            <w:rPr>
              <w:rFonts w:ascii="Times New Roman" w:hAnsi="Times New Roman" w:eastAsia="宋体"/>
              <w:sz w:val="24"/>
            </w:rPr>
            <w:fldChar w:fldCharType="separate"/>
          </w:r>
          <w:r>
            <w:rPr>
              <w:rFonts w:ascii="Times New Roman" w:hAnsi="Times New Roman" w:eastAsia="宋体"/>
              <w:sz w:val="24"/>
            </w:rPr>
            <w:t>53</w:t>
          </w:r>
          <w:r>
            <w:rPr>
              <w:rFonts w:ascii="Times New Roman" w:hAnsi="Times New Roman" w:eastAsia="宋体"/>
              <w:sz w:val="24"/>
            </w:rPr>
            <w:fldChar w:fldCharType="end"/>
          </w:r>
          <w:r>
            <w:rPr>
              <w:rFonts w:ascii="Times New Roman" w:hAnsi="Times New Roman" w:eastAsia="宋体"/>
              <w:sz w:val="24"/>
            </w:rPr>
            <w:fldChar w:fldCharType="end"/>
          </w:r>
        </w:p>
        <w:p w14:paraId="2747023E">
          <w:pPr>
            <w:pStyle w:val="27"/>
            <w:keepNext w:val="0"/>
            <w:keepLines w:val="0"/>
            <w:pageBreakBefore w:val="0"/>
            <w:widowControl/>
            <w:tabs>
              <w:tab w:val="right" w:leader="dot" w:pos="9412"/>
            </w:tabs>
            <w:kinsoku/>
            <w:wordWrap/>
            <w:overflowPunct/>
            <w:topLinePunct w:val="0"/>
            <w:autoSpaceDE/>
            <w:autoSpaceDN/>
            <w:bidi w:val="0"/>
            <w:adjustRightInd/>
            <w:snapToGrid/>
            <w:spacing w:after="0" w:line="360" w:lineRule="auto"/>
            <w:textAlignment w:val="auto"/>
            <w:rPr>
              <w:rFonts w:ascii="Times New Roman" w:hAnsi="Times New Roman" w:eastAsia="宋体"/>
              <w:sz w:val="24"/>
            </w:rPr>
          </w:pPr>
          <w:r>
            <w:rPr>
              <w:rFonts w:ascii="Times New Roman" w:hAnsi="Times New Roman" w:eastAsia="宋体"/>
              <w:sz w:val="24"/>
            </w:rPr>
            <w:fldChar w:fldCharType="begin"/>
          </w:r>
          <w:r>
            <w:rPr>
              <w:rFonts w:ascii="Times New Roman" w:hAnsi="Times New Roman" w:eastAsia="宋体"/>
              <w:sz w:val="24"/>
            </w:rPr>
            <w:instrText xml:space="preserve"> HYPERLINK \l _Toc30575 </w:instrText>
          </w:r>
          <w:r>
            <w:rPr>
              <w:rFonts w:ascii="Times New Roman" w:hAnsi="Times New Roman" w:eastAsia="宋体"/>
              <w:sz w:val="24"/>
            </w:rPr>
            <w:fldChar w:fldCharType="separate"/>
          </w:r>
          <w:r>
            <w:rPr>
              <w:rFonts w:ascii="Times New Roman" w:hAnsi="Times New Roman" w:eastAsia="宋体" w:cs="黑体"/>
              <w:sz w:val="24"/>
            </w:rPr>
            <w:t>致</w:t>
          </w:r>
          <w:r>
            <w:rPr>
              <w:rFonts w:hint="eastAsia" w:ascii="Times New Roman" w:hAnsi="Times New Roman" w:eastAsia="宋体" w:cs="黑体"/>
              <w:sz w:val="24"/>
              <w:lang w:val="en-US" w:eastAsia="zh-CN"/>
            </w:rPr>
            <w:t xml:space="preserve"> </w:t>
          </w:r>
          <w:r>
            <w:rPr>
              <w:rFonts w:ascii="Times New Roman" w:hAnsi="Times New Roman" w:eastAsia="宋体" w:cs="黑体"/>
              <w:sz w:val="24"/>
            </w:rPr>
            <w:t>谢</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_Toc30575 \h </w:instrText>
          </w:r>
          <w:r>
            <w:rPr>
              <w:rFonts w:ascii="Times New Roman" w:hAnsi="Times New Roman" w:eastAsia="宋体"/>
              <w:sz w:val="24"/>
            </w:rPr>
            <w:fldChar w:fldCharType="separate"/>
          </w:r>
          <w:r>
            <w:rPr>
              <w:rFonts w:ascii="Times New Roman" w:hAnsi="Times New Roman" w:eastAsia="宋体"/>
              <w:sz w:val="24"/>
            </w:rPr>
            <w:t>54</w:t>
          </w:r>
          <w:r>
            <w:rPr>
              <w:rFonts w:ascii="Times New Roman" w:hAnsi="Times New Roman" w:eastAsia="宋体"/>
              <w:sz w:val="24"/>
            </w:rPr>
            <w:fldChar w:fldCharType="end"/>
          </w:r>
          <w:r>
            <w:rPr>
              <w:rFonts w:ascii="Times New Roman" w:hAnsi="Times New Roman" w:eastAsia="宋体"/>
              <w:sz w:val="24"/>
            </w:rPr>
            <w:fldChar w:fldCharType="end"/>
          </w:r>
        </w:p>
        <w:p w14:paraId="78149D94">
          <w:r>
            <w:fldChar w:fldCharType="end"/>
          </w:r>
        </w:p>
      </w:sdtContent>
    </w:sdt>
    <w:p w14:paraId="49570DE2"/>
    <w:p w14:paraId="7A115ADF">
      <w:pPr>
        <w:spacing w:before="240" w:after="120" w:line="360" w:lineRule="auto"/>
        <w:jc w:val="both"/>
        <w:outlineLvl w:val="0"/>
        <w:rPr>
          <w:rFonts w:ascii="黑体" w:hAnsi="黑体" w:eastAsia="黑体" w:cs="黑体"/>
          <w:b/>
          <w:sz w:val="30"/>
        </w:rPr>
      </w:pPr>
    </w:p>
    <w:p w14:paraId="1CEAC811">
      <w:pPr>
        <w:spacing w:before="240" w:after="120" w:line="360" w:lineRule="auto"/>
        <w:jc w:val="center"/>
        <w:outlineLvl w:val="0"/>
        <w:rPr>
          <w:rFonts w:ascii="黑体" w:hAnsi="黑体" w:eastAsia="黑体" w:cs="黑体"/>
          <w:b/>
          <w:sz w:val="30"/>
        </w:rPr>
      </w:pPr>
      <w:bookmarkStart w:id="6" w:name="_Toc25157"/>
    </w:p>
    <w:p w14:paraId="5CB9E008">
      <w:pPr>
        <w:spacing w:before="240" w:after="120" w:line="360" w:lineRule="auto"/>
        <w:jc w:val="center"/>
        <w:outlineLvl w:val="0"/>
        <w:rPr>
          <w:rFonts w:ascii="黑体" w:hAnsi="黑体" w:eastAsia="黑体" w:cs="黑体"/>
          <w:b/>
          <w:sz w:val="30"/>
        </w:rPr>
      </w:pPr>
    </w:p>
    <w:p w14:paraId="55D97897">
      <w:pPr>
        <w:spacing w:before="240" w:after="120" w:line="360" w:lineRule="auto"/>
        <w:jc w:val="center"/>
        <w:outlineLvl w:val="0"/>
        <w:rPr>
          <w:rFonts w:ascii="黑体" w:hAnsi="黑体" w:eastAsia="黑体" w:cs="黑体"/>
          <w:b/>
          <w:sz w:val="30"/>
        </w:rPr>
      </w:pPr>
    </w:p>
    <w:p w14:paraId="3FC60999">
      <w:pPr>
        <w:spacing w:before="240" w:after="120" w:line="360" w:lineRule="auto"/>
        <w:jc w:val="center"/>
        <w:outlineLvl w:val="0"/>
        <w:rPr>
          <w:rFonts w:ascii="黑体" w:hAnsi="黑体" w:eastAsia="黑体" w:cs="黑体"/>
          <w:b/>
          <w:sz w:val="30"/>
        </w:rPr>
      </w:pPr>
    </w:p>
    <w:p w14:paraId="47B35E62">
      <w:pPr>
        <w:spacing w:before="240" w:after="120" w:line="360" w:lineRule="auto"/>
        <w:jc w:val="center"/>
        <w:outlineLvl w:val="0"/>
        <w:rPr>
          <w:rFonts w:ascii="黑体" w:hAnsi="黑体" w:eastAsia="黑体" w:cs="黑体"/>
          <w:b/>
          <w:sz w:val="30"/>
        </w:rPr>
      </w:pPr>
    </w:p>
    <w:p w14:paraId="7D6D29A5">
      <w:pPr>
        <w:spacing w:before="240" w:after="120" w:line="360" w:lineRule="auto"/>
        <w:jc w:val="center"/>
        <w:outlineLvl w:val="0"/>
        <w:rPr>
          <w:rFonts w:ascii="黑体" w:hAnsi="黑体" w:eastAsia="黑体" w:cs="黑体"/>
          <w:b/>
          <w:sz w:val="30"/>
        </w:rPr>
      </w:pPr>
    </w:p>
    <w:p w14:paraId="2651BC35">
      <w:pPr>
        <w:spacing w:before="240" w:after="120" w:line="360" w:lineRule="auto"/>
        <w:jc w:val="center"/>
        <w:outlineLvl w:val="0"/>
        <w:rPr>
          <w:rFonts w:ascii="黑体" w:hAnsi="黑体" w:eastAsia="黑体" w:cs="黑体"/>
          <w:b/>
          <w:sz w:val="30"/>
        </w:rPr>
      </w:pPr>
    </w:p>
    <w:p w14:paraId="0E087EB1">
      <w:pPr>
        <w:spacing w:before="240" w:after="120" w:line="360" w:lineRule="auto"/>
        <w:jc w:val="center"/>
        <w:outlineLvl w:val="0"/>
        <w:rPr>
          <w:rFonts w:ascii="黑体" w:hAnsi="黑体" w:eastAsia="黑体" w:cs="黑体"/>
          <w:b/>
          <w:sz w:val="30"/>
        </w:rPr>
      </w:pPr>
    </w:p>
    <w:p w14:paraId="0A0179CB">
      <w:pPr>
        <w:spacing w:before="240" w:after="120" w:line="360" w:lineRule="auto"/>
        <w:jc w:val="center"/>
        <w:outlineLvl w:val="0"/>
        <w:rPr>
          <w:rFonts w:ascii="黑体" w:hAnsi="黑体" w:eastAsia="黑体" w:cs="黑体"/>
          <w:b/>
          <w:sz w:val="30"/>
        </w:rPr>
      </w:pPr>
    </w:p>
    <w:p w14:paraId="25AACDCB">
      <w:pPr>
        <w:spacing w:before="240" w:after="120" w:line="360" w:lineRule="auto"/>
        <w:jc w:val="center"/>
        <w:outlineLvl w:val="0"/>
        <w:rPr>
          <w:rFonts w:ascii="黑体" w:hAnsi="黑体" w:eastAsia="黑体" w:cs="黑体"/>
          <w:b/>
          <w:sz w:val="30"/>
        </w:rPr>
      </w:pPr>
      <w:r>
        <w:rPr>
          <w:rFonts w:ascii="黑体" w:hAnsi="黑体" w:eastAsia="黑体" w:cs="黑体"/>
          <w:b/>
          <w:sz w:val="30"/>
        </w:rPr>
        <w:t>摘</w:t>
      </w:r>
      <w:r>
        <w:rPr>
          <w:rFonts w:hint="eastAsia" w:ascii="黑体" w:hAnsi="黑体" w:eastAsia="黑体" w:cs="黑体"/>
          <w:b/>
          <w:sz w:val="30"/>
          <w:lang w:val="en-US" w:eastAsia="zh-CN"/>
        </w:rPr>
        <w:t xml:space="preserve"> </w:t>
      </w:r>
      <w:r>
        <w:rPr>
          <w:rFonts w:ascii="黑体" w:hAnsi="黑体" w:eastAsia="黑体" w:cs="黑体"/>
          <w:b/>
          <w:sz w:val="30"/>
        </w:rPr>
        <w:t>要</w:t>
      </w:r>
      <w:bookmarkEnd w:id="6"/>
    </w:p>
    <w:p w14:paraId="320B393B">
      <w:pPr>
        <w:spacing w:before="0" w:after="0" w:line="360" w:lineRule="auto"/>
        <w:ind w:firstLine="480"/>
        <w:jc w:val="both"/>
      </w:pPr>
      <w:r>
        <w:rPr>
          <w:rFonts w:ascii="宋体" w:hAnsi="宋体" w:eastAsia="宋体" w:cs="宋体"/>
          <w:b w:val="0"/>
          <w:sz w:val="24"/>
        </w:rPr>
        <w:t>旅行商问题（Traveling Salesman Problem，TSP）是组合优化领域的经典NP-hard问题，在物流配送、路径规划、电路板布线等场景中具有广泛的应用价值。传统蚁群算法（Ant Colony Optimization，ACO）在求解TSP时存在收敛速度较慢、易陷入局部最优以及参数敏感性较强等问题。针对上述不足，本文设计并实现了一套基于混合蚁群算法的TSP求解系统。</w:t>
      </w:r>
    </w:p>
    <w:p w14:paraId="7E897688">
      <w:pPr>
        <w:spacing w:before="0" w:after="0" w:line="360" w:lineRule="auto"/>
        <w:ind w:firstLine="480"/>
        <w:jc w:val="both"/>
      </w:pPr>
      <w:r>
        <w:rPr>
          <w:rFonts w:ascii="宋体" w:hAnsi="宋体" w:eastAsia="宋体" w:cs="宋体"/>
          <w:b w:val="0"/>
          <w:sz w:val="24"/>
        </w:rPr>
        <w:t>本系统将蚁群算法与自适应参数调整、遗传算法和2-opt局部搜索三种优化策略进行融合。自适应参数机制依据迭代进度动态调整信息素因子α和启发函数因子β，使算法在搜索初期偏重全局探索、在后期偏重局部开发；遗传算法通过顺序交叉和变异操作维持种群多样性，增强全局搜索能力；2-opt局部搜索通过反转路径片段消除路径交叉，进一步提升解的质量。系统采用Python语言开发，并基于PyQt5框架构建图形用户界面，实现了参数配置、算法运行和结果可视化等功能。</w:t>
      </w:r>
    </w:p>
    <w:p w14:paraId="2A21CD8D">
      <w:pPr>
        <w:spacing w:before="0" w:after="0" w:line="360" w:lineRule="auto"/>
        <w:ind w:firstLine="480"/>
        <w:jc w:val="both"/>
      </w:pPr>
      <w:r>
        <w:rPr>
          <w:rFonts w:ascii="宋体" w:hAnsi="宋体" w:eastAsia="宋体" w:cs="宋体"/>
          <w:b w:val="0"/>
          <w:sz w:val="24"/>
        </w:rPr>
        <w:t>实验结果表明，与</w:t>
      </w:r>
      <w:r>
        <w:rPr>
          <w:rFonts w:hint="eastAsia" w:cs="宋体"/>
          <w:b w:val="0"/>
          <w:sz w:val="24"/>
          <w:lang w:val="en-US" w:eastAsia="zh-CN"/>
        </w:rPr>
        <w:t>传统</w:t>
      </w:r>
      <w:r>
        <w:rPr>
          <w:rFonts w:ascii="宋体" w:hAnsi="宋体" w:eastAsia="宋体" w:cs="宋体"/>
          <w:b w:val="0"/>
          <w:sz w:val="24"/>
        </w:rPr>
        <w:t>蚁群算法相比，混合蚁群算法的最优路径长度降低了7.88%，收敛速度提高了74.7%，运行稳定性也得到明显改善。在8种算法组合方案中，遗传算法与2-opt的组合取得了最佳综合性能，其平均最优距离为795.23，平均运行时间为39.85秒。研究结果表明，所设计的系统能够为TSP求解提供一种有效的混合优化方案，并为组合优化领域相关算法的研究与应用提供参考。</w:t>
      </w:r>
    </w:p>
    <w:p w14:paraId="00AF5C24">
      <w:pPr>
        <w:spacing w:before="0" w:after="0" w:line="360" w:lineRule="auto"/>
        <w:ind w:firstLine="480"/>
        <w:jc w:val="both"/>
        <w:rPr>
          <w:rFonts w:ascii="宋体" w:hAnsi="宋体" w:eastAsia="宋体" w:cs="宋体"/>
          <w:b w:val="0"/>
          <w:sz w:val="24"/>
        </w:rPr>
      </w:pPr>
      <w:r>
        <w:rPr>
          <w:rFonts w:hint="eastAsia" w:ascii="黑体" w:hAnsi="黑体" w:eastAsia="黑体" w:cs="黑体"/>
          <w:b w:val="0"/>
          <w:bCs/>
          <w:sz w:val="24"/>
        </w:rPr>
        <w:t>关键词：</w:t>
      </w:r>
      <w:r>
        <w:rPr>
          <w:rFonts w:ascii="宋体" w:hAnsi="宋体" w:eastAsia="宋体" w:cs="宋体"/>
          <w:b w:val="0"/>
          <w:sz w:val="24"/>
        </w:rPr>
        <w:t xml:space="preserve"> 旅行商问题；蚁群算法；遗传算法；2-opt局部搜索；混合优化算法</w:t>
      </w:r>
    </w:p>
    <w:p w14:paraId="11501F0E">
      <w:pPr>
        <w:spacing w:before="0" w:after="0" w:line="360" w:lineRule="auto"/>
        <w:ind w:firstLine="480"/>
        <w:jc w:val="center"/>
        <w:rPr>
          <w:rFonts w:hint="default" w:ascii="Times New Roman" w:hAnsi="Times New Roman" w:eastAsia="黑体" w:cs="Times New Roman"/>
          <w:b/>
          <w:bCs/>
          <w:sz w:val="30"/>
          <w:szCs w:val="30"/>
        </w:rPr>
      </w:pPr>
    </w:p>
    <w:p w14:paraId="3588874E">
      <w:pPr>
        <w:spacing w:before="0" w:after="0" w:line="360" w:lineRule="auto"/>
        <w:ind w:firstLine="480"/>
        <w:jc w:val="center"/>
        <w:rPr>
          <w:rFonts w:hint="default" w:ascii="Times New Roman" w:hAnsi="Times New Roman" w:eastAsia="黑体" w:cs="Times New Roman"/>
          <w:b/>
          <w:bCs/>
          <w:sz w:val="30"/>
          <w:szCs w:val="30"/>
        </w:rPr>
      </w:pPr>
    </w:p>
    <w:p w14:paraId="2109F15D">
      <w:pPr>
        <w:spacing w:before="0" w:after="0" w:line="360" w:lineRule="auto"/>
        <w:ind w:firstLine="480"/>
        <w:jc w:val="center"/>
        <w:rPr>
          <w:rFonts w:hint="default" w:ascii="Times New Roman" w:hAnsi="Times New Roman" w:eastAsia="黑体" w:cs="Times New Roman"/>
          <w:b/>
          <w:bCs/>
          <w:sz w:val="30"/>
          <w:szCs w:val="30"/>
        </w:rPr>
      </w:pPr>
    </w:p>
    <w:p w14:paraId="482E2868">
      <w:pPr>
        <w:spacing w:before="0" w:after="0" w:line="360" w:lineRule="auto"/>
        <w:ind w:firstLine="480"/>
        <w:jc w:val="center"/>
        <w:rPr>
          <w:rFonts w:hint="default" w:ascii="Times New Roman" w:hAnsi="Times New Roman" w:eastAsia="黑体" w:cs="Times New Roman"/>
          <w:b/>
          <w:bCs/>
          <w:sz w:val="30"/>
          <w:szCs w:val="30"/>
        </w:rPr>
      </w:pPr>
    </w:p>
    <w:p w14:paraId="389DD8F2">
      <w:pPr>
        <w:spacing w:before="0" w:after="0" w:line="360" w:lineRule="auto"/>
        <w:ind w:firstLine="480"/>
        <w:jc w:val="center"/>
        <w:rPr>
          <w:rFonts w:hint="default" w:ascii="Times New Roman" w:hAnsi="Times New Roman" w:eastAsia="黑体" w:cs="Times New Roman"/>
          <w:b/>
          <w:bCs/>
          <w:sz w:val="30"/>
          <w:szCs w:val="30"/>
        </w:rPr>
      </w:pPr>
    </w:p>
    <w:p w14:paraId="53A5DE47">
      <w:pPr>
        <w:spacing w:before="0" w:after="0" w:line="360" w:lineRule="auto"/>
        <w:ind w:firstLine="480"/>
        <w:jc w:val="center"/>
        <w:rPr>
          <w:rFonts w:hint="default" w:ascii="Times New Roman" w:hAnsi="Times New Roman" w:eastAsia="黑体" w:cs="Times New Roman"/>
          <w:b/>
          <w:bCs/>
          <w:sz w:val="30"/>
          <w:szCs w:val="30"/>
        </w:rPr>
      </w:pPr>
    </w:p>
    <w:p w14:paraId="0DAC0809">
      <w:pPr>
        <w:spacing w:before="0" w:after="0" w:line="360" w:lineRule="auto"/>
        <w:jc w:val="both"/>
        <w:rPr>
          <w:rFonts w:hint="default" w:ascii="Times New Roman" w:hAnsi="Times New Roman" w:eastAsia="黑体" w:cs="Times New Roman"/>
          <w:b/>
          <w:bCs/>
          <w:sz w:val="30"/>
          <w:szCs w:val="30"/>
        </w:rPr>
      </w:pPr>
    </w:p>
    <w:p w14:paraId="1D020B7B">
      <w:pPr>
        <w:spacing w:before="0" w:after="0" w:line="360" w:lineRule="auto"/>
        <w:ind w:firstLine="480"/>
        <w:jc w:val="center"/>
        <w:rPr>
          <w:rFonts w:hint="default" w:ascii="Times New Roman" w:hAnsi="Times New Roman" w:eastAsia="黑体" w:cs="Times New Roman"/>
          <w:b/>
          <w:bCs/>
          <w:sz w:val="30"/>
          <w:szCs w:val="30"/>
        </w:rPr>
      </w:pPr>
    </w:p>
    <w:p w14:paraId="35E00C20">
      <w:pPr>
        <w:spacing w:before="0" w:after="0" w:line="360" w:lineRule="auto"/>
        <w:ind w:firstLine="480"/>
        <w:jc w:val="center"/>
        <w:rPr>
          <w:rFonts w:hint="default" w:ascii="Times New Roman" w:hAnsi="Times New Roman" w:eastAsia="黑体" w:cs="Times New Roman"/>
          <w:b/>
          <w:bCs/>
          <w:sz w:val="30"/>
          <w:szCs w:val="30"/>
        </w:rPr>
      </w:pPr>
    </w:p>
    <w:p w14:paraId="7E590799">
      <w:pPr>
        <w:spacing w:before="0" w:after="0" w:line="360" w:lineRule="auto"/>
        <w:ind w:firstLine="480"/>
        <w:jc w:val="center"/>
        <w:rPr>
          <w:rFonts w:hint="default" w:ascii="Times New Roman" w:hAnsi="Times New Roman" w:eastAsia="黑体" w:cs="Times New Roman"/>
          <w:b/>
          <w:bCs/>
          <w:sz w:val="30"/>
          <w:szCs w:val="30"/>
        </w:rPr>
      </w:pPr>
      <w:r>
        <w:rPr>
          <w:rFonts w:hint="default" w:ascii="Times New Roman" w:hAnsi="Times New Roman" w:eastAsia="黑体" w:cs="Times New Roman"/>
          <w:b/>
          <w:bCs/>
          <w:sz w:val="30"/>
          <w:szCs w:val="30"/>
        </w:rPr>
        <w:t>Design and Realization of Ant Colony Algorithm Applied to Traveling Salesman Problem</w:t>
      </w:r>
    </w:p>
    <w:p w14:paraId="7A8E0080">
      <w:pPr>
        <w:spacing w:before="240" w:after="120" w:line="360" w:lineRule="auto"/>
        <w:jc w:val="center"/>
        <w:outlineLvl w:val="0"/>
        <w:rPr>
          <w:rFonts w:hint="default" w:ascii="Times New Roman" w:hAnsi="Times New Roman" w:cs="Times New Roman"/>
          <w:b/>
          <w:bCs w:val="0"/>
          <w:sz w:val="30"/>
          <w:szCs w:val="30"/>
        </w:rPr>
      </w:pPr>
      <w:r>
        <w:rPr>
          <w:rFonts w:hint="default" w:ascii="Times New Roman" w:hAnsi="Times New Roman" w:eastAsia="黑体" w:cs="Times New Roman"/>
          <w:b/>
          <w:bCs w:val="0"/>
          <w:sz w:val="30"/>
          <w:szCs w:val="30"/>
        </w:rPr>
        <w:t>ABSTRACT</w:t>
      </w:r>
    </w:p>
    <w:p w14:paraId="331049C3">
      <w:pPr>
        <w:spacing w:before="0" w:after="0" w:line="360" w:lineRule="auto"/>
        <w:ind w:firstLine="48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 xml:space="preserve">Traveling Salesman Problem ( TSP ) is a classical NP-hard problem in the field of combinatorial optimization. It has wide application value in logistics distribution, path planning, circuit board wiring and other scenarios. The traditional ant colony optimization ( ACO ) has some problems such as slow convergence speed, easy to fall into local optimum and strong parameter sensitivity when solving TSP. In view of the above shortcomings, this paper designs and implements a TSP solution system based on hybrid ant colony algorithm. </w:t>
      </w:r>
    </w:p>
    <w:p w14:paraId="3AD7D2F0">
      <w:pPr>
        <w:spacing w:before="0" w:after="0" w:line="360" w:lineRule="auto"/>
        <w:ind w:firstLine="480"/>
        <w:jc w:val="both"/>
        <w:rPr>
          <w:rFonts w:hint="default" w:ascii="Times New Roman" w:hAnsi="Times New Roman" w:cs="Times New Roman"/>
        </w:rPr>
      </w:pPr>
      <w:r>
        <w:rPr>
          <w:rFonts w:hint="default" w:ascii="Times New Roman" w:hAnsi="Times New Roman" w:eastAsia="宋体" w:cs="Times New Roman"/>
          <w:b w:val="0"/>
          <w:sz w:val="24"/>
        </w:rPr>
        <w:t>This system integrates ant colony algorithm with three optimization strategies : adaptive parameter adjustment, genetic algorithm and 2-opt local search. The adaptive parameter mechanism dynamically adjusts the pheromone factor α and the heuristic function factor β according to the iteration progress, so that the algorithm focuses on global exploration in the early stage of search and local development in the later stage. Genetic algorithm maintains population diversity and enhances global search ability through sequential crossover and mutation operations. The 2-opt local search eliminates path crossover by reversing path fragments, which further improves the quality of the solution. The system is developed in Python language, and the graphical user interface is constructed based on the PyQt5 framework, which realizes the functions of parameter configuration, algorithm operation and result visualization.</w:t>
      </w:r>
    </w:p>
    <w:p w14:paraId="17DAF0C0">
      <w:pPr>
        <w:spacing w:before="0" w:after="0" w:line="360" w:lineRule="auto"/>
        <w:ind w:firstLine="480"/>
        <w:jc w:val="both"/>
        <w:rPr>
          <w:rFonts w:hint="default" w:ascii="Times New Roman" w:hAnsi="Times New Roman" w:eastAsia="宋体" w:cs="Times New Roman"/>
          <w:b w:val="0"/>
          <w:sz w:val="24"/>
        </w:rPr>
      </w:pPr>
      <w:r>
        <w:rPr>
          <w:rFonts w:hint="default" w:ascii="Times New Roman" w:hAnsi="Times New Roman" w:eastAsia="宋体" w:cs="Times New Roman"/>
          <w:b w:val="0"/>
          <w:sz w:val="24"/>
        </w:rPr>
        <w:t>The experimental results show that compared with the basic ant colony algorithm, the optimal path length of the hybrid ant colony algorithm is reduced by 7.88 %, the convergence speed is increased by 74.7 %, and the operation stability is also significantly improved. Among the eight algorithm combination schemes, the combination of genetic algorithm and 2-opt achieves the best comprehensive performance, with an average optimal distance of 795.23 and an average running time of 39.85 seconds. The research results show that the designed system can provide an effective hybrid optimization scheme for TSP solution, and provide reference for the research and application of related algorithms in the field of combinatorial optimization.</w:t>
      </w:r>
    </w:p>
    <w:p w14:paraId="37A6BDE9">
      <w:pPr>
        <w:spacing w:before="0" w:after="0" w:line="360" w:lineRule="auto"/>
        <w:ind w:firstLine="480"/>
        <w:jc w:val="both"/>
        <w:rPr>
          <w:rFonts w:hint="default" w:ascii="Times New Roman" w:hAnsi="Times New Roman" w:eastAsia="宋体" w:cs="Times New Roman"/>
          <w:b/>
          <w:sz w:val="28"/>
          <w:szCs w:val="28"/>
        </w:rPr>
      </w:pPr>
    </w:p>
    <w:p w14:paraId="5B68EFE7">
      <w:pPr>
        <w:spacing w:before="0" w:after="0" w:line="360" w:lineRule="auto"/>
        <w:ind w:firstLine="480"/>
        <w:jc w:val="both"/>
        <w:rPr>
          <w:rFonts w:hint="default" w:ascii="Times New Roman" w:hAnsi="Times New Roman" w:cs="Times New Roman"/>
        </w:rPr>
      </w:pPr>
      <w:r>
        <w:rPr>
          <w:rFonts w:hint="default" w:ascii="Times New Roman" w:hAnsi="Times New Roman" w:eastAsia="宋体" w:cs="Times New Roman"/>
          <w:b/>
          <w:sz w:val="28"/>
          <w:szCs w:val="28"/>
        </w:rPr>
        <w:t>Key</w:t>
      </w:r>
      <w:r>
        <w:rPr>
          <w:rFonts w:hint="eastAsia" w:ascii="Times New Roman" w:hAnsi="Times New Roman" w:cs="Times New Roman"/>
          <w:b/>
          <w:sz w:val="28"/>
          <w:szCs w:val="28"/>
          <w:lang w:val="en-US" w:eastAsia="zh-CN"/>
        </w:rPr>
        <w:t xml:space="preserve"> </w:t>
      </w:r>
      <w:r>
        <w:rPr>
          <w:rFonts w:hint="default" w:ascii="Times New Roman" w:hAnsi="Times New Roman" w:eastAsia="宋体" w:cs="Times New Roman"/>
          <w:b/>
          <w:sz w:val="28"/>
          <w:szCs w:val="28"/>
        </w:rPr>
        <w:t>words:</w:t>
      </w:r>
      <w:r>
        <w:rPr>
          <w:rFonts w:hint="default" w:ascii="Times New Roman" w:hAnsi="Times New Roman" w:eastAsia="宋体" w:cs="Times New Roman"/>
          <w:b w:val="0"/>
          <w:sz w:val="24"/>
        </w:rPr>
        <w:t xml:space="preserve"> traveling salesman problem ; ant colony algorithm ; genetic algorithm ; 2-opt local search ; hybrid optimization algorithm</w:t>
      </w:r>
    </w:p>
    <w:p w14:paraId="407CF7EF">
      <w:pPr>
        <w:spacing w:before="240" w:after="120" w:line="360" w:lineRule="auto"/>
        <w:jc w:val="center"/>
        <w:rPr>
          <w:rFonts w:ascii="黑体" w:hAnsi="黑体" w:eastAsia="黑体" w:cs="黑体"/>
          <w:b/>
          <w:sz w:val="30"/>
          <w:szCs w:val="30"/>
        </w:rPr>
        <w:sectPr>
          <w:headerReference r:id="rId8" w:type="default"/>
          <w:footerReference r:id="rId9" w:type="default"/>
          <w:pgSz w:w="11906" w:h="16838"/>
          <w:pgMar w:top="1417" w:right="1247" w:bottom="1417" w:left="1247" w:header="850" w:footer="850" w:gutter="0"/>
          <w:pgNumType w:fmt="upperRoman" w:start="1"/>
          <w:cols w:space="720" w:num="1"/>
          <w:docGrid w:linePitch="360" w:charSpace="0"/>
        </w:sectPr>
      </w:pPr>
    </w:p>
    <w:p w14:paraId="26DA9155">
      <w:pPr>
        <w:spacing w:before="240" w:after="120" w:line="360" w:lineRule="auto"/>
        <w:jc w:val="center"/>
        <w:outlineLvl w:val="0"/>
        <w:rPr>
          <w:sz w:val="30"/>
          <w:szCs w:val="30"/>
        </w:rPr>
      </w:pPr>
      <w:bookmarkStart w:id="7" w:name="_Toc24061"/>
      <w:r>
        <w:rPr>
          <w:rFonts w:ascii="黑体" w:hAnsi="黑体" w:eastAsia="黑体" w:cs="黑体"/>
          <w:b/>
          <w:sz w:val="30"/>
          <w:szCs w:val="30"/>
        </w:rPr>
        <w:t>第一章 绪</w:t>
      </w:r>
      <w:r>
        <w:rPr>
          <w:rFonts w:hint="eastAsia" w:ascii="黑体" w:hAnsi="黑体" w:eastAsia="黑体" w:cs="黑体"/>
          <w:b/>
          <w:sz w:val="30"/>
          <w:szCs w:val="30"/>
          <w:lang w:val="en-US" w:eastAsia="zh-CN"/>
        </w:rPr>
        <w:t xml:space="preserve"> </w:t>
      </w:r>
      <w:r>
        <w:rPr>
          <w:rFonts w:ascii="黑体" w:hAnsi="黑体" w:eastAsia="黑体" w:cs="黑体"/>
          <w:b/>
          <w:sz w:val="30"/>
          <w:szCs w:val="30"/>
        </w:rPr>
        <w:t>论</w:t>
      </w:r>
      <w:r>
        <w:rPr>
          <w:rFonts w:ascii="黑体" w:hAnsi="黑体" w:eastAsia="黑体" w:cs="黑体"/>
          <w:b/>
          <w:sz w:val="30"/>
          <w:szCs w:val="30"/>
        </w:rPr>
        <w:br w:type="textWrapping"/>
      </w:r>
      <w:bookmarkEnd w:id="7"/>
    </w:p>
    <w:p w14:paraId="75412104">
      <w:pPr>
        <w:spacing w:before="120" w:after="120" w:line="360" w:lineRule="auto"/>
        <w:jc w:val="left"/>
        <w:outlineLvl w:val="1"/>
        <w:rPr>
          <w:rFonts w:ascii="Times New Roman" w:hAnsi="Times New Roman" w:eastAsia="黑体" w:cs="黑体"/>
          <w:b w:val="0"/>
          <w:bCs/>
          <w:sz w:val="24"/>
          <w:szCs w:val="24"/>
        </w:rPr>
      </w:pPr>
      <w:bookmarkStart w:id="8" w:name="_Toc12002"/>
      <w:r>
        <w:rPr>
          <w:rFonts w:ascii="黑体" w:hAnsi="黑体" w:eastAsia="黑体" w:cs="黑体"/>
          <w:b w:val="0"/>
          <w:bCs/>
          <w:sz w:val="24"/>
          <w:szCs w:val="24"/>
        </w:rPr>
        <w:t>1.1 研究背景与意义</w:t>
      </w:r>
      <w:bookmarkEnd w:id="8"/>
    </w:p>
    <w:p w14:paraId="112001DD">
      <w:pPr>
        <w:spacing w:before="0" w:after="0" w:line="360" w:lineRule="auto"/>
        <w:ind w:firstLine="480"/>
        <w:jc w:val="both"/>
      </w:pPr>
      <w:r>
        <w:rPr>
          <w:rFonts w:ascii="宋体" w:hAnsi="宋体" w:eastAsia="宋体" w:cs="宋体"/>
          <w:b w:val="0"/>
          <w:sz w:val="24"/>
        </w:rPr>
        <w:t>旅行商问题</w:t>
      </w:r>
      <w:r>
        <w:rPr>
          <w:rFonts w:hint="default" w:ascii="Times New Roman" w:hAnsi="Times New Roman" w:eastAsia="宋体" w:cs="Times New Roman"/>
          <w:b w:val="0"/>
          <w:sz w:val="24"/>
        </w:rPr>
        <w:t>（Traveling Salesman Problem，TSP）</w:t>
      </w:r>
      <w:r>
        <w:rPr>
          <w:rFonts w:ascii="宋体" w:hAnsi="宋体" w:eastAsia="宋体" w:cs="宋体"/>
          <w:b w:val="0"/>
          <w:sz w:val="24"/>
        </w:rPr>
        <w:t>是组合优化领域中最具代表性的</w:t>
      </w:r>
      <w:r>
        <w:rPr>
          <w:rFonts w:hint="default" w:ascii="Times New Roman" w:hAnsi="Times New Roman" w:eastAsia="宋体" w:cs="Times New Roman"/>
          <w:b w:val="0"/>
          <w:sz w:val="24"/>
        </w:rPr>
        <w:t>NP-hard</w:t>
      </w:r>
      <w:r>
        <w:rPr>
          <w:rFonts w:ascii="宋体" w:hAnsi="宋体" w:eastAsia="宋体" w:cs="宋体"/>
          <w:b w:val="0"/>
          <w:sz w:val="24"/>
        </w:rPr>
        <w:t>问题之一。该问题描述为：给定n个城市及两两之间的距离，寻找一条从某城市出发，经过所有城市恰好一次后返回起点的最短回路。</w:t>
      </w:r>
      <w:r>
        <w:rPr>
          <w:rFonts w:hint="default" w:ascii="Times New Roman" w:hAnsi="Times New Roman" w:eastAsia="宋体" w:cs="Times New Roman"/>
          <w:b w:val="0"/>
          <w:sz w:val="24"/>
        </w:rPr>
        <w:t>TSP</w:t>
      </w:r>
      <w:r>
        <w:rPr>
          <w:rFonts w:ascii="宋体" w:hAnsi="宋体" w:eastAsia="宋体" w:cs="宋体"/>
          <w:b w:val="0"/>
          <w:sz w:val="24"/>
        </w:rPr>
        <w:t>问题虽然表述简单，但其求解复杂度随城市数量呈指数增长，对于n个城市，可能的回路数量为(n-1)!/2，当n=20时，可能的路径数量已超过</w:t>
      </w:r>
      <m:oMath>
        <m:sSup>
          <m:sSupPr>
            <m:ctrlPr>
              <w:rPr>
                <w:rFonts w:hint="default" w:ascii="Cambria Math" w:hAnsi="Cambria Math" w:cs="Times New Roman"/>
                <w:i/>
                <w:color w:val="000000" w:themeColor="text1"/>
                <w:sz w:val="24"/>
                <w14:textFill>
                  <w14:solidFill>
                    <w14:schemeClr w14:val="tx1"/>
                  </w14:solidFill>
                </w14:textFill>
              </w:rPr>
            </m:ctrlPr>
          </m:sSupPr>
          <m:e>
            <m:r>
              <m:rPr>
                <m:nor/>
                <m:sty m:val="p"/>
              </m:rPr>
              <w:rPr>
                <w:rFonts w:hint="default" w:ascii="Times New Roman" w:hAnsi="Times New Roman" w:cs="Times New Roman"/>
                <w:b w:val="0"/>
                <w:i w:val="0"/>
                <w:color w:val="000000" w:themeColor="text1"/>
                <w:sz w:val="24"/>
                <w:lang w:val="en-US" w:eastAsia="zh-CN"/>
                <w14:textFill>
                  <w14:solidFill>
                    <w14:schemeClr w14:val="tx1"/>
                  </w14:solidFill>
                </w14:textFill>
              </w:rPr>
              <m:t>10</m:t>
            </m:r>
            <m:ctrlPr>
              <w:rPr>
                <w:rFonts w:hint="default" w:ascii="Cambria Math" w:hAnsi="Cambria Math" w:cs="Times New Roman"/>
                <w:i/>
                <w:color w:val="000000" w:themeColor="text1"/>
                <w:sz w:val="24"/>
                <w14:textFill>
                  <w14:solidFill>
                    <w14:schemeClr w14:val="tx1"/>
                  </w14:solidFill>
                </w14:textFill>
              </w:rPr>
            </m:ctrlPr>
          </m:e>
          <m:sup>
            <m:r>
              <m:rPr>
                <m:nor/>
                <m:sty m:val="p"/>
              </m:rPr>
              <w:rPr>
                <w:rFonts w:hint="default" w:ascii="Times New Roman" w:hAnsi="Times New Roman" w:cs="Times New Roman"/>
                <w:b w:val="0"/>
                <w:i w:val="0"/>
                <w:color w:val="000000" w:themeColor="text1"/>
                <w:sz w:val="24"/>
                <w:lang w:val="en-US" w:eastAsia="zh-CN"/>
                <w14:textFill>
                  <w14:solidFill>
                    <w14:schemeClr w14:val="tx1"/>
                  </w14:solidFill>
                </w14:textFill>
              </w:rPr>
              <m:t>18</m:t>
            </m:r>
            <m:ctrlPr>
              <w:rPr>
                <w:rFonts w:hint="default" w:ascii="Cambria Math" w:hAnsi="Cambria Math" w:cs="Times New Roman"/>
                <w:i/>
                <w:color w:val="000000" w:themeColor="text1"/>
                <w:sz w:val="24"/>
                <w14:textFill>
                  <w14:solidFill>
                    <w14:schemeClr w14:val="tx1"/>
                  </w14:solidFill>
                </w14:textFill>
              </w:rPr>
            </m:ctrlPr>
          </m:sup>
        </m:sSup>
      </m:oMath>
      <w:r>
        <w:rPr>
          <w:rFonts w:ascii="宋体" w:hAnsi="宋体" w:eastAsia="宋体" w:cs="宋体"/>
          <w:b w:val="0"/>
          <w:sz w:val="24"/>
        </w:rPr>
        <w:t>，穷举法在实际中不可行。</w:t>
      </w:r>
    </w:p>
    <w:p w14:paraId="0B345F69">
      <w:pPr>
        <w:spacing w:before="0" w:after="0" w:line="360" w:lineRule="auto"/>
        <w:ind w:firstLine="480"/>
        <w:jc w:val="both"/>
      </w:pPr>
      <w:r>
        <w:rPr>
          <w:rFonts w:hint="default" w:ascii="Times New Roman" w:hAnsi="Times New Roman" w:eastAsia="宋体" w:cs="Times New Roman"/>
          <w:b w:val="0"/>
          <w:sz w:val="24"/>
        </w:rPr>
        <w:t>TSP</w:t>
      </w:r>
      <w:r>
        <w:rPr>
          <w:rFonts w:ascii="宋体" w:hAnsi="宋体" w:eastAsia="宋体" w:cs="宋体"/>
          <w:b w:val="0"/>
          <w:sz w:val="24"/>
        </w:rPr>
        <w:t>问题在现实生活中具有广泛的应用背景。在物流配送领域，</w:t>
      </w:r>
      <w:r>
        <w:rPr>
          <w:rFonts w:hint="default" w:ascii="Times New Roman" w:hAnsi="Times New Roman" w:eastAsia="宋体" w:cs="Times New Roman"/>
          <w:b w:val="0"/>
          <w:sz w:val="24"/>
        </w:rPr>
        <w:t>TSP</w:t>
      </w:r>
      <w:r>
        <w:rPr>
          <w:rFonts w:ascii="宋体" w:hAnsi="宋体" w:eastAsia="宋体" w:cs="宋体"/>
          <w:b w:val="0"/>
          <w:sz w:val="24"/>
        </w:rPr>
        <w:t>模型可用于优化配送车辆的行驶路线，降低运输成本；在电路板制造中，钻孔机需要在电路板上钻出大量孔洞，</w:t>
      </w:r>
      <w:r>
        <w:rPr>
          <w:rFonts w:hint="default" w:ascii="Times New Roman" w:hAnsi="Times New Roman" w:eastAsia="宋体" w:cs="Times New Roman"/>
          <w:b w:val="0"/>
          <w:sz w:val="24"/>
        </w:rPr>
        <w:t>TSP</w:t>
      </w:r>
      <w:r>
        <w:rPr>
          <w:rFonts w:ascii="宋体" w:hAnsi="宋体" w:eastAsia="宋体" w:cs="宋体"/>
          <w:b w:val="0"/>
          <w:sz w:val="24"/>
        </w:rPr>
        <w:t>可帮助确定最优钻孔顺序以提高生产效率；在</w:t>
      </w:r>
      <w:r>
        <w:rPr>
          <w:rFonts w:hint="default" w:ascii="Times New Roman" w:hAnsi="Times New Roman" w:eastAsia="宋体" w:cs="Times New Roman"/>
          <w:b w:val="0"/>
          <w:sz w:val="24"/>
        </w:rPr>
        <w:t>DNA</w:t>
      </w:r>
      <w:r>
        <w:rPr>
          <w:rFonts w:ascii="宋体" w:hAnsi="宋体" w:eastAsia="宋体" w:cs="宋体"/>
          <w:b w:val="0"/>
          <w:sz w:val="24"/>
        </w:rPr>
        <w:t>测序中，</w:t>
      </w:r>
      <w:r>
        <w:rPr>
          <w:rFonts w:hint="default" w:ascii="Times New Roman" w:hAnsi="Times New Roman" w:eastAsia="宋体" w:cs="Times New Roman"/>
          <w:b w:val="0"/>
          <w:sz w:val="24"/>
        </w:rPr>
        <w:t>TSP</w:t>
      </w:r>
      <w:r>
        <w:rPr>
          <w:rFonts w:ascii="宋体" w:hAnsi="宋体" w:eastAsia="宋体" w:cs="宋体"/>
          <w:b w:val="0"/>
          <w:sz w:val="24"/>
        </w:rPr>
        <w:t>模型可用于确定基因片段的最优排列顺序；此外，</w:t>
      </w:r>
      <w:r>
        <w:rPr>
          <w:rFonts w:hint="default" w:ascii="Times New Roman" w:hAnsi="Times New Roman" w:eastAsia="宋体" w:cs="Times New Roman"/>
          <w:b w:val="0"/>
          <w:sz w:val="24"/>
        </w:rPr>
        <w:t>TSP</w:t>
      </w:r>
      <w:r>
        <w:rPr>
          <w:rFonts w:ascii="宋体" w:hAnsi="宋体" w:eastAsia="宋体" w:cs="宋体"/>
          <w:b w:val="0"/>
          <w:sz w:val="24"/>
        </w:rPr>
        <w:t>的变体还广泛应用于调度问题、网络路由、图像处理等领域。</w:t>
      </w:r>
    </w:p>
    <w:p w14:paraId="6D1FB089">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b w:val="0"/>
          <w:sz w:val="24"/>
        </w:rPr>
      </w:pPr>
      <w:r>
        <w:rPr>
          <w:rFonts w:hint="eastAsia" w:ascii="宋体" w:hAnsi="宋体" w:eastAsia="宋体" w:cs="宋体"/>
          <w:b w:val="0"/>
          <w:sz w:val="24"/>
        </w:rPr>
        <w:t>由于旅行商问题（TSP）具有重要的理论意义和广泛的应用价值，长期以来一直是国内外学者研究的热点。传统精确算法，如动态规划法、分支定界法等，虽然能够获得问题的最优解，但其计算复杂度较高，通常仅适用于小规模TSP；当问题规模扩大时，往往会面临“组合爆炸”问题，求解效率显著下降。因此，研究者提出了多种元启发式算法用于求解TSP，其中蚁群算法因具有分布式并行搜索、正反馈机制以及较强鲁棒性等优点，成为解决该问题的有效方法之一。</w:t>
      </w:r>
    </w:p>
    <w:p w14:paraId="65602345">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left"/>
        <w:textAlignment w:val="auto"/>
        <w:rPr>
          <w:rFonts w:hint="eastAsia" w:ascii="宋体" w:hAnsi="宋体" w:eastAsia="宋体" w:cs="宋体"/>
          <w:b w:val="0"/>
          <w:sz w:val="24"/>
        </w:rPr>
      </w:pPr>
      <w:r>
        <w:rPr>
          <w:rFonts w:hint="eastAsia" w:ascii="宋体" w:hAnsi="宋体" w:eastAsia="宋体" w:cs="宋体"/>
          <w:b w:val="0"/>
          <w:sz w:val="24"/>
        </w:rPr>
        <w:t>传统蚁群算法在求解TSP时仍存在一定局限性：其一，收敛速度相对较慢，通常需要较多迭代次数才能获得较优解；其二，算法容易陷入局部最优，难以保证解的全局优越性；其三，算法性能对参数设置较为敏感，不同参数组合会对求解结果产生明显影响。针对上述问题，研究者提出了多种改进策略，例如自适应参数调节以及与其他智能优化算法的融合等。</w:t>
      </w:r>
    </w:p>
    <w:p w14:paraId="6967AC58">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left"/>
        <w:textAlignment w:val="auto"/>
        <w:rPr>
          <w:rFonts w:ascii="黑体" w:hAnsi="黑体" w:eastAsia="黑体" w:cs="黑体"/>
          <w:b w:val="0"/>
          <w:bCs/>
          <w:sz w:val="24"/>
          <w:szCs w:val="24"/>
        </w:rPr>
      </w:pPr>
      <w:r>
        <w:rPr>
          <w:rFonts w:hint="eastAsia" w:ascii="宋体" w:hAnsi="宋体" w:eastAsia="宋体" w:cs="宋体"/>
          <w:b w:val="0"/>
          <w:sz w:val="24"/>
        </w:rPr>
        <w:t>因此，研究如何改进蚁群算法以提升其求解TSP问题的性能，具有重要的理论意义和实际应用价值。本文将蚁群算法与自适应参数调整、遗传算法以及2-opt局部搜索相结合，设计并实现了一种混合蚁群算法求解系统，旨在提高算法的收敛速度与求解质量，为TSP问题的高效求解提供一种切实可行的方案。</w:t>
      </w:r>
    </w:p>
    <w:p w14:paraId="3FA4CD3F">
      <w:pPr>
        <w:spacing w:before="120" w:after="120" w:line="360" w:lineRule="auto"/>
        <w:jc w:val="left"/>
        <w:outlineLvl w:val="1"/>
        <w:rPr>
          <w:rFonts w:ascii="黑体" w:hAnsi="黑体" w:eastAsia="黑体" w:cs="黑体"/>
          <w:b w:val="0"/>
          <w:bCs/>
          <w:sz w:val="24"/>
          <w:szCs w:val="24"/>
        </w:rPr>
        <w:sectPr>
          <w:footerReference r:id="rId10" w:type="default"/>
          <w:pgSz w:w="11906" w:h="16838"/>
          <w:pgMar w:top="1417" w:right="1247" w:bottom="1417" w:left="1247" w:header="850" w:footer="850" w:gutter="0"/>
          <w:pgNumType w:fmt="decimal" w:start="1"/>
          <w:cols w:space="720" w:num="1"/>
          <w:docGrid w:linePitch="360" w:charSpace="0"/>
        </w:sectPr>
      </w:pPr>
    </w:p>
    <w:p w14:paraId="5806112A">
      <w:pPr>
        <w:spacing w:before="120" w:after="120" w:line="360" w:lineRule="auto"/>
        <w:jc w:val="left"/>
        <w:outlineLvl w:val="1"/>
        <w:rPr>
          <w:rFonts w:hint="eastAsia" w:ascii="黑体" w:hAnsi="黑体" w:eastAsia="黑体" w:cs="黑体"/>
          <w:b w:val="0"/>
          <w:bCs/>
          <w:sz w:val="24"/>
          <w:szCs w:val="24"/>
          <w:lang w:val="en-US" w:eastAsia="zh-CN"/>
        </w:rPr>
      </w:pPr>
      <w:bookmarkStart w:id="9" w:name="_Toc2665"/>
      <w:r>
        <w:rPr>
          <w:rFonts w:ascii="黑体" w:hAnsi="黑体" w:eastAsia="黑体" w:cs="黑体"/>
          <w:b w:val="0"/>
          <w:bCs/>
          <w:sz w:val="24"/>
          <w:szCs w:val="24"/>
        </w:rPr>
        <w:t>1.2 国内</w:t>
      </w:r>
      <w:r>
        <w:rPr>
          <w:rFonts w:hint="eastAsia" w:ascii="黑体" w:hAnsi="黑体" w:eastAsia="黑体" w:cs="黑体"/>
          <w:b w:val="0"/>
          <w:bCs/>
          <w:sz w:val="24"/>
          <w:szCs w:val="24"/>
          <w:lang w:val="en-US" w:eastAsia="zh-CN"/>
        </w:rPr>
        <w:t>和国外的</w:t>
      </w:r>
      <w:r>
        <w:rPr>
          <w:rFonts w:ascii="黑体" w:hAnsi="黑体" w:eastAsia="黑体" w:cs="黑体"/>
          <w:b w:val="0"/>
          <w:bCs/>
          <w:sz w:val="24"/>
          <w:szCs w:val="24"/>
        </w:rPr>
        <w:t>研究</w:t>
      </w:r>
      <w:bookmarkEnd w:id="9"/>
      <w:r>
        <w:rPr>
          <w:rFonts w:hint="eastAsia" w:ascii="黑体" w:hAnsi="黑体" w:eastAsia="黑体" w:cs="黑体"/>
          <w:b w:val="0"/>
          <w:bCs/>
          <w:sz w:val="24"/>
          <w:szCs w:val="24"/>
          <w:lang w:val="en-US" w:eastAsia="zh-CN"/>
        </w:rPr>
        <w:t>现状</w:t>
      </w:r>
    </w:p>
    <w:p w14:paraId="2243DDAA">
      <w:pPr>
        <w:spacing w:before="120" w:after="120" w:line="360" w:lineRule="auto"/>
        <w:jc w:val="left"/>
        <w:outlineLvl w:val="2"/>
        <w:rPr>
          <w:rFonts w:hint="default" w:ascii="黑体" w:hAnsi="黑体" w:eastAsia="黑体" w:cs="黑体"/>
          <w:b w:val="0"/>
          <w:bCs/>
          <w:sz w:val="24"/>
          <w:szCs w:val="24"/>
          <w:lang w:val="en-US"/>
        </w:rPr>
      </w:pPr>
      <w:bookmarkStart w:id="10" w:name="_Toc27934"/>
      <w:r>
        <w:rPr>
          <w:rFonts w:ascii="黑体" w:hAnsi="黑体" w:eastAsia="黑体" w:cs="黑体"/>
          <w:b w:val="0"/>
          <w:bCs/>
          <w:sz w:val="24"/>
          <w:szCs w:val="24"/>
        </w:rPr>
        <w:t>1.2.1 蚁群算法</w:t>
      </w:r>
      <w:r>
        <w:rPr>
          <w:rFonts w:hint="eastAsia" w:ascii="黑体" w:hAnsi="黑体" w:eastAsia="黑体" w:cs="黑体"/>
          <w:b w:val="0"/>
          <w:bCs/>
          <w:sz w:val="24"/>
          <w:szCs w:val="24"/>
          <w:lang w:val="en-US" w:eastAsia="zh-CN"/>
        </w:rPr>
        <w:t>的</w:t>
      </w:r>
      <w:bookmarkEnd w:id="10"/>
      <w:r>
        <w:rPr>
          <w:rFonts w:hint="eastAsia" w:ascii="黑体" w:hAnsi="黑体" w:eastAsia="黑体" w:cs="黑体"/>
          <w:b w:val="0"/>
          <w:bCs/>
          <w:sz w:val="24"/>
          <w:szCs w:val="24"/>
          <w:lang w:val="en-US" w:eastAsia="zh-CN"/>
        </w:rPr>
        <w:t>现状与背景</w:t>
      </w:r>
    </w:p>
    <w:p w14:paraId="18DD241A">
      <w:pPr>
        <w:keepNext w:val="0"/>
        <w:keepLines w:val="0"/>
        <w:pageBreakBefore w:val="0"/>
        <w:widowControl/>
        <w:kinsoku/>
        <w:wordWrap/>
        <w:overflowPunct/>
        <w:topLinePunct w:val="0"/>
        <w:autoSpaceDE/>
        <w:autoSpaceDN/>
        <w:bidi w:val="0"/>
        <w:adjustRightInd/>
        <w:snapToGrid/>
        <w:spacing w:before="0" w:after="0" w:line="360" w:lineRule="auto"/>
        <w:ind w:firstLine="482"/>
        <w:jc w:val="both"/>
        <w:textAlignment w:val="auto"/>
        <w:rPr>
          <w:rFonts w:ascii="Times New Roman" w:hAnsi="Times New Roman"/>
          <w:sz w:val="24"/>
        </w:rPr>
      </w:pPr>
      <w:r>
        <w:rPr>
          <w:rFonts w:hint="eastAsia" w:ascii="Times New Roman" w:hAnsi="Times New Roman" w:eastAsia="宋体" w:cs="宋体"/>
          <w:b w:val="0"/>
          <w:sz w:val="24"/>
        </w:rPr>
        <w:t>蚁群算法（Ant Colony Optimization，ACO）最早是由意大利学者 Dorigo 在 1991 年提出的，它的思路来源于自然界中蚂蚁找食物的过程。蚂蚁在觅食时，会在走过的路上留下信息素，后面的蚂蚁通常会优先选择信息素更多的路径。同时，信息素也会随着时间慢慢挥发。因为较短的路径能让蚂蚁更快往返，所以这些路径上的信息素积累得也更快。经过不断重复之后，蚁群最终就能够找到一条从巢穴到食物源的较优路径，甚至是最短路径。</w:t>
      </w:r>
    </w:p>
    <w:p w14:paraId="51194E32">
      <w:pPr>
        <w:spacing w:before="0" w:after="0" w:line="360" w:lineRule="auto"/>
        <w:ind w:firstLine="480"/>
        <w:jc w:val="both"/>
        <w:rPr>
          <w:rFonts w:ascii="Times New Roman" w:hAnsi="Times New Roman"/>
          <w:sz w:val="24"/>
        </w:rPr>
      </w:pPr>
      <w:r>
        <w:rPr>
          <w:rFonts w:ascii="Times New Roman" w:hAnsi="Times New Roman" w:eastAsia="宋体" w:cs="宋体"/>
          <w:b w:val="0"/>
          <w:sz w:val="24"/>
        </w:rPr>
        <w:t>自蚁群算法提出以来，国内外学者对其进行了广泛的研究和改进。</w:t>
      </w:r>
      <w:r>
        <w:rPr>
          <w:rFonts w:hint="default" w:ascii="Times New Roman" w:hAnsi="Times New Roman" w:eastAsia="宋体" w:cs="Times New Roman"/>
          <w:b w:val="0"/>
          <w:sz w:val="24"/>
        </w:rPr>
        <w:t>Dorigo</w:t>
      </w:r>
      <w:r>
        <w:rPr>
          <w:rFonts w:ascii="Times New Roman" w:hAnsi="Times New Roman" w:eastAsia="宋体" w:cs="宋体"/>
          <w:b w:val="0"/>
          <w:sz w:val="24"/>
        </w:rPr>
        <w:t>等人在1996年提出了蚁群系统（</w:t>
      </w:r>
      <w:r>
        <w:rPr>
          <w:rFonts w:hint="default" w:ascii="Times New Roman" w:hAnsi="Times New Roman" w:eastAsia="宋体" w:cs="Times New Roman"/>
          <w:b w:val="0"/>
          <w:sz w:val="24"/>
        </w:rPr>
        <w:t>Ant System，AS</w:t>
      </w:r>
      <w:r>
        <w:rPr>
          <w:rFonts w:ascii="Times New Roman" w:hAnsi="Times New Roman" w:eastAsia="宋体" w:cs="宋体"/>
          <w:b w:val="0"/>
          <w:sz w:val="24"/>
        </w:rPr>
        <w:t>），这是ACO的最早实现形式。此后，研究者们相继提出了多种改进版本，如精英蚁群系统（</w:t>
      </w:r>
      <w:r>
        <w:rPr>
          <w:rFonts w:hint="default" w:ascii="Times New Roman" w:hAnsi="Times New Roman" w:eastAsia="宋体" w:cs="Times New Roman"/>
          <w:b w:val="0"/>
          <w:sz w:val="24"/>
        </w:rPr>
        <w:t>Elitist Ant System</w:t>
      </w:r>
      <w:r>
        <w:rPr>
          <w:rFonts w:ascii="Times New Roman" w:hAnsi="Times New Roman" w:eastAsia="宋体" w:cs="宋体"/>
          <w:b w:val="0"/>
          <w:sz w:val="24"/>
        </w:rPr>
        <w:t>）、最大-最小蚁群系统（</w:t>
      </w:r>
      <w:r>
        <w:rPr>
          <w:rFonts w:hint="default" w:ascii="Times New Roman" w:hAnsi="Times New Roman" w:eastAsia="宋体" w:cs="Times New Roman"/>
          <w:b w:val="0"/>
          <w:sz w:val="24"/>
        </w:rPr>
        <w:t>MAX-MIN Ant System，MMAS</w:t>
      </w:r>
      <w:r>
        <w:rPr>
          <w:rFonts w:ascii="Times New Roman" w:hAnsi="Times New Roman" w:eastAsia="宋体" w:cs="宋体"/>
          <w:b w:val="0"/>
          <w:sz w:val="24"/>
        </w:rPr>
        <w:t>）、蚁群系统（</w:t>
      </w:r>
      <w:r>
        <w:rPr>
          <w:rFonts w:hint="default" w:ascii="Times New Roman" w:hAnsi="Times New Roman" w:eastAsia="宋体" w:cs="Times New Roman"/>
          <w:b w:val="0"/>
          <w:sz w:val="24"/>
        </w:rPr>
        <w:t>Ant Colony System，ACS</w:t>
      </w:r>
      <w:r>
        <w:rPr>
          <w:rFonts w:ascii="Times New Roman" w:hAnsi="Times New Roman" w:eastAsia="宋体" w:cs="宋体"/>
          <w:b w:val="0"/>
          <w:sz w:val="24"/>
        </w:rPr>
        <w:t>）等。</w:t>
      </w:r>
    </w:p>
    <w:p w14:paraId="25DA16BD">
      <w:pPr>
        <w:spacing w:before="0" w:after="0" w:line="360" w:lineRule="auto"/>
        <w:ind w:firstLine="480"/>
        <w:jc w:val="both"/>
        <w:rPr>
          <w:rFonts w:ascii="Times New Roman" w:hAnsi="Times New Roman"/>
          <w:sz w:val="24"/>
        </w:rPr>
      </w:pPr>
      <w:r>
        <w:rPr>
          <w:rFonts w:ascii="Times New Roman" w:hAnsi="Times New Roman" w:eastAsia="宋体" w:cs="宋体"/>
          <w:b w:val="0"/>
          <w:sz w:val="24"/>
        </w:rPr>
        <w:t>在国内，蚁群算法的研究也取得了显著进展。张纪会等人将蚁群算法应用于车辆路径问题，取得了良好的优化效果。李士勇等人对蚁群算法的收敛性进行了理论分析。近年来，蚁群算法在图像处理、数据挖掘、机器学习等领域也得到了广泛应用。</w:t>
      </w:r>
    </w:p>
    <w:p w14:paraId="730B1392">
      <w:pPr>
        <w:spacing w:before="120" w:after="120" w:line="360" w:lineRule="auto"/>
        <w:jc w:val="left"/>
        <w:outlineLvl w:val="2"/>
        <w:rPr>
          <w:rFonts w:ascii="黑体" w:hAnsi="黑体" w:eastAsia="黑体" w:cs="黑体"/>
          <w:b w:val="0"/>
          <w:bCs/>
          <w:sz w:val="24"/>
          <w:szCs w:val="24"/>
        </w:rPr>
      </w:pPr>
      <w:bookmarkStart w:id="11" w:name="_Toc1362"/>
      <w:r>
        <w:rPr>
          <w:rFonts w:ascii="黑体" w:hAnsi="黑体" w:eastAsia="黑体" w:cs="黑体"/>
          <w:b w:val="0"/>
          <w:bCs/>
          <w:sz w:val="24"/>
          <w:szCs w:val="24"/>
        </w:rPr>
        <w:t>1.2.2 TSP问题求解方法研究现状</w:t>
      </w:r>
      <w:bookmarkEnd w:id="11"/>
    </w:p>
    <w:p w14:paraId="008BC55D">
      <w:pPr>
        <w:spacing w:before="0" w:after="0" w:line="360" w:lineRule="auto"/>
        <w:ind w:firstLine="480"/>
        <w:jc w:val="both"/>
        <w:rPr>
          <w:rFonts w:ascii="Times New Roman" w:hAnsi="Times New Roman"/>
          <w:sz w:val="24"/>
        </w:rPr>
      </w:pPr>
      <w:r>
        <w:rPr>
          <w:rFonts w:hint="default" w:ascii="Times New Roman" w:hAnsi="Times New Roman" w:eastAsia="宋体" w:cs="Times New Roman"/>
          <w:b w:val="0"/>
          <w:sz w:val="24"/>
        </w:rPr>
        <w:t>TSP</w:t>
      </w:r>
      <w:r>
        <w:rPr>
          <w:rFonts w:ascii="Times New Roman" w:hAnsi="Times New Roman" w:eastAsia="宋体" w:cs="宋体"/>
          <w:b w:val="0"/>
          <w:sz w:val="24"/>
        </w:rPr>
        <w:t>问题的求解方法主要分为精确算法和近似算法两大类。精确算法包括动态规划法、分支定界法、整数线性规划法等，这些算法能够保证找到最优解，但计算复杂度较高，只能求解小规模问题。</w:t>
      </w:r>
    </w:p>
    <w:p w14:paraId="3DE8FEF7">
      <w:pPr>
        <w:spacing w:before="0" w:after="0" w:line="360" w:lineRule="auto"/>
        <w:ind w:firstLine="480"/>
        <w:jc w:val="both"/>
        <w:rPr>
          <w:rFonts w:ascii="Times New Roman" w:hAnsi="Times New Roman"/>
          <w:sz w:val="24"/>
        </w:rPr>
      </w:pPr>
      <w:r>
        <w:rPr>
          <w:rFonts w:ascii="Times New Roman" w:hAnsi="Times New Roman" w:eastAsia="宋体" w:cs="宋体"/>
          <w:b w:val="0"/>
          <w:sz w:val="24"/>
        </w:rPr>
        <w:t>近似算法又可分为构造性算法和改进型算法。构造性算法如最近邻算法、贪心算法等，能够快速构造出可行解，但解的质量往往不高。改进型算法则从一个初始解出发，通过迭代改进来提高解的质量，主要包括局部搜索算法、模拟退火算法、遗传算法、禁忌搜索算法等。</w:t>
      </w:r>
    </w:p>
    <w:p w14:paraId="02B54160">
      <w:pPr>
        <w:spacing w:before="0" w:after="0" w:line="360" w:lineRule="auto"/>
        <w:ind w:firstLine="480"/>
        <w:jc w:val="both"/>
        <w:rPr>
          <w:rFonts w:ascii="Times New Roman" w:hAnsi="Times New Roman"/>
          <w:sz w:val="24"/>
        </w:rPr>
      </w:pPr>
      <w:r>
        <w:rPr>
          <w:rFonts w:hint="eastAsia" w:ascii="Times New Roman" w:hAnsi="Times New Roman" w:eastAsia="宋体" w:cs="宋体"/>
          <w:b w:val="0"/>
          <w:sz w:val="24"/>
        </w:rPr>
        <w:t>在群智能算法方面，除了蚁群算法之外，粒子群优化算法（PSO）、人工蜂群算法（ABC）等也常被用于求解TSP问题。近年来，研究者开始尝试将多种优化策略结合起来，以更好地发挥不同算法的优势。例如，将蚁群算法与遗传算法结合，或者将粒子群算法与局部搜索方法结合等。相比单一算法，这类混合算法通常能够取得更好的求解效果</w:t>
      </w:r>
      <w:r>
        <w:rPr>
          <w:rFonts w:ascii="Times New Roman" w:hAnsi="Times New Roman" w:eastAsia="宋体" w:cs="宋体"/>
          <w:b w:val="0"/>
          <w:sz w:val="24"/>
        </w:rPr>
        <w:t>。</w:t>
      </w:r>
    </w:p>
    <w:p w14:paraId="22F535CB">
      <w:pPr>
        <w:spacing w:before="120" w:after="120" w:line="360" w:lineRule="auto"/>
        <w:jc w:val="left"/>
        <w:outlineLvl w:val="1"/>
        <w:rPr>
          <w:rFonts w:hint="default" w:ascii="黑体" w:hAnsi="黑体" w:eastAsia="黑体" w:cs="黑体"/>
          <w:b w:val="0"/>
          <w:bCs/>
          <w:sz w:val="24"/>
          <w:szCs w:val="24"/>
          <w:lang w:val="en-US" w:eastAsia="zh-CN"/>
        </w:rPr>
      </w:pPr>
      <w:bookmarkStart w:id="12" w:name="_Toc23346"/>
      <w:r>
        <w:rPr>
          <w:rFonts w:ascii="黑体" w:hAnsi="黑体" w:eastAsia="黑体" w:cs="黑体"/>
          <w:b w:val="0"/>
          <w:bCs/>
          <w:sz w:val="24"/>
          <w:szCs w:val="24"/>
        </w:rPr>
        <w:t>1.3 本文主要</w:t>
      </w:r>
      <w:r>
        <w:rPr>
          <w:rFonts w:hint="eastAsia" w:ascii="黑体" w:hAnsi="黑体" w:eastAsia="黑体" w:cs="黑体"/>
          <w:b w:val="0"/>
          <w:bCs/>
          <w:sz w:val="24"/>
          <w:szCs w:val="24"/>
          <w:lang w:val="en-US" w:eastAsia="zh-CN"/>
        </w:rPr>
        <w:t>的</w:t>
      </w:r>
      <w:r>
        <w:rPr>
          <w:rFonts w:ascii="黑体" w:hAnsi="黑体" w:eastAsia="黑体" w:cs="黑体"/>
          <w:b w:val="0"/>
          <w:bCs/>
          <w:sz w:val="24"/>
          <w:szCs w:val="24"/>
        </w:rPr>
        <w:t>研究</w:t>
      </w:r>
      <w:bookmarkEnd w:id="12"/>
      <w:r>
        <w:rPr>
          <w:rFonts w:hint="eastAsia" w:ascii="黑体" w:hAnsi="黑体" w:eastAsia="黑体" w:cs="黑体"/>
          <w:b w:val="0"/>
          <w:bCs/>
          <w:sz w:val="24"/>
          <w:szCs w:val="24"/>
          <w:lang w:val="en-US" w:eastAsia="zh-CN"/>
        </w:rPr>
        <w:t>方向和内容</w:t>
      </w:r>
    </w:p>
    <w:p w14:paraId="19AA2E03">
      <w:pPr>
        <w:spacing w:before="0" w:after="0" w:line="360" w:lineRule="auto"/>
        <w:ind w:firstLine="480"/>
        <w:jc w:val="both"/>
        <w:rPr>
          <w:rFonts w:hint="eastAsia" w:ascii="Times New Roman" w:hAnsi="Times New Roman" w:eastAsia="宋体" w:cs="宋体"/>
          <w:b w:val="0"/>
          <w:sz w:val="24"/>
        </w:rPr>
      </w:pPr>
      <w:r>
        <w:rPr>
          <w:rFonts w:hint="eastAsia" w:ascii="Times New Roman" w:hAnsi="Times New Roman" w:cs="宋体"/>
          <w:b w:val="0"/>
          <w:sz w:val="24"/>
          <w:lang w:val="en-US" w:eastAsia="zh-CN"/>
        </w:rPr>
        <w:t>为了</w:t>
      </w:r>
      <w:r>
        <w:rPr>
          <w:rFonts w:hint="eastAsia" w:ascii="Times New Roman" w:hAnsi="Times New Roman" w:eastAsia="宋体" w:cs="宋体"/>
          <w:b w:val="0"/>
          <w:sz w:val="24"/>
        </w:rPr>
        <w:t>针对传统蚁群算法在求解TSP问题时存在的不足，本文设计并实现了一个基于混合蚁群算法的TSP求解系统。本文的主要研究内容包括：</w:t>
      </w:r>
    </w:p>
    <w:p w14:paraId="477BD131">
      <w:pPr>
        <w:spacing w:before="0" w:after="0" w:line="360" w:lineRule="auto"/>
        <w:ind w:firstLine="480"/>
        <w:jc w:val="both"/>
        <w:rPr>
          <w:rFonts w:hint="eastAsia" w:ascii="Times New Roman" w:hAnsi="Times New Roman" w:eastAsia="宋体" w:cs="宋体"/>
          <w:b w:val="0"/>
          <w:sz w:val="24"/>
        </w:rPr>
      </w:pPr>
      <w:r>
        <w:rPr>
          <w:rFonts w:hint="eastAsia" w:ascii="Times New Roman" w:hAnsi="Times New Roman" w:eastAsia="宋体" w:cs="宋体"/>
          <w:b w:val="0"/>
          <w:sz w:val="24"/>
        </w:rPr>
        <w:t>（1）研究蚁群算法的基本原理和实现方法，分析</w:t>
      </w:r>
      <w:r>
        <w:rPr>
          <w:rFonts w:hint="eastAsia" w:ascii="Times New Roman" w:hAnsi="Times New Roman" w:cs="宋体"/>
          <w:b w:val="0"/>
          <w:sz w:val="24"/>
          <w:lang w:val="en-US" w:eastAsia="zh-CN"/>
        </w:rPr>
        <w:t>该算法</w:t>
      </w:r>
      <w:r>
        <w:rPr>
          <w:rFonts w:hint="eastAsia" w:ascii="Times New Roman" w:hAnsi="Times New Roman" w:eastAsia="宋体" w:cs="宋体"/>
          <w:b w:val="0"/>
          <w:sz w:val="24"/>
        </w:rPr>
        <w:t>在求解TSP问题时的优</w:t>
      </w:r>
      <w:r>
        <w:rPr>
          <w:rFonts w:hint="eastAsia" w:ascii="Times New Roman" w:hAnsi="Times New Roman" w:cs="宋体"/>
          <w:b w:val="0"/>
          <w:sz w:val="24"/>
          <w:lang w:val="en-US" w:eastAsia="zh-CN"/>
        </w:rPr>
        <w:t>点和缺点</w:t>
      </w:r>
      <w:r>
        <w:rPr>
          <w:rFonts w:hint="eastAsia" w:ascii="Times New Roman" w:hAnsi="Times New Roman" w:eastAsia="宋体" w:cs="宋体"/>
          <w:b w:val="0"/>
          <w:sz w:val="24"/>
        </w:rPr>
        <w:t>。</w:t>
      </w:r>
    </w:p>
    <w:p w14:paraId="7C68E478">
      <w:pPr>
        <w:spacing w:before="0" w:after="0" w:line="360" w:lineRule="auto"/>
        <w:ind w:firstLine="480"/>
        <w:jc w:val="both"/>
        <w:rPr>
          <w:rFonts w:hint="eastAsia" w:ascii="Times New Roman" w:hAnsi="Times New Roman" w:eastAsia="宋体" w:cs="宋体"/>
          <w:b w:val="0"/>
          <w:sz w:val="24"/>
        </w:rPr>
      </w:pPr>
      <w:r>
        <w:rPr>
          <w:rFonts w:hint="eastAsia" w:ascii="Times New Roman" w:hAnsi="Times New Roman" w:eastAsia="宋体" w:cs="宋体"/>
          <w:b w:val="0"/>
          <w:sz w:val="24"/>
        </w:rPr>
        <w:t>（2）设计</w:t>
      </w:r>
      <w:r>
        <w:rPr>
          <w:rFonts w:hint="eastAsia" w:ascii="Times New Roman" w:hAnsi="Times New Roman" w:cs="宋体"/>
          <w:b w:val="0"/>
          <w:sz w:val="24"/>
          <w:lang w:val="en-US" w:eastAsia="zh-CN"/>
        </w:rPr>
        <w:t>了一个</w:t>
      </w:r>
      <w:r>
        <w:rPr>
          <w:rFonts w:hint="eastAsia" w:ascii="Times New Roman" w:hAnsi="Times New Roman" w:eastAsia="宋体" w:cs="宋体"/>
          <w:b w:val="0"/>
          <w:sz w:val="24"/>
        </w:rPr>
        <w:t>自适应参数调整策略，</w:t>
      </w:r>
      <w:r>
        <w:rPr>
          <w:rFonts w:hint="eastAsia" w:ascii="Times New Roman" w:hAnsi="Times New Roman" w:cs="宋体"/>
          <w:b w:val="0"/>
          <w:sz w:val="24"/>
          <w:lang w:val="en-US" w:eastAsia="zh-CN"/>
        </w:rPr>
        <w:t>在</w:t>
      </w:r>
      <w:r>
        <w:rPr>
          <w:rFonts w:hint="eastAsia" w:ascii="Times New Roman" w:hAnsi="Times New Roman" w:eastAsia="宋体" w:cs="宋体"/>
          <w:b w:val="0"/>
          <w:sz w:val="24"/>
        </w:rPr>
        <w:t>算法迭代过程</w:t>
      </w:r>
      <w:r>
        <w:rPr>
          <w:rFonts w:hint="eastAsia" w:ascii="Times New Roman" w:hAnsi="Times New Roman" w:cs="宋体"/>
          <w:b w:val="0"/>
          <w:sz w:val="24"/>
          <w:lang w:val="en-US" w:eastAsia="zh-CN"/>
        </w:rPr>
        <w:t>中</w:t>
      </w:r>
      <w:r>
        <w:rPr>
          <w:rFonts w:hint="eastAsia" w:ascii="Times New Roman" w:hAnsi="Times New Roman" w:eastAsia="宋体" w:cs="宋体"/>
          <w:b w:val="0"/>
          <w:sz w:val="24"/>
        </w:rPr>
        <w:t>动态调整信息素因子 α 和启发函数因子 β，</w:t>
      </w:r>
      <w:r>
        <w:rPr>
          <w:rFonts w:hint="eastAsia" w:ascii="Times New Roman" w:hAnsi="Times New Roman" w:cs="宋体"/>
          <w:b w:val="0"/>
          <w:sz w:val="24"/>
          <w:lang w:val="en-US" w:eastAsia="zh-CN"/>
        </w:rPr>
        <w:t>用来</w:t>
      </w:r>
      <w:r>
        <w:rPr>
          <w:rFonts w:hint="eastAsia" w:ascii="Times New Roman" w:hAnsi="Times New Roman" w:eastAsia="宋体" w:cs="宋体"/>
          <w:b w:val="0"/>
          <w:sz w:val="24"/>
        </w:rPr>
        <w:t>更好地平衡算法的全局搜索能力和局部开发能力。</w:t>
      </w:r>
    </w:p>
    <w:p w14:paraId="7DE4A9A9">
      <w:pPr>
        <w:spacing w:before="0" w:after="0" w:line="360" w:lineRule="auto"/>
        <w:ind w:firstLine="480"/>
        <w:jc w:val="both"/>
        <w:rPr>
          <w:rFonts w:hint="eastAsia" w:ascii="Times New Roman" w:hAnsi="Times New Roman" w:eastAsia="宋体" w:cs="宋体"/>
          <w:b w:val="0"/>
          <w:sz w:val="24"/>
        </w:rPr>
      </w:pPr>
      <w:r>
        <w:rPr>
          <w:rFonts w:hint="eastAsia" w:ascii="Times New Roman" w:hAnsi="Times New Roman" w:eastAsia="宋体" w:cs="宋体"/>
          <w:b w:val="0"/>
          <w:sz w:val="24"/>
        </w:rPr>
        <w:t>（3）</w:t>
      </w:r>
      <w:r>
        <w:rPr>
          <w:rFonts w:hint="eastAsia" w:ascii="Times New Roman" w:hAnsi="Times New Roman" w:cs="宋体"/>
          <w:b w:val="0"/>
          <w:sz w:val="24"/>
          <w:lang w:val="en-US" w:eastAsia="zh-CN"/>
        </w:rPr>
        <w:t>了解</w:t>
      </w:r>
      <w:r>
        <w:rPr>
          <w:rFonts w:hint="eastAsia" w:ascii="Times New Roman" w:hAnsi="Times New Roman" w:eastAsia="宋体" w:cs="宋体"/>
          <w:b w:val="0"/>
          <w:sz w:val="24"/>
        </w:rPr>
        <w:t>遗传算法的</w:t>
      </w:r>
      <w:r>
        <w:rPr>
          <w:rFonts w:hint="eastAsia" w:ascii="Times New Roman" w:hAnsi="Times New Roman" w:cs="宋体"/>
          <w:b w:val="0"/>
          <w:sz w:val="24"/>
          <w:lang w:val="en-US" w:eastAsia="zh-CN"/>
        </w:rPr>
        <w:t>基本</w:t>
      </w:r>
      <w:r>
        <w:rPr>
          <w:rFonts w:hint="eastAsia" w:ascii="Times New Roman" w:hAnsi="Times New Roman" w:eastAsia="宋体" w:cs="宋体"/>
          <w:b w:val="0"/>
          <w:sz w:val="24"/>
        </w:rPr>
        <w:t>原理，并将其中的选择、交叉和变异操作引入</w:t>
      </w:r>
      <w:r>
        <w:rPr>
          <w:rFonts w:hint="eastAsia" w:ascii="Times New Roman" w:hAnsi="Times New Roman" w:cs="宋体"/>
          <w:b w:val="0"/>
          <w:sz w:val="24"/>
          <w:lang w:val="en-US" w:eastAsia="zh-CN"/>
        </w:rPr>
        <w:t>传统</w:t>
      </w:r>
      <w:r>
        <w:rPr>
          <w:rFonts w:hint="eastAsia" w:ascii="Times New Roman" w:hAnsi="Times New Roman" w:eastAsia="宋体" w:cs="宋体"/>
          <w:b w:val="0"/>
          <w:sz w:val="24"/>
        </w:rPr>
        <w:t>蚁群算法中，</w:t>
      </w:r>
      <w:r>
        <w:rPr>
          <w:rFonts w:hint="eastAsia" w:ascii="Times New Roman" w:hAnsi="Times New Roman" w:cs="宋体"/>
          <w:b w:val="0"/>
          <w:sz w:val="24"/>
          <w:lang w:val="en-US" w:eastAsia="zh-CN"/>
        </w:rPr>
        <w:t>来</w:t>
      </w:r>
      <w:r>
        <w:rPr>
          <w:rFonts w:hint="eastAsia" w:ascii="Times New Roman" w:hAnsi="Times New Roman" w:eastAsia="宋体" w:cs="宋体"/>
          <w:b w:val="0"/>
          <w:sz w:val="24"/>
        </w:rPr>
        <w:t>保持</w:t>
      </w:r>
      <w:r>
        <w:rPr>
          <w:rFonts w:hint="eastAsia" w:ascii="Times New Roman" w:hAnsi="Times New Roman" w:cs="宋体"/>
          <w:b w:val="0"/>
          <w:sz w:val="24"/>
          <w:lang w:val="en-US" w:eastAsia="zh-CN"/>
        </w:rPr>
        <w:t>整个</w:t>
      </w:r>
      <w:r>
        <w:rPr>
          <w:rFonts w:hint="eastAsia" w:ascii="Times New Roman" w:hAnsi="Times New Roman" w:eastAsia="宋体" w:cs="宋体"/>
          <w:b w:val="0"/>
          <w:sz w:val="24"/>
        </w:rPr>
        <w:t>种群</w:t>
      </w:r>
      <w:r>
        <w:rPr>
          <w:rFonts w:hint="eastAsia" w:ascii="Times New Roman" w:hAnsi="Times New Roman" w:cs="宋体"/>
          <w:b w:val="0"/>
          <w:sz w:val="24"/>
          <w:lang w:val="en-US" w:eastAsia="zh-CN"/>
        </w:rPr>
        <w:t>的</w:t>
      </w:r>
      <w:r>
        <w:rPr>
          <w:rFonts w:hint="eastAsia" w:ascii="Times New Roman" w:hAnsi="Times New Roman" w:eastAsia="宋体" w:cs="宋体"/>
          <w:b w:val="0"/>
          <w:sz w:val="24"/>
        </w:rPr>
        <w:t>多样性，增强算法的全局搜索能力。</w:t>
      </w:r>
    </w:p>
    <w:p w14:paraId="3648BAC6">
      <w:pPr>
        <w:spacing w:before="0" w:after="0" w:line="360" w:lineRule="auto"/>
        <w:ind w:firstLine="480"/>
        <w:jc w:val="both"/>
        <w:rPr>
          <w:rFonts w:hint="eastAsia" w:ascii="Times New Roman" w:hAnsi="Times New Roman" w:eastAsia="宋体" w:cs="宋体"/>
          <w:b w:val="0"/>
          <w:sz w:val="24"/>
        </w:rPr>
      </w:pPr>
      <w:r>
        <w:rPr>
          <w:rFonts w:hint="eastAsia" w:ascii="Times New Roman" w:hAnsi="Times New Roman" w:eastAsia="宋体" w:cs="宋体"/>
          <w:b w:val="0"/>
          <w:sz w:val="24"/>
        </w:rPr>
        <w:t>（4）</w:t>
      </w:r>
      <w:r>
        <w:rPr>
          <w:rFonts w:hint="eastAsia" w:ascii="Times New Roman" w:hAnsi="Times New Roman" w:cs="宋体"/>
          <w:b w:val="0"/>
          <w:sz w:val="24"/>
          <w:lang w:val="en-US" w:eastAsia="zh-CN"/>
        </w:rPr>
        <w:t>了解</w:t>
      </w:r>
      <w:r>
        <w:rPr>
          <w:rFonts w:hint="eastAsia" w:ascii="Times New Roman" w:hAnsi="Times New Roman" w:eastAsia="宋体" w:cs="宋体"/>
          <w:b w:val="0"/>
          <w:sz w:val="24"/>
        </w:rPr>
        <w:t>2-opt 局部搜索算法，对蚂蚁构建出的路径进行进一步优化，减少路径交叉，从而提高解的质量。</w:t>
      </w:r>
    </w:p>
    <w:p w14:paraId="39BBE1C8">
      <w:pPr>
        <w:spacing w:before="0" w:after="0" w:line="360" w:lineRule="auto"/>
        <w:ind w:firstLine="480"/>
        <w:jc w:val="both"/>
        <w:rPr>
          <w:rFonts w:hint="eastAsia" w:ascii="Times New Roman" w:hAnsi="Times New Roman" w:eastAsia="宋体" w:cs="宋体"/>
          <w:b w:val="0"/>
          <w:sz w:val="24"/>
        </w:rPr>
      </w:pPr>
      <w:r>
        <w:rPr>
          <w:rFonts w:hint="eastAsia" w:ascii="Times New Roman" w:hAnsi="Times New Roman" w:eastAsia="宋体" w:cs="宋体"/>
          <w:b w:val="0"/>
          <w:sz w:val="24"/>
        </w:rPr>
        <w:t>（5）设计</w:t>
      </w:r>
      <w:r>
        <w:rPr>
          <w:rFonts w:hint="eastAsia" w:ascii="Times New Roman" w:hAnsi="Times New Roman" w:cs="宋体"/>
          <w:b w:val="0"/>
          <w:sz w:val="24"/>
          <w:lang w:val="en-US" w:eastAsia="zh-CN"/>
        </w:rPr>
        <w:t>将上述的方法来</w:t>
      </w:r>
      <w:r>
        <w:rPr>
          <w:rFonts w:hint="eastAsia" w:ascii="Times New Roman" w:hAnsi="Times New Roman" w:eastAsia="宋体" w:cs="宋体"/>
          <w:b w:val="0"/>
          <w:sz w:val="24"/>
        </w:rPr>
        <w:t>混合</w:t>
      </w:r>
      <w:r>
        <w:rPr>
          <w:rFonts w:hint="eastAsia" w:ascii="Times New Roman" w:hAnsi="Times New Roman" w:cs="宋体"/>
          <w:b w:val="0"/>
          <w:sz w:val="24"/>
          <w:lang w:val="en-US" w:eastAsia="zh-CN"/>
        </w:rPr>
        <w:t>传统</w:t>
      </w:r>
      <w:r>
        <w:rPr>
          <w:rFonts w:hint="eastAsia" w:ascii="Times New Roman" w:hAnsi="Times New Roman" w:eastAsia="宋体" w:cs="宋体"/>
          <w:b w:val="0"/>
          <w:sz w:val="24"/>
        </w:rPr>
        <w:t>蚁群算法的整体融合方案，将上述三种改进策略与</w:t>
      </w:r>
      <w:r>
        <w:rPr>
          <w:rFonts w:hint="eastAsia" w:ascii="Times New Roman" w:hAnsi="Times New Roman" w:cs="宋体"/>
          <w:b w:val="0"/>
          <w:sz w:val="24"/>
          <w:lang w:val="en-US" w:eastAsia="zh-CN"/>
        </w:rPr>
        <w:t>传统</w:t>
      </w:r>
      <w:r>
        <w:rPr>
          <w:rFonts w:hint="eastAsia" w:ascii="Times New Roman" w:hAnsi="Times New Roman" w:eastAsia="宋体" w:cs="宋体"/>
          <w:b w:val="0"/>
          <w:sz w:val="24"/>
        </w:rPr>
        <w:t>蚁群算法</w:t>
      </w:r>
      <w:r>
        <w:rPr>
          <w:rFonts w:hint="eastAsia" w:ascii="Times New Roman" w:hAnsi="Times New Roman" w:cs="宋体"/>
          <w:b w:val="0"/>
          <w:sz w:val="24"/>
          <w:lang w:val="en-US" w:eastAsia="zh-CN"/>
        </w:rPr>
        <w:t>一一</w:t>
      </w:r>
      <w:r>
        <w:rPr>
          <w:rFonts w:hint="eastAsia" w:ascii="Times New Roman" w:hAnsi="Times New Roman" w:eastAsia="宋体" w:cs="宋体"/>
          <w:b w:val="0"/>
          <w:sz w:val="24"/>
        </w:rPr>
        <w:t>结合起来。</w:t>
      </w:r>
    </w:p>
    <w:p w14:paraId="67F6E058">
      <w:pPr>
        <w:spacing w:before="0" w:after="0" w:line="360" w:lineRule="auto"/>
        <w:ind w:firstLine="480"/>
        <w:jc w:val="both"/>
        <w:rPr>
          <w:rFonts w:hint="eastAsia" w:ascii="Times New Roman" w:hAnsi="Times New Roman" w:eastAsia="宋体" w:cs="宋体"/>
          <w:b w:val="0"/>
          <w:sz w:val="24"/>
        </w:rPr>
      </w:pPr>
      <w:r>
        <w:rPr>
          <w:rFonts w:hint="eastAsia" w:ascii="Times New Roman" w:hAnsi="Times New Roman" w:eastAsia="宋体" w:cs="宋体"/>
          <w:b w:val="0"/>
          <w:sz w:val="24"/>
        </w:rPr>
        <w:t>（6）</w:t>
      </w:r>
      <w:r>
        <w:rPr>
          <w:rFonts w:hint="eastAsia" w:ascii="Times New Roman" w:hAnsi="Times New Roman" w:cs="宋体"/>
          <w:b w:val="0"/>
          <w:sz w:val="24"/>
          <w:lang w:val="en-US" w:eastAsia="zh-CN"/>
        </w:rPr>
        <w:t>利用</w:t>
      </w:r>
      <w:r>
        <w:rPr>
          <w:rFonts w:hint="eastAsia" w:ascii="Times New Roman" w:hAnsi="Times New Roman" w:eastAsia="宋体" w:cs="宋体"/>
          <w:b w:val="0"/>
          <w:sz w:val="24"/>
        </w:rPr>
        <w:t xml:space="preserve"> Python 语言和 PyQt5 框架，实现</w:t>
      </w:r>
      <w:r>
        <w:rPr>
          <w:rFonts w:hint="eastAsia" w:ascii="Times New Roman" w:hAnsi="Times New Roman" w:cs="宋体"/>
          <w:b w:val="0"/>
          <w:sz w:val="24"/>
          <w:lang w:val="en-US" w:eastAsia="zh-CN"/>
        </w:rPr>
        <w:t>一个</w:t>
      </w:r>
      <w:r>
        <w:rPr>
          <w:rFonts w:hint="eastAsia" w:ascii="Times New Roman" w:hAnsi="Times New Roman" w:eastAsia="宋体" w:cs="宋体"/>
          <w:b w:val="0"/>
          <w:sz w:val="24"/>
        </w:rPr>
        <w:t>混合蚁群算法求解系统，主要包括算法核心模块、可视化界面以及相关辅助功能。</w:t>
      </w:r>
    </w:p>
    <w:p w14:paraId="04B33689">
      <w:pPr>
        <w:spacing w:before="0" w:after="0" w:line="360" w:lineRule="auto"/>
        <w:ind w:firstLine="480"/>
        <w:jc w:val="both"/>
        <w:rPr>
          <w:rFonts w:ascii="Times New Roman" w:hAnsi="Times New Roman"/>
          <w:sz w:val="24"/>
        </w:rPr>
      </w:pPr>
      <w:r>
        <w:rPr>
          <w:rFonts w:hint="eastAsia" w:ascii="Times New Roman" w:hAnsi="Times New Roman" w:eastAsia="宋体" w:cs="宋体"/>
          <w:b w:val="0"/>
          <w:sz w:val="24"/>
        </w:rPr>
        <w:t>（7）设计实验方案，对混合算法及不同算法组合进行测试与分析，并通过实验结果验证所提算法的有效性。</w:t>
      </w:r>
    </w:p>
    <w:p w14:paraId="29A4B724">
      <w:pPr>
        <w:spacing w:before="120" w:after="120" w:line="360" w:lineRule="auto"/>
        <w:jc w:val="left"/>
        <w:outlineLvl w:val="1"/>
        <w:rPr>
          <w:rFonts w:hint="eastAsia" w:ascii="黑体" w:hAnsi="黑体" w:eastAsia="黑体" w:cs="黑体"/>
          <w:b w:val="0"/>
          <w:bCs/>
          <w:sz w:val="24"/>
          <w:szCs w:val="24"/>
          <w:lang w:val="en-US" w:eastAsia="zh-CN"/>
        </w:rPr>
      </w:pPr>
      <w:bookmarkStart w:id="13" w:name="_Toc8140"/>
      <w:r>
        <w:rPr>
          <w:rFonts w:ascii="黑体" w:hAnsi="黑体" w:eastAsia="黑体" w:cs="黑体"/>
          <w:b w:val="0"/>
          <w:bCs/>
          <w:sz w:val="24"/>
          <w:szCs w:val="24"/>
        </w:rPr>
        <w:t>1.4 论文</w:t>
      </w:r>
      <w:r>
        <w:rPr>
          <w:rFonts w:hint="eastAsia" w:ascii="黑体" w:hAnsi="黑体" w:eastAsia="黑体" w:cs="黑体"/>
          <w:b w:val="0"/>
          <w:bCs/>
          <w:sz w:val="24"/>
          <w:szCs w:val="24"/>
          <w:lang w:val="en-US" w:eastAsia="zh-CN"/>
        </w:rPr>
        <w:t>的</w:t>
      </w:r>
      <w:r>
        <w:rPr>
          <w:rFonts w:ascii="黑体" w:hAnsi="黑体" w:eastAsia="黑体" w:cs="黑体"/>
          <w:b w:val="0"/>
          <w:bCs/>
          <w:sz w:val="24"/>
          <w:szCs w:val="24"/>
        </w:rPr>
        <w:t>组织</w:t>
      </w:r>
      <w:bookmarkEnd w:id="13"/>
      <w:r>
        <w:rPr>
          <w:rFonts w:hint="eastAsia" w:ascii="黑体" w:hAnsi="黑体" w:eastAsia="黑体" w:cs="黑体"/>
          <w:b w:val="0"/>
          <w:bCs/>
          <w:sz w:val="24"/>
          <w:szCs w:val="24"/>
          <w:lang w:val="en-US" w:eastAsia="zh-CN"/>
        </w:rPr>
        <w:t>架构</w:t>
      </w:r>
    </w:p>
    <w:p w14:paraId="52796876">
      <w:pPr>
        <w:spacing w:before="0" w:after="0" w:line="360" w:lineRule="auto"/>
        <w:ind w:firstLine="480" w:firstLineChars="200"/>
        <w:jc w:val="both"/>
        <w:rPr>
          <w:rFonts w:ascii="Times New Roman" w:hAnsi="Times New Roman"/>
          <w:sz w:val="24"/>
        </w:rPr>
      </w:pPr>
      <w:r>
        <w:rPr>
          <w:rFonts w:ascii="Times New Roman" w:hAnsi="Times New Roman" w:eastAsia="宋体" w:cs="宋体"/>
          <w:b w:val="0"/>
          <w:sz w:val="24"/>
        </w:rPr>
        <w:t>本文</w:t>
      </w:r>
      <w:r>
        <w:rPr>
          <w:rFonts w:hint="eastAsia" w:ascii="Times New Roman" w:hAnsi="Times New Roman" w:cs="宋体"/>
          <w:b w:val="0"/>
          <w:sz w:val="24"/>
          <w:lang w:val="en-US" w:eastAsia="zh-CN"/>
        </w:rPr>
        <w:t>一</w:t>
      </w:r>
      <w:r>
        <w:rPr>
          <w:rFonts w:ascii="Times New Roman" w:hAnsi="Times New Roman" w:eastAsia="宋体" w:cs="宋体"/>
          <w:b w:val="0"/>
          <w:sz w:val="24"/>
        </w:rPr>
        <w:t>共分为六</w:t>
      </w:r>
      <w:r>
        <w:rPr>
          <w:rFonts w:hint="eastAsia" w:ascii="Times New Roman" w:hAnsi="Times New Roman" w:cs="宋体"/>
          <w:b w:val="0"/>
          <w:sz w:val="24"/>
          <w:lang w:val="en-US" w:eastAsia="zh-CN"/>
        </w:rPr>
        <w:t>个大</w:t>
      </w:r>
      <w:r>
        <w:rPr>
          <w:rFonts w:ascii="Times New Roman" w:hAnsi="Times New Roman" w:eastAsia="宋体" w:cs="宋体"/>
          <w:b w:val="0"/>
          <w:sz w:val="24"/>
        </w:rPr>
        <w:t>章</w:t>
      </w:r>
      <w:r>
        <w:rPr>
          <w:rFonts w:hint="eastAsia" w:ascii="Times New Roman" w:hAnsi="Times New Roman" w:cs="宋体"/>
          <w:b w:val="0"/>
          <w:sz w:val="24"/>
          <w:lang w:val="en-US" w:eastAsia="zh-CN"/>
        </w:rPr>
        <w:t>节</w:t>
      </w:r>
      <w:r>
        <w:rPr>
          <w:rFonts w:ascii="Times New Roman" w:hAnsi="Times New Roman" w:eastAsia="宋体" w:cs="宋体"/>
          <w:b w:val="0"/>
          <w:sz w:val="24"/>
        </w:rPr>
        <w:t>，各</w:t>
      </w:r>
      <w:r>
        <w:rPr>
          <w:rFonts w:hint="eastAsia" w:ascii="Times New Roman" w:hAnsi="Times New Roman" w:cs="宋体"/>
          <w:b w:val="0"/>
          <w:sz w:val="24"/>
          <w:lang w:val="en-US" w:eastAsia="zh-CN"/>
        </w:rPr>
        <w:t>个大</w:t>
      </w:r>
      <w:r>
        <w:rPr>
          <w:rFonts w:ascii="Times New Roman" w:hAnsi="Times New Roman" w:eastAsia="宋体" w:cs="宋体"/>
          <w:b w:val="0"/>
          <w:sz w:val="24"/>
        </w:rPr>
        <w:t>章</w:t>
      </w:r>
      <w:r>
        <w:rPr>
          <w:rFonts w:hint="eastAsia" w:ascii="Times New Roman" w:hAnsi="Times New Roman" w:cs="宋体"/>
          <w:b w:val="0"/>
          <w:sz w:val="24"/>
          <w:lang w:val="en-US" w:eastAsia="zh-CN"/>
        </w:rPr>
        <w:t>节</w:t>
      </w:r>
      <w:r>
        <w:rPr>
          <w:rFonts w:ascii="Times New Roman" w:hAnsi="Times New Roman" w:eastAsia="宋体" w:cs="宋体"/>
          <w:b w:val="0"/>
          <w:sz w:val="24"/>
        </w:rPr>
        <w:t>内容</w:t>
      </w:r>
      <w:r>
        <w:rPr>
          <w:rFonts w:hint="eastAsia" w:ascii="Times New Roman" w:hAnsi="Times New Roman" w:cs="宋体"/>
          <w:b w:val="0"/>
          <w:sz w:val="24"/>
          <w:lang w:val="en-US" w:eastAsia="zh-CN"/>
        </w:rPr>
        <w:t>的</w:t>
      </w:r>
      <w:r>
        <w:rPr>
          <w:rFonts w:ascii="Times New Roman" w:hAnsi="Times New Roman" w:eastAsia="宋体" w:cs="宋体"/>
          <w:b w:val="0"/>
          <w:sz w:val="24"/>
        </w:rPr>
        <w:t>安排如下：</w:t>
      </w:r>
    </w:p>
    <w:p w14:paraId="646392AA">
      <w:pPr>
        <w:spacing w:before="0" w:after="0" w:line="360" w:lineRule="auto"/>
        <w:ind w:left="240" w:firstLine="480" w:firstLineChars="200"/>
        <w:jc w:val="left"/>
        <w:rPr>
          <w:rFonts w:hint="eastAsia" w:ascii="Times New Roman" w:hAnsi="Times New Roman" w:eastAsia="宋体" w:cs="宋体"/>
          <w:b w:val="0"/>
          <w:sz w:val="24"/>
        </w:rPr>
      </w:pPr>
      <w:r>
        <w:rPr>
          <w:rFonts w:hint="eastAsia" w:ascii="Times New Roman" w:hAnsi="Times New Roman" w:eastAsia="宋体" w:cs="宋体"/>
          <w:b w:val="0"/>
          <w:sz w:val="24"/>
        </w:rPr>
        <w:t>第一章</w:t>
      </w:r>
      <w:r>
        <w:rPr>
          <w:rFonts w:hint="eastAsia" w:ascii="Times New Roman" w:hAnsi="Times New Roman" w:cs="宋体"/>
          <w:b w:val="0"/>
          <w:sz w:val="24"/>
          <w:lang w:val="en-US" w:eastAsia="zh-CN"/>
        </w:rPr>
        <w:t xml:space="preserve"> </w:t>
      </w:r>
      <w:r>
        <w:rPr>
          <w:rFonts w:hint="eastAsia" w:ascii="Times New Roman" w:hAnsi="Times New Roman" w:eastAsia="宋体" w:cs="宋体"/>
          <w:b w:val="0"/>
          <w:sz w:val="24"/>
        </w:rPr>
        <w:t>绪论，主要介绍</w:t>
      </w:r>
      <w:r>
        <w:rPr>
          <w:rFonts w:hint="eastAsia" w:ascii="Times New Roman" w:hAnsi="Times New Roman" w:cs="宋体"/>
          <w:b w:val="0"/>
          <w:sz w:val="24"/>
          <w:lang w:val="en-US" w:eastAsia="zh-CN"/>
        </w:rPr>
        <w:t>了</w:t>
      </w:r>
      <w:r>
        <w:rPr>
          <w:rFonts w:hint="eastAsia" w:ascii="Times New Roman" w:hAnsi="Times New Roman" w:eastAsia="宋体" w:cs="宋体"/>
          <w:b w:val="0"/>
          <w:sz w:val="24"/>
        </w:rPr>
        <w:t>TSP问题的研究背景与意义，综述蚁群算法</w:t>
      </w:r>
      <w:r>
        <w:rPr>
          <w:rFonts w:hint="eastAsia" w:ascii="Times New Roman" w:hAnsi="Times New Roman" w:cs="宋体"/>
          <w:b w:val="0"/>
          <w:sz w:val="24"/>
          <w:lang w:eastAsia="zh-CN"/>
        </w:rPr>
        <w:t>，</w:t>
      </w:r>
      <w:r>
        <w:rPr>
          <w:rFonts w:hint="eastAsia" w:ascii="Times New Roman" w:hAnsi="Times New Roman" w:eastAsia="宋体" w:cs="宋体"/>
          <w:b w:val="0"/>
          <w:sz w:val="24"/>
        </w:rPr>
        <w:t>TSP求解方法</w:t>
      </w:r>
      <w:r>
        <w:rPr>
          <w:rFonts w:hint="eastAsia" w:ascii="Times New Roman" w:hAnsi="Times New Roman" w:cs="宋体"/>
          <w:b w:val="0"/>
          <w:sz w:val="24"/>
          <w:lang w:val="en-US" w:eastAsia="zh-CN"/>
        </w:rPr>
        <w:t>及</w:t>
      </w:r>
      <w:r>
        <w:rPr>
          <w:rFonts w:hint="eastAsia" w:ascii="Times New Roman" w:hAnsi="Times New Roman" w:eastAsia="宋体" w:cs="宋体"/>
          <w:b w:val="0"/>
          <w:sz w:val="24"/>
        </w:rPr>
        <w:t>国内</w:t>
      </w:r>
      <w:r>
        <w:rPr>
          <w:rFonts w:hint="eastAsia" w:ascii="Times New Roman" w:hAnsi="Times New Roman" w:cs="宋体"/>
          <w:b w:val="0"/>
          <w:sz w:val="24"/>
          <w:lang w:val="en-US" w:eastAsia="zh-CN"/>
        </w:rPr>
        <w:t>和国外的</w:t>
      </w:r>
      <w:r>
        <w:rPr>
          <w:rFonts w:hint="eastAsia" w:ascii="Times New Roman" w:hAnsi="Times New Roman" w:eastAsia="宋体" w:cs="宋体"/>
          <w:b w:val="0"/>
          <w:sz w:val="24"/>
        </w:rPr>
        <w:t>研究现状，并说明本文的主要</w:t>
      </w:r>
      <w:r>
        <w:rPr>
          <w:rFonts w:hint="eastAsia" w:ascii="Times New Roman" w:hAnsi="Times New Roman" w:cs="宋体"/>
          <w:b w:val="0"/>
          <w:sz w:val="24"/>
          <w:lang w:val="en-US" w:eastAsia="zh-CN"/>
        </w:rPr>
        <w:t>的</w:t>
      </w:r>
      <w:r>
        <w:rPr>
          <w:rFonts w:hint="eastAsia" w:ascii="Times New Roman" w:hAnsi="Times New Roman" w:eastAsia="宋体" w:cs="宋体"/>
          <w:b w:val="0"/>
          <w:sz w:val="24"/>
        </w:rPr>
        <w:t>研究内容。</w:t>
      </w:r>
    </w:p>
    <w:p w14:paraId="7F36D8F1">
      <w:pPr>
        <w:spacing w:before="0" w:after="0" w:line="360" w:lineRule="auto"/>
        <w:ind w:left="240" w:firstLine="480" w:firstLineChars="200"/>
        <w:jc w:val="left"/>
        <w:rPr>
          <w:rFonts w:hint="eastAsia" w:ascii="Times New Roman" w:hAnsi="Times New Roman" w:eastAsia="宋体" w:cs="宋体"/>
          <w:b w:val="0"/>
          <w:sz w:val="24"/>
        </w:rPr>
      </w:pPr>
      <w:r>
        <w:rPr>
          <w:rFonts w:hint="eastAsia" w:ascii="Times New Roman" w:hAnsi="Times New Roman" w:eastAsia="宋体" w:cs="宋体"/>
          <w:b w:val="0"/>
          <w:sz w:val="24"/>
        </w:rPr>
        <w:t>第二章</w:t>
      </w:r>
      <w:r>
        <w:rPr>
          <w:rFonts w:hint="eastAsia" w:ascii="Times New Roman" w:hAnsi="Times New Roman" w:cs="宋体"/>
          <w:b w:val="0"/>
          <w:sz w:val="24"/>
          <w:lang w:val="en-US" w:eastAsia="zh-CN"/>
        </w:rPr>
        <w:t xml:space="preserve"> </w:t>
      </w:r>
      <w:r>
        <w:rPr>
          <w:rFonts w:hint="eastAsia" w:ascii="Times New Roman" w:hAnsi="Times New Roman" w:eastAsia="宋体" w:cs="宋体"/>
          <w:b w:val="0"/>
          <w:sz w:val="24"/>
        </w:rPr>
        <w:t>相关理论与技术基础，主要介绍</w:t>
      </w:r>
      <w:r>
        <w:rPr>
          <w:rFonts w:hint="eastAsia" w:ascii="Times New Roman" w:hAnsi="Times New Roman" w:cs="宋体"/>
          <w:b w:val="0"/>
          <w:sz w:val="24"/>
          <w:lang w:val="en-US" w:eastAsia="zh-CN"/>
        </w:rPr>
        <w:t>了</w:t>
      </w:r>
      <w:r>
        <w:rPr>
          <w:rFonts w:hint="eastAsia" w:ascii="Times New Roman" w:hAnsi="Times New Roman" w:eastAsia="宋体" w:cs="宋体"/>
          <w:b w:val="0"/>
          <w:sz w:val="24"/>
        </w:rPr>
        <w:t>TSP问题的定义</w:t>
      </w:r>
      <w:r>
        <w:rPr>
          <w:rFonts w:hint="eastAsia" w:ascii="Times New Roman" w:hAnsi="Times New Roman" w:cs="宋体"/>
          <w:b w:val="0"/>
          <w:sz w:val="24"/>
          <w:lang w:val="en-US" w:eastAsia="zh-CN"/>
        </w:rPr>
        <w:t>以</w:t>
      </w:r>
      <w:r>
        <w:rPr>
          <w:rFonts w:hint="eastAsia" w:ascii="Times New Roman" w:hAnsi="Times New Roman" w:eastAsia="宋体" w:cs="宋体"/>
          <w:b w:val="0"/>
          <w:sz w:val="24"/>
        </w:rPr>
        <w:t>及</w:t>
      </w:r>
      <w:r>
        <w:rPr>
          <w:rFonts w:hint="eastAsia" w:ascii="Times New Roman" w:hAnsi="Times New Roman" w:cs="宋体"/>
          <w:b w:val="0"/>
          <w:sz w:val="24"/>
          <w:lang w:val="en-US" w:eastAsia="zh-CN"/>
        </w:rPr>
        <w:t>TSP的</w:t>
      </w:r>
      <w:r>
        <w:rPr>
          <w:rFonts w:hint="eastAsia" w:ascii="Times New Roman" w:hAnsi="Times New Roman" w:eastAsia="宋体" w:cs="宋体"/>
          <w:b w:val="0"/>
          <w:sz w:val="24"/>
        </w:rPr>
        <w:t>数学模型，并对蚁群算法、遗传算法和2-opt局部搜索算法的基本原理进行详细</w:t>
      </w:r>
      <w:r>
        <w:rPr>
          <w:rFonts w:hint="eastAsia" w:ascii="Times New Roman" w:hAnsi="Times New Roman" w:cs="宋体"/>
          <w:b w:val="0"/>
          <w:sz w:val="24"/>
          <w:lang w:val="en-US" w:eastAsia="zh-CN"/>
        </w:rPr>
        <w:t>的说明</w:t>
      </w:r>
      <w:r>
        <w:rPr>
          <w:rFonts w:hint="eastAsia" w:ascii="Times New Roman" w:hAnsi="Times New Roman" w:eastAsia="宋体" w:cs="宋体"/>
          <w:b w:val="0"/>
          <w:sz w:val="24"/>
        </w:rPr>
        <w:t>。</w:t>
      </w:r>
    </w:p>
    <w:p w14:paraId="61B119D9">
      <w:pPr>
        <w:spacing w:before="0" w:after="0" w:line="360" w:lineRule="auto"/>
        <w:ind w:left="240" w:firstLine="480" w:firstLineChars="200"/>
        <w:jc w:val="left"/>
        <w:rPr>
          <w:rFonts w:hint="eastAsia" w:ascii="Times New Roman" w:hAnsi="Times New Roman" w:eastAsia="宋体" w:cs="宋体"/>
          <w:b w:val="0"/>
          <w:sz w:val="24"/>
        </w:rPr>
      </w:pPr>
      <w:r>
        <w:rPr>
          <w:rFonts w:hint="eastAsia" w:ascii="Times New Roman" w:hAnsi="Times New Roman" w:eastAsia="宋体" w:cs="宋体"/>
          <w:b w:val="0"/>
          <w:sz w:val="24"/>
        </w:rPr>
        <w:t>第三章</w:t>
      </w:r>
      <w:r>
        <w:rPr>
          <w:rFonts w:hint="eastAsia" w:ascii="Times New Roman" w:hAnsi="Times New Roman" w:cs="宋体"/>
          <w:b w:val="0"/>
          <w:sz w:val="24"/>
          <w:lang w:val="en-US" w:eastAsia="zh-CN"/>
        </w:rPr>
        <w:t xml:space="preserve"> </w:t>
      </w:r>
      <w:r>
        <w:rPr>
          <w:rFonts w:hint="eastAsia" w:ascii="Times New Roman" w:hAnsi="Times New Roman" w:eastAsia="宋体" w:cs="宋体"/>
          <w:b w:val="0"/>
          <w:sz w:val="24"/>
        </w:rPr>
        <w:t>系统设计，主要分析系统的功能需求和性能需求，设计系统的总体架构与算法流程，并定义系统的核心数据结构。</w:t>
      </w:r>
    </w:p>
    <w:p w14:paraId="69463996">
      <w:pPr>
        <w:spacing w:before="0" w:after="0" w:line="360" w:lineRule="auto"/>
        <w:ind w:left="240" w:firstLine="480" w:firstLineChars="200"/>
        <w:jc w:val="left"/>
        <w:rPr>
          <w:rFonts w:hint="eastAsia" w:ascii="Times New Roman" w:hAnsi="Times New Roman" w:eastAsia="宋体" w:cs="宋体"/>
          <w:b w:val="0"/>
          <w:sz w:val="24"/>
        </w:rPr>
      </w:pPr>
      <w:r>
        <w:rPr>
          <w:rFonts w:hint="eastAsia" w:ascii="Times New Roman" w:hAnsi="Times New Roman" w:eastAsia="宋体" w:cs="宋体"/>
          <w:b w:val="0"/>
          <w:sz w:val="24"/>
        </w:rPr>
        <w:t>第四章</w:t>
      </w:r>
      <w:r>
        <w:rPr>
          <w:rFonts w:hint="eastAsia" w:ascii="Times New Roman" w:hAnsi="Times New Roman" w:cs="宋体"/>
          <w:b w:val="0"/>
          <w:sz w:val="24"/>
          <w:lang w:val="en-US" w:eastAsia="zh-CN"/>
        </w:rPr>
        <w:t xml:space="preserve"> </w:t>
      </w:r>
      <w:r>
        <w:rPr>
          <w:rFonts w:hint="eastAsia" w:ascii="Times New Roman" w:hAnsi="Times New Roman" w:eastAsia="宋体" w:cs="宋体"/>
          <w:b w:val="0"/>
          <w:sz w:val="24"/>
        </w:rPr>
        <w:t>系统实现，主要介绍开发环境的搭建过程，并详细说明算法核心模块、优化策略、可视化界面以及辅助功能的实现方法。</w:t>
      </w:r>
    </w:p>
    <w:p w14:paraId="037F4941">
      <w:pPr>
        <w:spacing w:before="0" w:after="0" w:line="360" w:lineRule="auto"/>
        <w:ind w:left="240" w:firstLine="480" w:firstLineChars="200"/>
        <w:jc w:val="left"/>
        <w:rPr>
          <w:rFonts w:hint="eastAsia" w:ascii="Times New Roman" w:hAnsi="Times New Roman" w:eastAsia="宋体" w:cs="宋体"/>
          <w:b w:val="0"/>
          <w:sz w:val="24"/>
        </w:rPr>
      </w:pPr>
      <w:r>
        <w:rPr>
          <w:rFonts w:hint="eastAsia" w:ascii="Times New Roman" w:hAnsi="Times New Roman" w:eastAsia="宋体" w:cs="宋体"/>
          <w:b w:val="0"/>
          <w:sz w:val="24"/>
        </w:rPr>
        <w:t>第五章</w:t>
      </w:r>
      <w:r>
        <w:rPr>
          <w:rFonts w:hint="eastAsia" w:ascii="Times New Roman" w:hAnsi="Times New Roman" w:cs="宋体"/>
          <w:b w:val="0"/>
          <w:sz w:val="24"/>
          <w:lang w:val="en-US" w:eastAsia="zh-CN"/>
        </w:rPr>
        <w:t xml:space="preserve"> </w:t>
      </w:r>
      <w:r>
        <w:rPr>
          <w:rFonts w:hint="eastAsia" w:ascii="Times New Roman" w:hAnsi="Times New Roman" w:eastAsia="宋体" w:cs="宋体"/>
          <w:b w:val="0"/>
          <w:sz w:val="24"/>
        </w:rPr>
        <w:t>实验与结果分析，主要设计实验方案，对多种算法组合进行测试，并对实验结果进行综合分析与比较。</w:t>
      </w:r>
    </w:p>
    <w:p w14:paraId="3CFC9F88">
      <w:pPr>
        <w:spacing w:before="0" w:after="0" w:line="360" w:lineRule="auto"/>
        <w:ind w:left="240" w:firstLine="480" w:firstLineChars="200"/>
        <w:jc w:val="left"/>
        <w:rPr>
          <w:rFonts w:ascii="Times New Roman" w:hAnsi="Times New Roman"/>
          <w:sz w:val="24"/>
        </w:rPr>
      </w:pPr>
      <w:r>
        <w:rPr>
          <w:rFonts w:hint="eastAsia" w:ascii="Times New Roman" w:hAnsi="Times New Roman" w:eastAsia="宋体" w:cs="宋体"/>
          <w:b w:val="0"/>
          <w:sz w:val="24"/>
        </w:rPr>
        <w:t>第六章</w:t>
      </w:r>
      <w:r>
        <w:rPr>
          <w:rFonts w:hint="eastAsia" w:ascii="Times New Roman" w:hAnsi="Times New Roman" w:cs="宋体"/>
          <w:b w:val="0"/>
          <w:sz w:val="24"/>
          <w:lang w:val="en-US" w:eastAsia="zh-CN"/>
        </w:rPr>
        <w:t xml:space="preserve"> </w:t>
      </w:r>
      <w:r>
        <w:rPr>
          <w:rFonts w:hint="eastAsia" w:ascii="Times New Roman" w:hAnsi="Times New Roman" w:eastAsia="宋体" w:cs="宋体"/>
          <w:b w:val="0"/>
          <w:sz w:val="24"/>
        </w:rPr>
        <w:t>总结与展望，主要总结本文的研究工作和创新点，分析系统存在的不足，并对后续的改进方向进行展望</w:t>
      </w:r>
      <w:r>
        <w:rPr>
          <w:rFonts w:ascii="Times New Roman" w:hAnsi="Times New Roman" w:eastAsia="宋体" w:cs="宋体"/>
          <w:b w:val="0"/>
          <w:sz w:val="24"/>
        </w:rPr>
        <w:t>。</w:t>
      </w:r>
    </w:p>
    <w:p w14:paraId="2930686C">
      <w:pPr>
        <w:spacing w:before="240" w:after="120" w:line="360" w:lineRule="auto"/>
        <w:jc w:val="center"/>
        <w:rPr>
          <w:rFonts w:ascii="黑体" w:hAnsi="黑体" w:eastAsia="黑体" w:cs="黑体"/>
          <w:b/>
          <w:sz w:val="30"/>
          <w:szCs w:val="30"/>
        </w:rPr>
      </w:pPr>
    </w:p>
    <w:p w14:paraId="20072975">
      <w:pPr>
        <w:rPr>
          <w:rFonts w:ascii="黑体" w:hAnsi="黑体" w:eastAsia="黑体" w:cs="黑体"/>
          <w:b/>
          <w:sz w:val="30"/>
          <w:szCs w:val="30"/>
        </w:rPr>
      </w:pPr>
      <w:bookmarkStart w:id="14" w:name="_Toc23103"/>
      <w:r>
        <w:rPr>
          <w:rFonts w:ascii="黑体" w:hAnsi="黑体" w:eastAsia="黑体" w:cs="黑体"/>
          <w:b/>
          <w:sz w:val="30"/>
          <w:szCs w:val="30"/>
        </w:rPr>
        <w:br w:type="page"/>
      </w:r>
    </w:p>
    <w:p w14:paraId="6F136ACE">
      <w:pPr>
        <w:spacing w:before="240" w:after="120" w:line="360" w:lineRule="auto"/>
        <w:jc w:val="center"/>
        <w:outlineLvl w:val="0"/>
        <w:rPr>
          <w:sz w:val="30"/>
          <w:szCs w:val="30"/>
        </w:rPr>
      </w:pPr>
      <w:r>
        <w:rPr>
          <w:rFonts w:ascii="黑体" w:hAnsi="黑体" w:eastAsia="黑体" w:cs="黑体"/>
          <w:b/>
          <w:sz w:val="30"/>
          <w:szCs w:val="30"/>
        </w:rPr>
        <w:t>第二章 相关理论与技术基础</w:t>
      </w:r>
      <w:bookmarkEnd w:id="14"/>
    </w:p>
    <w:p w14:paraId="2EE28679">
      <w:pPr>
        <w:spacing w:before="120" w:after="120" w:line="360" w:lineRule="auto"/>
        <w:jc w:val="left"/>
        <w:outlineLvl w:val="1"/>
        <w:rPr>
          <w:rFonts w:ascii="黑体" w:hAnsi="黑体" w:eastAsia="黑体" w:cs="黑体"/>
          <w:b w:val="0"/>
          <w:bCs/>
          <w:sz w:val="24"/>
          <w:szCs w:val="24"/>
        </w:rPr>
      </w:pPr>
      <w:bookmarkStart w:id="15" w:name="_Toc16719"/>
      <w:r>
        <w:rPr>
          <w:rFonts w:ascii="黑体" w:hAnsi="黑体" w:eastAsia="黑体" w:cs="黑体"/>
          <w:b w:val="0"/>
          <w:bCs/>
          <w:sz w:val="24"/>
          <w:szCs w:val="24"/>
        </w:rPr>
        <w:t>2.1 旅行商问题（</w:t>
      </w:r>
      <w:r>
        <w:rPr>
          <w:rFonts w:hint="default" w:ascii="黑体" w:hAnsi="黑体" w:eastAsia="黑体" w:cs="黑体"/>
          <w:b w:val="0"/>
          <w:bCs/>
          <w:sz w:val="24"/>
          <w:szCs w:val="24"/>
        </w:rPr>
        <w:t>TSP</w:t>
      </w:r>
      <w:r>
        <w:rPr>
          <w:rFonts w:ascii="黑体" w:hAnsi="黑体" w:eastAsia="黑体" w:cs="黑体"/>
          <w:b w:val="0"/>
          <w:bCs/>
          <w:sz w:val="24"/>
          <w:szCs w:val="24"/>
        </w:rPr>
        <w:t>）概述</w:t>
      </w:r>
      <w:bookmarkEnd w:id="15"/>
    </w:p>
    <w:p w14:paraId="271F78EF">
      <w:pPr>
        <w:spacing w:before="120" w:after="120" w:line="360" w:lineRule="auto"/>
        <w:jc w:val="left"/>
        <w:outlineLvl w:val="2"/>
        <w:rPr>
          <w:rFonts w:ascii="黑体" w:hAnsi="黑体" w:eastAsia="黑体" w:cs="黑体"/>
          <w:b w:val="0"/>
          <w:bCs/>
          <w:sz w:val="24"/>
          <w:szCs w:val="24"/>
        </w:rPr>
      </w:pPr>
      <w:bookmarkStart w:id="16" w:name="_Toc31571"/>
      <w:r>
        <w:rPr>
          <w:rFonts w:ascii="黑体" w:hAnsi="黑体" w:eastAsia="黑体" w:cs="黑体"/>
          <w:b w:val="0"/>
          <w:bCs/>
          <w:sz w:val="24"/>
          <w:szCs w:val="24"/>
        </w:rPr>
        <w:t>2.1.1 TSP问题的定义与数学模型</w:t>
      </w:r>
      <w:bookmarkEnd w:id="16"/>
    </w:p>
    <w:p w14:paraId="0C6EA385">
      <w:pPr>
        <w:spacing w:before="0" w:after="0" w:line="360" w:lineRule="auto"/>
        <w:ind w:firstLine="480"/>
        <w:jc w:val="both"/>
      </w:pPr>
      <w:r>
        <w:rPr>
          <w:rFonts w:ascii="宋体" w:hAnsi="宋体" w:eastAsia="宋体" w:cs="宋体"/>
          <w:b w:val="0"/>
          <w:sz w:val="24"/>
        </w:rPr>
        <w:t>旅行商问题（</w:t>
      </w:r>
      <w:r>
        <w:rPr>
          <w:rFonts w:hint="default" w:ascii="Times New Roman" w:hAnsi="Times New Roman" w:eastAsia="宋体" w:cs="Times New Roman"/>
          <w:b w:val="0"/>
          <w:bCs w:val="0"/>
          <w:sz w:val="24"/>
        </w:rPr>
        <w:t>Traveling Salesman Problem，TSP</w:t>
      </w:r>
      <w:r>
        <w:rPr>
          <w:rFonts w:ascii="宋体" w:hAnsi="宋体" w:eastAsia="宋体" w:cs="宋体"/>
          <w:b w:val="0"/>
          <w:sz w:val="24"/>
        </w:rPr>
        <w:t>）可以形式化描述如下：</w:t>
      </w:r>
    </w:p>
    <w:p w14:paraId="5FAC7683">
      <w:pPr>
        <w:spacing w:before="0" w:after="0" w:line="360" w:lineRule="auto"/>
        <w:ind w:firstLine="480"/>
        <w:jc w:val="both"/>
      </w:pPr>
      <w:r>
        <w:rPr>
          <w:rFonts w:ascii="宋体" w:hAnsi="宋体" w:eastAsia="宋体" w:cs="宋体"/>
          <w:b w:val="0"/>
          <w:sz w:val="24"/>
        </w:rPr>
        <w:t>设有n个城市组成的集合</w:t>
      </w:r>
      <w:r>
        <w:rPr>
          <w:rFonts w:hint="default" w:ascii="Times New Roman" w:hAnsi="Times New Roman" w:eastAsia="宋体" w:cs="Times New Roman"/>
          <w:b w:val="0"/>
          <w:bCs w:val="0"/>
          <w:sz w:val="24"/>
        </w:rPr>
        <w:t>C = {c₁, c₂, ..., cₙ}</w:t>
      </w:r>
      <w:r>
        <w:rPr>
          <w:rFonts w:ascii="宋体" w:hAnsi="宋体" w:eastAsia="宋体" w:cs="宋体"/>
          <w:b w:val="0"/>
          <w:sz w:val="24"/>
        </w:rPr>
        <w:t>，城市之间的距离矩阵为</w:t>
      </w:r>
      <w:r>
        <w:rPr>
          <w:rFonts w:hint="default" w:ascii="Times New Roman" w:hAnsi="Times New Roman" w:eastAsia="宋体" w:cs="Times New Roman"/>
          <w:b w:val="0"/>
          <w:bCs w:val="0"/>
          <w:sz w:val="24"/>
        </w:rPr>
        <w:t>D = [dᵢⱼ]ₙₓₙ</w:t>
      </w:r>
      <w:r>
        <w:rPr>
          <w:rFonts w:ascii="宋体" w:hAnsi="宋体" w:eastAsia="宋体" w:cs="宋体"/>
          <w:b w:val="0"/>
          <w:sz w:val="24"/>
        </w:rPr>
        <w:t>，其中</w:t>
      </w:r>
      <w:r>
        <w:rPr>
          <w:rFonts w:hint="default" w:ascii="Times New Roman" w:hAnsi="Times New Roman" w:eastAsia="宋体" w:cs="Times New Roman"/>
          <w:b w:val="0"/>
          <w:bCs w:val="0"/>
          <w:sz w:val="24"/>
        </w:rPr>
        <w:t>dᵢⱼ</w:t>
      </w:r>
      <w:r>
        <w:rPr>
          <w:rFonts w:ascii="宋体" w:hAnsi="宋体" w:eastAsia="宋体" w:cs="宋体"/>
          <w:b w:val="0"/>
          <w:sz w:val="24"/>
        </w:rPr>
        <w:t>表示城市</w:t>
      </w:r>
      <w:r>
        <w:rPr>
          <w:rFonts w:hint="default" w:ascii="Times New Roman" w:hAnsi="Times New Roman" w:eastAsia="宋体" w:cs="Times New Roman"/>
          <w:b w:val="0"/>
          <w:bCs w:val="0"/>
          <w:sz w:val="24"/>
        </w:rPr>
        <w:t>cᵢ</w:t>
      </w:r>
      <w:r>
        <w:rPr>
          <w:rFonts w:ascii="宋体" w:hAnsi="宋体" w:eastAsia="宋体" w:cs="宋体"/>
          <w:b w:val="0"/>
          <w:sz w:val="24"/>
        </w:rPr>
        <w:t>到城市</w:t>
      </w:r>
      <w:r>
        <w:rPr>
          <w:rFonts w:hint="default" w:ascii="Times New Roman" w:hAnsi="Times New Roman" w:eastAsia="宋体" w:cs="Times New Roman"/>
          <w:b w:val="0"/>
          <w:bCs w:val="0"/>
          <w:sz w:val="24"/>
        </w:rPr>
        <w:t>cⱼ</w:t>
      </w:r>
      <w:r>
        <w:rPr>
          <w:rFonts w:ascii="宋体" w:hAnsi="宋体" w:eastAsia="宋体" w:cs="宋体"/>
          <w:b w:val="0"/>
          <w:sz w:val="24"/>
        </w:rPr>
        <w:t>的欧几里得距离。TSP的目标是找到一个城市排列</w:t>
      </w:r>
      <w:r>
        <w:rPr>
          <w:rFonts w:hint="default" w:ascii="Times New Roman" w:hAnsi="Times New Roman" w:eastAsia="宋体" w:cs="Times New Roman"/>
          <w:b w:val="0"/>
          <w:bCs w:val="0"/>
          <w:sz w:val="24"/>
        </w:rPr>
        <w:t>π = (π₁, π₂, ..., πₙ)</w:t>
      </w:r>
      <w:r>
        <w:rPr>
          <w:rFonts w:ascii="宋体" w:hAnsi="宋体" w:eastAsia="宋体" w:cs="宋体"/>
          <w:b w:val="0"/>
          <w:sz w:val="24"/>
        </w:rPr>
        <w:t>，使得旅行商从城市</w:t>
      </w:r>
      <w:r>
        <w:rPr>
          <w:rFonts w:hint="default" w:ascii="Times New Roman" w:hAnsi="Times New Roman" w:eastAsia="宋体" w:cs="Times New Roman"/>
          <w:b w:val="0"/>
          <w:bCs w:val="0"/>
          <w:sz w:val="24"/>
        </w:rPr>
        <w:t>π₁</w:t>
      </w:r>
      <w:r>
        <w:rPr>
          <w:rFonts w:ascii="宋体" w:hAnsi="宋体" w:eastAsia="宋体" w:cs="宋体"/>
          <w:b w:val="0"/>
          <w:sz w:val="24"/>
        </w:rPr>
        <w:t>出发，依次经过城市</w:t>
      </w:r>
      <w:r>
        <w:rPr>
          <w:rFonts w:hint="default" w:ascii="Times New Roman" w:hAnsi="Times New Roman" w:eastAsia="宋体" w:cs="Times New Roman"/>
          <w:b w:val="0"/>
          <w:bCs w:val="0"/>
          <w:sz w:val="24"/>
        </w:rPr>
        <w:t>π₂, π₃, ..., πₙ，</w:t>
      </w:r>
      <w:r>
        <w:rPr>
          <w:rFonts w:ascii="宋体" w:hAnsi="宋体" w:eastAsia="宋体" w:cs="宋体"/>
          <w:b w:val="0"/>
          <w:sz w:val="24"/>
        </w:rPr>
        <w:t>最后返回城市</w:t>
      </w:r>
      <w:r>
        <w:rPr>
          <w:rFonts w:hint="default" w:ascii="Times New Roman" w:hAnsi="Times New Roman" w:eastAsia="宋体" w:cs="Times New Roman"/>
          <w:b w:val="0"/>
          <w:bCs w:val="0"/>
          <w:sz w:val="24"/>
        </w:rPr>
        <w:t>π₁</w:t>
      </w:r>
      <w:r>
        <w:rPr>
          <w:rFonts w:ascii="宋体" w:hAnsi="宋体" w:eastAsia="宋体" w:cs="宋体"/>
          <w:b w:val="0"/>
          <w:sz w:val="24"/>
        </w:rPr>
        <w:t>的总路程最短。</w:t>
      </w:r>
    </w:p>
    <w:p w14:paraId="450A1FC1">
      <w:pPr>
        <w:spacing w:before="0" w:after="0" w:line="360" w:lineRule="auto"/>
        <w:ind w:firstLine="480"/>
        <w:jc w:val="both"/>
      </w:pPr>
      <w:r>
        <w:rPr>
          <w:rFonts w:hint="default" w:ascii="Times New Roman" w:hAnsi="Times New Roman" w:eastAsia="宋体" w:cs="Times New Roman"/>
          <w:b w:val="0"/>
          <w:bCs w:val="0"/>
          <w:sz w:val="24"/>
        </w:rPr>
        <w:t>TSP</w:t>
      </w:r>
      <w:r>
        <w:rPr>
          <w:rFonts w:ascii="宋体" w:hAnsi="宋体" w:eastAsia="宋体" w:cs="宋体"/>
          <w:b w:val="0"/>
          <w:sz w:val="24"/>
        </w:rPr>
        <w:t>问题的数学模型可以表示为：</w:t>
      </w:r>
    </w:p>
    <w:p w14:paraId="6186D06D">
      <w:pPr>
        <w:spacing w:before="0" w:after="0" w:line="360" w:lineRule="auto"/>
        <w:jc w:val="left"/>
        <w:rPr>
          <w:b w:val="0"/>
          <w:bCs/>
        </w:rPr>
      </w:pPr>
      <w:r>
        <w:rPr>
          <w:rFonts w:ascii="宋体" w:hAnsi="宋体" w:eastAsia="宋体" w:cs="宋体"/>
          <w:b w:val="0"/>
          <w:bCs/>
          <w:sz w:val="24"/>
        </w:rPr>
        <w:t>目标函数：</w:t>
      </w:r>
    </w:p>
    <w:p w14:paraId="2CDFFD36">
      <w:pPr>
        <w:spacing w:before="120" w:after="120" w:line="360" w:lineRule="auto"/>
        <w:jc w:val="center"/>
      </w:pPr>
      <w:r>
        <w:rPr>
          <w:rFonts w:hint="default" w:ascii="Times New Roman" w:hAnsi="Times New Roman" w:eastAsia="宋体" w:cs="Times New Roman"/>
          <w:b w:val="0"/>
          <w:bCs w:val="0"/>
          <w:sz w:val="24"/>
        </w:rPr>
        <w:t>min L = Σ(i=1→n) d(πᵢ, πᵢ₊₁) + d(πₙ, π₁)</w:t>
      </w:r>
    </w:p>
    <w:p w14:paraId="54F3F8AE">
      <w:pPr>
        <w:spacing w:before="0" w:after="0" w:line="360" w:lineRule="auto"/>
        <w:ind w:firstLine="480"/>
        <w:jc w:val="both"/>
      </w:pPr>
      <w:r>
        <w:rPr>
          <w:rFonts w:ascii="宋体" w:hAnsi="宋体" w:eastAsia="宋体" w:cs="宋体"/>
          <w:b w:val="0"/>
          <w:sz w:val="24"/>
        </w:rPr>
        <w:t>其中，</w:t>
      </w:r>
      <w:r>
        <w:rPr>
          <w:rFonts w:hint="default" w:ascii="Times New Roman" w:hAnsi="Times New Roman" w:eastAsia="宋体" w:cs="Times New Roman"/>
          <w:b w:val="0"/>
          <w:bCs w:val="0"/>
          <w:sz w:val="24"/>
        </w:rPr>
        <w:t>πₙ₊₁ = π₁</w:t>
      </w:r>
      <w:r>
        <w:rPr>
          <w:rFonts w:ascii="宋体" w:hAnsi="宋体" w:eastAsia="宋体" w:cs="宋体"/>
          <w:b w:val="0"/>
          <w:sz w:val="24"/>
        </w:rPr>
        <w:t>，表示最终返回起点。</w:t>
      </w:r>
    </w:p>
    <w:p w14:paraId="789DC90F">
      <w:pPr>
        <w:spacing w:before="0" w:after="0" w:line="360" w:lineRule="auto"/>
        <w:jc w:val="left"/>
        <w:rPr>
          <w:b w:val="0"/>
          <w:bCs/>
        </w:rPr>
      </w:pPr>
      <w:r>
        <w:rPr>
          <w:rFonts w:ascii="宋体" w:hAnsi="宋体" w:eastAsia="宋体" w:cs="宋体"/>
          <w:b w:val="0"/>
          <w:bCs/>
          <w:sz w:val="24"/>
        </w:rPr>
        <w:t>约束条件：</w:t>
      </w:r>
    </w:p>
    <w:p w14:paraId="0CF8D948">
      <w:pPr>
        <w:spacing w:before="0" w:after="0" w:line="360" w:lineRule="auto"/>
        <w:ind w:firstLine="480"/>
        <w:jc w:val="center"/>
        <w:rPr>
          <w:rFonts w:hint="default" w:ascii="Times New Roman" w:hAnsi="Times New Roman" w:eastAsia="宋体" w:cs="Times New Roman"/>
          <w:b w:val="0"/>
          <w:bCs w:val="0"/>
          <w:sz w:val="24"/>
        </w:rPr>
      </w:pPr>
      <w:r>
        <w:rPr>
          <w:rFonts w:hint="default" w:ascii="Times New Roman" w:hAnsi="Times New Roman" w:eastAsia="宋体" w:cs="Times New Roman"/>
          <w:b w:val="0"/>
          <w:bCs w:val="0"/>
          <w:sz w:val="24"/>
        </w:rPr>
        <w:t>Σ(i=1→n) xᵢⱼ = 1，    j = 1, 2, …, n</w:t>
      </w:r>
    </w:p>
    <w:p w14:paraId="7D36D374">
      <w:pPr>
        <w:spacing w:before="0" w:after="0" w:line="360" w:lineRule="auto"/>
        <w:ind w:firstLine="480"/>
        <w:jc w:val="center"/>
        <w:rPr>
          <w:rFonts w:hint="default" w:ascii="Times New Roman" w:hAnsi="Times New Roman" w:eastAsia="宋体" w:cs="Times New Roman"/>
          <w:b w:val="0"/>
          <w:bCs w:val="0"/>
          <w:sz w:val="24"/>
        </w:rPr>
      </w:pPr>
      <w:r>
        <w:rPr>
          <w:rFonts w:hint="default" w:ascii="Times New Roman" w:hAnsi="Times New Roman" w:eastAsia="宋体" w:cs="Times New Roman"/>
          <w:b w:val="0"/>
          <w:bCs w:val="0"/>
          <w:sz w:val="24"/>
        </w:rPr>
        <w:t>Σ(j=1→n) xᵢⱼ = 1，    i = 1, 2, …, n</w:t>
      </w:r>
    </w:p>
    <w:p w14:paraId="34D28C21">
      <w:pPr>
        <w:spacing w:before="0" w:after="0" w:line="360" w:lineRule="auto"/>
        <w:ind w:firstLine="480"/>
        <w:jc w:val="center"/>
        <w:rPr>
          <w:rFonts w:hint="default" w:ascii="Times New Roman" w:hAnsi="Times New Roman" w:eastAsia="宋体" w:cs="Times New Roman"/>
          <w:b w:val="0"/>
          <w:bCs w:val="0"/>
          <w:sz w:val="24"/>
        </w:rPr>
      </w:pPr>
      <w:r>
        <w:rPr>
          <w:rFonts w:hint="default" w:ascii="Times New Roman" w:hAnsi="Times New Roman" w:eastAsia="宋体" w:cs="Times New Roman"/>
          <w:b w:val="0"/>
          <w:bCs w:val="0"/>
          <w:sz w:val="24"/>
        </w:rPr>
        <w:t>xᵢⱼ ∈ {0, 1}，    i, j = 1, 2, …, n</w:t>
      </w:r>
    </w:p>
    <w:p w14:paraId="00E15F14">
      <w:pPr>
        <w:spacing w:before="0" w:after="0" w:line="360" w:lineRule="auto"/>
        <w:ind w:firstLine="480"/>
        <w:jc w:val="both"/>
      </w:pPr>
      <w:r>
        <w:rPr>
          <w:rFonts w:ascii="宋体" w:hAnsi="宋体" w:eastAsia="宋体" w:cs="宋体"/>
          <w:b w:val="0"/>
          <w:sz w:val="24"/>
        </w:rPr>
        <w:t>其中，</w:t>
      </w:r>
      <w:r>
        <w:rPr>
          <w:rFonts w:hint="default" w:ascii="Times New Roman" w:hAnsi="Times New Roman" w:eastAsia="宋体" w:cs="Times New Roman"/>
          <w:b w:val="0"/>
          <w:bCs w:val="0"/>
          <w:sz w:val="24"/>
        </w:rPr>
        <w:t>xᵢⱼ</w:t>
      </w:r>
      <w:r>
        <w:rPr>
          <w:rFonts w:ascii="宋体" w:hAnsi="宋体" w:eastAsia="宋体" w:cs="宋体"/>
          <w:b w:val="0"/>
          <w:sz w:val="24"/>
        </w:rPr>
        <w:t>为决策变量，当路径包含从城市i到城市j的边时</w:t>
      </w:r>
      <w:r>
        <w:rPr>
          <w:rFonts w:hint="default" w:ascii="Times New Roman" w:hAnsi="Times New Roman" w:eastAsia="宋体" w:cs="Times New Roman"/>
          <w:b w:val="0"/>
          <w:bCs w:val="0"/>
          <w:sz w:val="24"/>
        </w:rPr>
        <w:t>xᵢⱼ = 1</w:t>
      </w:r>
      <w:r>
        <w:rPr>
          <w:rFonts w:ascii="宋体" w:hAnsi="宋体" w:eastAsia="宋体" w:cs="宋体"/>
          <w:b w:val="0"/>
          <w:sz w:val="24"/>
        </w:rPr>
        <w:t>，否则</w:t>
      </w:r>
      <w:r>
        <w:rPr>
          <w:rFonts w:hint="default" w:ascii="Times New Roman" w:hAnsi="Times New Roman" w:eastAsia="宋体" w:cs="Times New Roman"/>
          <w:b w:val="0"/>
          <w:bCs w:val="0"/>
          <w:sz w:val="24"/>
        </w:rPr>
        <w:t>xᵢⱼ = 0</w:t>
      </w:r>
      <w:r>
        <w:rPr>
          <w:rFonts w:ascii="宋体" w:hAnsi="宋体" w:eastAsia="宋体" w:cs="宋体"/>
          <w:b w:val="0"/>
          <w:sz w:val="24"/>
        </w:rPr>
        <w:t>。</w:t>
      </w:r>
    </w:p>
    <w:p w14:paraId="41AA8114">
      <w:pPr>
        <w:spacing w:before="0" w:after="0" w:line="360" w:lineRule="auto"/>
        <w:ind w:firstLine="480"/>
        <w:jc w:val="both"/>
      </w:pPr>
      <w:r>
        <w:rPr>
          <w:rFonts w:hint="default" w:ascii="Times New Roman" w:hAnsi="Times New Roman" w:eastAsia="宋体" w:cs="Times New Roman"/>
          <w:b w:val="0"/>
          <w:bCs w:val="0"/>
          <w:sz w:val="24"/>
        </w:rPr>
        <w:t>TSP</w:t>
      </w:r>
      <w:r>
        <w:rPr>
          <w:rFonts w:ascii="宋体" w:hAnsi="宋体" w:eastAsia="宋体" w:cs="宋体"/>
          <w:b w:val="0"/>
          <w:sz w:val="24"/>
        </w:rPr>
        <w:t>问题可分为对称</w:t>
      </w:r>
      <w:r>
        <w:rPr>
          <w:rFonts w:hint="default" w:ascii="Times New Roman" w:hAnsi="Times New Roman" w:eastAsia="宋体" w:cs="Times New Roman"/>
          <w:b w:val="0"/>
          <w:bCs w:val="0"/>
          <w:sz w:val="24"/>
        </w:rPr>
        <w:t>TSP</w:t>
      </w:r>
      <w:r>
        <w:rPr>
          <w:rFonts w:ascii="宋体" w:hAnsi="宋体" w:eastAsia="宋体" w:cs="宋体"/>
          <w:b w:val="0"/>
          <w:sz w:val="24"/>
        </w:rPr>
        <w:t>和非对称</w:t>
      </w:r>
      <w:r>
        <w:rPr>
          <w:rFonts w:hint="default" w:ascii="Times New Roman" w:hAnsi="Times New Roman" w:eastAsia="宋体" w:cs="Times New Roman"/>
          <w:b w:val="0"/>
          <w:bCs w:val="0"/>
          <w:sz w:val="24"/>
        </w:rPr>
        <w:t>TSP</w:t>
      </w:r>
      <w:r>
        <w:rPr>
          <w:rFonts w:ascii="宋体" w:hAnsi="宋体" w:eastAsia="宋体" w:cs="宋体"/>
          <w:b w:val="0"/>
          <w:sz w:val="24"/>
        </w:rPr>
        <w:t>两类。在对称</w:t>
      </w:r>
      <w:r>
        <w:rPr>
          <w:rFonts w:hint="default" w:ascii="Times New Roman" w:hAnsi="Times New Roman" w:eastAsia="宋体" w:cs="Times New Roman"/>
          <w:b w:val="0"/>
          <w:bCs w:val="0"/>
          <w:sz w:val="24"/>
        </w:rPr>
        <w:t>TSP</w:t>
      </w:r>
      <w:r>
        <w:rPr>
          <w:rFonts w:ascii="宋体" w:hAnsi="宋体" w:eastAsia="宋体" w:cs="宋体"/>
          <w:b w:val="0"/>
          <w:sz w:val="24"/>
        </w:rPr>
        <w:t>中，城市之间的距离满足对称性，即</w:t>
      </w:r>
      <w:r>
        <w:rPr>
          <w:rFonts w:hint="default" w:ascii="Times New Roman" w:hAnsi="Times New Roman" w:eastAsia="宋体" w:cs="Times New Roman"/>
          <w:b w:val="0"/>
          <w:bCs w:val="0"/>
          <w:sz w:val="24"/>
        </w:rPr>
        <w:t>dᵢⱼ = dⱼᵢ</w:t>
      </w:r>
      <w:r>
        <w:rPr>
          <w:rFonts w:ascii="宋体" w:hAnsi="宋体" w:eastAsia="宋体" w:cs="宋体"/>
          <w:b w:val="0"/>
          <w:sz w:val="24"/>
        </w:rPr>
        <w:t>；在非对称TSP中，</w:t>
      </w:r>
      <w:r>
        <w:rPr>
          <w:rFonts w:hint="default" w:ascii="Times New Roman" w:hAnsi="Times New Roman" w:eastAsia="宋体" w:cs="Times New Roman"/>
          <w:b w:val="0"/>
          <w:bCs w:val="0"/>
          <w:sz w:val="24"/>
        </w:rPr>
        <w:t>dᵢⱼ ≠ dⱼᵢ</w:t>
      </w:r>
      <w:r>
        <w:rPr>
          <w:rFonts w:ascii="宋体" w:hAnsi="宋体" w:eastAsia="宋体" w:cs="宋体"/>
          <w:b w:val="0"/>
          <w:sz w:val="24"/>
        </w:rPr>
        <w:t>，如存在单向道路的情况。本文研究的是对称</w:t>
      </w:r>
      <w:r>
        <w:rPr>
          <w:rFonts w:hint="default" w:ascii="Times New Roman" w:hAnsi="Times New Roman" w:eastAsia="宋体" w:cs="Times New Roman"/>
          <w:b w:val="0"/>
          <w:bCs w:val="0"/>
          <w:sz w:val="24"/>
        </w:rPr>
        <w:t>TSP</w:t>
      </w:r>
      <w:r>
        <w:rPr>
          <w:rFonts w:ascii="宋体" w:hAnsi="宋体" w:eastAsia="宋体" w:cs="宋体"/>
          <w:b w:val="0"/>
          <w:sz w:val="24"/>
        </w:rPr>
        <w:t>问题。</w:t>
      </w:r>
    </w:p>
    <w:p w14:paraId="69E7B1AF">
      <w:pPr>
        <w:spacing w:before="0" w:after="0" w:line="360" w:lineRule="auto"/>
        <w:ind w:firstLine="480"/>
        <w:jc w:val="both"/>
        <w:rPr>
          <w:rFonts w:ascii="黑体" w:hAnsi="黑体" w:eastAsia="黑体" w:cs="黑体"/>
          <w:b w:val="0"/>
          <w:bCs/>
          <w:sz w:val="24"/>
          <w:szCs w:val="24"/>
        </w:rPr>
      </w:pPr>
      <w:r>
        <w:rPr>
          <w:rFonts w:hint="default" w:ascii="Times New Roman" w:hAnsi="Times New Roman" w:eastAsia="宋体" w:cs="Times New Roman"/>
          <w:b w:val="0"/>
          <w:bCs w:val="0"/>
          <w:sz w:val="24"/>
        </w:rPr>
        <w:t>TSP</w:t>
      </w:r>
      <w:r>
        <w:rPr>
          <w:rFonts w:ascii="宋体" w:hAnsi="宋体" w:eastAsia="宋体" w:cs="宋体"/>
          <w:b w:val="0"/>
          <w:sz w:val="24"/>
        </w:rPr>
        <w:t>问题的规模通常用城市数量</w:t>
      </w:r>
      <w:r>
        <w:rPr>
          <w:rFonts w:hint="default" w:ascii="Times New Roman" w:hAnsi="Times New Roman" w:eastAsia="宋体" w:cs="Times New Roman"/>
          <w:b w:val="0"/>
          <w:bCs w:val="0"/>
          <w:sz w:val="24"/>
        </w:rPr>
        <w:t>n</w:t>
      </w:r>
      <w:r>
        <w:rPr>
          <w:rFonts w:ascii="宋体" w:hAnsi="宋体" w:eastAsia="宋体" w:cs="宋体"/>
          <w:b w:val="0"/>
          <w:sz w:val="24"/>
        </w:rPr>
        <w:t>来衡量。随着城市数量的增加，可能的路径数量呈阶乘级增长，精确求解变得极其困难。这使得</w:t>
      </w:r>
      <w:r>
        <w:rPr>
          <w:rFonts w:hint="default" w:ascii="Times New Roman" w:hAnsi="Times New Roman" w:eastAsia="宋体" w:cs="Times New Roman"/>
          <w:b w:val="0"/>
          <w:bCs w:val="0"/>
          <w:sz w:val="24"/>
        </w:rPr>
        <w:t>TSP</w:t>
      </w:r>
      <w:r>
        <w:rPr>
          <w:rFonts w:ascii="宋体" w:hAnsi="宋体" w:eastAsia="宋体" w:cs="宋体"/>
          <w:b w:val="0"/>
          <w:sz w:val="24"/>
        </w:rPr>
        <w:t>成为检验各种优化算法性能的经典测试问题。</w:t>
      </w:r>
    </w:p>
    <w:p w14:paraId="01A1B29C">
      <w:pPr>
        <w:spacing w:before="120" w:after="120" w:line="360" w:lineRule="auto"/>
        <w:jc w:val="left"/>
        <w:outlineLvl w:val="2"/>
        <w:rPr>
          <w:rFonts w:ascii="黑体" w:hAnsi="黑体" w:eastAsia="黑体" w:cs="黑体"/>
          <w:b w:val="0"/>
          <w:bCs/>
          <w:sz w:val="24"/>
          <w:szCs w:val="24"/>
        </w:rPr>
      </w:pPr>
      <w:bookmarkStart w:id="17" w:name="_Toc10335"/>
      <w:r>
        <w:rPr>
          <w:rFonts w:ascii="黑体" w:hAnsi="黑体" w:eastAsia="黑体" w:cs="黑体"/>
          <w:b w:val="0"/>
          <w:bCs/>
          <w:sz w:val="24"/>
          <w:szCs w:val="24"/>
        </w:rPr>
        <w:t>2.1.2 TSP问题的计算复杂度</w:t>
      </w:r>
      <w:bookmarkEnd w:id="17"/>
    </w:p>
    <w:p w14:paraId="759E3D8C">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ascii="Times New Roman" w:hAnsi="Times New Roman"/>
          <w:sz w:val="24"/>
        </w:rPr>
      </w:pPr>
      <w:r>
        <w:rPr>
          <w:rFonts w:hint="default" w:ascii="Times New Roman" w:hAnsi="Times New Roman" w:eastAsia="宋体" w:cs="Times New Roman"/>
          <w:b w:val="0"/>
          <w:bCs w:val="0"/>
          <w:sz w:val="24"/>
        </w:rPr>
        <w:t>TSP</w:t>
      </w:r>
      <w:r>
        <w:rPr>
          <w:rFonts w:ascii="Times New Roman" w:hAnsi="Times New Roman" w:eastAsia="宋体" w:cs="宋体"/>
          <w:b w:val="0"/>
          <w:sz w:val="24"/>
        </w:rPr>
        <w:t>问题属于</w:t>
      </w:r>
      <w:r>
        <w:rPr>
          <w:rFonts w:hint="default" w:ascii="Times New Roman" w:hAnsi="Times New Roman" w:eastAsia="宋体" w:cs="Times New Roman"/>
          <w:b w:val="0"/>
          <w:bCs w:val="0"/>
          <w:sz w:val="24"/>
        </w:rPr>
        <w:t>NP-hard</w:t>
      </w:r>
      <w:r>
        <w:rPr>
          <w:rFonts w:ascii="Times New Roman" w:hAnsi="Times New Roman" w:eastAsia="宋体" w:cs="宋体"/>
          <w:b w:val="0"/>
          <w:sz w:val="24"/>
        </w:rPr>
        <w:t>问题类，其计算复杂度分析如下：</w:t>
      </w:r>
    </w:p>
    <w:p w14:paraId="17732590">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ascii="Times New Roman" w:hAnsi="Times New Roman"/>
          <w:sz w:val="24"/>
        </w:rPr>
      </w:pPr>
      <w:r>
        <w:rPr>
          <w:rFonts w:ascii="Times New Roman" w:hAnsi="Times New Roman" w:eastAsia="宋体" w:cs="宋体"/>
          <w:b w:val="0"/>
          <w:bCs/>
          <w:sz w:val="24"/>
        </w:rPr>
        <w:t>穷举搜索复杂度：</w:t>
      </w:r>
      <w:r>
        <w:rPr>
          <w:rFonts w:ascii="Times New Roman" w:hAnsi="Times New Roman" w:eastAsia="宋体" w:cs="宋体"/>
          <w:b w:val="0"/>
          <w:sz w:val="24"/>
        </w:rPr>
        <w:t xml:space="preserve"> 对于</w:t>
      </w:r>
      <w:r>
        <w:rPr>
          <w:rFonts w:hint="default" w:ascii="Times New Roman" w:hAnsi="Times New Roman" w:eastAsia="宋体" w:cs="Times New Roman"/>
          <w:b w:val="0"/>
          <w:bCs w:val="0"/>
          <w:sz w:val="24"/>
        </w:rPr>
        <w:t>n</w:t>
      </w:r>
      <w:r>
        <w:rPr>
          <w:rFonts w:ascii="Times New Roman" w:hAnsi="Times New Roman" w:eastAsia="宋体" w:cs="宋体"/>
          <w:b w:val="0"/>
          <w:sz w:val="24"/>
        </w:rPr>
        <w:t>个城市，从某个固定城市出发的</w:t>
      </w:r>
      <w:r>
        <w:rPr>
          <w:rFonts w:hint="default" w:ascii="Times New Roman" w:hAnsi="Times New Roman" w:eastAsia="宋体" w:cs="Times New Roman"/>
          <w:b w:val="0"/>
          <w:bCs w:val="0"/>
          <w:sz w:val="24"/>
        </w:rPr>
        <w:t>Hamilton</w:t>
      </w:r>
      <w:r>
        <w:rPr>
          <w:rFonts w:ascii="Times New Roman" w:hAnsi="Times New Roman" w:eastAsia="宋体" w:cs="宋体"/>
          <w:b w:val="0"/>
          <w:sz w:val="24"/>
        </w:rPr>
        <w:t>回路数量为</w:t>
      </w:r>
      <w:r>
        <w:rPr>
          <w:rFonts w:hint="default" w:ascii="Times New Roman" w:hAnsi="Times New Roman" w:eastAsia="宋体" w:cs="Times New Roman"/>
          <w:b w:val="0"/>
          <w:bCs w:val="0"/>
          <w:sz w:val="24"/>
        </w:rPr>
        <w:t>(n-1)!</w:t>
      </w:r>
      <w:r>
        <w:rPr>
          <w:rFonts w:ascii="Times New Roman" w:hAnsi="Times New Roman" w:eastAsia="宋体" w:cs="宋体"/>
          <w:b w:val="0"/>
          <w:sz w:val="24"/>
        </w:rPr>
        <w:t>。当</w:t>
      </w:r>
      <w:r>
        <w:rPr>
          <w:rFonts w:hint="default" w:ascii="Times New Roman" w:hAnsi="Times New Roman" w:eastAsia="宋体" w:cs="Times New Roman"/>
          <w:b w:val="0"/>
          <w:bCs w:val="0"/>
          <w:sz w:val="24"/>
        </w:rPr>
        <w:t>n=10</w:t>
      </w:r>
      <w:r>
        <w:rPr>
          <w:rFonts w:ascii="Times New Roman" w:hAnsi="Times New Roman" w:eastAsia="宋体" w:cs="宋体"/>
          <w:b w:val="0"/>
          <w:sz w:val="24"/>
        </w:rPr>
        <w:t>时，可能的路径数量为362,880；当</w:t>
      </w:r>
      <w:r>
        <w:rPr>
          <w:rFonts w:hint="default" w:ascii="Times New Roman" w:hAnsi="Times New Roman" w:eastAsia="宋体" w:cs="Times New Roman"/>
          <w:b w:val="0"/>
          <w:bCs w:val="0"/>
          <w:sz w:val="24"/>
        </w:rPr>
        <w:t>n=20</w:t>
      </w:r>
      <w:r>
        <w:rPr>
          <w:rFonts w:ascii="Times New Roman" w:hAnsi="Times New Roman" w:eastAsia="宋体" w:cs="宋体"/>
          <w:b w:val="0"/>
          <w:sz w:val="24"/>
        </w:rPr>
        <w:t>时，约为6.08×10¹⁶；当</w:t>
      </w:r>
      <w:r>
        <w:rPr>
          <w:rFonts w:hint="default" w:ascii="Times New Roman" w:hAnsi="Times New Roman" w:eastAsia="宋体" w:cs="Times New Roman"/>
          <w:b w:val="0"/>
          <w:bCs w:val="0"/>
          <w:sz w:val="24"/>
        </w:rPr>
        <w:t>n=50</w:t>
      </w:r>
      <w:r>
        <w:rPr>
          <w:rFonts w:ascii="Times New Roman" w:hAnsi="Times New Roman" w:eastAsia="宋体" w:cs="宋体"/>
          <w:b w:val="0"/>
          <w:sz w:val="24"/>
        </w:rPr>
        <w:t>时，约为3.04×10⁶²。显然，穷举法在实际中不可行。</w:t>
      </w:r>
    </w:p>
    <w:p w14:paraId="004CA446">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ascii="Times New Roman" w:hAnsi="Times New Roman"/>
          <w:sz w:val="24"/>
        </w:rPr>
      </w:pPr>
      <w:r>
        <w:rPr>
          <w:rFonts w:ascii="Times New Roman" w:hAnsi="Times New Roman" w:eastAsia="宋体" w:cs="宋体"/>
          <w:b w:val="0"/>
          <w:bCs/>
          <w:sz w:val="24"/>
        </w:rPr>
        <w:t>动态规划复杂度：</w:t>
      </w:r>
      <w:r>
        <w:rPr>
          <w:rFonts w:ascii="Times New Roman" w:hAnsi="Times New Roman" w:eastAsia="宋体" w:cs="宋体"/>
          <w:b w:val="0"/>
          <w:sz w:val="24"/>
        </w:rPr>
        <w:t xml:space="preserve"> </w:t>
      </w:r>
      <w:r>
        <w:rPr>
          <w:rFonts w:hint="default" w:ascii="Times New Roman" w:hAnsi="Times New Roman" w:eastAsia="宋体" w:cs="Times New Roman"/>
          <w:b w:val="0"/>
          <w:bCs w:val="0"/>
          <w:sz w:val="24"/>
        </w:rPr>
        <w:t>Held-Karp</w:t>
      </w:r>
      <w:r>
        <w:rPr>
          <w:rFonts w:ascii="Times New Roman" w:hAnsi="Times New Roman" w:eastAsia="宋体" w:cs="宋体"/>
          <w:b w:val="0"/>
          <w:sz w:val="24"/>
        </w:rPr>
        <w:t>算法使用动态规划求解</w:t>
      </w:r>
      <w:r>
        <w:rPr>
          <w:rFonts w:hint="default" w:ascii="Times New Roman" w:hAnsi="Times New Roman" w:eastAsia="宋体" w:cs="Times New Roman"/>
          <w:b w:val="0"/>
          <w:bCs w:val="0"/>
          <w:sz w:val="24"/>
        </w:rPr>
        <w:t>TSP</w:t>
      </w:r>
      <w:r>
        <w:rPr>
          <w:rFonts w:ascii="Times New Roman" w:hAnsi="Times New Roman" w:eastAsia="宋体" w:cs="宋体"/>
          <w:b w:val="0"/>
          <w:sz w:val="24"/>
        </w:rPr>
        <w:t>的时间复杂度为</w:t>
      </w:r>
      <w:r>
        <w:rPr>
          <w:rFonts w:hint="default" w:ascii="Times New Roman" w:hAnsi="Times New Roman" w:eastAsia="宋体" w:cs="Times New Roman"/>
          <w:b w:val="0"/>
          <w:bCs w:val="0"/>
          <w:sz w:val="24"/>
        </w:rPr>
        <w:t>O(n²·2ⁿ)</w:t>
      </w:r>
      <w:r>
        <w:rPr>
          <w:rFonts w:ascii="Times New Roman" w:hAnsi="Times New Roman" w:eastAsia="宋体" w:cs="宋体"/>
          <w:b w:val="0"/>
          <w:sz w:val="24"/>
        </w:rPr>
        <w:t>，空间复杂度为</w:t>
      </w:r>
      <w:r>
        <w:rPr>
          <w:rFonts w:hint="default" w:ascii="Times New Roman" w:hAnsi="Times New Roman" w:eastAsia="宋体" w:cs="Times New Roman"/>
          <w:b w:val="0"/>
          <w:bCs w:val="0"/>
          <w:sz w:val="24"/>
        </w:rPr>
        <w:t>O(n·2ⁿ)</w:t>
      </w:r>
      <w:r>
        <w:rPr>
          <w:rFonts w:ascii="Times New Roman" w:hAnsi="Times New Roman" w:eastAsia="宋体" w:cs="宋体"/>
          <w:b w:val="0"/>
          <w:sz w:val="24"/>
        </w:rPr>
        <w:t>。当</w:t>
      </w:r>
      <w:r>
        <w:rPr>
          <w:rFonts w:hint="default" w:ascii="Times New Roman" w:hAnsi="Times New Roman" w:eastAsia="宋体" w:cs="Times New Roman"/>
          <w:b w:val="0"/>
          <w:bCs w:val="0"/>
          <w:sz w:val="24"/>
        </w:rPr>
        <w:t>n=25</w:t>
      </w:r>
      <w:r>
        <w:rPr>
          <w:rFonts w:ascii="Times New Roman" w:hAnsi="Times New Roman" w:eastAsia="宋体" w:cs="宋体"/>
          <w:b w:val="0"/>
          <w:sz w:val="24"/>
        </w:rPr>
        <w:t>时，时间复杂度约为8.39×10⁸，尚可接受；但当</w:t>
      </w:r>
      <w:r>
        <w:rPr>
          <w:rFonts w:hint="default" w:ascii="Times New Roman" w:hAnsi="Times New Roman" w:eastAsia="宋体" w:cs="Times New Roman"/>
          <w:b w:val="0"/>
          <w:bCs w:val="0"/>
          <w:sz w:val="24"/>
        </w:rPr>
        <w:t>n=30</w:t>
      </w:r>
      <w:r>
        <w:rPr>
          <w:rFonts w:ascii="Times New Roman" w:hAnsi="Times New Roman" w:eastAsia="宋体" w:cs="宋体"/>
          <w:b w:val="0"/>
          <w:sz w:val="24"/>
        </w:rPr>
        <w:t>时，时间复杂度约为2.71×10¹¹，计算时间过长。</w:t>
      </w:r>
    </w:p>
    <w:p w14:paraId="604CAC83">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ascii="Times New Roman" w:hAnsi="Times New Roman"/>
          <w:sz w:val="24"/>
        </w:rPr>
      </w:pPr>
      <w:r>
        <w:rPr>
          <w:rFonts w:ascii="Times New Roman" w:hAnsi="Times New Roman" w:eastAsia="宋体" w:cs="宋体"/>
          <w:b w:val="0"/>
          <w:bCs/>
          <w:sz w:val="24"/>
        </w:rPr>
        <w:t>精确算法的局限性：</w:t>
      </w:r>
      <w:r>
        <w:rPr>
          <w:rFonts w:ascii="Times New Roman" w:hAnsi="Times New Roman" w:eastAsia="宋体" w:cs="宋体"/>
          <w:b w:val="0"/>
          <w:sz w:val="24"/>
        </w:rPr>
        <w:t xml:space="preserve"> 即使使用最先进的精确算法和高性能计算机，目前也只能在合理时间内求解数千个城市的</w:t>
      </w:r>
      <w:r>
        <w:rPr>
          <w:rFonts w:hint="default" w:ascii="Times New Roman" w:hAnsi="Times New Roman" w:eastAsia="宋体" w:cs="Times New Roman"/>
          <w:b w:val="0"/>
          <w:bCs w:val="0"/>
          <w:sz w:val="24"/>
        </w:rPr>
        <w:t>TSP</w:t>
      </w:r>
      <w:r>
        <w:rPr>
          <w:rFonts w:ascii="Times New Roman" w:hAnsi="Times New Roman" w:eastAsia="宋体" w:cs="宋体"/>
          <w:b w:val="0"/>
          <w:sz w:val="24"/>
        </w:rPr>
        <w:t>问题实例。对于更大规模的问题，必须借助近似算法和元启发式算法。</w:t>
      </w:r>
    </w:p>
    <w:p w14:paraId="2F0F33EB">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ascii="Times New Roman" w:hAnsi="Times New Roman"/>
          <w:sz w:val="24"/>
        </w:rPr>
      </w:pPr>
      <w:r>
        <w:rPr>
          <w:rFonts w:hint="eastAsia" w:ascii="Times New Roman" w:hAnsi="Times New Roman" w:eastAsia="宋体" w:cs="宋体"/>
          <w:b w:val="0"/>
          <w:sz w:val="24"/>
        </w:rPr>
        <w:t>正是因为TSP问题具有</w:t>
      </w:r>
      <w:r>
        <w:rPr>
          <w:rFonts w:hint="eastAsia" w:ascii="Times New Roman" w:hAnsi="Times New Roman" w:cs="宋体"/>
          <w:b w:val="0"/>
          <w:sz w:val="24"/>
          <w:lang w:val="en-US" w:eastAsia="zh-CN"/>
        </w:rPr>
        <w:t>完全P-</w:t>
      </w:r>
      <w:r>
        <w:rPr>
          <w:rFonts w:hint="eastAsia" w:ascii="Times New Roman" w:hAnsi="Times New Roman" w:eastAsia="宋体" w:cs="宋体"/>
          <w:b w:val="0"/>
          <w:sz w:val="24"/>
        </w:rPr>
        <w:t>NP</w:t>
      </w:r>
      <w:r>
        <w:rPr>
          <w:rFonts w:hint="eastAsia" w:ascii="Times New Roman" w:hAnsi="Times New Roman" w:cs="宋体"/>
          <w:b w:val="0"/>
          <w:sz w:val="24"/>
          <w:lang w:val="en-US" w:eastAsia="zh-CN"/>
        </w:rPr>
        <w:t>问题</w:t>
      </w:r>
      <w:r>
        <w:rPr>
          <w:rFonts w:hint="eastAsia" w:ascii="Times New Roman" w:hAnsi="Times New Roman" w:eastAsia="宋体" w:cs="宋体"/>
          <w:b w:val="0"/>
          <w:sz w:val="24"/>
        </w:rPr>
        <w:t>特性，研究高效的近似算法和元启发式算法具有重要意义。蚁群算法作为一种较为经典且效果较好的元启发式算法，在求解TSP问题时表现出了良好的性能，因此成为本文重点研究的对象</w:t>
      </w:r>
      <w:r>
        <w:rPr>
          <w:rFonts w:ascii="Times New Roman" w:hAnsi="Times New Roman" w:eastAsia="宋体" w:cs="宋体"/>
          <w:b w:val="0"/>
          <w:sz w:val="24"/>
        </w:rPr>
        <w:t>。</w:t>
      </w:r>
    </w:p>
    <w:p w14:paraId="0F5FB0D9">
      <w:pPr>
        <w:spacing w:before="120" w:after="120" w:line="360" w:lineRule="auto"/>
        <w:jc w:val="left"/>
        <w:outlineLvl w:val="1"/>
        <w:rPr>
          <w:rFonts w:ascii="黑体" w:hAnsi="黑体" w:eastAsia="黑体" w:cs="黑体"/>
          <w:b w:val="0"/>
          <w:bCs/>
          <w:sz w:val="24"/>
          <w:szCs w:val="24"/>
        </w:rPr>
      </w:pPr>
      <w:bookmarkStart w:id="18" w:name="_Toc21984"/>
      <w:r>
        <w:rPr>
          <w:rFonts w:ascii="黑体" w:hAnsi="黑体" w:eastAsia="黑体" w:cs="黑体"/>
          <w:b w:val="0"/>
          <w:bCs/>
          <w:sz w:val="24"/>
          <w:szCs w:val="24"/>
        </w:rPr>
        <w:t xml:space="preserve">2.2 </w:t>
      </w:r>
      <w:r>
        <w:rPr>
          <w:rFonts w:hint="eastAsia" w:ascii="黑体" w:hAnsi="黑体" w:eastAsia="黑体" w:cs="黑体"/>
          <w:b w:val="0"/>
          <w:bCs/>
          <w:sz w:val="24"/>
          <w:szCs w:val="24"/>
          <w:lang w:val="en-US" w:eastAsia="zh-CN"/>
        </w:rPr>
        <w:t>传统的</w:t>
      </w:r>
      <w:r>
        <w:rPr>
          <w:rFonts w:ascii="黑体" w:hAnsi="黑体" w:eastAsia="黑体" w:cs="黑体"/>
          <w:b w:val="0"/>
          <w:bCs/>
          <w:sz w:val="24"/>
          <w:szCs w:val="24"/>
        </w:rPr>
        <w:t>蚁群算法（ACO）</w:t>
      </w:r>
      <w:bookmarkEnd w:id="18"/>
    </w:p>
    <w:p w14:paraId="60DC6589">
      <w:pPr>
        <w:spacing w:before="120" w:after="120" w:line="360" w:lineRule="auto"/>
        <w:jc w:val="left"/>
        <w:outlineLvl w:val="2"/>
        <w:rPr>
          <w:rFonts w:hint="eastAsia" w:ascii="宋体" w:hAnsi="宋体" w:eastAsia="宋体" w:cs="宋体"/>
          <w:b w:val="0"/>
          <w:sz w:val="24"/>
        </w:rPr>
      </w:pPr>
      <w:bookmarkStart w:id="19" w:name="_Toc7581"/>
      <w:r>
        <w:rPr>
          <w:rFonts w:ascii="黑体" w:hAnsi="黑体" w:eastAsia="黑体" w:cs="黑体"/>
          <w:b w:val="0"/>
          <w:bCs/>
          <w:sz w:val="24"/>
          <w:szCs w:val="24"/>
        </w:rPr>
        <w:t>2.2.1 蚁群算法的基本原理</w:t>
      </w:r>
      <w:bookmarkEnd w:id="19"/>
      <w:r>
        <w:rPr>
          <w:rFonts w:hint="eastAsia" w:ascii="黑体" w:hAnsi="黑体" w:eastAsia="黑体" w:cs="黑体"/>
          <w:b w:val="0"/>
          <w:bCs/>
          <w:sz w:val="24"/>
          <w:szCs w:val="24"/>
          <w:lang w:val="en-US" w:eastAsia="zh-CN"/>
        </w:rPr>
        <w:t>及背景</w:t>
      </w:r>
    </w:p>
    <w:p w14:paraId="783421C2">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蚁群算法（Ant Colony Optimization，ACO）是由意大利学者 Marco Dorigo 于 1991 年提出的一种元启发式优化算法，它的思路来源于自然界中蚂蚁找食物的过程。</w:t>
      </w:r>
    </w:p>
    <w:p w14:paraId="61607253">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在自然界中，单只蚂蚁的能力其实比较有限，但整个蚁群却能够逐渐找到从巢穴到食物源的较短路径，甚至最短路径。研究发现，这主要是因为蚂蚁之间会通过信息素进行交流。蚂蚁在行走时会在路径上留下信息素，后面的蚂蚁通常更倾向于选择信息素浓度更高的路径继续前进，并在经过时继续释放信息素。由于较短的路径往返时间更短，所以在相同时间内会有更多蚂蚁经过，这条路径上的信息素积累得也更快。经过不断重复之后，整个蚁群最终就能够逐步找到一条较优路径。</w:t>
      </w:r>
    </w:p>
    <w:p w14:paraId="04B7EEE6">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firstLine="480" w:firstLineChars="200"/>
        <w:jc w:val="both"/>
        <w:textAlignment w:val="auto"/>
        <w:rPr>
          <w:rFonts w:hint="eastAsia" w:ascii="宋体" w:hAnsi="宋体" w:eastAsia="宋体" w:cs="宋体"/>
          <w:b w:val="0"/>
          <w:sz w:val="24"/>
        </w:rPr>
      </w:pPr>
      <w:r>
        <w:rPr>
          <w:rFonts w:hint="eastAsia" w:ascii="宋体" w:hAnsi="宋体" w:eastAsia="宋体" w:cs="宋体"/>
          <w:b w:val="0"/>
          <w:sz w:val="24"/>
        </w:rPr>
        <w:t>蚁群算法就是对这一过程的模拟和抽象，通过模拟信息素的释放、挥发和路径选择过程来求解优化问题。它的基本流程如下：</w:t>
      </w:r>
    </w:p>
    <w:p w14:paraId="1003C7B5">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firstLine="480" w:firstLineChars="200"/>
        <w:jc w:val="both"/>
        <w:textAlignment w:val="auto"/>
        <w:rPr>
          <w:rFonts w:hint="eastAsia" w:ascii="宋体" w:hAnsi="宋体" w:eastAsia="宋体" w:cs="宋体"/>
          <w:b w:val="0"/>
          <w:sz w:val="24"/>
        </w:rPr>
      </w:pPr>
      <w:r>
        <w:rPr>
          <w:rFonts w:hint="eastAsia" w:ascii="宋体" w:hAnsi="宋体" w:eastAsia="宋体" w:cs="宋体"/>
          <w:b w:val="0"/>
          <w:sz w:val="24"/>
        </w:rPr>
        <w:t>（1）初始化阶段：先设置好算法参数，初始化信息素矩阵，并将初始信息素浓度设为一个较小的常数。</w:t>
      </w:r>
    </w:p>
    <w:p w14:paraId="62F03162">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firstLine="480" w:firstLineChars="200"/>
        <w:jc w:val="both"/>
        <w:textAlignment w:val="auto"/>
        <w:rPr>
          <w:rFonts w:hint="eastAsia" w:ascii="宋体" w:hAnsi="宋体" w:eastAsia="宋体" w:cs="宋体"/>
          <w:b w:val="0"/>
          <w:sz w:val="24"/>
        </w:rPr>
      </w:pPr>
      <w:r>
        <w:rPr>
          <w:rFonts w:hint="eastAsia" w:ascii="宋体" w:hAnsi="宋体" w:eastAsia="宋体" w:cs="宋体"/>
          <w:b w:val="0"/>
          <w:sz w:val="24"/>
        </w:rPr>
        <w:t>（2）路径构建阶段：每只蚂蚁按照状态转移规则，从一个城市出发，依次选择下一个还没有访问过的城市，直到走完所有城市并回到起点，形成一条完整路径。</w:t>
      </w:r>
    </w:p>
    <w:p w14:paraId="02F6E835">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firstLine="480" w:firstLineChars="200"/>
        <w:jc w:val="both"/>
        <w:textAlignment w:val="auto"/>
        <w:rPr>
          <w:rFonts w:hint="eastAsia" w:ascii="宋体" w:hAnsi="宋体" w:eastAsia="宋体" w:cs="宋体"/>
          <w:b w:val="0"/>
          <w:sz w:val="24"/>
        </w:rPr>
      </w:pPr>
      <w:r>
        <w:rPr>
          <w:rFonts w:hint="eastAsia" w:ascii="宋体" w:hAnsi="宋体" w:eastAsia="宋体" w:cs="宋体"/>
          <w:b w:val="0"/>
          <w:sz w:val="24"/>
        </w:rPr>
        <w:t>（3）信息素更新阶段：当所有蚂蚁都完成路径构建后，先让各条路径上的信息素进行挥发，再根据路径质量对较好的路径增加信息素。</w:t>
      </w:r>
    </w:p>
    <w:p w14:paraId="0392FB8C">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firstLine="480" w:firstLineChars="200"/>
        <w:jc w:val="both"/>
        <w:textAlignment w:val="auto"/>
        <w:rPr>
          <w:rFonts w:hint="eastAsia" w:ascii="宋体" w:hAnsi="宋体" w:eastAsia="宋体" w:cs="宋体"/>
          <w:b w:val="0"/>
          <w:sz w:val="24"/>
        </w:rPr>
      </w:pPr>
      <w:r>
        <w:rPr>
          <w:rFonts w:hint="eastAsia" w:ascii="宋体" w:hAnsi="宋体" w:eastAsia="宋体" w:cs="宋体"/>
          <w:b w:val="0"/>
          <w:sz w:val="24"/>
        </w:rPr>
        <w:t>（4）终止判断阶段：判断算法是否满足终止条件，例如达到最大迭代次数或者结果已经基本稳定；如果满足，就输出最优解，否则继续下一轮迭代。</w:t>
      </w:r>
    </w:p>
    <w:p w14:paraId="4CC0186E">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firstLine="480" w:firstLineChars="200"/>
        <w:jc w:val="both"/>
        <w:textAlignment w:val="auto"/>
        <w:rPr>
          <w:rFonts w:hint="eastAsia" w:ascii="宋体" w:hAnsi="宋体" w:eastAsia="宋体" w:cs="宋体"/>
          <w:b w:val="0"/>
          <w:sz w:val="24"/>
        </w:rPr>
      </w:pPr>
      <w:r>
        <w:rPr>
          <w:rFonts w:hint="eastAsia" w:ascii="宋体" w:hAnsi="宋体" w:eastAsia="宋体" w:cs="宋体"/>
          <w:b w:val="0"/>
          <w:sz w:val="24"/>
        </w:rPr>
        <w:t>蚁群算法有几个比较明显的优点：</w:t>
      </w:r>
    </w:p>
    <w:p w14:paraId="7224DF62">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firstLine="480" w:firstLineChars="200"/>
        <w:jc w:val="both"/>
        <w:textAlignment w:val="auto"/>
        <w:rPr>
          <w:rFonts w:hint="eastAsia" w:ascii="宋体" w:hAnsi="宋体" w:eastAsia="宋体" w:cs="宋体"/>
          <w:b w:val="0"/>
          <w:sz w:val="24"/>
        </w:rPr>
      </w:pPr>
      <w:r>
        <w:rPr>
          <w:rFonts w:hint="eastAsia" w:ascii="宋体" w:hAnsi="宋体" w:eastAsia="宋体" w:cs="宋体"/>
          <w:b w:val="0"/>
          <w:sz w:val="24"/>
        </w:rPr>
        <w:t>（1）具有正反馈机制：较好</w:t>
      </w:r>
      <w:r>
        <w:rPr>
          <w:rFonts w:hint="eastAsia" w:cs="宋体"/>
          <w:b w:val="0"/>
          <w:sz w:val="24"/>
          <w:lang w:val="en-US" w:eastAsia="zh-CN"/>
        </w:rPr>
        <w:t>和最优</w:t>
      </w:r>
      <w:r>
        <w:rPr>
          <w:rFonts w:hint="eastAsia" w:ascii="宋体" w:hAnsi="宋体" w:eastAsia="宋体" w:cs="宋体"/>
          <w:b w:val="0"/>
          <w:sz w:val="24"/>
        </w:rPr>
        <w:t>的路径会积累更多信息素，从而引导后续搜索朝更优方向进行。</w:t>
      </w:r>
    </w:p>
    <w:p w14:paraId="699B6F6A">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firstLine="480" w:firstLineChars="200"/>
        <w:jc w:val="both"/>
        <w:textAlignment w:val="auto"/>
        <w:rPr>
          <w:rFonts w:hint="eastAsia" w:ascii="宋体" w:hAnsi="宋体" w:eastAsia="宋体" w:cs="宋体"/>
          <w:b w:val="0"/>
          <w:sz w:val="24"/>
        </w:rPr>
      </w:pPr>
      <w:r>
        <w:rPr>
          <w:rFonts w:hint="eastAsia" w:ascii="宋体" w:hAnsi="宋体" w:eastAsia="宋体" w:cs="宋体"/>
          <w:b w:val="0"/>
          <w:sz w:val="24"/>
        </w:rPr>
        <w:t>（2）并行性较强：多只蚂蚁可以同时进行搜索，有助于提高搜索效率。</w:t>
      </w:r>
    </w:p>
    <w:p w14:paraId="4374B7EA">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firstLine="480" w:firstLineChars="200"/>
        <w:jc w:val="both"/>
        <w:textAlignment w:val="auto"/>
        <w:rPr>
          <w:rFonts w:hint="eastAsia" w:ascii="宋体" w:hAnsi="宋体" w:eastAsia="宋体" w:cs="宋体"/>
          <w:b w:val="0"/>
          <w:sz w:val="24"/>
        </w:rPr>
      </w:pPr>
      <w:r>
        <w:rPr>
          <w:rFonts w:hint="eastAsia" w:ascii="宋体" w:hAnsi="宋体" w:eastAsia="宋体" w:cs="宋体"/>
          <w:b w:val="0"/>
          <w:sz w:val="24"/>
        </w:rPr>
        <w:t>（3）鲁棒性较好：算法对初始解不太敏感，在不同问题中通常都能取得不错的效果。</w:t>
      </w:r>
    </w:p>
    <w:p w14:paraId="3283FAE1">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firstLine="480" w:firstLineChars="200"/>
        <w:jc w:val="both"/>
        <w:textAlignment w:val="auto"/>
      </w:pPr>
      <w:r>
        <w:rPr>
          <w:rFonts w:hint="eastAsia" w:ascii="宋体" w:hAnsi="宋体" w:eastAsia="宋体" w:cs="宋体"/>
          <w:b w:val="0"/>
          <w:sz w:val="24"/>
        </w:rPr>
        <w:t>（4）容易与其他算法结合：蚁群算法扩展性较强，可以方便地和遗传算法、局部搜索等方法结合起来使用。</w:t>
      </w:r>
    </w:p>
    <w:p w14:paraId="27FCFD75">
      <w:pPr>
        <w:spacing w:before="120" w:after="120" w:line="360" w:lineRule="auto"/>
        <w:jc w:val="left"/>
        <w:outlineLvl w:val="2"/>
        <w:rPr>
          <w:rFonts w:ascii="黑体" w:hAnsi="黑体" w:eastAsia="黑体" w:cs="黑体"/>
          <w:b w:val="0"/>
          <w:bCs/>
          <w:sz w:val="24"/>
          <w:szCs w:val="24"/>
        </w:rPr>
      </w:pPr>
      <w:bookmarkStart w:id="20" w:name="_Toc19225"/>
      <w:r>
        <w:rPr>
          <w:rFonts w:ascii="黑体" w:hAnsi="黑体" w:eastAsia="黑体" w:cs="黑体"/>
          <w:b w:val="0"/>
          <w:bCs/>
          <w:sz w:val="24"/>
          <w:szCs w:val="24"/>
        </w:rPr>
        <w:t>2.2.2 信息素</w:t>
      </w:r>
      <w:r>
        <w:rPr>
          <w:rFonts w:hint="eastAsia" w:ascii="黑体" w:hAnsi="黑体" w:eastAsia="黑体" w:cs="黑体"/>
          <w:b w:val="0"/>
          <w:bCs/>
          <w:sz w:val="24"/>
          <w:szCs w:val="24"/>
          <w:lang w:val="en-US" w:eastAsia="zh-CN"/>
        </w:rPr>
        <w:t>的</w:t>
      </w:r>
      <w:r>
        <w:rPr>
          <w:rFonts w:ascii="黑体" w:hAnsi="黑体" w:eastAsia="黑体" w:cs="黑体"/>
          <w:b w:val="0"/>
          <w:bCs/>
          <w:sz w:val="24"/>
          <w:szCs w:val="24"/>
        </w:rPr>
        <w:t>更新机制</w:t>
      </w:r>
      <w:bookmarkEnd w:id="20"/>
    </w:p>
    <w:p w14:paraId="74C87647">
      <w:pPr>
        <w:spacing w:before="0" w:after="0" w:line="360" w:lineRule="auto"/>
        <w:ind w:firstLine="480"/>
        <w:jc w:val="both"/>
      </w:pPr>
      <w:r>
        <w:rPr>
          <w:rFonts w:hint="eastAsia" w:ascii="宋体" w:hAnsi="宋体" w:eastAsia="宋体" w:cs="宋体"/>
          <w:b w:val="0"/>
          <w:sz w:val="24"/>
        </w:rPr>
        <w:t>信息素更新是蚁群算法中的一个核心环节，主要包括信息素挥发和信息素强化两个过程。</w:t>
      </w:r>
      <w:r>
        <w:rPr>
          <w:rFonts w:ascii="宋体" w:hAnsi="宋体" w:eastAsia="宋体" w:cs="宋体"/>
          <w:b w:val="0"/>
          <w:sz w:val="24"/>
        </w:rPr>
        <w:t>。</w:t>
      </w:r>
    </w:p>
    <w:p w14:paraId="546CC16F">
      <w:pPr>
        <w:spacing w:before="0" w:after="0" w:line="360" w:lineRule="auto"/>
        <w:jc w:val="left"/>
        <w:outlineLvl w:val="3"/>
        <w:rPr>
          <w:b w:val="0"/>
          <w:bCs/>
        </w:rPr>
      </w:pPr>
      <w:bookmarkStart w:id="21" w:name="_Toc29507"/>
      <w:bookmarkStart w:id="22" w:name="_Toc5177"/>
      <w:r>
        <w:rPr>
          <w:rFonts w:ascii="宋体" w:hAnsi="宋体" w:eastAsia="宋体" w:cs="宋体"/>
          <w:b w:val="0"/>
          <w:bCs/>
          <w:sz w:val="24"/>
        </w:rPr>
        <w:t>（1）信息素挥发</w:t>
      </w:r>
      <w:bookmarkEnd w:id="21"/>
      <w:bookmarkEnd w:id="22"/>
    </w:p>
    <w:p w14:paraId="6C3F679A">
      <w:pPr>
        <w:spacing w:before="0" w:after="0" w:line="360" w:lineRule="auto"/>
        <w:ind w:firstLine="480"/>
        <w:jc w:val="both"/>
        <w:rPr>
          <w:rFonts w:hint="eastAsia" w:ascii="宋体" w:hAnsi="宋体" w:eastAsia="宋体" w:cs="宋体"/>
          <w:b w:val="0"/>
          <w:sz w:val="24"/>
        </w:rPr>
      </w:pPr>
      <w:r>
        <w:rPr>
          <w:rFonts w:hint="eastAsia" w:ascii="宋体" w:hAnsi="宋体" w:eastAsia="宋体" w:cs="宋体"/>
          <w:b w:val="0"/>
          <w:sz w:val="24"/>
        </w:rPr>
        <w:t>（1）信息素挥发</w:t>
      </w:r>
    </w:p>
    <w:p w14:paraId="0AEFDCB9">
      <w:pPr>
        <w:spacing w:before="0" w:after="0" w:line="360" w:lineRule="auto"/>
        <w:ind w:firstLine="480"/>
        <w:jc w:val="both"/>
        <w:rPr>
          <w:rFonts w:ascii="Times New Roman" w:hAnsi="Times New Roman"/>
          <w:sz w:val="24"/>
        </w:rPr>
      </w:pPr>
      <w:r>
        <w:rPr>
          <w:rFonts w:hint="eastAsia" w:ascii="Times New Roman" w:hAnsi="Times New Roman" w:eastAsia="宋体" w:cs="宋体"/>
          <w:b w:val="0"/>
          <w:sz w:val="24"/>
        </w:rPr>
        <w:t>信息素挥发是对自然界中信息素会随着时间逐渐消散这一现象的模拟。通过挥发操作，可以避免某些路径上的信息素不断累积，从而防止算法过早陷入局部最优。其挥发公式为：</w:t>
      </w:r>
    </w:p>
    <w:p w14:paraId="1CD48AB0">
      <w:pPr>
        <w:spacing w:before="0" w:after="0" w:line="360" w:lineRule="auto"/>
        <w:jc w:val="center"/>
        <w:rPr>
          <w:rFonts w:hint="default" w:ascii="Times New Roman" w:hAnsi="Times New Roman" w:eastAsia="宋体" w:cs="Times New Roman"/>
          <w:b w:val="0"/>
          <w:bCs w:val="0"/>
          <w:sz w:val="24"/>
        </w:rPr>
      </w:pPr>
      <m:oMathPara>
        <m:oMath>
          <m:r>
            <m:rPr>
              <m:sty m:val="p"/>
            </m:rPr>
            <w:rPr>
              <w:rFonts w:hint="default" w:ascii="Cambria Math" w:hAnsi="Cambria Math" w:eastAsia="宋体" w:cs="Times New Roman"/>
              <w:sz w:val="24"/>
              <w:szCs w:val="22"/>
              <w:lang w:val="en-US" w:bidi="ar-SA"/>
            </w:rPr>
            <m:t>τᵢⱼ(t + 1) = τᵢⱼ(t) · (1 − ρ)</m:t>
          </m:r>
        </m:oMath>
      </m:oMathPara>
    </w:p>
    <w:p w14:paraId="69E5A976">
      <w:pPr>
        <w:spacing w:before="0" w:after="0" w:line="360" w:lineRule="auto"/>
        <w:ind w:firstLine="480"/>
        <w:jc w:val="both"/>
        <w:rPr>
          <w:rFonts w:ascii="Times New Roman" w:hAnsi="Times New Roman"/>
          <w:sz w:val="24"/>
        </w:rPr>
      </w:pPr>
      <w:r>
        <w:rPr>
          <w:rFonts w:hint="eastAsia" w:ascii="Times New Roman" w:hAnsi="Times New Roman" w:eastAsia="宋体" w:cs="宋体"/>
          <w:b w:val="0"/>
          <w:sz w:val="24"/>
        </w:rPr>
        <w:t>其中</w:t>
      </w:r>
      <w:r>
        <w:rPr>
          <w:rFonts w:hint="eastAsia" w:ascii="Times New Roman" w:hAnsi="Times New Roman" w:cs="宋体"/>
          <w:b w:val="0"/>
          <w:sz w:val="24"/>
          <w:lang w:val="en-US" w:eastAsia="zh-CN"/>
        </w:rPr>
        <w:t>的</w:t>
      </w:r>
      <w:r>
        <w:rPr>
          <w:rFonts w:hint="eastAsia" w:ascii="Times New Roman" w:hAnsi="Times New Roman" w:eastAsia="宋体" w:cs="宋体"/>
          <w:b w:val="0"/>
          <w:sz w:val="24"/>
        </w:rPr>
        <w:t>，τᵢⱼ(t) 表示时刻 t 时城市 i 到城市 j 路径上的信息素浓度，ρ 表示信息素挥发系数，取值范围为 0 到 1 之间，用来控制信息素挥发的速度。一般来说，ρ 的值越大，信息素挥发得越快，算法的搜索范围也会更大，更有利于进行探索；ρ 的值越小，信息素保留得越多，路径上的信息素积累也会更快，更有利于对已有优质路径的利用。</w:t>
      </w:r>
    </w:p>
    <w:p w14:paraId="4479714D">
      <w:pPr>
        <w:spacing w:before="0" w:after="0" w:line="360" w:lineRule="auto"/>
        <w:jc w:val="left"/>
        <w:outlineLvl w:val="3"/>
        <w:rPr>
          <w:b w:val="0"/>
          <w:bCs/>
        </w:rPr>
      </w:pPr>
      <w:bookmarkStart w:id="23" w:name="_Toc25872"/>
      <w:bookmarkStart w:id="24" w:name="_Toc27301"/>
      <w:r>
        <w:rPr>
          <w:rFonts w:ascii="宋体" w:hAnsi="宋体" w:eastAsia="宋体" w:cs="宋体"/>
          <w:b w:val="0"/>
          <w:bCs/>
          <w:sz w:val="24"/>
        </w:rPr>
        <w:t>（2）信息素强化</w:t>
      </w:r>
      <w:bookmarkEnd w:id="23"/>
      <w:bookmarkEnd w:id="24"/>
    </w:p>
    <w:p w14:paraId="394BFE56">
      <w:pPr>
        <w:spacing w:before="0" w:after="0" w:line="360" w:lineRule="auto"/>
        <w:ind w:firstLine="480"/>
        <w:jc w:val="both"/>
      </w:pPr>
      <w:r>
        <w:rPr>
          <w:rFonts w:ascii="宋体" w:hAnsi="宋体" w:eastAsia="宋体" w:cs="宋体"/>
          <w:b w:val="0"/>
          <w:sz w:val="24"/>
        </w:rPr>
        <w:t>信息素强化根据蚂蚁构建的路径质量，对路径上的信息素进行增强。强化公式为：</w:t>
      </w:r>
    </w:p>
    <w:p w14:paraId="4408E460">
      <w:pPr>
        <w:spacing w:before="0" w:after="0" w:line="360" w:lineRule="auto"/>
        <w:ind w:firstLine="480"/>
        <w:jc w:val="center"/>
        <w:rPr>
          <w:rFonts w:hint="default" w:ascii="Times New Roman" w:hAnsi="Times New Roman" w:eastAsia="宋体" w:cs="Times New Roman"/>
          <w:b w:val="0"/>
          <w:bCs w:val="0"/>
          <w:sz w:val="24"/>
        </w:rPr>
      </w:pPr>
      <m:oMathPara>
        <m:oMath>
          <m:r>
            <m:rPr>
              <m:sty m:val="p"/>
            </m:rPr>
            <w:rPr>
              <w:rFonts w:hint="default" w:ascii="Cambria Math" w:hAnsi="Cambria Math" w:eastAsia="宋体" w:cs="Times New Roman"/>
              <w:sz w:val="24"/>
              <w:szCs w:val="22"/>
              <w:lang w:val="en-US" w:bidi="ar-SA"/>
            </w:rPr>
            <m:t>τᵢⱼ(t + 1) = τᵢⱼ(t + 1) + Σ(k=1→m) Δτᵢⱼᵏ</m:t>
          </m:r>
        </m:oMath>
      </m:oMathPara>
    </w:p>
    <w:p w14:paraId="2E190378">
      <w:pPr>
        <w:spacing w:before="0" w:after="0" w:line="360" w:lineRule="auto"/>
        <w:ind w:firstLine="480"/>
        <w:jc w:val="both"/>
      </w:pPr>
      <w:r>
        <w:rPr>
          <w:rFonts w:ascii="宋体" w:hAnsi="宋体" w:eastAsia="宋体" w:cs="宋体"/>
          <w:b w:val="0"/>
          <w:sz w:val="24"/>
        </w:rPr>
        <w:t>其中，</w:t>
      </w:r>
      <w:r>
        <w:rPr>
          <w:rFonts w:hint="default" w:ascii="Times New Roman" w:hAnsi="Times New Roman" w:eastAsia="宋体" w:cs="Times New Roman"/>
          <w:b w:val="0"/>
          <w:bCs w:val="0"/>
          <w:sz w:val="24"/>
        </w:rPr>
        <w:t>m</w:t>
      </w:r>
      <w:r>
        <w:rPr>
          <w:rFonts w:ascii="宋体" w:hAnsi="宋体" w:eastAsia="宋体" w:cs="宋体"/>
          <w:b w:val="0"/>
          <w:sz w:val="24"/>
        </w:rPr>
        <w:t>为蚂蚁数量，</w:t>
      </w:r>
      <w:r>
        <w:rPr>
          <w:rFonts w:hint="default" w:ascii="Times New Roman" w:hAnsi="Times New Roman" w:eastAsia="宋体" w:cs="Times New Roman"/>
          <w:b w:val="0"/>
          <w:bCs w:val="0"/>
          <w:sz w:val="24"/>
        </w:rPr>
        <w:t>Δτᵢⱼᵏ</w:t>
      </w:r>
      <w:r>
        <w:rPr>
          <w:rFonts w:ascii="宋体" w:hAnsi="宋体" w:eastAsia="宋体" w:cs="宋体"/>
          <w:b w:val="0"/>
          <w:sz w:val="24"/>
        </w:rPr>
        <w:t>为蚂蚁</w:t>
      </w:r>
      <w:r>
        <w:rPr>
          <w:rFonts w:hint="default" w:ascii="Times New Roman" w:hAnsi="Times New Roman" w:eastAsia="宋体" w:cs="Times New Roman"/>
          <w:b w:val="0"/>
          <w:bCs w:val="0"/>
          <w:sz w:val="24"/>
        </w:rPr>
        <w:t>k</w:t>
      </w:r>
      <w:r>
        <w:rPr>
          <w:rFonts w:ascii="宋体" w:hAnsi="宋体" w:eastAsia="宋体" w:cs="宋体"/>
          <w:b w:val="0"/>
          <w:sz w:val="24"/>
        </w:rPr>
        <w:t>在路径</w:t>
      </w:r>
      <w:r>
        <w:rPr>
          <w:rFonts w:hint="default" w:ascii="Times New Roman" w:hAnsi="Times New Roman" w:eastAsia="宋体" w:cs="Times New Roman"/>
          <w:b w:val="0"/>
          <w:bCs w:val="0"/>
          <w:sz w:val="24"/>
        </w:rPr>
        <w:t>(i,j)</w:t>
      </w:r>
      <w:r>
        <w:rPr>
          <w:rFonts w:ascii="宋体" w:hAnsi="宋体" w:eastAsia="宋体" w:cs="宋体"/>
          <w:b w:val="0"/>
          <w:sz w:val="24"/>
        </w:rPr>
        <w:t>上释放的信息素量。常用的计算方法有三种：</w:t>
      </w:r>
    </w:p>
    <w:p w14:paraId="19B3A700">
      <w:pPr>
        <w:spacing w:before="0" w:after="0" w:line="360" w:lineRule="auto"/>
        <w:jc w:val="left"/>
        <w:rPr>
          <w:rFonts w:hint="eastAsia" w:ascii="宋体" w:hAnsi="宋体" w:eastAsia="宋体" w:cs="宋体"/>
          <w:b w:val="0"/>
          <w:bCs/>
          <w:color w:val="000000" w:themeColor="text1"/>
          <w:sz w:val="24"/>
          <w:lang w:eastAsia="zh-CN"/>
          <w14:textFill>
            <w14:solidFill>
              <w14:schemeClr w14:val="tx1"/>
            </w14:solidFill>
          </w14:textFill>
        </w:rPr>
      </w:pPr>
      <w:r>
        <w:rPr>
          <w:rFonts w:hint="default" w:ascii="Times New Roman" w:hAnsi="Times New Roman" w:eastAsia="宋体" w:cs="Times New Roman"/>
          <w:b w:val="0"/>
          <w:bCs w:val="0"/>
          <w:color w:val="000000" w:themeColor="text1"/>
          <w:sz w:val="24"/>
          <w14:textFill>
            <w14:solidFill>
              <w14:schemeClr w14:val="tx1"/>
            </w14:solidFill>
          </w14:textFill>
        </w:rPr>
        <w:t>Ant-Cycle</w:t>
      </w:r>
      <w:r>
        <w:rPr>
          <w:rFonts w:ascii="宋体" w:hAnsi="宋体" w:eastAsia="宋体" w:cs="宋体"/>
          <w:b w:val="0"/>
          <w:bCs/>
          <w:color w:val="000000" w:themeColor="text1"/>
          <w:sz w:val="24"/>
          <w14:textFill>
            <w14:solidFill>
              <w14:schemeClr w14:val="tx1"/>
            </w14:solidFill>
          </w14:textFill>
        </w:rPr>
        <w:t>模型：</w:t>
      </w:r>
    </w:p>
    <w:p w14:paraId="0D9DEF4E">
      <w:pPr>
        <w:spacing w:before="120" w:after="0" w:line="360" w:lineRule="auto"/>
        <w:jc w:val="center"/>
        <w:rPr>
          <w:color w:val="000000" w:themeColor="text1"/>
          <w14:textFill>
            <w14:solidFill>
              <w14:schemeClr w14:val="tx1"/>
            </w14:solidFill>
          </w14:textFill>
        </w:rPr>
      </w:pPr>
      <m:oMathPara>
        <m:oMath>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 xml:space="preserve">Δτᵢⱼᵏ = </m:t>
          </m:r>
          <m:d>
            <m:dPr>
              <m:begChr m:val="{"/>
              <m:endChr m:val=""/>
              <m:ctrlPr>
                <w:rPr>
                  <w:rFonts w:hint="default" w:ascii="Cambria Math" w:hAnsi="Cambria Math" w:eastAsia="宋体" w:cs="Times New Roman"/>
                  <w:b w:val="0"/>
                  <w:bCs w:val="0"/>
                  <w:color w:val="000000" w:themeColor="text1"/>
                  <w:sz w:val="24"/>
                  <w:szCs w:val="22"/>
                  <w:lang w:val="en-US" w:bidi="ar-SA"/>
                  <w14:textFill>
                    <w14:solidFill>
                      <w14:schemeClr w14:val="tx1"/>
                    </w14:solidFill>
                  </w14:textFill>
                </w:rPr>
              </m:ctrlPr>
            </m:dPr>
            <m:e>
              <m:eqArr>
                <m:eqArrP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qArrPr>
                <m:e>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Q / Lₖ，若蚂蚁 k 经过路径 (i, j)</m:t>
                  </m: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
                <m:e>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0，      否则</m:t>
                  </m: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
              </m:eqArr>
              <m:ctrlPr>
                <w:rPr>
                  <w:rFonts w:hint="default" w:ascii="Cambria Math" w:hAnsi="Cambria Math" w:eastAsia="宋体" w:cs="Times New Roman"/>
                  <w:b w:val="0"/>
                  <w:bCs w:val="0"/>
                  <w:color w:val="000000" w:themeColor="text1"/>
                  <w:sz w:val="24"/>
                  <w:szCs w:val="22"/>
                  <w:lang w:val="en-US" w:bidi="ar-SA"/>
                  <w14:textFill>
                    <w14:solidFill>
                      <w14:schemeClr w14:val="tx1"/>
                    </w14:solidFill>
                  </w14:textFill>
                </w:rPr>
              </m:ctrlPr>
            </m:e>
          </m:d>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 xml:space="preserve"> </m:t>
          </m:r>
        </m:oMath>
      </m:oMathPara>
    </w:p>
    <w:p w14:paraId="21268FC0">
      <w:pPr>
        <w:spacing w:before="0" w:after="0" w:line="360" w:lineRule="auto"/>
        <w:ind w:firstLine="480"/>
        <w:jc w:val="both"/>
        <w:rPr>
          <w:color w:val="000000" w:themeColor="text1"/>
          <w14:textFill>
            <w14:solidFill>
              <w14:schemeClr w14:val="tx1"/>
            </w14:solidFill>
          </w14:textFill>
        </w:rPr>
      </w:pPr>
      <w:r>
        <w:rPr>
          <w:rFonts w:ascii="宋体" w:hAnsi="宋体" w:eastAsia="宋体" w:cs="宋体"/>
          <w:b w:val="0"/>
          <w:color w:val="000000" w:themeColor="text1"/>
          <w:sz w:val="24"/>
          <w14:textFill>
            <w14:solidFill>
              <w14:schemeClr w14:val="tx1"/>
            </w14:solidFill>
          </w14:textFill>
        </w:rPr>
        <w:t>其中，Q为信息素常数，Lₖ为蚂蚁k走过的路径总长度。</w:t>
      </w:r>
    </w:p>
    <w:p w14:paraId="1035C1D8">
      <w:pPr>
        <w:spacing w:before="0" w:after="0" w:line="360" w:lineRule="auto"/>
        <w:jc w:val="left"/>
        <w:rPr>
          <w:b w:val="0"/>
          <w:bCs/>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24"/>
          <w14:textFill>
            <w14:solidFill>
              <w14:schemeClr w14:val="tx1"/>
            </w14:solidFill>
          </w14:textFill>
        </w:rPr>
        <w:t>Ant-Quantity</w:t>
      </w:r>
      <w:r>
        <w:rPr>
          <w:rFonts w:ascii="宋体" w:hAnsi="宋体" w:eastAsia="宋体" w:cs="宋体"/>
          <w:b w:val="0"/>
          <w:bCs/>
          <w:color w:val="000000" w:themeColor="text1"/>
          <w:sz w:val="24"/>
          <w14:textFill>
            <w14:solidFill>
              <w14:schemeClr w14:val="tx1"/>
            </w14:solidFill>
          </w14:textFill>
        </w:rPr>
        <w:t>模型：</w:t>
      </w:r>
    </w:p>
    <w:p w14:paraId="2C30C205">
      <w:pPr>
        <w:spacing w:before="120" w:after="0" w:line="360" w:lineRule="auto"/>
        <w:jc w:val="center"/>
        <w:rPr>
          <w:rFonts w:hint="default" w:ascii="Times New Roman" w:hAnsi="Times New Roman" w:eastAsia="宋体" w:cs="Times New Roman"/>
          <w:b w:val="0"/>
          <w:bCs w:val="0"/>
          <w:color w:val="000000" w:themeColor="text1"/>
          <w:sz w:val="24"/>
          <w14:textFill>
            <w14:solidFill>
              <w14:schemeClr w14:val="tx1"/>
            </w14:solidFill>
          </w14:textFill>
        </w:rPr>
      </w:pPr>
      <m:oMathPara>
        <m:oMath>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 xml:space="preserve">Δτᵢⱼᵏ = </m:t>
          </m:r>
          <m:d>
            <m:dPr>
              <m:begChr m:val="{"/>
              <m:endChr m:val=""/>
              <m:ctrlPr>
                <w:rPr>
                  <w:rFonts w:hint="default" w:ascii="Cambria Math" w:hAnsi="Cambria Math" w:eastAsia="宋体" w:cs="Times New Roman"/>
                  <w:b w:val="0"/>
                  <w:bCs w:val="0"/>
                  <w:color w:val="000000" w:themeColor="text1"/>
                  <w:sz w:val="24"/>
                  <w:szCs w:val="22"/>
                  <w:lang w:val="en-US" w:bidi="ar-SA"/>
                  <w14:textFill>
                    <w14:solidFill>
                      <w14:schemeClr w14:val="tx1"/>
                    </w14:solidFill>
                  </w14:textFill>
                </w:rPr>
              </m:ctrlPr>
            </m:dPr>
            <m:e>
              <m:eqArr>
                <m:eqArrP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qArrPr>
                <m:e>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Q / dᵢⱼ，若蚂蚁 k 经过路径 (i, j)</m:t>
                  </m: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
                <m:e>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0，      否则</m:t>
                  </m: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
              </m:eqArr>
              <m:ctrlPr>
                <w:rPr>
                  <w:rFonts w:hint="default" w:ascii="Cambria Math" w:hAnsi="Cambria Math" w:eastAsia="宋体" w:cs="Times New Roman"/>
                  <w:b w:val="0"/>
                  <w:bCs w:val="0"/>
                  <w:color w:val="000000" w:themeColor="text1"/>
                  <w:sz w:val="24"/>
                  <w:szCs w:val="22"/>
                  <w:lang w:val="en-US" w:bidi="ar-SA"/>
                  <w14:textFill>
                    <w14:solidFill>
                      <w14:schemeClr w14:val="tx1"/>
                    </w14:solidFill>
                  </w14:textFill>
                </w:rPr>
              </m:ctrlPr>
            </m:e>
          </m:d>
        </m:oMath>
      </m:oMathPara>
    </w:p>
    <w:p w14:paraId="7BE30DED">
      <w:pPr>
        <w:spacing w:before="0" w:after="0" w:line="360" w:lineRule="auto"/>
        <w:jc w:val="left"/>
        <w:rPr>
          <w:rFonts w:hint="default" w:ascii="Times New Roman" w:hAnsi="Times New Roman" w:eastAsia="宋体" w:cs="Times New Roman"/>
          <w:b w:val="0"/>
          <w:bCs w:val="0"/>
          <w:color w:val="000000" w:themeColor="text1"/>
          <w:sz w:val="24"/>
          <w14:textFill>
            <w14:solidFill>
              <w14:schemeClr w14:val="tx1"/>
            </w14:solidFill>
          </w14:textFill>
        </w:rPr>
      </w:pPr>
    </w:p>
    <w:p w14:paraId="1BE44885">
      <w:pPr>
        <w:spacing w:before="0" w:after="0" w:line="360" w:lineRule="auto"/>
        <w:jc w:val="left"/>
        <w:rPr>
          <w:b w:val="0"/>
          <w:bCs/>
          <w:color w:val="000000" w:themeColor="text1"/>
          <w14:textFill>
            <w14:solidFill>
              <w14:schemeClr w14:val="tx1"/>
            </w14:solidFill>
          </w14:textFill>
        </w:rPr>
      </w:pPr>
      <w:r>
        <w:rPr>
          <w:rFonts w:hint="default" w:ascii="Times New Roman" w:hAnsi="Times New Roman" w:eastAsia="宋体" w:cs="Times New Roman"/>
          <w:b w:val="0"/>
          <w:bCs w:val="0"/>
          <w:color w:val="000000" w:themeColor="text1"/>
          <w:sz w:val="24"/>
          <w14:textFill>
            <w14:solidFill>
              <w14:schemeClr w14:val="tx1"/>
            </w14:solidFill>
          </w14:textFill>
        </w:rPr>
        <w:t>Ant-Density</w:t>
      </w:r>
      <w:r>
        <w:rPr>
          <w:rFonts w:ascii="宋体" w:hAnsi="宋体" w:eastAsia="宋体" w:cs="宋体"/>
          <w:b w:val="0"/>
          <w:bCs/>
          <w:color w:val="000000" w:themeColor="text1"/>
          <w:sz w:val="24"/>
          <w14:textFill>
            <w14:solidFill>
              <w14:schemeClr w14:val="tx1"/>
            </w14:solidFill>
          </w14:textFill>
        </w:rPr>
        <w:t>模型：</w:t>
      </w:r>
    </w:p>
    <w:p w14:paraId="40A8CAC1">
      <w:pPr>
        <w:spacing w:before="120" w:after="0" w:line="360" w:lineRule="auto"/>
        <w:jc w:val="center"/>
        <w:rPr>
          <w:rFonts w:hint="default" w:ascii="Times New Roman" w:hAnsi="Times New Roman" w:eastAsia="宋体" w:cs="Times New Roman"/>
          <w:b w:val="0"/>
          <w:bCs w:val="0"/>
          <w:color w:val="000000" w:themeColor="text1"/>
          <w:sz w:val="24"/>
          <w14:textFill>
            <w14:solidFill>
              <w14:schemeClr w14:val="tx1"/>
            </w14:solidFill>
          </w14:textFill>
        </w:rPr>
      </w:pPr>
      <m:oMathPara>
        <m:oMath>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 xml:space="preserve">Δτᵢⱼᵏ = </m:t>
          </m:r>
          <m:d>
            <m:dPr>
              <m:begChr m:val="{"/>
              <m:endChr m:val=""/>
              <m:ctrlPr>
                <w:rPr>
                  <w:rFonts w:hint="default" w:ascii="Cambria Math" w:hAnsi="Cambria Math" w:eastAsia="宋体" w:cs="Times New Roman"/>
                  <w:b w:val="0"/>
                  <w:bCs w:val="0"/>
                  <w:color w:val="000000" w:themeColor="text1"/>
                  <w:sz w:val="24"/>
                  <w:szCs w:val="22"/>
                  <w:lang w:val="en-US" w:bidi="ar-SA"/>
                  <w14:textFill>
                    <w14:solidFill>
                      <w14:schemeClr w14:val="tx1"/>
                    </w14:solidFill>
                  </w14:textFill>
                </w:rPr>
              </m:ctrlPr>
            </m:dPr>
            <m:e>
              <m:eqArr>
                <m:eqArrP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qArrPr>
                <m:e>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Q</m:t>
                  </m:r>
                  <m:r>
                    <m:rPr>
                      <m:sty m:val="p"/>
                    </m:rPr>
                    <w:rPr>
                      <w:rFonts w:ascii="Cambria Math" w:hAnsi="Cambria Math" w:eastAsia="Cambria Math" w:cs="Cambria Math"/>
                      <w:color w:val="000000" w:themeColor="text1"/>
                      <w:sz w:val="24"/>
                      <w:szCs w:val="22"/>
                      <w:lang w:val="en-US" w:bidi="ar-SA"/>
                      <w14:textFill>
                        <w14:solidFill>
                          <w14:schemeClr w14:val="tx1"/>
                        </w14:solidFill>
                      </w14:textFill>
                    </w:rPr>
                    <m:t xml:space="preserve">，若蚂蚁 k 经过路径 </m:t>
                  </m:r>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(i, j)</m:t>
                  </m: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
                <m:e>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0， 否则</m:t>
                  </m: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
              </m:eqArr>
              <m:ctrlPr>
                <w:rPr>
                  <w:rFonts w:hint="default" w:ascii="Cambria Math" w:hAnsi="Cambria Math" w:eastAsia="宋体" w:cs="Times New Roman"/>
                  <w:b w:val="0"/>
                  <w:bCs w:val="0"/>
                  <w:color w:val="000000" w:themeColor="text1"/>
                  <w:sz w:val="24"/>
                  <w:szCs w:val="22"/>
                  <w:lang w:val="en-US" w:bidi="ar-SA"/>
                  <w14:textFill>
                    <w14:solidFill>
                      <w14:schemeClr w14:val="tx1"/>
                    </w14:solidFill>
                  </w14:textFill>
                </w:rPr>
              </m:ctrlPr>
            </m:e>
          </m:d>
        </m:oMath>
      </m:oMathPara>
    </w:p>
    <w:p w14:paraId="463B9B8F">
      <w:pPr>
        <w:spacing w:before="0" w:after="0" w:line="360" w:lineRule="auto"/>
        <w:ind w:firstLine="480"/>
        <w:jc w:val="both"/>
        <w:rPr>
          <w:color w:val="000000" w:themeColor="text1"/>
          <w14:textFill>
            <w14:solidFill>
              <w14:schemeClr w14:val="tx1"/>
            </w14:solidFill>
          </w14:textFill>
        </w:rPr>
      </w:pPr>
      <w:r>
        <w:rPr>
          <w:rFonts w:ascii="宋体" w:hAnsi="宋体" w:eastAsia="宋体" w:cs="宋体"/>
          <w:b w:val="0"/>
          <w:color w:val="000000" w:themeColor="text1"/>
          <w:sz w:val="24"/>
          <w14:textFill>
            <w14:solidFill>
              <w14:schemeClr w14:val="tx1"/>
            </w14:solidFill>
          </w14:textFill>
        </w:rPr>
        <w:t>本文采用</w:t>
      </w:r>
      <w:r>
        <w:rPr>
          <w:rFonts w:hint="default" w:ascii="Times New Roman" w:hAnsi="Times New Roman" w:eastAsia="宋体" w:cs="Times New Roman"/>
          <w:b w:val="0"/>
          <w:bCs w:val="0"/>
          <w:color w:val="000000" w:themeColor="text1"/>
          <w:sz w:val="24"/>
          <w14:textFill>
            <w14:solidFill>
              <w14:schemeClr w14:val="tx1"/>
            </w14:solidFill>
          </w14:textFill>
        </w:rPr>
        <w:t>Ant-Cycle</w:t>
      </w:r>
      <w:r>
        <w:rPr>
          <w:rFonts w:ascii="宋体" w:hAnsi="宋体" w:eastAsia="宋体" w:cs="宋体"/>
          <w:b w:val="0"/>
          <w:color w:val="000000" w:themeColor="text1"/>
          <w:sz w:val="24"/>
          <w14:textFill>
            <w14:solidFill>
              <w14:schemeClr w14:val="tx1"/>
            </w14:solidFill>
          </w14:textFill>
        </w:rPr>
        <w:t>模型，因为该模型考虑了路径的整体质量，更适合求解</w:t>
      </w:r>
      <w:r>
        <w:rPr>
          <w:rFonts w:hint="default" w:ascii="Times New Roman" w:hAnsi="Times New Roman" w:eastAsia="宋体" w:cs="Times New Roman"/>
          <w:b w:val="0"/>
          <w:bCs w:val="0"/>
          <w:color w:val="000000" w:themeColor="text1"/>
          <w:sz w:val="24"/>
          <w14:textFill>
            <w14:solidFill>
              <w14:schemeClr w14:val="tx1"/>
            </w14:solidFill>
          </w14:textFill>
        </w:rPr>
        <w:t>TSP</w:t>
      </w:r>
      <w:r>
        <w:rPr>
          <w:rFonts w:ascii="宋体" w:hAnsi="宋体" w:eastAsia="宋体" w:cs="宋体"/>
          <w:b w:val="0"/>
          <w:color w:val="000000" w:themeColor="text1"/>
          <w:sz w:val="24"/>
          <w14:textFill>
            <w14:solidFill>
              <w14:schemeClr w14:val="tx1"/>
            </w14:solidFill>
          </w14:textFill>
        </w:rPr>
        <w:t>问题。</w:t>
      </w:r>
    </w:p>
    <w:p w14:paraId="7FFCFE0D">
      <w:pPr>
        <w:spacing w:before="120" w:after="120" w:line="360" w:lineRule="auto"/>
        <w:jc w:val="left"/>
        <w:outlineLvl w:val="2"/>
        <w:rPr>
          <w:rFonts w:ascii="黑体" w:hAnsi="黑体" w:eastAsia="黑体" w:cs="黑体"/>
          <w:b w:val="0"/>
          <w:bCs/>
          <w:color w:val="000000" w:themeColor="text1"/>
          <w:sz w:val="24"/>
          <w:szCs w:val="24"/>
          <w14:textFill>
            <w14:solidFill>
              <w14:schemeClr w14:val="tx1"/>
            </w14:solidFill>
          </w14:textFill>
        </w:rPr>
      </w:pPr>
      <w:bookmarkStart w:id="25" w:name="_Toc19227"/>
      <w:r>
        <w:rPr>
          <w:rFonts w:ascii="黑体" w:hAnsi="黑体" w:eastAsia="黑体" w:cs="黑体"/>
          <w:b w:val="0"/>
          <w:bCs/>
          <w:color w:val="000000" w:themeColor="text1"/>
          <w:sz w:val="24"/>
          <w:szCs w:val="24"/>
          <w14:textFill>
            <w14:solidFill>
              <w14:schemeClr w14:val="tx1"/>
            </w14:solidFill>
          </w14:textFill>
        </w:rPr>
        <w:t>2.2.3 状态转移规则</w:t>
      </w:r>
      <w:bookmarkEnd w:id="25"/>
    </w:p>
    <w:p w14:paraId="15F2DC7E">
      <w:pPr>
        <w:spacing w:before="0" w:after="0" w:line="360" w:lineRule="auto"/>
        <w:ind w:firstLine="480"/>
        <w:jc w:val="both"/>
        <w:rPr>
          <w:rFonts w:ascii="Times New Roman" w:hAnsi="Times New Roman"/>
          <w:color w:val="000000" w:themeColor="text1"/>
          <w:sz w:val="24"/>
          <w14:textFill>
            <w14:solidFill>
              <w14:schemeClr w14:val="tx1"/>
            </w14:solidFill>
          </w14:textFill>
        </w:rPr>
      </w:pPr>
      <w:r>
        <w:rPr>
          <w:rFonts w:hint="eastAsia" w:ascii="Times New Roman" w:hAnsi="Times New Roman" w:eastAsia="宋体" w:cs="宋体"/>
          <w:b w:val="0"/>
          <w:color w:val="000000" w:themeColor="text1"/>
          <w:sz w:val="24"/>
          <w14:textFill>
            <w14:solidFill>
              <w14:schemeClr w14:val="tx1"/>
            </w14:solidFill>
          </w14:textFill>
        </w:rPr>
        <w:t>状态转移规则决定了蚂蚁下一步要访问哪个城市。在基本蚁群算法中，当蚂蚁 (k) 位于城市 (i) 时，会按照一定的概率选择下一个要访问的城市 (j)</w:t>
      </w:r>
      <w:r>
        <w:rPr>
          <w:rFonts w:ascii="Times New Roman" w:hAnsi="Times New Roman" w:eastAsia="宋体" w:cs="宋体"/>
          <w:b w:val="0"/>
          <w:color w:val="000000" w:themeColor="text1"/>
          <w:sz w:val="24"/>
          <w14:textFill>
            <w14:solidFill>
              <w14:schemeClr w14:val="tx1"/>
            </w14:solidFill>
          </w14:textFill>
        </w:rPr>
        <w:t>：</w:t>
      </w:r>
    </w:p>
    <w:p w14:paraId="4F1AE627">
      <w:pPr>
        <w:spacing w:before="120" w:after="0" w:line="360" w:lineRule="auto"/>
        <w:jc w:val="center"/>
        <w:rPr>
          <w:rFonts w:hint="default" w:ascii="Times New Roman" w:hAnsi="Times New Roman" w:eastAsia="宋体" w:cs="Times New Roman"/>
          <w:b w:val="0"/>
          <w:bCs w:val="0"/>
          <w:color w:val="0000FF"/>
          <w:sz w:val="24"/>
        </w:rPr>
      </w:pPr>
      <m:oMathPara>
        <m:oMath>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 xml:space="preserve">Pᵏᵢⱼ = </m:t>
          </m:r>
          <m:d>
            <m:dPr>
              <m:begChr m:val="{"/>
              <m:endChr m:val=""/>
              <m:ctrlPr>
                <w:rPr>
                  <w:rFonts w:hint="default" w:ascii="Cambria Math" w:hAnsi="Cambria Math" w:eastAsia="宋体" w:cs="Times New Roman"/>
                  <w:b w:val="0"/>
                  <w:bCs w:val="0"/>
                  <w:color w:val="000000" w:themeColor="text1"/>
                  <w:sz w:val="24"/>
                  <w:szCs w:val="22"/>
                  <w:lang w:val="en-US" w:bidi="ar-SA"/>
                  <w14:textFill>
                    <w14:solidFill>
                      <w14:schemeClr w14:val="tx1"/>
                    </w14:solidFill>
                  </w14:textFill>
                </w:rPr>
              </m:ctrlPr>
            </m:dPr>
            <m:e>
              <m:eqArr>
                <m:eqArrP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qArrPr>
                <m:e>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([τᵢⱼ]^α · [ηᵢⱼ]^β) / (Σ(s∈allowₖ) [τᵢₛ]^α · [ηᵢₛ]^β)，</m:t>
                  </m:r>
                  <m:r>
                    <m:rPr>
                      <m:sty m:val="p"/>
                    </m:rPr>
                    <w:rPr>
                      <w:rFonts w:ascii="Cambria Math" w:hAnsi="Cambria Math" w:eastAsia="Cambria Math" w:cs="Cambria Math"/>
                      <w:color w:val="000000" w:themeColor="text1"/>
                      <w:sz w:val="24"/>
                      <w:szCs w:val="22"/>
                      <w:lang w:val="en-US" w:bidi="ar-SA"/>
                      <w14:textFill>
                        <w14:solidFill>
                          <w14:schemeClr w14:val="tx1"/>
                        </w14:solidFill>
                      </w14:textFill>
                    </w:rPr>
                    <m:t>若</m:t>
                  </m:r>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 xml:space="preserve"> j ∈ allowₖ</m:t>
                  </m: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
                <m:e>
                  <m:r>
                    <m:rPr>
                      <m:sty m:val="p"/>
                    </m:rPr>
                    <w:rPr>
                      <w:rFonts w:hint="default" w:ascii="Cambria Math" w:hAnsi="Cambria Math" w:eastAsia="宋体" w:cs="Times New Roman"/>
                      <w:color w:val="000000" w:themeColor="text1"/>
                      <w:sz w:val="24"/>
                      <w:szCs w:val="22"/>
                      <w:lang w:val="en-US" w:bidi="ar-SA"/>
                      <w14:textFill>
                        <w14:solidFill>
                          <w14:schemeClr w14:val="tx1"/>
                        </w14:solidFill>
                      </w14:textFill>
                    </w:rPr>
                    <m:t xml:space="preserve"> 0， 否则</m:t>
                  </m:r>
                  <m:ctrlPr>
                    <w:rPr>
                      <w:rFonts w:hint="default" w:ascii="Cambria Math" w:hAnsi="Cambria Math" w:eastAsia="宋体" w:cs="Times New Roman"/>
                      <w:b w:val="0"/>
                      <w:bCs w:val="0"/>
                      <w:i w:val="0"/>
                      <w:color w:val="000000" w:themeColor="text1"/>
                      <w:sz w:val="24"/>
                      <w:szCs w:val="22"/>
                      <w:lang w:val="en-US" w:bidi="ar-SA"/>
                      <w14:textFill>
                        <w14:solidFill>
                          <w14:schemeClr w14:val="tx1"/>
                        </w14:solidFill>
                      </w14:textFill>
                    </w:rPr>
                  </m:ctrlPr>
                </m:e>
              </m:eqArr>
              <m:ctrlPr>
                <w:rPr>
                  <w:rFonts w:hint="default" w:ascii="Cambria Math" w:hAnsi="Cambria Math" w:eastAsia="宋体" w:cs="Times New Roman"/>
                  <w:b w:val="0"/>
                  <w:bCs w:val="0"/>
                  <w:color w:val="000000" w:themeColor="text1"/>
                  <w:sz w:val="24"/>
                  <w:szCs w:val="22"/>
                  <w:lang w:val="en-US" w:bidi="ar-SA"/>
                  <w14:textFill>
                    <w14:solidFill>
                      <w14:schemeClr w14:val="tx1"/>
                    </w14:solidFill>
                  </w14:textFill>
                </w:rPr>
              </m:ctrlPr>
            </m:e>
          </m:d>
        </m:oMath>
      </m:oMathPara>
    </w:p>
    <w:p w14:paraId="6EB0BD13">
      <w:pPr>
        <w:spacing w:before="0" w:after="0" w:line="360" w:lineRule="auto"/>
        <w:jc w:val="both"/>
      </w:pPr>
      <w:r>
        <w:rPr>
          <w:rFonts w:ascii="宋体" w:hAnsi="宋体" w:eastAsia="宋体" w:cs="宋体"/>
          <w:b w:val="0"/>
          <w:sz w:val="24"/>
        </w:rPr>
        <w:t>其中：</w:t>
      </w:r>
    </w:p>
    <w:p w14:paraId="6BCA45C5">
      <w:pPr>
        <w:pStyle w:val="16"/>
        <w:numPr>
          <w:ilvl w:val="0"/>
          <w:numId w:val="0"/>
        </w:numPr>
        <w:tabs>
          <w:tab w:val="clear" w:pos="360"/>
        </w:tabs>
        <w:spacing w:before="0" w:after="0" w:line="360" w:lineRule="auto"/>
        <w:ind w:left="480" w:leftChars="200" w:firstLine="120" w:firstLineChars="50"/>
        <w:jc w:val="both"/>
        <w:rPr>
          <w:rFonts w:hint="eastAsia" w:eastAsia="宋体"/>
          <w:lang w:eastAsia="zh-CN"/>
        </w:rPr>
      </w:pPr>
      <w:r>
        <w:rPr>
          <w:rFonts w:hint="default" w:ascii="Times New Roman" w:hAnsi="Times New Roman" w:eastAsia="宋体" w:cs="Times New Roman"/>
          <w:b w:val="0"/>
          <w:bCs w:val="0"/>
          <w:sz w:val="24"/>
          <w:szCs w:val="22"/>
          <w:lang w:val="en-US" w:eastAsia="en-US" w:bidi="ar-SA"/>
        </w:rPr>
        <w:t>τᵢⱼ</w:t>
      </w:r>
      <w:r>
        <w:rPr>
          <w:rFonts w:hint="eastAsia" w:ascii="Times New Roman" w:hAnsi="Times New Roman" w:cs="Times New Roman"/>
          <w:b w:val="0"/>
          <w:bCs w:val="0"/>
          <w:sz w:val="24"/>
          <w:szCs w:val="22"/>
          <w:lang w:val="en-US" w:eastAsia="zh-CN" w:bidi="ar-SA"/>
        </w:rPr>
        <w:t xml:space="preserve"> 是</w:t>
      </w:r>
      <w:r>
        <w:rPr>
          <w:rFonts w:ascii="宋体" w:hAnsi="宋体" w:eastAsia="宋体" w:cs="宋体"/>
          <w:b w:val="0"/>
          <w:sz w:val="24"/>
        </w:rPr>
        <w:t>城市</w:t>
      </w:r>
      <w:r>
        <w:rPr>
          <w:rFonts w:hint="default" w:ascii="Times New Roman" w:hAnsi="Times New Roman" w:eastAsia="宋体" w:cs="Times New Roman"/>
          <w:b w:val="0"/>
          <w:bCs w:val="0"/>
          <w:sz w:val="24"/>
          <w:szCs w:val="22"/>
          <w:lang w:val="en-US" w:eastAsia="en-US" w:bidi="ar-SA"/>
        </w:rPr>
        <w:t>i</w:t>
      </w:r>
      <w:r>
        <w:rPr>
          <w:rFonts w:ascii="宋体" w:hAnsi="宋体" w:eastAsia="宋体" w:cs="宋体"/>
          <w:b w:val="0"/>
          <w:sz w:val="24"/>
        </w:rPr>
        <w:t>到城市</w:t>
      </w:r>
      <w:r>
        <w:rPr>
          <w:rFonts w:hint="default" w:ascii="Times New Roman" w:hAnsi="Times New Roman" w:eastAsia="宋体" w:cs="Times New Roman"/>
          <w:b w:val="0"/>
          <w:bCs w:val="0"/>
          <w:sz w:val="24"/>
          <w:szCs w:val="22"/>
          <w:lang w:val="en-US" w:eastAsia="en-US" w:bidi="ar-SA"/>
        </w:rPr>
        <w:t>j</w:t>
      </w:r>
      <w:r>
        <w:rPr>
          <w:rFonts w:ascii="宋体" w:hAnsi="宋体" w:eastAsia="宋体" w:cs="宋体"/>
          <w:b w:val="0"/>
          <w:sz w:val="24"/>
        </w:rPr>
        <w:t>路径的信息素</w:t>
      </w:r>
      <w:r>
        <w:rPr>
          <w:rFonts w:hint="eastAsia" w:cs="宋体"/>
          <w:b w:val="0"/>
          <w:sz w:val="24"/>
          <w:lang w:val="en-US" w:eastAsia="zh-CN"/>
        </w:rPr>
        <w:t>的</w:t>
      </w:r>
      <w:r>
        <w:rPr>
          <w:rFonts w:ascii="宋体" w:hAnsi="宋体" w:eastAsia="宋体" w:cs="宋体"/>
          <w:b w:val="0"/>
          <w:sz w:val="24"/>
        </w:rPr>
        <w:t>浓度</w:t>
      </w:r>
      <w:r>
        <w:rPr>
          <w:rFonts w:hint="eastAsia" w:cs="宋体"/>
          <w:b w:val="0"/>
          <w:sz w:val="24"/>
          <w:lang w:eastAsia="zh-CN"/>
        </w:rPr>
        <w:t>。</w:t>
      </w:r>
    </w:p>
    <w:p w14:paraId="549DB9D0">
      <w:pPr>
        <w:pStyle w:val="16"/>
        <w:numPr>
          <w:ilvl w:val="0"/>
          <w:numId w:val="0"/>
        </w:numPr>
        <w:tabs>
          <w:tab w:val="clear" w:pos="360"/>
        </w:tabs>
        <w:spacing w:before="0" w:after="0" w:line="360" w:lineRule="auto"/>
        <w:ind w:left="480" w:leftChars="200" w:firstLine="120" w:firstLineChars="50"/>
        <w:jc w:val="both"/>
        <w:rPr>
          <w:rFonts w:hint="default" w:eastAsia="宋体"/>
          <w:lang w:val="en-US" w:eastAsia="zh-CN"/>
        </w:rPr>
      </w:pPr>
      <w:r>
        <w:rPr>
          <w:rFonts w:hint="default" w:ascii="Times New Roman" w:hAnsi="Times New Roman" w:eastAsia="宋体" w:cs="Times New Roman"/>
          <w:b w:val="0"/>
          <w:bCs w:val="0"/>
          <w:sz w:val="24"/>
          <w:szCs w:val="22"/>
          <w:lang w:val="en-US" w:eastAsia="en-US" w:bidi="ar-SA"/>
        </w:rPr>
        <w:t>ηᵢⱼ = 1/dᵢⱼ</w:t>
      </w:r>
      <w:r>
        <w:rPr>
          <w:rFonts w:hint="eastAsia" w:ascii="Times New Roman" w:hAnsi="Times New Roman" w:cs="Times New Roman"/>
          <w:b w:val="0"/>
          <w:bCs w:val="0"/>
          <w:sz w:val="24"/>
          <w:szCs w:val="22"/>
          <w:lang w:val="en-US" w:eastAsia="zh-CN" w:bidi="ar-SA"/>
        </w:rPr>
        <w:t>表示的是</w:t>
      </w:r>
      <w:r>
        <w:rPr>
          <w:rFonts w:ascii="宋体" w:hAnsi="宋体" w:eastAsia="宋体" w:cs="宋体"/>
          <w:b w:val="0"/>
          <w:sz w:val="24"/>
        </w:rPr>
        <w:t>启发函数，表示从城市</w:t>
      </w:r>
      <w:r>
        <w:rPr>
          <w:rFonts w:hint="default" w:ascii="Times New Roman" w:hAnsi="Times New Roman" w:eastAsia="宋体" w:cs="Times New Roman"/>
          <w:b w:val="0"/>
          <w:bCs w:val="0"/>
          <w:sz w:val="24"/>
          <w:szCs w:val="22"/>
          <w:lang w:val="en-US" w:eastAsia="en-US" w:bidi="ar-SA"/>
        </w:rPr>
        <w:t>i</w:t>
      </w:r>
      <w:r>
        <w:rPr>
          <w:rFonts w:ascii="宋体" w:hAnsi="宋体" w:eastAsia="宋体" w:cs="宋体"/>
          <w:b w:val="0"/>
          <w:sz w:val="24"/>
        </w:rPr>
        <w:t>到城市</w:t>
      </w:r>
      <w:r>
        <w:rPr>
          <w:rFonts w:hint="default" w:ascii="Times New Roman" w:hAnsi="Times New Roman" w:eastAsia="宋体" w:cs="Times New Roman"/>
          <w:b w:val="0"/>
          <w:bCs w:val="0"/>
          <w:sz w:val="24"/>
          <w:szCs w:val="22"/>
          <w:lang w:val="en-US" w:eastAsia="en-US" w:bidi="ar-SA"/>
        </w:rPr>
        <w:t>j</w:t>
      </w:r>
      <w:r>
        <w:rPr>
          <w:rFonts w:ascii="宋体" w:hAnsi="宋体" w:eastAsia="宋体" w:cs="宋体"/>
          <w:b w:val="0"/>
          <w:sz w:val="24"/>
        </w:rPr>
        <w:t>的</w:t>
      </w:r>
      <w:r>
        <w:rPr>
          <w:rFonts w:hint="eastAsia" w:cs="宋体"/>
          <w:b w:val="0"/>
          <w:sz w:val="24"/>
          <w:lang w:val="en-US" w:eastAsia="zh-CN"/>
        </w:rPr>
        <w:t>优先度。</w:t>
      </w:r>
    </w:p>
    <w:p w14:paraId="55017DFF">
      <w:pPr>
        <w:pStyle w:val="16"/>
        <w:numPr>
          <w:ilvl w:val="0"/>
          <w:numId w:val="0"/>
        </w:numPr>
        <w:tabs>
          <w:tab w:val="clear" w:pos="360"/>
        </w:tabs>
        <w:spacing w:before="0" w:after="0" w:line="360" w:lineRule="auto"/>
        <w:ind w:left="480" w:leftChars="200" w:firstLine="120" w:firstLineChars="50"/>
        <w:jc w:val="both"/>
        <w:rPr>
          <w:rFonts w:hint="eastAsia" w:eastAsia="宋体"/>
          <w:lang w:eastAsia="zh-CN"/>
        </w:rPr>
      </w:pPr>
      <w:r>
        <w:rPr>
          <w:rFonts w:hint="default" w:ascii="Times New Roman" w:hAnsi="Times New Roman" w:eastAsia="宋体" w:cs="Times New Roman"/>
          <w:b w:val="0"/>
          <w:bCs w:val="0"/>
          <w:sz w:val="24"/>
          <w:szCs w:val="22"/>
          <w:lang w:val="en-US" w:eastAsia="en-US" w:bidi="ar-SA"/>
        </w:rPr>
        <w:t>α</w:t>
      </w:r>
      <w:r>
        <w:rPr>
          <w:rFonts w:ascii="宋体" w:hAnsi="宋体" w:eastAsia="宋体" w:cs="宋体"/>
          <w:b w:val="0"/>
          <w:sz w:val="24"/>
        </w:rPr>
        <w:t>为信息素因子，控制信息素</w:t>
      </w:r>
      <w:r>
        <w:rPr>
          <w:rFonts w:hint="eastAsia" w:cs="宋体"/>
          <w:b w:val="0"/>
          <w:sz w:val="24"/>
          <w:lang w:val="en-US" w:eastAsia="zh-CN"/>
        </w:rPr>
        <w:t>的浓度</w:t>
      </w:r>
      <w:r>
        <w:rPr>
          <w:rFonts w:ascii="宋体" w:hAnsi="宋体" w:eastAsia="宋体" w:cs="宋体"/>
          <w:b w:val="0"/>
          <w:sz w:val="24"/>
        </w:rPr>
        <w:t>在路径选择中的相对重要性</w:t>
      </w:r>
      <w:r>
        <w:rPr>
          <w:rFonts w:hint="eastAsia" w:cs="宋体"/>
          <w:b w:val="0"/>
          <w:sz w:val="24"/>
          <w:lang w:eastAsia="zh-CN"/>
        </w:rPr>
        <w:t>。</w:t>
      </w:r>
    </w:p>
    <w:p w14:paraId="4530E87F">
      <w:pPr>
        <w:pStyle w:val="16"/>
        <w:numPr>
          <w:ilvl w:val="0"/>
          <w:numId w:val="0"/>
        </w:numPr>
        <w:tabs>
          <w:tab w:val="clear" w:pos="360"/>
        </w:tabs>
        <w:spacing w:before="0" w:after="0" w:line="360" w:lineRule="auto"/>
        <w:ind w:left="480" w:leftChars="200" w:firstLine="120" w:firstLineChars="50"/>
        <w:jc w:val="both"/>
        <w:rPr>
          <w:rFonts w:hint="eastAsia" w:eastAsia="宋体"/>
          <w:lang w:eastAsia="zh-CN"/>
        </w:rPr>
      </w:pPr>
      <w:r>
        <w:rPr>
          <w:rFonts w:hint="default" w:ascii="Times New Roman" w:hAnsi="Times New Roman" w:eastAsia="宋体" w:cs="Times New Roman"/>
          <w:b w:val="0"/>
          <w:bCs w:val="0"/>
          <w:sz w:val="24"/>
          <w:szCs w:val="22"/>
          <w:lang w:val="en-US" w:eastAsia="en-US" w:bidi="ar-SA"/>
        </w:rPr>
        <w:t>β</w:t>
      </w:r>
      <w:r>
        <w:rPr>
          <w:rFonts w:ascii="宋体" w:hAnsi="宋体" w:eastAsia="宋体" w:cs="宋体"/>
          <w:b w:val="0"/>
          <w:sz w:val="24"/>
        </w:rPr>
        <w:t>为启发函数因子，控制启发</w:t>
      </w:r>
      <w:r>
        <w:rPr>
          <w:rFonts w:hint="eastAsia" w:cs="宋体"/>
          <w:b w:val="0"/>
          <w:sz w:val="24"/>
          <w:lang w:val="en-US" w:eastAsia="zh-CN"/>
        </w:rPr>
        <w:t>函数的优先度</w:t>
      </w:r>
      <w:r>
        <w:rPr>
          <w:rFonts w:ascii="宋体" w:hAnsi="宋体" w:eastAsia="宋体" w:cs="宋体"/>
          <w:b w:val="0"/>
          <w:sz w:val="24"/>
        </w:rPr>
        <w:t>在路径选择中的相对重要性</w:t>
      </w:r>
      <w:r>
        <w:rPr>
          <w:rFonts w:hint="eastAsia" w:cs="宋体"/>
          <w:b w:val="0"/>
          <w:sz w:val="24"/>
          <w:lang w:eastAsia="zh-CN"/>
        </w:rPr>
        <w:t>。</w:t>
      </w:r>
    </w:p>
    <w:p w14:paraId="0B9EFC90">
      <w:pPr>
        <w:pStyle w:val="16"/>
        <w:numPr>
          <w:ilvl w:val="0"/>
          <w:numId w:val="0"/>
        </w:numPr>
        <w:tabs>
          <w:tab w:val="clear" w:pos="360"/>
        </w:tabs>
        <w:spacing w:before="0" w:after="0" w:line="360" w:lineRule="auto"/>
        <w:ind w:left="480" w:leftChars="200" w:firstLine="120" w:firstLineChars="50"/>
        <w:jc w:val="both"/>
        <w:rPr>
          <w:rFonts w:hint="eastAsia" w:eastAsia="宋体"/>
          <w:lang w:eastAsia="zh-CN"/>
        </w:rPr>
      </w:pPr>
      <w:r>
        <w:rPr>
          <w:rFonts w:hint="default" w:ascii="Times New Roman" w:hAnsi="Times New Roman" w:eastAsia="宋体" w:cs="Times New Roman"/>
          <w:b w:val="0"/>
          <w:bCs w:val="0"/>
          <w:sz w:val="24"/>
          <w:szCs w:val="22"/>
          <w:lang w:val="en-US" w:eastAsia="en-US" w:bidi="ar-SA"/>
        </w:rPr>
        <w:t>allowₖ</w:t>
      </w:r>
      <w:r>
        <w:rPr>
          <w:rFonts w:ascii="宋体" w:hAnsi="宋体" w:eastAsia="宋体" w:cs="宋体"/>
          <w:b w:val="0"/>
          <w:sz w:val="24"/>
        </w:rPr>
        <w:t>为蚂蚁</w:t>
      </w:r>
      <w:r>
        <w:rPr>
          <w:rFonts w:hint="default" w:ascii="Times New Roman" w:hAnsi="Times New Roman" w:eastAsia="宋体" w:cs="Times New Roman"/>
          <w:b w:val="0"/>
          <w:bCs w:val="0"/>
          <w:sz w:val="24"/>
          <w:szCs w:val="22"/>
          <w:lang w:val="en-US" w:eastAsia="en-US" w:bidi="ar-SA"/>
        </w:rPr>
        <w:t>k</w:t>
      </w:r>
      <w:r>
        <w:rPr>
          <w:rFonts w:ascii="宋体" w:hAnsi="宋体" w:eastAsia="宋体" w:cs="宋体"/>
          <w:b w:val="0"/>
          <w:sz w:val="24"/>
        </w:rPr>
        <w:t>尚未访问</w:t>
      </w:r>
      <w:r>
        <w:rPr>
          <w:rFonts w:hint="eastAsia" w:cs="宋体"/>
          <w:b w:val="0"/>
          <w:sz w:val="24"/>
          <w:lang w:val="en-US" w:eastAsia="zh-CN"/>
        </w:rPr>
        <w:t>并可以通行</w:t>
      </w:r>
      <w:r>
        <w:rPr>
          <w:rFonts w:ascii="宋体" w:hAnsi="宋体" w:eastAsia="宋体" w:cs="宋体"/>
          <w:b w:val="0"/>
          <w:sz w:val="24"/>
        </w:rPr>
        <w:t>的城市集合</w:t>
      </w:r>
      <w:r>
        <w:rPr>
          <w:rFonts w:hint="eastAsia" w:cs="宋体"/>
          <w:b w:val="0"/>
          <w:sz w:val="24"/>
          <w:lang w:eastAsia="zh-CN"/>
        </w:rPr>
        <w:t>。</w:t>
      </w:r>
    </w:p>
    <w:p w14:paraId="65C41D5B">
      <w:pPr>
        <w:spacing w:before="0" w:after="0" w:line="360" w:lineRule="auto"/>
        <w:jc w:val="left"/>
        <w:rPr>
          <w:b w:val="0"/>
          <w:bCs/>
        </w:rPr>
      </w:pPr>
      <w:r>
        <w:rPr>
          <w:rFonts w:hint="eastAsia" w:cs="宋体"/>
          <w:b w:val="0"/>
          <w:bCs/>
          <w:sz w:val="24"/>
          <w:lang w:val="en-US" w:eastAsia="zh-CN"/>
        </w:rPr>
        <w:t>各个</w:t>
      </w:r>
      <w:r>
        <w:rPr>
          <w:rFonts w:ascii="宋体" w:hAnsi="宋体" w:eastAsia="宋体" w:cs="宋体"/>
          <w:b w:val="0"/>
          <w:bCs/>
          <w:sz w:val="24"/>
        </w:rPr>
        <w:t>参数对算法</w:t>
      </w:r>
      <w:r>
        <w:rPr>
          <w:rFonts w:hint="eastAsia" w:cs="宋体"/>
          <w:b w:val="0"/>
          <w:bCs/>
          <w:sz w:val="24"/>
          <w:lang w:val="en-US" w:eastAsia="zh-CN"/>
        </w:rPr>
        <w:t>的</w:t>
      </w:r>
      <w:r>
        <w:rPr>
          <w:rFonts w:ascii="宋体" w:hAnsi="宋体" w:eastAsia="宋体" w:cs="宋体"/>
          <w:b w:val="0"/>
          <w:bCs/>
          <w:sz w:val="24"/>
        </w:rPr>
        <w:t>性能影响：</w:t>
      </w:r>
    </w:p>
    <w:p w14:paraId="0BAA31DF">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宋体" w:hAnsi="宋体" w:eastAsia="宋体" w:cs="宋体"/>
          <w:b w:val="0"/>
          <w:bCs/>
          <w:sz w:val="24"/>
        </w:rPr>
      </w:pPr>
      <w:r>
        <w:rPr>
          <w:rFonts w:hint="eastAsia" w:ascii="宋体" w:hAnsi="宋体" w:eastAsia="宋体" w:cs="宋体"/>
          <w:b w:val="0"/>
          <w:bCs/>
          <w:sz w:val="24"/>
        </w:rPr>
        <w:t>信息素因子 α：当 α 的取值较大时，蚂蚁会更倾向于选择信息素浓度较高的路径，这样能够增强算法对已有优质路径的利用能力，但也可能导致算法过早收敛；当 α 的取值较小时，蚂蚁在路径选择上会更加随机，算法的探索能力会有所增强，但收敛速度可能变慢。</w:t>
      </w:r>
    </w:p>
    <w:p w14:paraId="33E83394">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宋体" w:hAnsi="宋体" w:eastAsia="宋体" w:cs="宋体"/>
          <w:b w:val="0"/>
          <w:bCs/>
          <w:sz w:val="24"/>
        </w:rPr>
      </w:pPr>
      <w:r>
        <w:rPr>
          <w:rFonts w:hint="eastAsia" w:ascii="宋体" w:hAnsi="宋体" w:eastAsia="宋体" w:cs="宋体"/>
          <w:b w:val="0"/>
          <w:bCs/>
          <w:sz w:val="24"/>
        </w:rPr>
        <w:t>启发函数因子 β：当 β 的取值较大时，蚂蚁会更倾向于选择距离较短的城市，算法表现出更明显的贪心特征；当 β 的取值较小时，蚂蚁对距离信息的依赖减弱，而更多依赖信息素信息，因此算法的随机性也会增强。</w:t>
      </w:r>
    </w:p>
    <w:p w14:paraId="740A39C1">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宋体" w:hAnsi="宋体" w:eastAsia="宋体" w:cs="宋体"/>
          <w:b w:val="0"/>
          <w:bCs/>
          <w:sz w:val="24"/>
        </w:rPr>
      </w:pPr>
      <w:r>
        <w:rPr>
          <w:rFonts w:hint="eastAsia" w:ascii="宋体" w:hAnsi="宋体" w:eastAsia="宋体" w:cs="宋体"/>
          <w:b w:val="0"/>
          <w:bCs/>
          <w:sz w:val="24"/>
        </w:rPr>
        <w:t>挥发系数 ρ：当 ρ 的取值较大时，信息素挥发速度较快，算法具有更强的探索能力，但收敛速度相对较慢；当 ρ 的取值较小时，信息素积累速度较快，算法对已有优质路径的利用能力更强，但也更容易陷入局部最优。</w:t>
      </w:r>
    </w:p>
    <w:p w14:paraId="01A05228">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pPr>
      <w:r>
        <w:rPr>
          <w:rFonts w:hint="eastAsia" w:ascii="宋体" w:hAnsi="宋体" w:eastAsia="宋体" w:cs="宋体"/>
          <w:b w:val="0"/>
          <w:bCs/>
          <w:sz w:val="24"/>
        </w:rPr>
        <w:t>因此，在实际应用中，通常需要根据具体问题对这些参数进行合理调整，才能获得较好的算法性能。本文采用自适应参数调整策略，正是为了在一定程度上降低算法对参数设置的敏感性。</w:t>
      </w:r>
    </w:p>
    <w:p w14:paraId="07FA9B1E">
      <w:pPr>
        <w:spacing w:before="120" w:after="120" w:line="360" w:lineRule="auto"/>
        <w:jc w:val="left"/>
        <w:outlineLvl w:val="1"/>
        <w:rPr>
          <w:rFonts w:ascii="黑体" w:hAnsi="黑体" w:eastAsia="黑体" w:cs="黑体"/>
          <w:b w:val="0"/>
          <w:bCs/>
          <w:sz w:val="24"/>
          <w:szCs w:val="24"/>
        </w:rPr>
      </w:pPr>
      <w:bookmarkStart w:id="26" w:name="_Toc14267"/>
      <w:r>
        <w:rPr>
          <w:rFonts w:ascii="黑体" w:hAnsi="黑体" w:eastAsia="黑体" w:cs="黑体"/>
          <w:b w:val="0"/>
          <w:bCs/>
          <w:sz w:val="24"/>
          <w:szCs w:val="24"/>
        </w:rPr>
        <w:t>2.3 遗传算法（GA）</w:t>
      </w:r>
      <w:bookmarkEnd w:id="26"/>
    </w:p>
    <w:p w14:paraId="044DE118">
      <w:pPr>
        <w:spacing w:before="120" w:after="120" w:line="360" w:lineRule="auto"/>
        <w:jc w:val="left"/>
        <w:outlineLvl w:val="2"/>
        <w:rPr>
          <w:rFonts w:hint="default" w:ascii="黑体" w:hAnsi="黑体" w:eastAsia="黑体" w:cs="黑体"/>
          <w:b w:val="0"/>
          <w:bCs/>
          <w:sz w:val="24"/>
          <w:szCs w:val="24"/>
          <w:lang w:val="en-US" w:eastAsia="zh-CN"/>
        </w:rPr>
      </w:pPr>
      <w:bookmarkStart w:id="27" w:name="_Toc23619"/>
      <w:r>
        <w:rPr>
          <w:rFonts w:ascii="黑体" w:hAnsi="黑体" w:eastAsia="黑体" w:cs="黑体"/>
          <w:b w:val="0"/>
          <w:bCs/>
          <w:sz w:val="24"/>
          <w:szCs w:val="24"/>
        </w:rPr>
        <w:t>2.3.1 遗传算法的基本原理</w:t>
      </w:r>
      <w:bookmarkEnd w:id="27"/>
      <w:r>
        <w:rPr>
          <w:rFonts w:hint="eastAsia" w:ascii="黑体" w:hAnsi="黑体" w:eastAsia="黑体" w:cs="黑体"/>
          <w:b w:val="0"/>
          <w:bCs/>
          <w:sz w:val="24"/>
          <w:szCs w:val="24"/>
          <w:lang w:val="en-US" w:eastAsia="zh-CN"/>
        </w:rPr>
        <w:t>及背景</w:t>
      </w:r>
    </w:p>
    <w:p w14:paraId="1601E6ED">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遗传算法（Genetic Algorithm，GA）是由美国学者 John Holland 于 1975 年提出的一种随机搜索算法，它的思想来源于自然界中的生物进化过程。该算法以达尔文的自然选择理论和孟德尔遗传学原理为基础，通过模拟选择、交叉和变异等过程，在解空间中不断搜索更优解。</w:t>
      </w:r>
    </w:p>
    <w:p w14:paraId="20FB2FD4">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遗传算法中有几个基本概念。个体是问题的一个候选解，通常用染色体来表示；种群是多个个体组成的集合，代表一组候选解；适应度是用来评价个体优劣的指标，一般与目标函数值相关；基因则是构成个体的基本单元，对应解中的各个组成部分。</w:t>
      </w:r>
    </w:p>
    <w:p w14:paraId="7CECE5E8">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遗传算法的基本流程如下：</w:t>
      </w:r>
    </w:p>
    <w:p w14:paraId="2EF01265">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（1）初始化种群：随机生成一定数量的个体，构成初始种群。</w:t>
      </w:r>
    </w:p>
    <w:p w14:paraId="795851B5">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（2）适应度计算：计算种群中每个个体的适应度值，用来评价其优劣。</w:t>
      </w:r>
    </w:p>
    <w:p w14:paraId="00789473">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（3）选择操作：根据适应度大小，从当前种群中选择较优个体，作为下一代进化的父代。</w:t>
      </w:r>
    </w:p>
    <w:p w14:paraId="38987988">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（4）交叉操作：将选出的父代个体进行配对，并通过交叉操作生成新的子代个体。</w:t>
      </w:r>
    </w:p>
    <w:p w14:paraId="27B961CA">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（5）变异操作：对子代个体进行小概率变异，以增加种群的多样性。</w:t>
      </w:r>
    </w:p>
    <w:p w14:paraId="6E80491B">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（6）终止判断：判断是否满足终止条件；如果满足，则输出最优解，否则将子代作为新一代种群，继续重复上述过程。</w:t>
      </w:r>
    </w:p>
    <w:p w14:paraId="1E9B3BF8">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宋体" w:cs="宋体"/>
          <w:b w:val="0"/>
          <w:sz w:val="24"/>
        </w:rPr>
      </w:pPr>
    </w:p>
    <w:p w14:paraId="5CB3DD59">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遗传算法具有以下几个优点：</w:t>
      </w:r>
    </w:p>
    <w:p w14:paraId="5CD6D665">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（1）全局搜索能力较强：通过种群的并行搜索以及交叉操作，算法能够在较大的范围内进行探索。</w:t>
      </w:r>
    </w:p>
    <w:p w14:paraId="2F506B9D">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（2）对具体问题的依赖较小：不需要利用梯度等额外信息，因此适用于多种类型的优化问题。</w:t>
      </w:r>
    </w:p>
    <w:p w14:paraId="6200793D">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（3）便于并行计算：种群中各个个体的适应度可以独立计算，适合并行化实现。</w:t>
      </w:r>
    </w:p>
    <w:p w14:paraId="1A4AB25E">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ascii="Times New Roman" w:hAnsi="Times New Roman"/>
          <w:sz w:val="24"/>
        </w:rPr>
      </w:pPr>
      <w:r>
        <w:rPr>
          <w:rFonts w:hint="eastAsia" w:ascii="Times New Roman" w:hAnsi="Times New Roman" w:eastAsia="宋体" w:cs="宋体"/>
          <w:b w:val="0"/>
          <w:sz w:val="24"/>
        </w:rPr>
        <w:t>（4）容易与其他算法结合：遗传算法具有较好的灵活性，可以方便地与其他优化方法结合使用。</w:t>
      </w:r>
    </w:p>
    <w:p w14:paraId="0514597D">
      <w:pPr>
        <w:spacing w:before="120" w:after="120" w:line="360" w:lineRule="auto"/>
        <w:jc w:val="left"/>
        <w:outlineLvl w:val="2"/>
        <w:rPr>
          <w:rFonts w:ascii="黑体" w:hAnsi="黑体" w:eastAsia="黑体" w:cs="黑体"/>
          <w:b w:val="0"/>
          <w:bCs/>
          <w:sz w:val="24"/>
          <w:szCs w:val="24"/>
        </w:rPr>
      </w:pPr>
      <w:bookmarkStart w:id="28" w:name="_Toc7005"/>
      <w:r>
        <w:rPr>
          <w:rFonts w:ascii="黑体" w:hAnsi="黑体" w:eastAsia="黑体" w:cs="黑体"/>
          <w:b w:val="0"/>
          <w:bCs/>
          <w:sz w:val="24"/>
          <w:szCs w:val="24"/>
        </w:rPr>
        <w:t>2.3.2 选择、交叉与变异</w:t>
      </w:r>
      <w:r>
        <w:rPr>
          <w:rFonts w:hint="eastAsia" w:ascii="黑体" w:hAnsi="黑体" w:eastAsia="黑体" w:cs="黑体"/>
          <w:b w:val="0"/>
          <w:bCs/>
          <w:sz w:val="24"/>
          <w:szCs w:val="24"/>
          <w:lang w:val="en-US" w:eastAsia="zh-CN"/>
        </w:rPr>
        <w:t>的</w:t>
      </w:r>
      <w:r>
        <w:rPr>
          <w:rFonts w:ascii="黑体" w:hAnsi="黑体" w:eastAsia="黑体" w:cs="黑体"/>
          <w:b w:val="0"/>
          <w:bCs/>
          <w:sz w:val="24"/>
          <w:szCs w:val="24"/>
        </w:rPr>
        <w:t>操作</w:t>
      </w:r>
      <w:bookmarkEnd w:id="28"/>
    </w:p>
    <w:p w14:paraId="4E1ED056">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（1）选择操作</w:t>
      </w:r>
    </w:p>
    <w:p w14:paraId="6E3E2E6B">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选择操作的作用是根据个体的适应度值，从当前种群中挑选出较优个体作为父代。常见的选择方法主要有以下两种。</w:t>
      </w:r>
    </w:p>
    <w:p w14:paraId="33018189">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ascii="Times New Roman" w:hAnsi="Times New Roman"/>
          <w:sz w:val="24"/>
        </w:rPr>
      </w:pPr>
      <w:r>
        <w:rPr>
          <w:rFonts w:hint="eastAsia" w:ascii="Times New Roman" w:hAnsi="Times New Roman" w:eastAsia="宋体" w:cs="宋体"/>
          <w:b w:val="0"/>
          <w:sz w:val="24"/>
        </w:rPr>
        <w:t>轮盘赌选择：在这种方法中，每个个体被选中的概率与其适应度值成正比。假设种群大小为 N，个体 i 的适应度为</w:t>
      </w:r>
      <m:oMath>
        <m:r>
          <m:rPr>
            <m:sty m:val="p"/>
          </m:rPr>
          <w:rPr>
            <w:rFonts w:hint="eastAsia" w:ascii="Times New Roman" w:hAnsi="Times New Roman" w:eastAsia="宋体" w:cs="宋体"/>
            <w:sz w:val="24"/>
            <w:szCs w:val="22"/>
            <w:lang w:val="en-US" w:bidi="ar-SA"/>
          </w:rPr>
          <m:t xml:space="preserve"> </m:t>
        </m:r>
        <m:sSub>
          <m:sSubPr>
            <m:ctrlPr>
              <w:rPr>
                <w:rFonts w:hint="eastAsia" w:ascii="Cambria Math" w:hAnsi="Cambria Math" w:eastAsia="宋体" w:cs="宋体"/>
                <w:b w:val="0"/>
                <w:sz w:val="24"/>
                <w:szCs w:val="22"/>
                <w:lang w:val="en-US" w:bidi="ar-SA"/>
              </w:rPr>
            </m:ctrlPr>
          </m:sSubPr>
          <m:e>
            <m:r>
              <m:rPr>
                <m:sty m:val="p"/>
              </m:rPr>
              <w:rPr>
                <w:rFonts w:hint="default" w:ascii="Times New Roman" w:hAnsi="Times New Roman" w:cs="宋体"/>
                <w:sz w:val="24"/>
                <w:szCs w:val="22"/>
                <w:lang w:val="en-US" w:eastAsia="zh-CN" w:bidi="ar-SA"/>
              </w:rPr>
              <m:t>f</m:t>
            </m:r>
            <m:ctrlPr>
              <w:rPr>
                <w:rFonts w:hint="eastAsia" w:ascii="Cambria Math" w:hAnsi="Cambria Math" w:eastAsia="宋体" w:cs="宋体"/>
                <w:b w:val="0"/>
                <w:sz w:val="24"/>
                <w:szCs w:val="22"/>
                <w:lang w:val="en-US" w:bidi="ar-SA"/>
              </w:rPr>
            </m:ctrlPr>
          </m:e>
          <m:sub>
            <m:r>
              <m:rPr>
                <m:sty m:val="p"/>
              </m:rPr>
              <w:rPr>
                <w:rFonts w:hint="default" w:ascii="Times New Roman" w:hAnsi="Times New Roman" w:cs="宋体"/>
                <w:sz w:val="24"/>
                <w:szCs w:val="22"/>
                <w:lang w:val="en-US" w:eastAsia="zh-CN" w:bidi="ar-SA"/>
              </w:rPr>
              <m:t>i</m:t>
            </m:r>
            <m:ctrlPr>
              <w:rPr>
                <w:rFonts w:hint="eastAsia" w:ascii="Cambria Math" w:hAnsi="Cambria Math" w:eastAsia="宋体" w:cs="宋体"/>
                <w:b w:val="0"/>
                <w:sz w:val="24"/>
                <w:szCs w:val="22"/>
                <w:lang w:val="en-US" w:bidi="ar-SA"/>
              </w:rPr>
            </m:ctrlPr>
          </m:sub>
        </m:sSub>
      </m:oMath>
      <w:r>
        <w:rPr>
          <w:rFonts w:hint="eastAsia" w:ascii="Times New Roman" w:hAnsi="Times New Roman" w:eastAsia="宋体" w:cs="宋体"/>
          <w:b w:val="0"/>
          <w:sz w:val="24"/>
        </w:rPr>
        <w:t>，那么它被选中的概率可以表示为：</w:t>
      </w:r>
    </w:p>
    <w:p w14:paraId="3A4A877D">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center"/>
        <w:textAlignment w:val="auto"/>
        <w:rPr>
          <w:rFonts w:hint="default" w:ascii="Times New Roman" w:hAnsi="Times New Roman" w:eastAsia="宋体" w:cs="Times New Roman"/>
          <w:b w:val="0"/>
          <w:bCs w:val="0"/>
          <w:sz w:val="24"/>
          <w:szCs w:val="22"/>
          <w:lang w:val="en-US" w:eastAsia="en-US" w:bidi="ar-SA"/>
        </w:rPr>
      </w:pPr>
      <m:oMathPara>
        <m:oMath>
          <m:r>
            <m:rPr>
              <m:sty m:val="p"/>
            </m:rPr>
            <w:rPr>
              <w:rFonts w:hint="default" w:ascii="Times New Roman" w:hAnsi="Times New Roman" w:eastAsia="宋体" w:cs="Times New Roman"/>
              <w:sz w:val="24"/>
              <w:szCs w:val="22"/>
              <w:lang w:val="en-US" w:eastAsia="en-US" w:bidi="ar-SA"/>
            </w:rPr>
            <m:t>pᵢ = fᵢ / Σ(j=1→N) fⱼ</m:t>
          </m:r>
        </m:oMath>
      </m:oMathPara>
    </w:p>
    <w:p w14:paraId="30888187">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hint="eastAsia" w:ascii="Times New Roman" w:hAnsi="Times New Roman" w:eastAsia="宋体" w:cs="宋体"/>
          <w:b w:val="0"/>
          <w:bCs/>
          <w:sz w:val="24"/>
          <w:szCs w:val="22"/>
          <w:lang w:val="en-US" w:eastAsia="en-US" w:bidi="ar-SA"/>
        </w:rPr>
      </w:pPr>
      <w:r>
        <w:rPr>
          <w:rFonts w:hint="eastAsia" w:ascii="Times New Roman" w:hAnsi="Times New Roman" w:eastAsia="宋体" w:cs="宋体"/>
          <w:b w:val="0"/>
          <w:bCs/>
          <w:sz w:val="24"/>
          <w:szCs w:val="22"/>
          <w:lang w:val="en-US" w:eastAsia="en-US" w:bidi="ar-SA"/>
        </w:rPr>
        <w:t>锦标赛选择：该方法会先随机选出 k 个个体，再从中挑选适应度最高的个体作为父代。其中，k</w:t>
      </w:r>
      <w:r>
        <w:rPr>
          <w:rFonts w:hint="eastAsia" w:ascii="Times New Roman" w:hAnsi="Times New Roman" w:cs="宋体"/>
          <w:b w:val="0"/>
          <w:bCs/>
          <w:sz w:val="24"/>
          <w:szCs w:val="22"/>
          <w:lang w:val="en-US" w:eastAsia="zh-CN" w:bidi="ar-SA"/>
        </w:rPr>
        <w:t xml:space="preserve"> </w:t>
      </w:r>
      <w:r>
        <w:rPr>
          <w:rFonts w:hint="eastAsia" w:ascii="Times New Roman" w:hAnsi="Times New Roman" w:eastAsia="宋体" w:cs="宋体"/>
          <w:b w:val="0"/>
          <w:bCs/>
          <w:sz w:val="24"/>
          <w:szCs w:val="22"/>
          <w:lang w:val="en-US" w:eastAsia="en-US" w:bidi="ar-SA"/>
        </w:rPr>
        <w:t>称为锦标赛规模，一般取 2 或 3。</w:t>
      </w:r>
    </w:p>
    <w:p w14:paraId="3A4BA6AD">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hint="eastAsia" w:ascii="Times New Roman" w:hAnsi="Times New Roman" w:eastAsia="宋体" w:cs="宋体"/>
          <w:b w:val="0"/>
          <w:bCs/>
          <w:sz w:val="24"/>
          <w:szCs w:val="22"/>
          <w:lang w:val="en-US" w:eastAsia="en-US" w:bidi="ar-SA"/>
        </w:rPr>
      </w:pPr>
      <w:r>
        <w:rPr>
          <w:rFonts w:hint="eastAsia" w:ascii="Times New Roman" w:hAnsi="Times New Roman" w:eastAsia="宋体" w:cs="宋体"/>
          <w:b w:val="0"/>
          <w:bCs/>
          <w:sz w:val="24"/>
          <w:szCs w:val="22"/>
          <w:lang w:val="en-US" w:eastAsia="en-US" w:bidi="ar-SA"/>
        </w:rPr>
        <w:t>本文采用锦标赛选择方法，因为这种方法实现起来比较简单，不需要对适应度进行归一化处理，同时也能够保持一定的选择压力。</w:t>
      </w:r>
    </w:p>
    <w:p w14:paraId="181CEE59">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hint="eastAsia" w:ascii="Times New Roman" w:hAnsi="Times New Roman" w:eastAsia="宋体" w:cs="宋体"/>
          <w:b w:val="0"/>
          <w:bCs/>
          <w:sz w:val="24"/>
          <w:szCs w:val="22"/>
          <w:lang w:val="en-US" w:eastAsia="en-US" w:bidi="ar-SA"/>
        </w:rPr>
      </w:pPr>
      <w:r>
        <w:rPr>
          <w:rFonts w:hint="eastAsia" w:ascii="Times New Roman" w:hAnsi="Times New Roman" w:eastAsia="宋体" w:cs="宋体"/>
          <w:b w:val="0"/>
          <w:bCs/>
          <w:sz w:val="24"/>
          <w:szCs w:val="22"/>
          <w:lang w:val="en-US" w:eastAsia="en-US" w:bidi="ar-SA"/>
        </w:rPr>
        <w:t>（2）交叉操作</w:t>
      </w:r>
    </w:p>
    <w:p w14:paraId="1ADDEFC0">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hint="eastAsia" w:ascii="Times New Roman" w:hAnsi="Times New Roman" w:eastAsia="宋体" w:cs="宋体"/>
          <w:b w:val="0"/>
          <w:bCs/>
          <w:sz w:val="24"/>
          <w:szCs w:val="22"/>
          <w:lang w:val="en-US" w:eastAsia="en-US" w:bidi="ar-SA"/>
        </w:rPr>
      </w:pPr>
      <w:r>
        <w:rPr>
          <w:rFonts w:hint="eastAsia" w:ascii="Times New Roman" w:hAnsi="Times New Roman" w:eastAsia="宋体" w:cs="宋体"/>
          <w:b w:val="0"/>
          <w:bCs/>
          <w:sz w:val="24"/>
          <w:szCs w:val="22"/>
          <w:lang w:val="en-US" w:eastAsia="en-US" w:bidi="ar-SA"/>
        </w:rPr>
        <w:t>交叉操作是指将两个父代个体的部分基因进行交换，从而生成新的子代个体。在TSP问题中，常用的交叉方法主要有顺序交叉和部分映射交叉。</w:t>
      </w:r>
    </w:p>
    <w:p w14:paraId="417033D9">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hint="eastAsia" w:ascii="Times New Roman" w:hAnsi="Times New Roman" w:eastAsia="宋体" w:cs="宋体"/>
          <w:b w:val="0"/>
          <w:bCs/>
          <w:sz w:val="24"/>
          <w:szCs w:val="22"/>
          <w:lang w:val="en-US" w:eastAsia="en-US" w:bidi="ar-SA"/>
        </w:rPr>
      </w:pPr>
      <w:r>
        <w:rPr>
          <w:rFonts w:hint="eastAsia" w:ascii="Times New Roman" w:hAnsi="Times New Roman" w:eastAsia="宋体" w:cs="宋体"/>
          <w:b w:val="0"/>
          <w:bCs/>
          <w:sz w:val="24"/>
          <w:szCs w:val="22"/>
          <w:lang w:val="en-US" w:eastAsia="en-US" w:bidi="ar-SA"/>
        </w:rPr>
        <w:t xml:space="preserve">顺序交叉（Order Crossover，OX）：这种方法的基本步骤如下：  </w:t>
      </w:r>
    </w:p>
    <w:p w14:paraId="265DD3B7">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hint="eastAsia" w:ascii="Times New Roman" w:hAnsi="Times New Roman" w:eastAsia="宋体" w:cs="宋体"/>
          <w:b w:val="0"/>
          <w:bCs/>
          <w:sz w:val="24"/>
          <w:szCs w:val="22"/>
          <w:lang w:val="en-US" w:eastAsia="en-US" w:bidi="ar-SA"/>
        </w:rPr>
      </w:pPr>
      <w:r>
        <w:rPr>
          <w:rFonts w:hint="eastAsia" w:ascii="Times New Roman" w:hAnsi="Times New Roman" w:eastAsia="宋体" w:cs="宋体"/>
          <w:b w:val="0"/>
          <w:bCs/>
          <w:sz w:val="24"/>
          <w:szCs w:val="22"/>
          <w:lang w:val="en-US" w:eastAsia="en-US" w:bidi="ar-SA"/>
        </w:rPr>
        <w:t xml:space="preserve">从父代1中随机选取一段基因片段；  </w:t>
      </w:r>
    </w:p>
    <w:p w14:paraId="42E287CD">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hint="eastAsia" w:ascii="Times New Roman" w:hAnsi="Times New Roman" w:eastAsia="宋体" w:cs="宋体"/>
          <w:b w:val="0"/>
          <w:bCs/>
          <w:sz w:val="24"/>
          <w:szCs w:val="22"/>
          <w:lang w:val="en-US" w:eastAsia="en-US" w:bidi="ar-SA"/>
        </w:rPr>
      </w:pPr>
      <w:r>
        <w:rPr>
          <w:rFonts w:hint="eastAsia" w:ascii="Times New Roman" w:hAnsi="Times New Roman" w:eastAsia="宋体" w:cs="宋体"/>
          <w:b w:val="0"/>
          <w:bCs/>
          <w:sz w:val="24"/>
          <w:szCs w:val="22"/>
          <w:lang w:val="en-US" w:eastAsia="en-US" w:bidi="ar-SA"/>
        </w:rPr>
        <w:t xml:space="preserve">将这段片段复制到子代的对应位置；  </w:t>
      </w:r>
    </w:p>
    <w:p w14:paraId="104266E6">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hint="eastAsia" w:ascii="Times New Roman" w:hAnsi="Times New Roman" w:eastAsia="宋体" w:cs="宋体"/>
          <w:b w:val="0"/>
          <w:bCs/>
          <w:sz w:val="24"/>
          <w:szCs w:val="22"/>
          <w:lang w:val="en-US" w:eastAsia="en-US" w:bidi="ar-SA"/>
        </w:rPr>
      </w:pPr>
      <w:r>
        <w:rPr>
          <w:rFonts w:hint="eastAsia" w:ascii="Times New Roman" w:hAnsi="Times New Roman" w:eastAsia="宋体" w:cs="宋体"/>
          <w:b w:val="0"/>
          <w:bCs/>
          <w:sz w:val="24"/>
          <w:szCs w:val="22"/>
          <w:lang w:val="en-US" w:eastAsia="en-US" w:bidi="ar-SA"/>
        </w:rPr>
        <w:t>再按照父代2中的城市出现顺序，将剩余城市依次填入子代的空位中。</w:t>
      </w:r>
    </w:p>
    <w:p w14:paraId="788C11B5">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hint="eastAsia" w:ascii="Times New Roman" w:hAnsi="Times New Roman" w:eastAsia="宋体" w:cs="宋体"/>
          <w:b w:val="0"/>
          <w:bCs/>
          <w:sz w:val="24"/>
          <w:szCs w:val="22"/>
          <w:lang w:val="en-US" w:eastAsia="en-US" w:bidi="ar-SA"/>
        </w:rPr>
      </w:pPr>
      <w:r>
        <w:rPr>
          <w:rFonts w:hint="eastAsia" w:ascii="Times New Roman" w:hAnsi="Times New Roman" w:eastAsia="宋体" w:cs="宋体"/>
          <w:b w:val="0"/>
          <w:bCs/>
          <w:sz w:val="24"/>
          <w:szCs w:val="22"/>
          <w:lang w:val="en-US" w:eastAsia="en-US" w:bidi="ar-SA"/>
        </w:rPr>
        <w:t>例如，父代1 = [1, 2, 3, 4, 5, 6, 7]，父代2 = [2, 4, 6, 1, 3, 5, 7]。如果选取父代1中位置 2 到 5 的片段，那么子代初始形式为 [_, 2, 3, 4, 5, _, _]，再按照父代2中的顺序填入剩余城市 6、1、7，最终得到子代 [6, 2, 3, 4, 5, 1, 7]。</w:t>
      </w:r>
    </w:p>
    <w:p w14:paraId="437FFB4D">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hint="eastAsia" w:ascii="Times New Roman" w:hAnsi="Times New Roman" w:eastAsia="宋体" w:cs="宋体"/>
          <w:b w:val="0"/>
          <w:bCs/>
          <w:sz w:val="24"/>
          <w:szCs w:val="22"/>
          <w:lang w:val="en-US" w:eastAsia="en-US" w:bidi="ar-SA"/>
        </w:rPr>
      </w:pPr>
      <w:r>
        <w:rPr>
          <w:rFonts w:hint="eastAsia" w:ascii="Times New Roman" w:hAnsi="Times New Roman" w:eastAsia="宋体" w:cs="宋体"/>
          <w:b w:val="0"/>
          <w:bCs/>
          <w:sz w:val="24"/>
          <w:szCs w:val="22"/>
          <w:lang w:val="en-US" w:eastAsia="en-US" w:bidi="ar-SA"/>
        </w:rPr>
        <w:t>部分映射交叉（Partially Matched Crossover，PMX）：这种方法通过建立父代片段之间的映射关系来处理基因冲突，从而生成合法的子代路径。</w:t>
      </w:r>
    </w:p>
    <w:p w14:paraId="0813C2C9">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hint="eastAsia" w:ascii="Times New Roman" w:hAnsi="Times New Roman" w:eastAsia="宋体" w:cs="宋体"/>
          <w:b w:val="0"/>
          <w:bCs/>
          <w:sz w:val="24"/>
          <w:szCs w:val="22"/>
          <w:lang w:val="en-US" w:eastAsia="en-US" w:bidi="ar-SA"/>
        </w:rPr>
      </w:pPr>
      <w:r>
        <w:rPr>
          <w:rFonts w:hint="eastAsia" w:ascii="Times New Roman" w:hAnsi="Times New Roman" w:eastAsia="宋体" w:cs="宋体"/>
          <w:b w:val="0"/>
          <w:bCs/>
          <w:sz w:val="24"/>
          <w:szCs w:val="22"/>
          <w:lang w:val="en-US" w:eastAsia="en-US" w:bidi="ar-SA"/>
        </w:rPr>
        <w:t>（3）变异操作</w:t>
      </w:r>
    </w:p>
    <w:p w14:paraId="5DE3C037">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hint="eastAsia" w:ascii="Times New Roman" w:hAnsi="Times New Roman" w:eastAsia="宋体" w:cs="宋体"/>
          <w:b w:val="0"/>
          <w:bCs/>
          <w:sz w:val="24"/>
          <w:szCs w:val="22"/>
          <w:lang w:val="en-US" w:eastAsia="en-US" w:bidi="ar-SA"/>
        </w:rPr>
      </w:pPr>
      <w:r>
        <w:rPr>
          <w:rFonts w:hint="eastAsia" w:ascii="Times New Roman" w:hAnsi="Times New Roman" w:eastAsia="宋体" w:cs="宋体"/>
          <w:b w:val="0"/>
          <w:bCs/>
          <w:sz w:val="24"/>
          <w:szCs w:val="22"/>
          <w:lang w:val="en-US" w:eastAsia="en-US" w:bidi="ar-SA"/>
        </w:rPr>
        <w:t>变异操作是对个体中的某些基因进行随机调整，目的是保持种群多样性，避免算法过早陷入局部最优。在TSP问题中，常见的变异方法主要有以下几种。</w:t>
      </w:r>
    </w:p>
    <w:p w14:paraId="1C059E85">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hint="eastAsia" w:ascii="Times New Roman" w:hAnsi="Times New Roman" w:eastAsia="宋体" w:cs="宋体"/>
          <w:b w:val="0"/>
          <w:bCs/>
          <w:sz w:val="24"/>
          <w:szCs w:val="22"/>
          <w:lang w:val="en-US" w:eastAsia="en-US" w:bidi="ar-SA"/>
        </w:rPr>
      </w:pPr>
      <w:r>
        <w:rPr>
          <w:rFonts w:hint="eastAsia" w:ascii="Times New Roman" w:hAnsi="Times New Roman" w:eastAsia="宋体" w:cs="宋体"/>
          <w:b w:val="0"/>
          <w:bCs/>
          <w:sz w:val="24"/>
          <w:szCs w:val="22"/>
          <w:lang w:val="en-US" w:eastAsia="en-US" w:bidi="ar-SA"/>
        </w:rPr>
        <w:t>交换变异（Swap Mutation）：随机选择两个位置，并交换这两个位置上的城市。</w:t>
      </w:r>
    </w:p>
    <w:p w14:paraId="660DD925">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hint="eastAsia" w:ascii="Times New Roman" w:hAnsi="Times New Roman" w:eastAsia="宋体" w:cs="宋体"/>
          <w:b w:val="0"/>
          <w:bCs/>
          <w:sz w:val="24"/>
          <w:szCs w:val="22"/>
          <w:lang w:val="en-US" w:eastAsia="en-US" w:bidi="ar-SA"/>
        </w:rPr>
      </w:pPr>
      <w:r>
        <w:rPr>
          <w:rFonts w:hint="eastAsia" w:ascii="Times New Roman" w:hAnsi="Times New Roman" w:eastAsia="宋体" w:cs="宋体"/>
          <w:b w:val="0"/>
          <w:bCs/>
          <w:sz w:val="24"/>
          <w:szCs w:val="22"/>
          <w:lang w:val="en-US" w:eastAsia="en-US" w:bidi="ar-SA"/>
        </w:rPr>
        <w:t>逆转变异（Inversion Mutation）：随机选择一段基因片段，然后将该片段中的城市顺序反转。</w:t>
      </w:r>
    </w:p>
    <w:p w14:paraId="786B93DD">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hint="eastAsia" w:ascii="Times New Roman" w:hAnsi="Times New Roman" w:eastAsia="宋体" w:cs="宋体"/>
          <w:b w:val="0"/>
          <w:bCs/>
          <w:sz w:val="24"/>
          <w:szCs w:val="22"/>
          <w:lang w:val="en-US" w:eastAsia="en-US" w:bidi="ar-SA"/>
        </w:rPr>
      </w:pPr>
      <w:r>
        <w:rPr>
          <w:rFonts w:hint="eastAsia" w:ascii="Times New Roman" w:hAnsi="Times New Roman" w:eastAsia="宋体" w:cs="宋体"/>
          <w:b w:val="0"/>
          <w:bCs/>
          <w:sz w:val="24"/>
          <w:szCs w:val="22"/>
          <w:lang w:val="en-US" w:eastAsia="en-US" w:bidi="ar-SA"/>
        </w:rPr>
        <w:t>插入变异（Insertion Mutation）：随机选取一个城市，并将其插入到另一个随机位置。</w:t>
      </w:r>
    </w:p>
    <w:p w14:paraId="44498366">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both"/>
        <w:textAlignment w:val="auto"/>
        <w:rPr>
          <w:rFonts w:ascii="Times New Roman" w:hAnsi="Times New Roman"/>
          <w:sz w:val="24"/>
        </w:rPr>
      </w:pPr>
      <w:r>
        <w:rPr>
          <w:rFonts w:hint="eastAsia" w:ascii="Times New Roman" w:hAnsi="Times New Roman" w:eastAsia="宋体" w:cs="宋体"/>
          <w:b w:val="0"/>
          <w:bCs/>
          <w:sz w:val="24"/>
          <w:szCs w:val="22"/>
          <w:lang w:val="en-US" w:eastAsia="en-US" w:bidi="ar-SA"/>
        </w:rPr>
        <w:t>本文采用交换变异和逆转变异相结合的方式，以进一步提高变异操作的效果</w:t>
      </w:r>
      <w:r>
        <w:rPr>
          <w:rFonts w:ascii="Times New Roman" w:hAnsi="Times New Roman" w:eastAsia="宋体" w:cs="宋体"/>
          <w:b w:val="0"/>
          <w:sz w:val="24"/>
        </w:rPr>
        <w:t>。</w:t>
      </w:r>
    </w:p>
    <w:p w14:paraId="49792041">
      <w:pPr>
        <w:spacing w:before="120" w:after="120" w:line="360" w:lineRule="auto"/>
        <w:jc w:val="left"/>
        <w:outlineLvl w:val="1"/>
        <w:rPr>
          <w:rFonts w:ascii="黑体" w:hAnsi="黑体" w:eastAsia="黑体" w:cs="黑体"/>
          <w:b w:val="0"/>
          <w:bCs/>
          <w:sz w:val="24"/>
          <w:szCs w:val="24"/>
        </w:rPr>
      </w:pPr>
      <w:bookmarkStart w:id="29" w:name="_Toc1526"/>
      <w:r>
        <w:rPr>
          <w:rFonts w:ascii="黑体" w:hAnsi="黑体" w:eastAsia="黑体" w:cs="黑体"/>
          <w:b w:val="0"/>
          <w:bCs/>
          <w:sz w:val="24"/>
          <w:szCs w:val="24"/>
        </w:rPr>
        <w:t>2.4 2-opt局部搜索算法</w:t>
      </w:r>
      <w:bookmarkEnd w:id="29"/>
    </w:p>
    <w:p w14:paraId="03CB444A">
      <w:pPr>
        <w:spacing w:before="0" w:after="0" w:line="360" w:lineRule="auto"/>
        <w:ind w:firstLine="480"/>
        <w:jc w:val="both"/>
      </w:pPr>
      <w:r>
        <w:rPr>
          <w:rFonts w:hint="default" w:ascii="Times New Roman" w:hAnsi="Times New Roman" w:eastAsia="宋体" w:cs="Times New Roman"/>
          <w:b w:val="0"/>
          <w:bCs w:val="0"/>
          <w:sz w:val="24"/>
          <w:szCs w:val="22"/>
          <w:lang w:val="en-US" w:eastAsia="en-US" w:bidi="ar-SA"/>
        </w:rPr>
        <w:t>2-opt</w:t>
      </w:r>
      <w:r>
        <w:rPr>
          <w:rFonts w:ascii="宋体" w:hAnsi="宋体" w:eastAsia="宋体" w:cs="宋体"/>
          <w:b w:val="0"/>
          <w:sz w:val="24"/>
        </w:rPr>
        <w:t>局部搜索算法是由</w:t>
      </w:r>
      <w:r>
        <w:rPr>
          <w:rFonts w:hint="default" w:ascii="Times New Roman" w:hAnsi="Times New Roman" w:eastAsia="宋体" w:cs="Times New Roman"/>
          <w:b w:val="0"/>
          <w:bCs w:val="0"/>
          <w:sz w:val="24"/>
          <w:szCs w:val="22"/>
          <w:lang w:val="en-US" w:eastAsia="en-US" w:bidi="ar-SA"/>
        </w:rPr>
        <w:t>Lin</w:t>
      </w:r>
      <w:r>
        <w:rPr>
          <w:rFonts w:ascii="宋体" w:hAnsi="宋体" w:eastAsia="宋体" w:cs="宋体"/>
          <w:b w:val="0"/>
          <w:sz w:val="24"/>
        </w:rPr>
        <w:t>和</w:t>
      </w:r>
      <w:r>
        <w:rPr>
          <w:rFonts w:hint="default" w:ascii="Times New Roman" w:hAnsi="Times New Roman" w:eastAsia="宋体" w:cs="Times New Roman"/>
          <w:b w:val="0"/>
          <w:bCs w:val="0"/>
          <w:sz w:val="24"/>
          <w:szCs w:val="22"/>
          <w:lang w:val="en-US" w:eastAsia="en-US" w:bidi="ar-SA"/>
        </w:rPr>
        <w:t>Kernighan</w:t>
      </w:r>
      <w:r>
        <w:rPr>
          <w:rFonts w:ascii="宋体" w:hAnsi="宋体" w:eastAsia="宋体" w:cs="宋体"/>
          <w:b w:val="0"/>
          <w:sz w:val="24"/>
        </w:rPr>
        <w:t>于1973年提出的一种用于求解</w:t>
      </w:r>
      <w:r>
        <w:rPr>
          <w:rFonts w:hint="default" w:ascii="Times New Roman" w:hAnsi="Times New Roman" w:eastAsia="宋体" w:cs="Times New Roman"/>
          <w:b w:val="0"/>
          <w:bCs w:val="0"/>
          <w:sz w:val="24"/>
          <w:szCs w:val="22"/>
          <w:lang w:val="en-US" w:eastAsia="en-US" w:bidi="ar-SA"/>
        </w:rPr>
        <w:t>TSP</w:t>
      </w:r>
      <w:r>
        <w:rPr>
          <w:rFonts w:ascii="宋体" w:hAnsi="宋体" w:eastAsia="宋体" w:cs="宋体"/>
          <w:b w:val="0"/>
          <w:sz w:val="24"/>
        </w:rPr>
        <w:t>问题的局部搜索算法。该算法通过系统性地反转路径片段来消除路径交叉，从而改进解的质量。</w:t>
      </w:r>
    </w:p>
    <w:p w14:paraId="4C3C9C43">
      <w:pPr>
        <w:spacing w:before="0" w:after="0" w:line="360" w:lineRule="auto"/>
        <w:ind w:firstLine="480"/>
        <w:jc w:val="both"/>
      </w:pPr>
      <w:r>
        <w:rPr>
          <w:rFonts w:hint="default" w:ascii="Times New Roman" w:hAnsi="Times New Roman" w:eastAsia="宋体" w:cs="Times New Roman"/>
          <w:b w:val="0"/>
          <w:bCs w:val="0"/>
          <w:sz w:val="24"/>
          <w:szCs w:val="22"/>
          <w:lang w:val="en-US" w:eastAsia="en-US" w:bidi="ar-SA"/>
        </w:rPr>
        <w:t>2-opt</w:t>
      </w:r>
      <w:r>
        <w:rPr>
          <w:rFonts w:ascii="宋体" w:hAnsi="宋体" w:eastAsia="宋体" w:cs="宋体"/>
          <w:b w:val="0"/>
          <w:sz w:val="24"/>
        </w:rPr>
        <w:t>算法的基本思想如下：</w:t>
      </w:r>
    </w:p>
    <w:p w14:paraId="57CA6B6B">
      <w:pPr>
        <w:spacing w:before="0" w:after="0" w:line="360" w:lineRule="auto"/>
        <w:ind w:firstLine="480"/>
        <w:jc w:val="both"/>
      </w:pPr>
      <w:r>
        <w:rPr>
          <w:rFonts w:ascii="宋体" w:hAnsi="宋体" w:eastAsia="宋体" w:cs="宋体"/>
          <w:b w:val="0"/>
          <w:sz w:val="24"/>
        </w:rPr>
        <w:t>给定一条路径</w:t>
      </w:r>
      <w:r>
        <w:rPr>
          <w:rFonts w:hint="default" w:ascii="Times New Roman" w:hAnsi="Times New Roman" w:eastAsia="宋体" w:cs="Times New Roman"/>
          <w:b w:val="0"/>
          <w:bCs w:val="0"/>
          <w:sz w:val="24"/>
          <w:szCs w:val="22"/>
          <w:lang w:val="en-US" w:eastAsia="en-US" w:bidi="ar-SA"/>
        </w:rPr>
        <w:t>π</w:t>
      </w:r>
      <w:r>
        <w:rPr>
          <w:rFonts w:ascii="宋体" w:hAnsi="宋体" w:eastAsia="宋体" w:cs="宋体"/>
          <w:b w:val="0"/>
          <w:sz w:val="24"/>
        </w:rPr>
        <w:t>，选择两条不相邻的边</w:t>
      </w:r>
      <w:r>
        <w:rPr>
          <w:rFonts w:hint="default" w:ascii="Times New Roman" w:hAnsi="Times New Roman" w:eastAsia="宋体" w:cs="Times New Roman"/>
          <w:b w:val="0"/>
          <w:bCs w:val="0"/>
          <w:sz w:val="24"/>
          <w:szCs w:val="22"/>
          <w:lang w:val="en-US" w:eastAsia="en-US" w:bidi="ar-SA"/>
        </w:rPr>
        <w:t>(eᵢ, eⱼ)</w:t>
      </w:r>
      <w:r>
        <w:rPr>
          <w:rFonts w:ascii="宋体" w:hAnsi="宋体" w:eastAsia="宋体" w:cs="宋体"/>
          <w:b w:val="0"/>
          <w:sz w:val="24"/>
        </w:rPr>
        <w:t>，其中</w:t>
      </w:r>
      <w:r>
        <w:rPr>
          <w:rFonts w:hint="default" w:ascii="Times New Roman" w:hAnsi="Times New Roman" w:eastAsia="宋体" w:cs="Times New Roman"/>
          <w:b w:val="0"/>
          <w:bCs w:val="0"/>
          <w:sz w:val="24"/>
          <w:szCs w:val="22"/>
          <w:lang w:val="en-US" w:eastAsia="en-US" w:bidi="ar-SA"/>
        </w:rPr>
        <w:t>eᵢ</w:t>
      </w:r>
      <w:r>
        <w:rPr>
          <w:rFonts w:ascii="宋体" w:hAnsi="宋体" w:eastAsia="宋体" w:cs="宋体"/>
          <w:b w:val="0"/>
          <w:sz w:val="24"/>
        </w:rPr>
        <w:t>连接城市</w:t>
      </w:r>
      <w:r>
        <w:rPr>
          <w:rFonts w:hint="default" w:ascii="Times New Roman" w:hAnsi="Times New Roman" w:eastAsia="宋体" w:cs="Times New Roman"/>
          <w:b w:val="0"/>
          <w:bCs w:val="0"/>
          <w:sz w:val="24"/>
          <w:szCs w:val="22"/>
          <w:lang w:val="en-US" w:eastAsia="en-US" w:bidi="ar-SA"/>
        </w:rPr>
        <w:t>πᵢ和πᵢ₊₁，eⱼ</w:t>
      </w:r>
      <w:r>
        <w:rPr>
          <w:rFonts w:ascii="宋体" w:hAnsi="宋体" w:eastAsia="宋体" w:cs="宋体"/>
          <w:b w:val="0"/>
          <w:sz w:val="24"/>
        </w:rPr>
        <w:t>连接城市</w:t>
      </w:r>
      <w:r>
        <w:rPr>
          <w:rFonts w:hint="default" w:ascii="Times New Roman" w:hAnsi="Times New Roman" w:eastAsia="宋体" w:cs="Times New Roman"/>
          <w:b w:val="0"/>
          <w:bCs w:val="0"/>
          <w:sz w:val="24"/>
          <w:szCs w:val="22"/>
          <w:lang w:val="en-US" w:eastAsia="en-US" w:bidi="ar-SA"/>
        </w:rPr>
        <w:t>πⱼ和πⱼ₊₁</w:t>
      </w:r>
      <w:r>
        <w:rPr>
          <w:rFonts w:ascii="宋体" w:hAnsi="宋体" w:eastAsia="宋体" w:cs="宋体"/>
          <w:b w:val="0"/>
          <w:sz w:val="24"/>
        </w:rPr>
        <w:t>。如果反转路径片段</w:t>
      </w:r>
      <w:r>
        <w:rPr>
          <w:rFonts w:hint="default" w:ascii="Times New Roman" w:hAnsi="Times New Roman" w:eastAsia="宋体" w:cs="Times New Roman"/>
          <w:b w:val="0"/>
          <w:bCs w:val="0"/>
          <w:sz w:val="24"/>
          <w:szCs w:val="22"/>
          <w:lang w:val="en-US" w:eastAsia="en-US" w:bidi="ar-SA"/>
        </w:rPr>
        <w:t>[πᵢ₊₁, ..., πⱼ]</w:t>
      </w:r>
      <w:r>
        <w:rPr>
          <w:rFonts w:ascii="宋体" w:hAnsi="宋体" w:eastAsia="宋体" w:cs="宋体"/>
          <w:b w:val="0"/>
          <w:sz w:val="24"/>
        </w:rPr>
        <w:t>能够减少路径总长度，则执行反转操作。</w:t>
      </w:r>
    </w:p>
    <w:p w14:paraId="3E3B6BC4">
      <w:pPr>
        <w:spacing w:before="0" w:after="0" w:line="360" w:lineRule="auto"/>
        <w:ind w:firstLine="480"/>
        <w:jc w:val="both"/>
      </w:pPr>
      <w:r>
        <w:rPr>
          <w:rFonts w:ascii="宋体" w:hAnsi="宋体" w:eastAsia="宋体" w:cs="宋体"/>
          <w:b w:val="0"/>
          <w:sz w:val="24"/>
        </w:rPr>
        <w:t>具体来说，设当前路径的总长度为</w:t>
      </w:r>
      <w:r>
        <w:rPr>
          <w:rFonts w:hint="default" w:ascii="Times New Roman" w:hAnsi="Times New Roman" w:eastAsia="宋体" w:cs="Times New Roman"/>
          <w:b w:val="0"/>
          <w:bCs w:val="0"/>
          <w:sz w:val="24"/>
          <w:szCs w:val="22"/>
          <w:lang w:val="en-US" w:eastAsia="en-US" w:bidi="ar-SA"/>
        </w:rPr>
        <w:t>L</w:t>
      </w:r>
      <w:r>
        <w:rPr>
          <w:rFonts w:ascii="宋体" w:hAnsi="宋体" w:eastAsia="宋体" w:cs="宋体"/>
          <w:b w:val="0"/>
          <w:sz w:val="24"/>
        </w:rPr>
        <w:t>，移除边</w:t>
      </w:r>
      <w:r>
        <w:rPr>
          <w:rFonts w:hint="default" w:ascii="Times New Roman" w:hAnsi="Times New Roman" w:eastAsia="宋体" w:cs="Times New Roman"/>
          <w:b w:val="0"/>
          <w:bCs w:val="0"/>
          <w:sz w:val="24"/>
          <w:szCs w:val="22"/>
          <w:lang w:val="en-US" w:eastAsia="en-US" w:bidi="ar-SA"/>
        </w:rPr>
        <w:t>(eᵢ, eⱼ)</w:t>
      </w:r>
      <w:r>
        <w:rPr>
          <w:rFonts w:ascii="宋体" w:hAnsi="宋体" w:eastAsia="宋体" w:cs="宋体"/>
          <w:b w:val="0"/>
          <w:sz w:val="24"/>
        </w:rPr>
        <w:t>并添加新边后的路径总长度为</w:t>
      </w:r>
      <w:r>
        <w:rPr>
          <w:rFonts w:hint="default" w:ascii="Times New Roman" w:hAnsi="Times New Roman" w:eastAsia="宋体" w:cs="Times New Roman"/>
          <w:b w:val="0"/>
          <w:bCs w:val="0"/>
          <w:sz w:val="24"/>
          <w:szCs w:val="22"/>
          <w:lang w:val="en-US" w:eastAsia="en-US" w:bidi="ar-SA"/>
        </w:rPr>
        <w:t>L</w:t>
      </w:r>
      <w:r>
        <w:rPr>
          <w:rFonts w:ascii="宋体" w:hAnsi="宋体" w:eastAsia="宋体" w:cs="宋体"/>
          <w:b w:val="0"/>
          <w:sz w:val="24"/>
        </w:rPr>
        <w:t>'：</w:t>
      </w:r>
    </w:p>
    <w:p w14:paraId="406312A3">
      <w:pPr>
        <w:spacing w:before="0" w:after="0" w:line="360" w:lineRule="auto"/>
        <w:ind w:firstLine="480"/>
        <w:jc w:val="center"/>
        <w:rPr>
          <w:rFonts w:hint="default" w:ascii="Times New Roman" w:hAnsi="Times New Roman" w:eastAsia="宋体" w:cs="Times New Roman"/>
          <w:b w:val="0"/>
          <w:bCs w:val="0"/>
          <w:sz w:val="24"/>
          <w:szCs w:val="22"/>
          <w:lang w:val="en-US" w:eastAsia="en-US" w:bidi="ar-SA"/>
        </w:rPr>
      </w:pPr>
      <m:oMathPara>
        <m:oMath>
          <m:r>
            <m:rPr>
              <m:sty m:val="p"/>
            </m:rPr>
            <w:rPr>
              <w:rFonts w:hint="default" w:ascii="Cambria Math" w:hAnsi="Cambria Math" w:eastAsia="宋体" w:cs="Times New Roman"/>
              <w:sz w:val="24"/>
              <w:szCs w:val="22"/>
              <w:lang w:val="en-US" w:eastAsia="en-US" w:bidi="ar-SA"/>
            </w:rPr>
            <m:t>L′ = L − d(πᵢ, πᵢ₊₁) − d(πⱼ, πⱼ₊₁) + d(πᵢ, πⱼ) + d(πᵢ₊₁, πⱼ₊₁)</m:t>
          </m:r>
        </m:oMath>
      </m:oMathPara>
    </w:p>
    <w:p w14:paraId="6D26F628">
      <w:pPr>
        <w:spacing w:before="0" w:after="0" w:line="360" w:lineRule="auto"/>
        <w:ind w:firstLine="480"/>
        <w:jc w:val="both"/>
      </w:pPr>
      <w:r>
        <w:rPr>
          <w:rFonts w:ascii="宋体" w:hAnsi="宋体" w:eastAsia="宋体" w:cs="宋体"/>
          <w:b w:val="0"/>
          <w:sz w:val="24"/>
        </w:rPr>
        <w:t>距离变化量为：</w:t>
      </w:r>
    </w:p>
    <w:p w14:paraId="5612CE4A">
      <w:pPr>
        <w:spacing w:before="0" w:after="0" w:line="360" w:lineRule="auto"/>
        <w:ind w:firstLine="480"/>
        <w:jc w:val="center"/>
        <w:rPr>
          <w:rFonts w:hint="default" w:ascii="Times New Roman" w:hAnsi="Times New Roman" w:eastAsia="宋体" w:cs="Times New Roman"/>
          <w:b w:val="0"/>
          <w:bCs w:val="0"/>
          <w:sz w:val="24"/>
          <w:szCs w:val="22"/>
          <w:lang w:val="en-US" w:eastAsia="en-US" w:bidi="ar-SA"/>
        </w:rPr>
      </w:pPr>
      <m:oMathPara>
        <m:oMath>
          <m:r>
            <m:rPr>
              <m:sty m:val="p"/>
            </m:rPr>
            <w:rPr>
              <w:rFonts w:hint="default" w:ascii="Cambria Math" w:hAnsi="Cambria Math" w:eastAsia="宋体" w:cs="Times New Roman"/>
              <w:sz w:val="24"/>
              <w:szCs w:val="22"/>
              <w:lang w:val="en-US" w:eastAsia="en-US" w:bidi="ar-SA"/>
            </w:rPr>
            <m:t>ΔL = L′ − L = d(πᵢ, πⱼ) + d(πᵢ₊₁, πⱼ₊₁) − d(πᵢ, πᵢ₊₁) − d(πⱼ, πⱼ₊₁)</m:t>
          </m:r>
        </m:oMath>
      </m:oMathPara>
    </w:p>
    <w:p w14:paraId="4AD710AF">
      <w:pPr>
        <w:spacing w:before="0" w:after="0" w:line="360" w:lineRule="auto"/>
        <w:ind w:firstLine="480"/>
        <w:jc w:val="both"/>
      </w:pPr>
      <w:r>
        <w:rPr>
          <w:rFonts w:ascii="宋体" w:hAnsi="宋体" w:eastAsia="宋体" w:cs="宋体"/>
          <w:b w:val="0"/>
          <w:sz w:val="24"/>
        </w:rPr>
        <w:t>如果</w:t>
      </w:r>
      <w:r>
        <w:rPr>
          <w:rFonts w:hint="default" w:ascii="Times New Roman" w:hAnsi="Times New Roman" w:eastAsia="宋体" w:cs="Times New Roman"/>
          <w:b w:val="0"/>
          <w:bCs w:val="0"/>
          <w:sz w:val="24"/>
          <w:szCs w:val="22"/>
          <w:lang w:val="en-US" w:eastAsia="en-US" w:bidi="ar-SA"/>
        </w:rPr>
        <w:t>ΔL &lt; 0</w:t>
      </w:r>
      <w:r>
        <w:rPr>
          <w:rFonts w:ascii="宋体" w:hAnsi="宋体" w:eastAsia="宋体" w:cs="宋体"/>
          <w:b w:val="0"/>
          <w:sz w:val="24"/>
        </w:rPr>
        <w:t>，则反转操作能够改进解，执行反转；否则保持原路径不变。</w:t>
      </w:r>
    </w:p>
    <w:p w14:paraId="22CBCA78">
      <w:pPr>
        <w:spacing w:before="0" w:after="0" w:line="360" w:lineRule="auto"/>
        <w:ind w:firstLine="480"/>
        <w:jc w:val="both"/>
      </w:pPr>
      <w:r>
        <w:rPr>
          <w:rFonts w:hint="default" w:ascii="Times New Roman" w:hAnsi="Times New Roman" w:eastAsia="宋体" w:cs="Times New Roman"/>
          <w:b w:val="0"/>
          <w:bCs w:val="0"/>
          <w:sz w:val="24"/>
          <w:szCs w:val="22"/>
          <w:lang w:val="en-US" w:eastAsia="en-US" w:bidi="ar-SA"/>
        </w:rPr>
        <w:t>2-opt</w:t>
      </w:r>
      <w:r>
        <w:rPr>
          <w:rFonts w:ascii="宋体" w:hAnsi="宋体" w:eastAsia="宋体" w:cs="宋体"/>
          <w:b w:val="0"/>
          <w:sz w:val="24"/>
        </w:rPr>
        <w:t>算法的流程如下：</w:t>
      </w:r>
    </w:p>
    <w:p w14:paraId="4BA9D776">
      <w:pPr>
        <w:spacing w:before="0" w:after="0" w:line="360" w:lineRule="auto"/>
        <w:ind w:firstLine="480"/>
        <w:jc w:val="both"/>
        <w:rPr>
          <w:rFonts w:hint="eastAsia" w:ascii="宋体" w:hAnsi="宋体" w:eastAsia="宋体" w:cs="宋体"/>
          <w:b w:val="0"/>
          <w:sz w:val="24"/>
        </w:rPr>
      </w:pPr>
      <w:r>
        <w:rPr>
          <w:rFonts w:hint="eastAsia" w:ascii="宋体" w:hAnsi="宋体" w:eastAsia="宋体" w:cs="宋体"/>
          <w:b w:val="0"/>
          <w:sz w:val="24"/>
        </w:rPr>
        <w:t xml:space="preserve">（1）初始化：先设定当前路径 </w:t>
      </w:r>
      <m:oMath>
        <m:r>
          <m:rPr/>
          <w:rPr>
            <w:rFonts w:ascii="Cambria Math" w:hAnsi="Cambria Math" w:cs="宋体"/>
            <w:sz w:val="24"/>
          </w:rPr>
          <m:t>π</m:t>
        </m:r>
      </m:oMath>
      <w:r>
        <w:rPr>
          <w:rFonts w:hint="eastAsia" w:ascii="宋体" w:hAnsi="宋体" w:eastAsia="宋体" w:cs="宋体"/>
          <w:b w:val="0"/>
          <w:sz w:val="24"/>
        </w:rPr>
        <w:t>，并将改进标志 found 设为 True。</w:t>
      </w:r>
    </w:p>
    <w:p w14:paraId="45268B39">
      <w:pPr>
        <w:spacing w:before="0" w:after="0" w:line="360" w:lineRule="auto"/>
        <w:ind w:firstLine="480"/>
        <w:jc w:val="both"/>
        <w:rPr>
          <w:rFonts w:hint="eastAsia" w:ascii="宋体" w:hAnsi="宋体" w:eastAsia="宋体" w:cs="宋体"/>
          <w:b w:val="0"/>
          <w:sz w:val="24"/>
        </w:rPr>
      </w:pPr>
      <w:r>
        <w:rPr>
          <w:rFonts w:hint="eastAsia" w:ascii="宋体" w:hAnsi="宋体" w:eastAsia="宋体" w:cs="宋体"/>
          <w:b w:val="0"/>
          <w:sz w:val="24"/>
        </w:rPr>
        <w:t xml:space="preserve">（2）当 found = True 时进入循环：先将 found </w:t>
      </w:r>
      <w:r>
        <w:rPr>
          <w:rFonts w:hint="eastAsia" w:cs="宋体"/>
          <w:b w:val="0"/>
          <w:sz w:val="24"/>
          <w:lang w:val="en-US" w:eastAsia="zh-CN"/>
        </w:rPr>
        <w:t>设置</w:t>
      </w:r>
      <w:r>
        <w:rPr>
          <w:rFonts w:hint="eastAsia" w:ascii="宋体" w:hAnsi="宋体" w:eastAsia="宋体" w:cs="宋体"/>
          <w:b w:val="0"/>
          <w:sz w:val="24"/>
        </w:rPr>
        <w:t xml:space="preserve">为 False，然后依次检查所有不相邻的边对 </w:t>
      </w:r>
      <m:oMath>
        <m:r>
          <m:rPr/>
          <w:rPr>
            <w:rFonts w:hint="default" w:ascii="Cambria Math" w:hAnsi="Cambria Math" w:cs="宋体"/>
            <w:sz w:val="24"/>
            <w:szCs w:val="22"/>
            <w:lang w:val="en-US" w:eastAsia="zh-CN" w:bidi="ar-SA"/>
          </w:rPr>
          <m:t>(</m:t>
        </m:r>
        <m:sSub>
          <m:sSubPr>
            <m:ctrlPr>
              <w:rPr>
                <w:rFonts w:hint="default" w:ascii="Cambria Math" w:hAnsi="Cambria Math" w:cs="宋体"/>
                <w:b w:val="0"/>
                <w:i/>
                <w:sz w:val="24"/>
                <w:szCs w:val="22"/>
                <w:lang w:val="en-US" w:eastAsia="zh-CN" w:bidi="ar-SA"/>
              </w:rPr>
            </m:ctrlPr>
          </m:sSubPr>
          <m:e>
            <m:r>
              <m:rPr/>
              <w:rPr>
                <w:rFonts w:hint="default" w:ascii="Cambria Math" w:hAnsi="Cambria Math" w:cs="宋体"/>
                <w:sz w:val="24"/>
                <w:szCs w:val="22"/>
                <w:lang w:val="en-US" w:eastAsia="zh-CN" w:bidi="ar-SA"/>
              </w:rPr>
              <m:t>e</m:t>
            </m:r>
            <m:ctrlPr>
              <w:rPr>
                <w:rFonts w:hint="default" w:ascii="Cambria Math" w:hAnsi="Cambria Math" w:cs="宋体"/>
                <w:b w:val="0"/>
                <w:i/>
                <w:sz w:val="24"/>
                <w:szCs w:val="22"/>
                <w:lang w:val="en-US" w:eastAsia="zh-CN" w:bidi="ar-SA"/>
              </w:rPr>
            </m:ctrlPr>
          </m:e>
          <m:sub>
            <m:r>
              <m:rPr/>
              <w:rPr>
                <w:rFonts w:hint="default" w:ascii="Cambria Math" w:hAnsi="Cambria Math" w:cs="宋体"/>
                <w:sz w:val="24"/>
                <w:szCs w:val="22"/>
                <w:lang w:val="en-US" w:eastAsia="zh-CN" w:bidi="ar-SA"/>
              </w:rPr>
              <m:t>i</m:t>
            </m:r>
            <m:ctrlPr>
              <w:rPr>
                <w:rFonts w:hint="default" w:ascii="Cambria Math" w:hAnsi="Cambria Math" w:cs="宋体"/>
                <w:b w:val="0"/>
                <w:i/>
                <w:sz w:val="24"/>
                <w:szCs w:val="22"/>
                <w:lang w:val="en-US" w:eastAsia="zh-CN" w:bidi="ar-SA"/>
              </w:rPr>
            </m:ctrlPr>
          </m:sub>
        </m:sSub>
        <m:r>
          <m:rPr/>
          <w:rPr>
            <w:rFonts w:hint="default" w:ascii="Cambria Math" w:hAnsi="Cambria Math" w:cs="宋体"/>
            <w:sz w:val="24"/>
            <w:szCs w:val="22"/>
            <w:lang w:val="en-US" w:eastAsia="zh-CN" w:bidi="ar-SA"/>
          </w:rPr>
          <m:t>,</m:t>
        </m:r>
        <m:sSub>
          <m:sSubPr>
            <m:ctrlPr>
              <w:rPr>
                <w:rFonts w:hint="default" w:ascii="Cambria Math" w:hAnsi="Cambria Math" w:cs="宋体"/>
                <w:b w:val="0"/>
                <w:i/>
                <w:sz w:val="24"/>
                <w:szCs w:val="22"/>
                <w:lang w:val="en-US" w:eastAsia="zh-CN" w:bidi="ar-SA"/>
              </w:rPr>
            </m:ctrlPr>
          </m:sSubPr>
          <m:e>
            <m:r>
              <m:rPr/>
              <w:rPr>
                <w:rFonts w:hint="default" w:ascii="Cambria Math" w:hAnsi="Cambria Math" w:cs="宋体"/>
                <w:sz w:val="24"/>
                <w:szCs w:val="22"/>
                <w:lang w:val="en-US" w:eastAsia="zh-CN" w:bidi="ar-SA"/>
              </w:rPr>
              <m:t>e</m:t>
            </m:r>
            <m:ctrlPr>
              <w:rPr>
                <w:rFonts w:hint="default" w:ascii="Cambria Math" w:hAnsi="Cambria Math" w:cs="宋体"/>
                <w:b w:val="0"/>
                <w:i/>
                <w:sz w:val="24"/>
                <w:szCs w:val="22"/>
                <w:lang w:val="en-US" w:eastAsia="zh-CN" w:bidi="ar-SA"/>
              </w:rPr>
            </m:ctrlPr>
          </m:e>
          <m:sub>
            <m:r>
              <m:rPr/>
              <w:rPr>
                <w:rFonts w:hint="default" w:ascii="Cambria Math" w:hAnsi="Cambria Math" w:cs="宋体"/>
                <w:sz w:val="24"/>
                <w:szCs w:val="22"/>
                <w:lang w:val="en-US" w:eastAsia="zh-CN" w:bidi="ar-SA"/>
              </w:rPr>
              <m:t>j</m:t>
            </m:r>
            <m:ctrlPr>
              <w:rPr>
                <w:rFonts w:hint="default" w:ascii="Cambria Math" w:hAnsi="Cambria Math" w:cs="宋体"/>
                <w:b w:val="0"/>
                <w:i/>
                <w:sz w:val="24"/>
                <w:szCs w:val="22"/>
                <w:lang w:val="en-US" w:eastAsia="zh-CN" w:bidi="ar-SA"/>
              </w:rPr>
            </m:ctrlPr>
          </m:sub>
        </m:sSub>
        <m:r>
          <m:rPr/>
          <w:rPr>
            <w:rFonts w:hint="default" w:ascii="Cambria Math" w:hAnsi="Cambria Math" w:cs="宋体"/>
            <w:sz w:val="24"/>
            <w:szCs w:val="22"/>
            <w:lang w:val="en-US" w:eastAsia="zh-CN" w:bidi="ar-SA"/>
          </w:rPr>
          <m:t>)</m:t>
        </m:r>
      </m:oMath>
      <w:r>
        <w:rPr>
          <w:rFonts w:hint="eastAsia" w:ascii="宋体" w:hAnsi="宋体" w:eastAsia="宋体" w:cs="宋体"/>
          <w:b w:val="0"/>
          <w:sz w:val="24"/>
        </w:rPr>
        <w:t xml:space="preserve">，计算交换后的路径长度变化量 </w:t>
      </w:r>
      <m:oMath>
        <m:r>
          <m:rPr/>
          <w:rPr>
            <w:rFonts w:hint="default" w:ascii="Cambria Math" w:hAnsi="Cambria Math" w:cs="宋体"/>
            <w:sz w:val="24"/>
            <w:szCs w:val="22"/>
            <w:lang w:val="en-US" w:eastAsia="zh-CN" w:bidi="ar-SA"/>
          </w:rPr>
          <m:t>(</m:t>
        </m:r>
        <m:r>
          <m:rPr/>
          <w:rPr>
            <w:rFonts w:ascii="Cambria Math" w:hAnsi="Cambria Math" w:cs="宋体"/>
            <w:sz w:val="24"/>
            <w:szCs w:val="22"/>
            <w:lang w:val="en-US" w:bidi="ar-SA"/>
          </w:rPr>
          <m:t>Δ</m:t>
        </m:r>
        <m:r>
          <m:rPr/>
          <w:rPr>
            <w:rFonts w:hint="default" w:ascii="Cambria Math" w:hAnsi="Cambria Math" w:cs="宋体"/>
            <w:sz w:val="24"/>
            <w:szCs w:val="22"/>
            <w:lang w:val="en-US" w:eastAsia="zh-CN" w:bidi="ar-SA"/>
          </w:rPr>
          <m:t>L)</m:t>
        </m:r>
      </m:oMath>
      <w:r>
        <w:rPr>
          <w:rFonts w:hint="eastAsia" w:ascii="宋体" w:hAnsi="宋体" w:eastAsia="宋体" w:cs="宋体"/>
          <w:b w:val="0"/>
          <w:sz w:val="24"/>
        </w:rPr>
        <w:t xml:space="preserve">。如果 </w:t>
      </w:r>
      <m:oMath>
        <m:r>
          <m:rPr/>
          <w:rPr>
            <w:rFonts w:hint="default" w:ascii="Cambria Math" w:hAnsi="Cambria Math" w:cs="宋体"/>
            <w:sz w:val="24"/>
            <w:szCs w:val="22"/>
            <w:lang w:val="en-US" w:eastAsia="zh-CN" w:bidi="ar-SA"/>
          </w:rPr>
          <m:t>(</m:t>
        </m:r>
        <m:r>
          <m:rPr/>
          <w:rPr>
            <w:rFonts w:ascii="Cambria Math" w:hAnsi="Cambria Math" w:cs="宋体"/>
            <w:sz w:val="24"/>
            <w:szCs w:val="22"/>
            <w:lang w:val="en-US" w:bidi="ar-SA"/>
          </w:rPr>
          <m:t>Δ</m:t>
        </m:r>
        <m:r>
          <m:rPr/>
          <w:rPr>
            <w:rFonts w:hint="default" w:ascii="Cambria Math" w:hAnsi="Cambria Math" w:cs="宋体"/>
            <w:sz w:val="24"/>
            <w:szCs w:val="22"/>
            <w:lang w:val="en-US" w:eastAsia="zh-CN" w:bidi="ar-SA"/>
          </w:rPr>
          <m:t>L&lt;0)</m:t>
        </m:r>
      </m:oMath>
      <w:r>
        <w:rPr>
          <w:rFonts w:hint="eastAsia" w:ascii="宋体" w:hAnsi="宋体" w:eastAsia="宋体" w:cs="宋体"/>
          <w:b w:val="0"/>
          <w:sz w:val="24"/>
        </w:rPr>
        <w:t>，说明当前操作能够缩短路径，此时就执行反转操作，并将 found 重新设为 True。</w:t>
      </w:r>
    </w:p>
    <w:p w14:paraId="7D370DE7">
      <w:pPr>
        <w:spacing w:before="0" w:after="0" w:line="360" w:lineRule="auto"/>
        <w:ind w:firstLine="480"/>
        <w:jc w:val="both"/>
        <w:rPr>
          <w:rFonts w:hint="eastAsia" w:ascii="宋体" w:hAnsi="宋体" w:eastAsia="宋体" w:cs="宋体"/>
          <w:b w:val="0"/>
          <w:sz w:val="24"/>
        </w:rPr>
      </w:pPr>
      <w:r>
        <w:rPr>
          <w:rFonts w:hint="eastAsia" w:ascii="宋体" w:hAnsi="宋体" w:eastAsia="宋体" w:cs="宋体"/>
          <w:b w:val="0"/>
          <w:sz w:val="24"/>
        </w:rPr>
        <w:t>（3）当一轮检查结束后没有找到可改进的边对时，算法终止，并输出当前得到的局部最优解。</w:t>
      </w:r>
    </w:p>
    <w:p w14:paraId="51765340">
      <w:pPr>
        <w:spacing w:before="0" w:after="0" w:line="360" w:lineRule="auto"/>
        <w:ind w:firstLine="480"/>
        <w:jc w:val="both"/>
        <w:rPr>
          <w:rFonts w:hint="eastAsia" w:ascii="宋体" w:hAnsi="宋体" w:eastAsia="宋体" w:cs="宋体"/>
          <w:b w:val="0"/>
          <w:sz w:val="24"/>
        </w:rPr>
      </w:pPr>
      <w:r>
        <w:rPr>
          <w:rFonts w:hint="eastAsia" w:ascii="宋体" w:hAnsi="宋体" w:eastAsia="宋体" w:cs="宋体"/>
          <w:b w:val="0"/>
          <w:sz w:val="24"/>
        </w:rPr>
        <w:t xml:space="preserve">2-opt算法的时间复杂度为 </w:t>
      </w:r>
      <m:oMath>
        <m:r>
          <m:rPr/>
          <w:rPr>
            <w:rFonts w:hint="default" w:ascii="Cambria Math" w:hAnsi="Cambria Math" w:cs="宋体"/>
            <w:sz w:val="24"/>
            <w:szCs w:val="22"/>
            <w:lang w:val="en-US" w:eastAsia="zh-CN" w:bidi="ar-SA"/>
          </w:rPr>
          <m:t>O(</m:t>
        </m:r>
        <m:sSup>
          <m:sSupPr>
            <m:ctrlPr>
              <w:rPr>
                <w:rFonts w:hint="default" w:ascii="Cambria Math" w:hAnsi="Cambria Math" w:cs="宋体"/>
                <w:b w:val="0"/>
                <w:i/>
                <w:sz w:val="24"/>
                <w:szCs w:val="22"/>
                <w:lang w:val="en-US" w:eastAsia="zh-CN" w:bidi="ar-SA"/>
              </w:rPr>
            </m:ctrlPr>
          </m:sSupPr>
          <m:e>
            <m:r>
              <m:rPr/>
              <w:rPr>
                <w:rFonts w:hint="default" w:ascii="Cambria Math" w:hAnsi="Cambria Math" w:cs="宋体"/>
                <w:sz w:val="24"/>
                <w:szCs w:val="22"/>
                <w:lang w:val="en-US" w:eastAsia="zh-CN" w:bidi="ar-SA"/>
              </w:rPr>
              <m:t>n</m:t>
            </m:r>
            <m:ctrlPr>
              <w:rPr>
                <w:rFonts w:hint="default" w:ascii="Cambria Math" w:hAnsi="Cambria Math" w:cs="宋体"/>
                <w:b w:val="0"/>
                <w:i/>
                <w:sz w:val="24"/>
                <w:szCs w:val="22"/>
                <w:lang w:val="en-US" w:eastAsia="zh-CN" w:bidi="ar-SA"/>
              </w:rPr>
            </m:ctrlPr>
          </m:e>
          <m:sup>
            <m:r>
              <m:rPr/>
              <w:rPr>
                <w:rFonts w:hint="default" w:ascii="Cambria Math" w:hAnsi="Cambria Math" w:cs="宋体"/>
                <w:sz w:val="24"/>
                <w:szCs w:val="22"/>
                <w:lang w:val="en-US" w:eastAsia="zh-CN" w:bidi="ar-SA"/>
              </w:rPr>
              <m:t>2</m:t>
            </m:r>
            <m:ctrlPr>
              <w:rPr>
                <w:rFonts w:hint="default" w:ascii="Cambria Math" w:hAnsi="Cambria Math" w:cs="宋体"/>
                <w:b w:val="0"/>
                <w:i/>
                <w:sz w:val="24"/>
                <w:szCs w:val="22"/>
                <w:lang w:val="en-US" w:eastAsia="zh-CN" w:bidi="ar-SA"/>
              </w:rPr>
            </m:ctrlPr>
          </m:sup>
        </m:sSup>
        <m:r>
          <m:rPr/>
          <w:rPr>
            <w:rFonts w:hint="default" w:ascii="Cambria Math" w:hAnsi="Cambria Math" w:cs="宋体"/>
            <w:sz w:val="24"/>
            <w:szCs w:val="22"/>
            <w:lang w:val="en-US" w:eastAsia="zh-CN" w:bidi="ar-SA"/>
          </w:rPr>
          <m:t>)</m:t>
        </m:r>
      </m:oMath>
      <w:r>
        <w:rPr>
          <w:rFonts w:hint="eastAsia" w:ascii="宋体" w:hAnsi="宋体" w:eastAsia="宋体" w:cs="宋体"/>
          <w:b w:val="0"/>
          <w:sz w:val="24"/>
        </w:rPr>
        <w:t xml:space="preserve">，其中 </w:t>
      </w:r>
      <w:r>
        <w:rPr>
          <w:rFonts w:hint="eastAsia" w:cs="宋体"/>
          <w:b w:val="0"/>
          <w:sz w:val="24"/>
          <w:lang w:val="en-US" w:eastAsia="zh-CN"/>
        </w:rPr>
        <w:t>n</w:t>
      </w:r>
      <w:r>
        <w:rPr>
          <w:rFonts w:hint="eastAsia" w:ascii="宋体" w:hAnsi="宋体" w:eastAsia="宋体" w:cs="宋体"/>
          <w:b w:val="0"/>
          <w:sz w:val="24"/>
        </w:rPr>
        <w:t xml:space="preserve"> 表示城市数量。虽然该算法只能得到局部最优解，但在实际应用中通常能够获得质量较好的结果。</w:t>
      </w:r>
    </w:p>
    <w:p w14:paraId="20BC5DE9">
      <w:pPr>
        <w:spacing w:before="0" w:after="0" w:line="360" w:lineRule="auto"/>
        <w:ind w:firstLine="480"/>
        <w:jc w:val="both"/>
        <w:rPr>
          <w:rFonts w:hint="eastAsia" w:ascii="宋体" w:hAnsi="宋体" w:eastAsia="宋体" w:cs="宋体"/>
          <w:b w:val="0"/>
          <w:sz w:val="24"/>
        </w:rPr>
      </w:pPr>
      <w:r>
        <w:rPr>
          <w:rFonts w:hint="eastAsia" w:ascii="宋体" w:hAnsi="宋体" w:eastAsia="宋体" w:cs="宋体"/>
          <w:b w:val="0"/>
          <w:sz w:val="24"/>
        </w:rPr>
        <w:t>2-opt算法主要有以下几个优点：</w:t>
      </w:r>
    </w:p>
    <w:p w14:paraId="72009B58">
      <w:pPr>
        <w:spacing w:before="0" w:after="0" w:line="360" w:lineRule="auto"/>
        <w:ind w:firstLine="480"/>
        <w:jc w:val="both"/>
        <w:rPr>
          <w:rFonts w:hint="eastAsia" w:ascii="宋体" w:hAnsi="宋体" w:eastAsia="宋体" w:cs="宋体"/>
          <w:b w:val="0"/>
          <w:sz w:val="24"/>
        </w:rPr>
      </w:pPr>
      <w:r>
        <w:rPr>
          <w:rFonts w:hint="eastAsia" w:ascii="宋体" w:hAnsi="宋体" w:eastAsia="宋体" w:cs="宋体"/>
          <w:b w:val="0"/>
          <w:sz w:val="24"/>
        </w:rPr>
        <w:t>（1）能够有效消除路径交叉：通过对路径片段进行反转，可以减少甚至消除路径中的交叉现象。</w:t>
      </w:r>
    </w:p>
    <w:p w14:paraId="51CEF8CE">
      <w:pPr>
        <w:spacing w:before="0" w:after="0" w:line="360" w:lineRule="auto"/>
        <w:ind w:firstLine="480"/>
        <w:jc w:val="both"/>
        <w:rPr>
          <w:rFonts w:hint="eastAsia" w:ascii="宋体" w:hAnsi="宋体" w:eastAsia="宋体" w:cs="宋体"/>
          <w:b w:val="0"/>
          <w:sz w:val="24"/>
        </w:rPr>
      </w:pPr>
      <w:r>
        <w:rPr>
          <w:rFonts w:hint="eastAsia" w:ascii="宋体" w:hAnsi="宋体" w:eastAsia="宋体" w:cs="宋体"/>
          <w:b w:val="0"/>
          <w:sz w:val="24"/>
        </w:rPr>
        <w:t>（2）实现比较简单：算法思路直观，逻辑清晰，比较容易编程实现。</w:t>
      </w:r>
    </w:p>
    <w:p w14:paraId="54697F43">
      <w:pPr>
        <w:spacing w:before="0" w:after="0" w:line="360" w:lineRule="auto"/>
        <w:ind w:firstLine="480"/>
        <w:jc w:val="both"/>
        <w:rPr>
          <w:rFonts w:hint="eastAsia" w:ascii="宋体" w:hAnsi="宋体" w:eastAsia="宋体" w:cs="宋体"/>
          <w:b w:val="0"/>
          <w:sz w:val="24"/>
        </w:rPr>
      </w:pPr>
      <w:r>
        <w:rPr>
          <w:rFonts w:hint="eastAsia" w:ascii="宋体" w:hAnsi="宋体" w:eastAsia="宋体" w:cs="宋体"/>
          <w:b w:val="0"/>
          <w:sz w:val="24"/>
        </w:rPr>
        <w:t xml:space="preserve">（3）计算效率较高：其时间复杂度为 </w:t>
      </w:r>
      <m:oMath>
        <m:r>
          <m:rPr/>
          <w:rPr>
            <w:rFonts w:hint="default" w:ascii="Cambria Math" w:hAnsi="Cambria Math" w:cs="宋体"/>
            <w:sz w:val="24"/>
            <w:szCs w:val="22"/>
            <w:lang w:val="en-US" w:eastAsia="zh-CN" w:bidi="ar-SA"/>
          </w:rPr>
          <m:t>O(</m:t>
        </m:r>
        <m:sSup>
          <m:sSupPr>
            <m:ctrlPr>
              <w:rPr>
                <w:rFonts w:hint="default" w:ascii="Cambria Math" w:hAnsi="Cambria Math" w:cs="宋体"/>
                <w:b w:val="0"/>
                <w:i/>
                <w:sz w:val="24"/>
                <w:szCs w:val="22"/>
                <w:lang w:val="en-US" w:eastAsia="zh-CN" w:bidi="ar-SA"/>
              </w:rPr>
            </m:ctrlPr>
          </m:sSupPr>
          <m:e>
            <m:r>
              <m:rPr/>
              <w:rPr>
                <w:rFonts w:hint="default" w:ascii="Cambria Math" w:hAnsi="Cambria Math" w:cs="宋体"/>
                <w:sz w:val="24"/>
                <w:szCs w:val="22"/>
                <w:lang w:val="en-US" w:eastAsia="zh-CN" w:bidi="ar-SA"/>
              </w:rPr>
              <m:t>n</m:t>
            </m:r>
            <m:ctrlPr>
              <w:rPr>
                <w:rFonts w:hint="default" w:ascii="Cambria Math" w:hAnsi="Cambria Math" w:cs="宋体"/>
                <w:b w:val="0"/>
                <w:i/>
                <w:sz w:val="24"/>
                <w:szCs w:val="22"/>
                <w:lang w:val="en-US" w:eastAsia="zh-CN" w:bidi="ar-SA"/>
              </w:rPr>
            </m:ctrlPr>
          </m:e>
          <m:sup>
            <m:r>
              <m:rPr/>
              <w:rPr>
                <w:rFonts w:hint="default" w:ascii="Cambria Math" w:hAnsi="Cambria Math" w:cs="宋体"/>
                <w:sz w:val="24"/>
                <w:szCs w:val="22"/>
                <w:lang w:val="en-US" w:eastAsia="zh-CN" w:bidi="ar-SA"/>
              </w:rPr>
              <m:t>2</m:t>
            </m:r>
            <m:ctrlPr>
              <w:rPr>
                <w:rFonts w:hint="default" w:ascii="Cambria Math" w:hAnsi="Cambria Math" w:cs="宋体"/>
                <w:b w:val="0"/>
                <w:i/>
                <w:sz w:val="24"/>
                <w:szCs w:val="22"/>
                <w:lang w:val="en-US" w:eastAsia="zh-CN" w:bidi="ar-SA"/>
              </w:rPr>
            </m:ctrlPr>
          </m:sup>
        </m:sSup>
        <m:r>
          <m:rPr/>
          <w:rPr>
            <w:rFonts w:hint="default" w:ascii="Cambria Math" w:hAnsi="Cambria Math" w:cs="宋体"/>
            <w:sz w:val="24"/>
            <w:szCs w:val="22"/>
            <w:lang w:val="en-US" w:eastAsia="zh-CN" w:bidi="ar-SA"/>
          </w:rPr>
          <m:t>)</m:t>
        </m:r>
      </m:oMath>
      <w:r>
        <w:rPr>
          <w:rFonts w:hint="eastAsia" w:ascii="宋体" w:hAnsi="宋体" w:eastAsia="宋体" w:cs="宋体"/>
          <w:b w:val="0"/>
          <w:sz w:val="24"/>
        </w:rPr>
        <w:t>，在实际应用中通常是可以接受的。</w:t>
      </w:r>
    </w:p>
    <w:p w14:paraId="0A64C9DD">
      <w:pPr>
        <w:spacing w:before="0" w:after="0" w:line="360" w:lineRule="auto"/>
        <w:ind w:firstLine="480"/>
        <w:jc w:val="both"/>
        <w:rPr>
          <w:rFonts w:hint="eastAsia" w:ascii="宋体" w:hAnsi="宋体" w:eastAsia="宋体" w:cs="宋体"/>
          <w:b w:val="0"/>
          <w:sz w:val="24"/>
        </w:rPr>
      </w:pPr>
      <w:r>
        <w:rPr>
          <w:rFonts w:hint="eastAsia" w:ascii="宋体" w:hAnsi="宋体" w:eastAsia="宋体" w:cs="宋体"/>
          <w:b w:val="0"/>
          <w:sz w:val="24"/>
        </w:rPr>
        <w:t>（4）与其他算法结合方便：2-opt作为一种经典的局部搜索方法，能够较容易地与其他元启发式算法结合使用。</w:t>
      </w:r>
    </w:p>
    <w:p w14:paraId="1319607E">
      <w:pPr>
        <w:spacing w:before="0" w:after="0" w:line="360" w:lineRule="auto"/>
        <w:ind w:firstLine="480"/>
        <w:jc w:val="both"/>
        <w:rPr>
          <w:rFonts w:ascii="Times New Roman" w:hAnsi="Times New Roman"/>
          <w:sz w:val="24"/>
        </w:rPr>
      </w:pPr>
      <w:r>
        <w:rPr>
          <w:rFonts w:hint="eastAsia" w:ascii="宋体" w:hAnsi="宋体" w:eastAsia="宋体" w:cs="宋体"/>
          <w:b w:val="0"/>
          <w:sz w:val="24"/>
        </w:rPr>
        <w:t>在本文提出的混合蚁群算法中，2-opt算法主要用于对蚂蚁构建出的路径进行局部优化，从而进一步提高解的质量。实验结果表明，在引入2-opt算法后，最优距离平均降低了7.79%，收敛速度提升了约76%。</w:t>
      </w:r>
      <w:r>
        <w:rPr>
          <w:rFonts w:ascii="Times New Roman" w:hAnsi="Times New Roman" w:eastAsia="宋体" w:cs="宋体"/>
          <w:b w:val="0"/>
          <w:sz w:val="24"/>
        </w:rPr>
        <w:t>。</w:t>
      </w:r>
    </w:p>
    <w:p w14:paraId="3C80E513">
      <w:pPr>
        <w:spacing w:before="120" w:after="120" w:line="360" w:lineRule="auto"/>
        <w:jc w:val="left"/>
        <w:outlineLvl w:val="1"/>
        <w:rPr>
          <w:rFonts w:ascii="黑体" w:hAnsi="黑体" w:eastAsia="黑体" w:cs="黑体"/>
          <w:b w:val="0"/>
          <w:bCs/>
          <w:sz w:val="24"/>
          <w:szCs w:val="24"/>
        </w:rPr>
      </w:pPr>
      <w:bookmarkStart w:id="30" w:name="_Toc27479"/>
      <w:r>
        <w:rPr>
          <w:rFonts w:ascii="黑体" w:hAnsi="黑体" w:eastAsia="黑体" w:cs="黑体"/>
          <w:b w:val="0"/>
          <w:bCs/>
          <w:sz w:val="24"/>
          <w:szCs w:val="24"/>
        </w:rPr>
        <w:t>2.5 开发环境与工具</w:t>
      </w:r>
      <w:bookmarkEnd w:id="30"/>
    </w:p>
    <w:p w14:paraId="58D19F49">
      <w:pPr>
        <w:spacing w:before="0" w:after="0" w:line="360" w:lineRule="auto"/>
        <w:ind w:firstLine="480"/>
        <w:jc w:val="both"/>
        <w:rPr>
          <w:rFonts w:ascii="Times New Roman" w:hAnsi="Times New Roman"/>
          <w:sz w:val="24"/>
        </w:rPr>
      </w:pPr>
      <w:r>
        <w:rPr>
          <w:rFonts w:ascii="Times New Roman" w:hAnsi="Times New Roman" w:eastAsia="宋体" w:cs="宋体"/>
          <w:b w:val="0"/>
          <w:sz w:val="24"/>
        </w:rPr>
        <w:t>本系统的开发环境和工具如下：</w:t>
      </w:r>
    </w:p>
    <w:p w14:paraId="46A93E82">
      <w:pPr>
        <w:spacing w:before="0" w:after="0" w:line="360" w:lineRule="auto"/>
        <w:jc w:val="left"/>
        <w:outlineLvl w:val="2"/>
        <w:rPr>
          <w:rFonts w:ascii="Times New Roman" w:hAnsi="Times New Roman"/>
          <w:b w:val="0"/>
          <w:bCs/>
          <w:sz w:val="24"/>
        </w:rPr>
      </w:pPr>
      <w:bookmarkStart w:id="31" w:name="_Toc7216"/>
      <w:bookmarkStart w:id="32" w:name="_Toc30391"/>
      <w:r>
        <w:rPr>
          <w:rFonts w:ascii="Times New Roman" w:hAnsi="Times New Roman" w:eastAsia="宋体" w:cs="宋体"/>
          <w:b w:val="0"/>
          <w:bCs/>
          <w:sz w:val="24"/>
        </w:rPr>
        <w:t>（1）编程语言</w:t>
      </w:r>
      <w:bookmarkEnd w:id="31"/>
      <w:bookmarkEnd w:id="32"/>
    </w:p>
    <w:p w14:paraId="24B8693F">
      <w:pPr>
        <w:spacing w:before="0" w:after="0" w:line="360" w:lineRule="auto"/>
        <w:ind w:firstLine="480"/>
        <w:jc w:val="both"/>
        <w:rPr>
          <w:rFonts w:ascii="Times New Roman" w:hAnsi="Times New Roman"/>
          <w:sz w:val="24"/>
        </w:rPr>
      </w:pPr>
      <w:r>
        <w:rPr>
          <w:rFonts w:ascii="Times New Roman" w:hAnsi="Times New Roman" w:eastAsia="宋体" w:cs="宋体"/>
          <w:b w:val="0"/>
          <w:sz w:val="24"/>
        </w:rPr>
        <w:t>本系统采用Python 3.12作为开发语言。Python是一种解释型、面向对象的高级编程语言，</w:t>
      </w:r>
      <w:r>
        <w:rPr>
          <w:rFonts w:hint="eastAsia" w:ascii="Times New Roman" w:hAnsi="Times New Roman" w:cs="宋体"/>
          <w:b w:val="0"/>
          <w:sz w:val="24"/>
          <w:lang w:val="en-US" w:eastAsia="zh-CN"/>
        </w:rPr>
        <w:t>拥</w:t>
      </w:r>
      <w:r>
        <w:rPr>
          <w:rFonts w:ascii="Times New Roman" w:hAnsi="Times New Roman" w:eastAsia="宋体" w:cs="宋体"/>
          <w:b w:val="0"/>
          <w:sz w:val="24"/>
        </w:rPr>
        <w:t>有</w:t>
      </w:r>
      <w:r>
        <w:rPr>
          <w:rFonts w:hint="eastAsia" w:ascii="Times New Roman" w:hAnsi="Times New Roman" w:cs="宋体"/>
          <w:b w:val="0"/>
          <w:sz w:val="24"/>
          <w:lang w:val="en-US" w:eastAsia="zh-CN"/>
        </w:rPr>
        <w:t>着</w:t>
      </w:r>
      <w:r>
        <w:rPr>
          <w:rFonts w:ascii="Times New Roman" w:hAnsi="Times New Roman" w:eastAsia="宋体" w:cs="宋体"/>
          <w:b w:val="0"/>
          <w:sz w:val="24"/>
        </w:rPr>
        <w:t>语法简洁、开发效率高、库函数丰富等优点。</w:t>
      </w:r>
      <w:r>
        <w:rPr>
          <w:rFonts w:hint="eastAsia" w:ascii="Times New Roman" w:hAnsi="Times New Roman" w:cs="宋体"/>
          <w:b w:val="0"/>
          <w:sz w:val="24"/>
          <w:lang w:val="en-US" w:eastAsia="zh-CN"/>
        </w:rPr>
        <w:t>不仅如此</w:t>
      </w:r>
      <w:r>
        <w:rPr>
          <w:rFonts w:ascii="Times New Roman" w:hAnsi="Times New Roman" w:eastAsia="宋体" w:cs="宋体"/>
          <w:b w:val="0"/>
          <w:sz w:val="24"/>
        </w:rPr>
        <w:t>Python在科学计算、数据分析和机器学习领域</w:t>
      </w:r>
      <w:r>
        <w:rPr>
          <w:rFonts w:hint="eastAsia" w:ascii="Times New Roman" w:hAnsi="Times New Roman" w:cs="宋体"/>
          <w:b w:val="0"/>
          <w:sz w:val="24"/>
          <w:lang w:val="en-US" w:eastAsia="zh-CN"/>
        </w:rPr>
        <w:t>都</w:t>
      </w:r>
      <w:r>
        <w:rPr>
          <w:rFonts w:ascii="Times New Roman" w:hAnsi="Times New Roman" w:eastAsia="宋体" w:cs="宋体"/>
          <w:b w:val="0"/>
          <w:sz w:val="24"/>
        </w:rPr>
        <w:t>有着广泛的应用，非常适合用于实现优化算法和构建</w:t>
      </w:r>
      <w:r>
        <w:rPr>
          <w:rFonts w:hint="eastAsia" w:ascii="Times New Roman" w:hAnsi="Times New Roman" w:cs="宋体"/>
          <w:b w:val="0"/>
          <w:sz w:val="24"/>
          <w:lang w:val="en-US" w:eastAsia="zh-CN"/>
        </w:rPr>
        <w:t>图形化界面</w:t>
      </w:r>
      <w:r>
        <w:rPr>
          <w:rFonts w:ascii="Times New Roman" w:hAnsi="Times New Roman" w:eastAsia="宋体" w:cs="宋体"/>
          <w:b w:val="0"/>
          <w:sz w:val="24"/>
        </w:rPr>
        <w:t>应用</w:t>
      </w:r>
      <w:r>
        <w:rPr>
          <w:rFonts w:hint="eastAsia" w:ascii="Times New Roman" w:hAnsi="Times New Roman" w:cs="宋体"/>
          <w:b w:val="0"/>
          <w:sz w:val="24"/>
          <w:lang w:val="en-US" w:eastAsia="zh-CN"/>
        </w:rPr>
        <w:t>开发</w:t>
      </w:r>
      <w:r>
        <w:rPr>
          <w:rFonts w:ascii="Times New Roman" w:hAnsi="Times New Roman" w:eastAsia="宋体" w:cs="宋体"/>
          <w:b w:val="0"/>
          <w:sz w:val="24"/>
        </w:rPr>
        <w:t>。</w:t>
      </w:r>
    </w:p>
    <w:p w14:paraId="5C8E596C">
      <w:pPr>
        <w:spacing w:before="0" w:after="0" w:line="360" w:lineRule="auto"/>
        <w:jc w:val="left"/>
        <w:outlineLvl w:val="2"/>
        <w:rPr>
          <w:rFonts w:ascii="Times New Roman" w:hAnsi="Times New Roman"/>
          <w:b w:val="0"/>
          <w:bCs/>
          <w:sz w:val="24"/>
        </w:rPr>
      </w:pPr>
      <w:bookmarkStart w:id="33" w:name="_Toc21009"/>
      <w:bookmarkStart w:id="34" w:name="_Toc23735"/>
      <w:r>
        <w:rPr>
          <w:rFonts w:ascii="Times New Roman" w:hAnsi="Times New Roman" w:eastAsia="宋体" w:cs="宋体"/>
          <w:b w:val="0"/>
          <w:bCs/>
          <w:sz w:val="24"/>
        </w:rPr>
        <w:t>（</w:t>
      </w:r>
      <w:r>
        <w:rPr>
          <w:rFonts w:hint="eastAsia" w:ascii="Times New Roman" w:hAnsi="Times New Roman" w:cs="宋体"/>
          <w:b w:val="0"/>
          <w:bCs/>
          <w:sz w:val="24"/>
          <w:lang w:val="en-US" w:eastAsia="zh-CN"/>
        </w:rPr>
        <w:t>2</w:t>
      </w:r>
      <w:r>
        <w:rPr>
          <w:rFonts w:ascii="Times New Roman" w:hAnsi="Times New Roman" w:eastAsia="宋体" w:cs="宋体"/>
          <w:b w:val="0"/>
          <w:bCs/>
          <w:sz w:val="24"/>
        </w:rPr>
        <w:t>）核心依赖库</w:t>
      </w:r>
      <w:bookmarkEnd w:id="33"/>
      <w:bookmarkEnd w:id="34"/>
    </w:p>
    <w:p w14:paraId="335BEB1D">
      <w:pPr>
        <w:spacing w:before="0" w:after="0" w:line="360" w:lineRule="auto"/>
        <w:ind w:firstLine="480"/>
        <w:jc w:val="both"/>
      </w:pPr>
      <w:r>
        <w:rPr>
          <w:rFonts w:hint="eastAsia" w:ascii="Times New Roman" w:hAnsi="Times New Roman" w:cs="宋体"/>
          <w:b w:val="0"/>
          <w:sz w:val="24"/>
          <w:lang w:val="en-US" w:eastAsia="zh-CN"/>
        </w:rPr>
        <w:t>该</w:t>
      </w:r>
      <w:r>
        <w:rPr>
          <w:rFonts w:ascii="Times New Roman" w:hAnsi="Times New Roman" w:eastAsia="宋体" w:cs="宋体"/>
          <w:b w:val="0"/>
          <w:sz w:val="24"/>
        </w:rPr>
        <w:t>系统使用了以下</w:t>
      </w:r>
      <w:r>
        <w:rPr>
          <w:rFonts w:hint="eastAsia" w:ascii="Times New Roman" w:hAnsi="Times New Roman" w:cs="宋体"/>
          <w:b w:val="0"/>
          <w:sz w:val="24"/>
          <w:lang w:val="en-US" w:eastAsia="zh-CN"/>
        </w:rPr>
        <w:t>几种</w:t>
      </w:r>
      <w:r>
        <w:rPr>
          <w:rFonts w:ascii="Times New Roman" w:hAnsi="Times New Roman" w:eastAsia="宋体" w:cs="宋体"/>
          <w:b w:val="0"/>
          <w:sz w:val="24"/>
        </w:rPr>
        <w:t>Python库：</w:t>
      </w:r>
    </w:p>
    <w:p w14:paraId="4B3200B2">
      <w:pPr>
        <w:pStyle w:val="15"/>
        <w:jc w:val="cente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表2 - </w:t>
      </w:r>
      <w:r>
        <w:rPr>
          <w:rFonts w:hint="eastAsia" w:ascii="楷体_GB2312" w:hAnsi="楷体_GB2312" w:eastAsia="楷体_GB2312" w:cs="楷体_GB2312"/>
          <w:b w:val="0"/>
          <w:bCs w:val="0"/>
          <w:color w:val="000000" w:themeColor="text1"/>
          <w:sz w:val="21"/>
          <w:szCs w:val="21"/>
          <w14:textFill>
            <w14:solidFill>
              <w14:schemeClr w14:val="tx1"/>
            </w14:solidFill>
          </w14:textFill>
        </w:rPr>
        <w:fldChar w:fldCharType="begin"/>
      </w:r>
      <w:r>
        <w:rPr>
          <w:rFonts w:hint="eastAsia" w:ascii="楷体_GB2312" w:hAnsi="楷体_GB2312" w:eastAsia="楷体_GB2312" w:cs="楷体_GB2312"/>
          <w:b w:val="0"/>
          <w:bCs w:val="0"/>
          <w:color w:val="000000" w:themeColor="text1"/>
          <w:sz w:val="21"/>
          <w:szCs w:val="21"/>
          <w14:textFill>
            <w14:solidFill>
              <w14:schemeClr w14:val="tx1"/>
            </w14:solidFill>
          </w14:textFill>
        </w:rPr>
        <w:instrText xml:space="preserve"> SEQ 表2_- \* ARABIC </w:instrText>
      </w:r>
      <w:r>
        <w:rPr>
          <w:rFonts w:hint="eastAsia" w:ascii="楷体_GB2312" w:hAnsi="楷体_GB2312" w:eastAsia="楷体_GB2312" w:cs="楷体_GB2312"/>
          <w:b w:val="0"/>
          <w:bCs w:val="0"/>
          <w:color w:val="000000" w:themeColor="text1"/>
          <w:sz w:val="21"/>
          <w:szCs w:val="21"/>
          <w14:textFill>
            <w14:solidFill>
              <w14:schemeClr w14:val="tx1"/>
            </w14:solidFill>
          </w14:textFill>
        </w:rPr>
        <w:fldChar w:fldCharType="separate"/>
      </w:r>
      <w:r>
        <w:rPr>
          <w:rFonts w:hint="eastAsia" w:ascii="楷体_GB2312" w:hAnsi="楷体_GB2312" w:eastAsia="楷体_GB2312" w:cs="楷体_GB2312"/>
          <w:b w:val="0"/>
          <w:bCs w:val="0"/>
          <w:color w:val="000000" w:themeColor="text1"/>
          <w:sz w:val="21"/>
          <w:szCs w:val="21"/>
          <w14:textFill>
            <w14:solidFill>
              <w14:schemeClr w14:val="tx1"/>
            </w14:solidFill>
          </w14:textFill>
        </w:rPr>
        <w:t>1</w:t>
      </w:r>
      <w:r>
        <w:rPr>
          <w:rFonts w:hint="eastAsia" w:ascii="楷体_GB2312" w:hAnsi="楷体_GB2312" w:eastAsia="楷体_GB2312" w:cs="楷体_GB2312"/>
          <w:b w:val="0"/>
          <w:bCs w:val="0"/>
          <w:color w:val="000000" w:themeColor="text1"/>
          <w:sz w:val="21"/>
          <w:szCs w:val="21"/>
          <w14:textFill>
            <w14:solidFill>
              <w14:schemeClr w14:val="tx1"/>
            </w14:solidFill>
          </w14:textFill>
        </w:rPr>
        <w:fldChar w:fldCharType="end"/>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 xml:space="preserve"> 使用的python库和版本</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929"/>
      </w:tblGrid>
      <w:tr w14:paraId="37D2A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shd w:val="clear" w:color="auto" w:fill="EDEDED"/>
            <w:vAlign w:val="center"/>
          </w:tcPr>
          <w:p w14:paraId="5C1DE86E">
            <w:pPr>
              <w:spacing w:before="0" w:after="0" w:line="360" w:lineRule="auto"/>
              <w:jc w:val="center"/>
              <w:rPr>
                <w:rFonts w:ascii="Times New Roman" w:hAnsi="Times New Roman"/>
                <w:sz w:val="24"/>
              </w:rPr>
            </w:pPr>
            <w:r>
              <w:rPr>
                <w:rFonts w:ascii="Times New Roman" w:hAnsi="Times New Roman" w:eastAsia="宋体" w:cs="宋体"/>
                <w:b/>
                <w:sz w:val="24"/>
              </w:rPr>
              <w:t>库名</w:t>
            </w:r>
          </w:p>
        </w:tc>
        <w:tc>
          <w:tcPr>
            <w:tcW w:w="2929" w:type="dxa"/>
            <w:shd w:val="clear" w:color="auto" w:fill="EDEDED"/>
            <w:vAlign w:val="center"/>
          </w:tcPr>
          <w:p w14:paraId="4BBCE576">
            <w:pPr>
              <w:spacing w:before="0" w:after="0" w:line="360" w:lineRule="auto"/>
              <w:jc w:val="center"/>
              <w:rPr>
                <w:rFonts w:ascii="Times New Roman" w:hAnsi="Times New Roman"/>
                <w:sz w:val="24"/>
              </w:rPr>
            </w:pPr>
            <w:r>
              <w:rPr>
                <w:rFonts w:ascii="Times New Roman" w:hAnsi="Times New Roman" w:eastAsia="宋体" w:cs="宋体"/>
                <w:b/>
                <w:sz w:val="24"/>
              </w:rPr>
              <w:t>版本</w:t>
            </w:r>
          </w:p>
        </w:tc>
        <w:tc>
          <w:tcPr>
            <w:tcW w:w="2929" w:type="dxa"/>
            <w:shd w:val="clear" w:color="auto" w:fill="EDEDED"/>
            <w:vAlign w:val="center"/>
          </w:tcPr>
          <w:p w14:paraId="617D9382">
            <w:pPr>
              <w:spacing w:before="0" w:after="0" w:line="360" w:lineRule="auto"/>
              <w:jc w:val="center"/>
              <w:rPr>
                <w:rFonts w:ascii="Times New Roman" w:hAnsi="Times New Roman"/>
                <w:sz w:val="24"/>
              </w:rPr>
            </w:pPr>
            <w:r>
              <w:rPr>
                <w:rFonts w:ascii="Times New Roman" w:hAnsi="Times New Roman" w:eastAsia="宋体" w:cs="宋体"/>
                <w:b/>
                <w:sz w:val="24"/>
              </w:rPr>
              <w:t>用途</w:t>
            </w:r>
          </w:p>
        </w:tc>
      </w:tr>
      <w:tr w14:paraId="2201B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3FDBB714">
            <w:pPr>
              <w:spacing w:before="0" w:after="0" w:line="360" w:lineRule="auto"/>
              <w:jc w:val="both"/>
              <w:rPr>
                <w:rFonts w:ascii="Times New Roman" w:hAnsi="Times New Roman"/>
                <w:sz w:val="24"/>
              </w:rPr>
            </w:pPr>
            <w:r>
              <w:rPr>
                <w:rFonts w:ascii="Times New Roman" w:hAnsi="Times New Roman" w:eastAsia="宋体" w:cs="宋体"/>
                <w:b w:val="0"/>
                <w:sz w:val="24"/>
              </w:rPr>
              <w:t>NumPy</w:t>
            </w:r>
          </w:p>
        </w:tc>
        <w:tc>
          <w:tcPr>
            <w:tcW w:w="2929" w:type="dxa"/>
            <w:vAlign w:val="center"/>
          </w:tcPr>
          <w:p w14:paraId="15E6970A">
            <w:pPr>
              <w:spacing w:before="0" w:after="0" w:line="360" w:lineRule="auto"/>
              <w:jc w:val="both"/>
              <w:rPr>
                <w:rFonts w:ascii="Times New Roman" w:hAnsi="Times New Roman"/>
                <w:sz w:val="24"/>
              </w:rPr>
            </w:pPr>
            <w:r>
              <w:rPr>
                <w:rFonts w:ascii="Times New Roman" w:hAnsi="Times New Roman" w:eastAsia="宋体" w:cs="宋体"/>
                <w:b w:val="0"/>
                <w:sz w:val="24"/>
              </w:rPr>
              <w:t>最新版</w:t>
            </w:r>
          </w:p>
        </w:tc>
        <w:tc>
          <w:tcPr>
            <w:tcW w:w="2929" w:type="dxa"/>
            <w:vAlign w:val="center"/>
          </w:tcPr>
          <w:p w14:paraId="43A4D5BF">
            <w:pPr>
              <w:spacing w:before="0" w:after="0" w:line="360" w:lineRule="auto"/>
              <w:jc w:val="both"/>
              <w:rPr>
                <w:rFonts w:ascii="Times New Roman" w:hAnsi="Times New Roman"/>
                <w:sz w:val="24"/>
              </w:rPr>
            </w:pPr>
            <w:r>
              <w:rPr>
                <w:rFonts w:ascii="Times New Roman" w:hAnsi="Times New Roman" w:eastAsia="宋体" w:cs="宋体"/>
                <w:b w:val="0"/>
                <w:sz w:val="24"/>
              </w:rPr>
              <w:t>数值计算与矩阵运算</w:t>
            </w:r>
          </w:p>
        </w:tc>
      </w:tr>
      <w:tr w14:paraId="53A1F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6E614120">
            <w:pPr>
              <w:spacing w:before="0" w:after="0" w:line="360" w:lineRule="auto"/>
              <w:jc w:val="both"/>
              <w:rPr>
                <w:rFonts w:ascii="Times New Roman" w:hAnsi="Times New Roman"/>
                <w:sz w:val="24"/>
              </w:rPr>
            </w:pPr>
            <w:r>
              <w:rPr>
                <w:rFonts w:ascii="Times New Roman" w:hAnsi="Times New Roman" w:eastAsia="宋体" w:cs="宋体"/>
                <w:b w:val="0"/>
                <w:sz w:val="24"/>
              </w:rPr>
              <w:t>PyQt5</w:t>
            </w:r>
          </w:p>
        </w:tc>
        <w:tc>
          <w:tcPr>
            <w:tcW w:w="2929" w:type="dxa"/>
            <w:vAlign w:val="center"/>
          </w:tcPr>
          <w:p w14:paraId="73441EF5">
            <w:pPr>
              <w:spacing w:before="0" w:after="0" w:line="360" w:lineRule="auto"/>
              <w:jc w:val="both"/>
              <w:rPr>
                <w:rFonts w:ascii="Times New Roman" w:hAnsi="Times New Roman"/>
                <w:sz w:val="24"/>
              </w:rPr>
            </w:pPr>
            <w:r>
              <w:rPr>
                <w:rFonts w:ascii="Times New Roman" w:hAnsi="Times New Roman" w:eastAsia="宋体" w:cs="宋体"/>
                <w:b w:val="0"/>
                <w:sz w:val="24"/>
              </w:rPr>
              <w:t>最新版</w:t>
            </w:r>
          </w:p>
        </w:tc>
        <w:tc>
          <w:tcPr>
            <w:tcW w:w="2929" w:type="dxa"/>
            <w:vAlign w:val="center"/>
          </w:tcPr>
          <w:p w14:paraId="4EC1A347">
            <w:pPr>
              <w:spacing w:before="0" w:after="0" w:line="360" w:lineRule="auto"/>
              <w:jc w:val="both"/>
              <w:rPr>
                <w:rFonts w:ascii="Times New Roman" w:hAnsi="Times New Roman"/>
                <w:sz w:val="24"/>
              </w:rPr>
            </w:pPr>
            <w:r>
              <w:rPr>
                <w:rFonts w:ascii="Times New Roman" w:hAnsi="Times New Roman" w:eastAsia="宋体" w:cs="宋体"/>
                <w:b w:val="0"/>
                <w:sz w:val="24"/>
              </w:rPr>
              <w:t>图形用户界面框架</w:t>
            </w:r>
          </w:p>
        </w:tc>
      </w:tr>
      <w:tr w14:paraId="31CF3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09278E64">
            <w:pPr>
              <w:spacing w:before="0" w:after="0" w:line="360" w:lineRule="auto"/>
              <w:jc w:val="both"/>
              <w:rPr>
                <w:rFonts w:ascii="Times New Roman" w:hAnsi="Times New Roman"/>
                <w:sz w:val="24"/>
              </w:rPr>
            </w:pPr>
            <w:r>
              <w:rPr>
                <w:rFonts w:ascii="Times New Roman" w:hAnsi="Times New Roman" w:eastAsia="宋体" w:cs="宋体"/>
                <w:b w:val="0"/>
                <w:sz w:val="24"/>
              </w:rPr>
              <w:t>PyQtGraph</w:t>
            </w:r>
          </w:p>
        </w:tc>
        <w:tc>
          <w:tcPr>
            <w:tcW w:w="2929" w:type="dxa"/>
            <w:vAlign w:val="center"/>
          </w:tcPr>
          <w:p w14:paraId="4D6C38D4">
            <w:pPr>
              <w:spacing w:before="0" w:after="0" w:line="360" w:lineRule="auto"/>
              <w:jc w:val="both"/>
              <w:rPr>
                <w:rFonts w:ascii="Times New Roman" w:hAnsi="Times New Roman"/>
                <w:sz w:val="24"/>
              </w:rPr>
            </w:pPr>
            <w:r>
              <w:rPr>
                <w:rFonts w:ascii="Times New Roman" w:hAnsi="Times New Roman" w:eastAsia="宋体" w:cs="宋体"/>
                <w:b w:val="0"/>
                <w:sz w:val="24"/>
              </w:rPr>
              <w:t>最新版</w:t>
            </w:r>
          </w:p>
        </w:tc>
        <w:tc>
          <w:tcPr>
            <w:tcW w:w="2929" w:type="dxa"/>
            <w:vAlign w:val="center"/>
          </w:tcPr>
          <w:p w14:paraId="51FB69ED">
            <w:pPr>
              <w:spacing w:before="0" w:after="0" w:line="360" w:lineRule="auto"/>
              <w:jc w:val="both"/>
              <w:rPr>
                <w:rFonts w:ascii="Times New Roman" w:hAnsi="Times New Roman"/>
                <w:sz w:val="24"/>
              </w:rPr>
            </w:pPr>
            <w:r>
              <w:rPr>
                <w:rFonts w:ascii="Times New Roman" w:hAnsi="Times New Roman" w:eastAsia="宋体" w:cs="宋体"/>
                <w:b w:val="0"/>
                <w:sz w:val="24"/>
              </w:rPr>
              <w:t>交互式图表绘制</w:t>
            </w:r>
          </w:p>
        </w:tc>
      </w:tr>
      <w:tr w14:paraId="54D4B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0C9FB0FB">
            <w:pPr>
              <w:spacing w:before="0" w:after="0" w:line="360" w:lineRule="auto"/>
              <w:jc w:val="both"/>
              <w:rPr>
                <w:rFonts w:ascii="Times New Roman" w:hAnsi="Times New Roman"/>
                <w:sz w:val="24"/>
              </w:rPr>
            </w:pPr>
            <w:r>
              <w:rPr>
                <w:rFonts w:ascii="Times New Roman" w:hAnsi="Times New Roman" w:eastAsia="宋体" w:cs="宋体"/>
                <w:b w:val="0"/>
                <w:sz w:val="24"/>
              </w:rPr>
              <w:t>JSON</w:t>
            </w:r>
          </w:p>
        </w:tc>
        <w:tc>
          <w:tcPr>
            <w:tcW w:w="2929" w:type="dxa"/>
            <w:vAlign w:val="center"/>
          </w:tcPr>
          <w:p w14:paraId="65FCB0FD">
            <w:pPr>
              <w:spacing w:before="0" w:after="0" w:line="360" w:lineRule="auto"/>
              <w:jc w:val="both"/>
              <w:rPr>
                <w:rFonts w:ascii="Times New Roman" w:hAnsi="Times New Roman"/>
                <w:sz w:val="24"/>
              </w:rPr>
            </w:pPr>
            <w:r>
              <w:rPr>
                <w:rFonts w:ascii="Times New Roman" w:hAnsi="Times New Roman" w:eastAsia="宋体" w:cs="宋体"/>
                <w:b w:val="0"/>
                <w:sz w:val="24"/>
              </w:rPr>
              <w:t>标准库</w:t>
            </w:r>
          </w:p>
        </w:tc>
        <w:tc>
          <w:tcPr>
            <w:tcW w:w="2929" w:type="dxa"/>
            <w:vAlign w:val="center"/>
          </w:tcPr>
          <w:p w14:paraId="755DCD2C">
            <w:pPr>
              <w:spacing w:before="0" w:after="0" w:line="360" w:lineRule="auto"/>
              <w:jc w:val="both"/>
              <w:rPr>
                <w:rFonts w:ascii="Times New Roman" w:hAnsi="Times New Roman"/>
                <w:sz w:val="24"/>
              </w:rPr>
            </w:pPr>
            <w:r>
              <w:rPr>
                <w:rFonts w:ascii="Times New Roman" w:hAnsi="Times New Roman" w:eastAsia="宋体" w:cs="宋体"/>
                <w:b w:val="0"/>
                <w:sz w:val="24"/>
              </w:rPr>
              <w:t>数据序列化与导出</w:t>
            </w:r>
          </w:p>
        </w:tc>
      </w:tr>
      <w:tr w14:paraId="5280A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9" w:type="dxa"/>
            <w:vAlign w:val="center"/>
          </w:tcPr>
          <w:p w14:paraId="587A23E0">
            <w:pPr>
              <w:spacing w:before="0" w:after="0" w:line="360" w:lineRule="auto"/>
              <w:jc w:val="both"/>
              <w:rPr>
                <w:rFonts w:ascii="Times New Roman" w:hAnsi="Times New Roman"/>
                <w:sz w:val="24"/>
              </w:rPr>
            </w:pPr>
            <w:r>
              <w:rPr>
                <w:rFonts w:ascii="Times New Roman" w:hAnsi="Times New Roman" w:eastAsia="宋体" w:cs="宋体"/>
                <w:b w:val="0"/>
                <w:sz w:val="24"/>
              </w:rPr>
              <w:t>time</w:t>
            </w:r>
          </w:p>
        </w:tc>
        <w:tc>
          <w:tcPr>
            <w:tcW w:w="2929" w:type="dxa"/>
            <w:vAlign w:val="center"/>
          </w:tcPr>
          <w:p w14:paraId="511A15A6">
            <w:pPr>
              <w:spacing w:before="0" w:after="0" w:line="360" w:lineRule="auto"/>
              <w:jc w:val="both"/>
              <w:rPr>
                <w:rFonts w:ascii="Times New Roman" w:hAnsi="Times New Roman"/>
                <w:sz w:val="24"/>
              </w:rPr>
            </w:pPr>
            <w:r>
              <w:rPr>
                <w:rFonts w:ascii="Times New Roman" w:hAnsi="Times New Roman" w:eastAsia="宋体" w:cs="宋体"/>
                <w:b w:val="0"/>
                <w:sz w:val="24"/>
              </w:rPr>
              <w:t>标准库</w:t>
            </w:r>
          </w:p>
        </w:tc>
        <w:tc>
          <w:tcPr>
            <w:tcW w:w="2929" w:type="dxa"/>
            <w:vAlign w:val="center"/>
          </w:tcPr>
          <w:p w14:paraId="4E92FC01">
            <w:pPr>
              <w:spacing w:before="0" w:after="0" w:line="360" w:lineRule="auto"/>
              <w:jc w:val="both"/>
              <w:rPr>
                <w:rFonts w:ascii="Times New Roman" w:hAnsi="Times New Roman"/>
                <w:sz w:val="24"/>
              </w:rPr>
            </w:pPr>
            <w:r>
              <w:rPr>
                <w:rFonts w:ascii="Times New Roman" w:hAnsi="Times New Roman" w:eastAsia="宋体" w:cs="宋体"/>
                <w:b w:val="0"/>
                <w:sz w:val="24"/>
              </w:rPr>
              <w:t>计时功能</w:t>
            </w:r>
          </w:p>
        </w:tc>
      </w:tr>
    </w:tbl>
    <w:p w14:paraId="599B9BD2">
      <w:pPr>
        <w:spacing w:before="0" w:after="0" w:line="360" w:lineRule="auto"/>
        <w:jc w:val="left"/>
        <w:rPr>
          <w:rFonts w:ascii="宋体" w:hAnsi="宋体" w:eastAsia="宋体" w:cs="宋体"/>
          <w:b w:val="0"/>
          <w:bCs/>
          <w:sz w:val="24"/>
        </w:rPr>
      </w:pPr>
    </w:p>
    <w:p w14:paraId="7D356E53">
      <w:pPr>
        <w:spacing w:before="0" w:after="0" w:line="360" w:lineRule="auto"/>
        <w:jc w:val="left"/>
        <w:outlineLvl w:val="2"/>
        <w:rPr>
          <w:b w:val="0"/>
          <w:bCs/>
        </w:rPr>
      </w:pPr>
      <w:bookmarkStart w:id="35" w:name="_Toc5360"/>
      <w:bookmarkStart w:id="36" w:name="_Toc2058"/>
      <w:r>
        <w:rPr>
          <w:rFonts w:ascii="宋体" w:hAnsi="宋体" w:eastAsia="宋体" w:cs="宋体"/>
          <w:b w:val="0"/>
          <w:bCs/>
          <w:sz w:val="24"/>
        </w:rPr>
        <w:t>（4）运行环境</w:t>
      </w:r>
      <w:bookmarkEnd w:id="35"/>
      <w:bookmarkEnd w:id="36"/>
    </w:p>
    <w:p w14:paraId="3068E605">
      <w:pPr>
        <w:spacing w:before="0" w:after="0" w:line="360" w:lineRule="auto"/>
        <w:ind w:firstLine="480"/>
        <w:jc w:val="both"/>
      </w:pPr>
      <w:r>
        <w:rPr>
          <w:rFonts w:ascii="宋体" w:hAnsi="宋体" w:eastAsia="宋体" w:cs="宋体"/>
          <w:b w:val="0"/>
          <w:sz w:val="24"/>
        </w:rPr>
        <w:t>本系统的运行环境要求如下：</w:t>
      </w:r>
    </w:p>
    <w:p w14:paraId="250FBC00">
      <w:pPr>
        <w:pStyle w:val="15"/>
        <w:jc w:val="center"/>
        <w:rPr>
          <w:rFonts w:hint="eastAsia" w:eastAsia="宋体"/>
          <w:lang w:eastAsia="zh-CN"/>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表2 - </w:t>
      </w:r>
      <w:r>
        <w:rPr>
          <w:rFonts w:hint="eastAsia" w:ascii="楷体_GB2312" w:hAnsi="楷体_GB2312" w:eastAsia="楷体_GB2312" w:cs="楷体_GB2312"/>
          <w:b w:val="0"/>
          <w:bCs w:val="0"/>
          <w:color w:val="000000" w:themeColor="text1"/>
          <w:sz w:val="21"/>
          <w:szCs w:val="21"/>
          <w14:textFill>
            <w14:solidFill>
              <w14:schemeClr w14:val="tx1"/>
            </w14:solidFill>
          </w14:textFill>
        </w:rPr>
        <w:fldChar w:fldCharType="begin"/>
      </w:r>
      <w:r>
        <w:rPr>
          <w:rFonts w:hint="eastAsia" w:ascii="楷体_GB2312" w:hAnsi="楷体_GB2312" w:eastAsia="楷体_GB2312" w:cs="楷体_GB2312"/>
          <w:b w:val="0"/>
          <w:bCs w:val="0"/>
          <w:color w:val="000000" w:themeColor="text1"/>
          <w:sz w:val="21"/>
          <w:szCs w:val="21"/>
          <w14:textFill>
            <w14:solidFill>
              <w14:schemeClr w14:val="tx1"/>
            </w14:solidFill>
          </w14:textFill>
        </w:rPr>
        <w:instrText xml:space="preserve"> SEQ 表2_- \* ARABIC </w:instrText>
      </w:r>
      <w:r>
        <w:rPr>
          <w:rFonts w:hint="eastAsia" w:ascii="楷体_GB2312" w:hAnsi="楷体_GB2312" w:eastAsia="楷体_GB2312" w:cs="楷体_GB2312"/>
          <w:b w:val="0"/>
          <w:bCs w:val="0"/>
          <w:color w:val="000000" w:themeColor="text1"/>
          <w:sz w:val="21"/>
          <w:szCs w:val="21"/>
          <w14:textFill>
            <w14:solidFill>
              <w14:schemeClr w14:val="tx1"/>
            </w14:solidFill>
          </w14:textFill>
        </w:rPr>
        <w:fldChar w:fldCharType="separate"/>
      </w:r>
      <w:r>
        <w:rPr>
          <w:rFonts w:hint="eastAsia" w:ascii="楷体_GB2312" w:hAnsi="楷体_GB2312" w:eastAsia="楷体_GB2312" w:cs="楷体_GB2312"/>
          <w:b w:val="0"/>
          <w:bCs w:val="0"/>
          <w:color w:val="000000" w:themeColor="text1"/>
          <w:sz w:val="21"/>
          <w:szCs w:val="21"/>
          <w14:textFill>
            <w14:solidFill>
              <w14:schemeClr w14:val="tx1"/>
            </w14:solidFill>
          </w14:textFill>
        </w:rPr>
        <w:t>2</w:t>
      </w:r>
      <w:r>
        <w:rPr>
          <w:rFonts w:hint="eastAsia" w:ascii="楷体_GB2312" w:hAnsi="楷体_GB2312" w:eastAsia="楷体_GB2312" w:cs="楷体_GB2312"/>
          <w:b w:val="0"/>
          <w:bCs w:val="0"/>
          <w:color w:val="000000" w:themeColor="text1"/>
          <w:sz w:val="21"/>
          <w:szCs w:val="21"/>
          <w14:textFill>
            <w14:solidFill>
              <w14:schemeClr w14:val="tx1"/>
            </w14:solidFill>
          </w14:textFill>
        </w:rPr>
        <w:fldChar w:fldCharType="end"/>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 xml:space="preserve"> 运行环境</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94"/>
        <w:gridCol w:w="4394"/>
      </w:tblGrid>
      <w:tr w14:paraId="3DE07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shd w:val="clear" w:color="auto" w:fill="EDEDED"/>
            <w:vAlign w:val="center"/>
          </w:tcPr>
          <w:p w14:paraId="0E04309F">
            <w:pPr>
              <w:spacing w:before="0" w:after="0" w:line="360" w:lineRule="auto"/>
              <w:jc w:val="center"/>
              <w:rPr>
                <w:rFonts w:ascii="Times New Roman" w:hAnsi="Times New Roman"/>
                <w:sz w:val="24"/>
              </w:rPr>
            </w:pPr>
            <w:r>
              <w:rPr>
                <w:rFonts w:ascii="Times New Roman" w:hAnsi="Times New Roman" w:eastAsia="宋体" w:cs="宋体"/>
                <w:b/>
                <w:sz w:val="24"/>
              </w:rPr>
              <w:t>项目</w:t>
            </w:r>
          </w:p>
        </w:tc>
        <w:tc>
          <w:tcPr>
            <w:tcW w:w="4394" w:type="dxa"/>
            <w:shd w:val="clear" w:color="auto" w:fill="EDEDED"/>
            <w:vAlign w:val="center"/>
          </w:tcPr>
          <w:p w14:paraId="104A02BF">
            <w:pPr>
              <w:spacing w:before="0" w:after="0" w:line="360" w:lineRule="auto"/>
              <w:jc w:val="center"/>
              <w:rPr>
                <w:rFonts w:ascii="Times New Roman" w:hAnsi="Times New Roman"/>
                <w:sz w:val="24"/>
              </w:rPr>
            </w:pPr>
            <w:r>
              <w:rPr>
                <w:rFonts w:ascii="Times New Roman" w:hAnsi="Times New Roman" w:eastAsia="宋体" w:cs="宋体"/>
                <w:b/>
                <w:sz w:val="24"/>
              </w:rPr>
              <w:t>要求</w:t>
            </w:r>
          </w:p>
        </w:tc>
      </w:tr>
      <w:tr w14:paraId="474C8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4F7678CF">
            <w:pPr>
              <w:spacing w:before="0" w:after="0" w:line="360" w:lineRule="auto"/>
              <w:jc w:val="both"/>
              <w:rPr>
                <w:rFonts w:ascii="Times New Roman" w:hAnsi="Times New Roman"/>
                <w:sz w:val="24"/>
              </w:rPr>
            </w:pPr>
            <w:r>
              <w:rPr>
                <w:rFonts w:ascii="Times New Roman" w:hAnsi="Times New Roman" w:eastAsia="宋体" w:cs="宋体"/>
                <w:b w:val="0"/>
                <w:sz w:val="24"/>
              </w:rPr>
              <w:t>操作系统</w:t>
            </w:r>
          </w:p>
        </w:tc>
        <w:tc>
          <w:tcPr>
            <w:tcW w:w="4394" w:type="dxa"/>
            <w:vAlign w:val="center"/>
          </w:tcPr>
          <w:p w14:paraId="0C5D69D2">
            <w:pPr>
              <w:spacing w:before="0" w:after="0" w:line="360" w:lineRule="auto"/>
              <w:jc w:val="both"/>
              <w:rPr>
                <w:rFonts w:ascii="Times New Roman" w:hAnsi="Times New Roman"/>
                <w:sz w:val="24"/>
              </w:rPr>
            </w:pPr>
            <w:r>
              <w:rPr>
                <w:rFonts w:ascii="Times New Roman" w:hAnsi="Times New Roman" w:eastAsia="宋体" w:cs="宋体"/>
                <w:b w:val="0"/>
                <w:sz w:val="24"/>
              </w:rPr>
              <w:t>Windows 10/11（64位）</w:t>
            </w:r>
          </w:p>
        </w:tc>
      </w:tr>
      <w:tr w14:paraId="49483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538B031F">
            <w:pPr>
              <w:spacing w:before="0" w:after="0" w:line="360" w:lineRule="auto"/>
              <w:jc w:val="both"/>
              <w:rPr>
                <w:rFonts w:ascii="Times New Roman" w:hAnsi="Times New Roman"/>
                <w:sz w:val="24"/>
              </w:rPr>
            </w:pPr>
            <w:r>
              <w:rPr>
                <w:rFonts w:ascii="Times New Roman" w:hAnsi="Times New Roman" w:eastAsia="宋体" w:cs="宋体"/>
                <w:b w:val="0"/>
                <w:sz w:val="24"/>
              </w:rPr>
              <w:t>Python版本</w:t>
            </w:r>
          </w:p>
        </w:tc>
        <w:tc>
          <w:tcPr>
            <w:tcW w:w="4394" w:type="dxa"/>
            <w:vAlign w:val="center"/>
          </w:tcPr>
          <w:p w14:paraId="70BC36A8">
            <w:pPr>
              <w:spacing w:before="0" w:after="0" w:line="360" w:lineRule="auto"/>
              <w:jc w:val="both"/>
              <w:rPr>
                <w:rFonts w:ascii="Times New Roman" w:hAnsi="Times New Roman"/>
                <w:sz w:val="24"/>
              </w:rPr>
            </w:pPr>
            <w:r>
              <w:rPr>
                <w:rFonts w:ascii="Times New Roman" w:hAnsi="Times New Roman" w:eastAsia="宋体" w:cs="宋体"/>
                <w:b w:val="0"/>
                <w:sz w:val="24"/>
              </w:rPr>
              <w:t>3.7或更高版本</w:t>
            </w:r>
          </w:p>
        </w:tc>
      </w:tr>
      <w:tr w14:paraId="6D457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5587ADF7">
            <w:pPr>
              <w:spacing w:before="0" w:after="0" w:line="360" w:lineRule="auto"/>
              <w:jc w:val="both"/>
              <w:rPr>
                <w:rFonts w:ascii="Times New Roman" w:hAnsi="Times New Roman"/>
                <w:sz w:val="24"/>
              </w:rPr>
            </w:pPr>
            <w:r>
              <w:rPr>
                <w:rFonts w:ascii="Times New Roman" w:hAnsi="Times New Roman" w:eastAsia="宋体" w:cs="宋体"/>
                <w:b w:val="0"/>
                <w:sz w:val="24"/>
              </w:rPr>
              <w:t>内存</w:t>
            </w:r>
          </w:p>
        </w:tc>
        <w:tc>
          <w:tcPr>
            <w:tcW w:w="4394" w:type="dxa"/>
            <w:vAlign w:val="center"/>
          </w:tcPr>
          <w:p w14:paraId="0F02C0FF">
            <w:pPr>
              <w:spacing w:before="0" w:after="0" w:line="360" w:lineRule="auto"/>
              <w:jc w:val="both"/>
              <w:rPr>
                <w:rFonts w:ascii="Times New Roman" w:hAnsi="Times New Roman"/>
                <w:sz w:val="24"/>
              </w:rPr>
            </w:pPr>
            <w:r>
              <w:rPr>
                <w:rFonts w:ascii="Times New Roman" w:hAnsi="Times New Roman" w:eastAsia="宋体" w:cs="宋体"/>
                <w:b w:val="0"/>
                <w:sz w:val="24"/>
              </w:rPr>
              <w:t>至少4GB RAM</w:t>
            </w:r>
          </w:p>
        </w:tc>
      </w:tr>
      <w:tr w14:paraId="52F7B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024652D7">
            <w:pPr>
              <w:spacing w:before="0" w:after="0" w:line="360" w:lineRule="auto"/>
              <w:jc w:val="both"/>
              <w:rPr>
                <w:rFonts w:ascii="Times New Roman" w:hAnsi="Times New Roman"/>
                <w:sz w:val="24"/>
              </w:rPr>
            </w:pPr>
            <w:r>
              <w:rPr>
                <w:rFonts w:ascii="Times New Roman" w:hAnsi="Times New Roman" w:eastAsia="宋体" w:cs="宋体"/>
                <w:b w:val="0"/>
                <w:sz w:val="24"/>
              </w:rPr>
              <w:t>显示器</w:t>
            </w:r>
          </w:p>
        </w:tc>
        <w:tc>
          <w:tcPr>
            <w:tcW w:w="4394" w:type="dxa"/>
            <w:vAlign w:val="center"/>
          </w:tcPr>
          <w:p w14:paraId="40793170">
            <w:pPr>
              <w:spacing w:before="0" w:after="0" w:line="360" w:lineRule="auto"/>
              <w:jc w:val="both"/>
              <w:rPr>
                <w:rFonts w:ascii="Times New Roman" w:hAnsi="Times New Roman"/>
                <w:sz w:val="24"/>
              </w:rPr>
            </w:pPr>
            <w:r>
              <w:rPr>
                <w:rFonts w:ascii="Times New Roman" w:hAnsi="Times New Roman" w:eastAsia="宋体" w:cs="宋体"/>
                <w:b w:val="0"/>
                <w:sz w:val="24"/>
              </w:rPr>
              <w:t>支持1024×768分辨率</w:t>
            </w:r>
          </w:p>
        </w:tc>
      </w:tr>
    </w:tbl>
    <w:p w14:paraId="2E8651A7">
      <w:pPr>
        <w:spacing w:before="120" w:after="120" w:line="360" w:lineRule="auto"/>
        <w:jc w:val="left"/>
        <w:outlineLvl w:val="1"/>
        <w:rPr>
          <w:rFonts w:ascii="黑体" w:hAnsi="黑体" w:eastAsia="黑体" w:cs="黑体"/>
          <w:b w:val="0"/>
          <w:bCs/>
          <w:sz w:val="24"/>
          <w:szCs w:val="24"/>
        </w:rPr>
      </w:pPr>
      <w:bookmarkStart w:id="37" w:name="_Toc16339"/>
      <w:r>
        <w:rPr>
          <w:rFonts w:ascii="黑体" w:hAnsi="黑体" w:eastAsia="黑体" w:cs="黑体"/>
          <w:b w:val="0"/>
          <w:bCs/>
          <w:sz w:val="24"/>
          <w:szCs w:val="24"/>
        </w:rPr>
        <w:t>2.6 本章小结</w:t>
      </w:r>
      <w:bookmarkEnd w:id="37"/>
    </w:p>
    <w:p w14:paraId="110CACB9">
      <w:pPr>
        <w:spacing w:before="0" w:after="0" w:line="360" w:lineRule="auto"/>
        <w:ind w:firstLine="480"/>
        <w:jc w:val="both"/>
        <w:rPr>
          <w:rFonts w:ascii="Times New Roman" w:hAnsi="Times New Roman" w:eastAsia="宋体" w:cs="宋体"/>
          <w:b w:val="0"/>
          <w:sz w:val="24"/>
        </w:rPr>
      </w:pPr>
      <w:r>
        <w:rPr>
          <w:rFonts w:ascii="Times New Roman" w:hAnsi="Times New Roman" w:eastAsia="宋体" w:cs="宋体"/>
          <w:b w:val="0"/>
          <w:sz w:val="24"/>
        </w:rPr>
        <w:t>本章围绕系统研究所需的相关理论与技术基础展开，介绍了TSP问题的定义、数学模型及其计算复杂度，明确了问题求解的难点与研究价值；随后分析了蚁群算法的信息素更新机制与状态转移规则，并阐述了遗传算法和2-opt局部搜索算法的基本思想与实现原理；最后说明了系统开发所依赖的环境与工具。上述内容为后续混合蚁群算法的设计、系统实现与实验分析套定了理论基础和技术支撑。</w:t>
      </w:r>
    </w:p>
    <w:p w14:paraId="1DAEB9AB">
      <w:pPr>
        <w:rPr>
          <w:rFonts w:ascii="黑体" w:hAnsi="黑体" w:eastAsia="黑体" w:cs="黑体"/>
          <w:b/>
          <w:sz w:val="30"/>
          <w:szCs w:val="30"/>
        </w:rPr>
      </w:pPr>
      <w:r>
        <w:rPr>
          <w:rFonts w:ascii="Times New Roman" w:hAnsi="Times New Roman" w:eastAsia="宋体" w:cs="宋体"/>
          <w:b w:val="0"/>
          <w:sz w:val="24"/>
        </w:rPr>
        <w:br w:type="page"/>
      </w:r>
      <w:bookmarkStart w:id="38" w:name="_Toc9997"/>
    </w:p>
    <w:p w14:paraId="310C034A">
      <w:pPr>
        <w:spacing w:before="240" w:after="120" w:line="360" w:lineRule="auto"/>
        <w:jc w:val="center"/>
        <w:outlineLvl w:val="0"/>
        <w:rPr>
          <w:sz w:val="30"/>
          <w:szCs w:val="30"/>
        </w:rPr>
      </w:pPr>
      <w:r>
        <w:rPr>
          <w:rFonts w:ascii="黑体" w:hAnsi="黑体" w:eastAsia="黑体" w:cs="黑体"/>
          <w:b/>
          <w:sz w:val="30"/>
          <w:szCs w:val="30"/>
        </w:rPr>
        <w:t>第三章 系统设计</w:t>
      </w:r>
      <w:bookmarkEnd w:id="38"/>
    </w:p>
    <w:p w14:paraId="65F2FC67">
      <w:pPr>
        <w:spacing w:before="120" w:after="120" w:line="360" w:lineRule="auto"/>
        <w:jc w:val="left"/>
        <w:outlineLvl w:val="1"/>
        <w:rPr>
          <w:rFonts w:ascii="黑体" w:hAnsi="黑体" w:eastAsia="黑体" w:cs="黑体"/>
          <w:b w:val="0"/>
          <w:bCs/>
          <w:sz w:val="24"/>
          <w:szCs w:val="24"/>
        </w:rPr>
      </w:pPr>
      <w:bookmarkStart w:id="39" w:name="_Toc12939"/>
      <w:r>
        <w:rPr>
          <w:rFonts w:ascii="黑体" w:hAnsi="黑体" w:eastAsia="黑体" w:cs="黑体"/>
          <w:b w:val="0"/>
          <w:bCs/>
          <w:sz w:val="24"/>
          <w:szCs w:val="24"/>
        </w:rPr>
        <w:t>3.1 系统需求分析</w:t>
      </w:r>
      <w:bookmarkEnd w:id="39"/>
    </w:p>
    <w:p w14:paraId="1897BBAA">
      <w:pPr>
        <w:spacing w:before="120" w:after="120" w:line="360" w:lineRule="auto"/>
        <w:jc w:val="left"/>
        <w:outlineLvl w:val="2"/>
        <w:rPr>
          <w:rFonts w:ascii="黑体" w:hAnsi="黑体" w:eastAsia="黑体" w:cs="黑体"/>
          <w:b w:val="0"/>
          <w:bCs/>
          <w:sz w:val="24"/>
          <w:szCs w:val="24"/>
        </w:rPr>
      </w:pPr>
      <w:bookmarkStart w:id="40" w:name="_Toc17853"/>
      <w:r>
        <w:rPr>
          <w:rFonts w:ascii="黑体" w:hAnsi="黑体" w:eastAsia="黑体" w:cs="黑体"/>
          <w:b w:val="0"/>
          <w:bCs/>
          <w:sz w:val="24"/>
          <w:szCs w:val="24"/>
        </w:rPr>
        <w:t>3.1.1 功能需求</w:t>
      </w:r>
      <w:bookmarkEnd w:id="40"/>
    </w:p>
    <w:p w14:paraId="447F50F5">
      <w:pPr>
        <w:spacing w:before="0" w:after="0" w:line="360" w:lineRule="auto"/>
        <w:ind w:firstLine="480"/>
        <w:jc w:val="both"/>
        <w:rPr>
          <w:rFonts w:ascii="Times New Roman" w:hAnsi="Times New Roman"/>
          <w:sz w:val="24"/>
        </w:rPr>
      </w:pPr>
      <w:r>
        <w:rPr>
          <w:rFonts w:ascii="Times New Roman" w:hAnsi="Times New Roman" w:eastAsia="宋体" w:cs="宋体"/>
          <w:b w:val="0"/>
          <w:sz w:val="24"/>
        </w:rPr>
        <w:t>本系统面向TSP求解与算法对比实验场景，需满足以下功能需求：</w:t>
      </w:r>
    </w:p>
    <w:p w14:paraId="5B0235A5">
      <w:pPr>
        <w:spacing w:before="0" w:after="0" w:line="360" w:lineRule="auto"/>
        <w:jc w:val="left"/>
        <w:outlineLvl w:val="3"/>
        <w:rPr>
          <w:rFonts w:ascii="Times New Roman" w:hAnsi="Times New Roman"/>
          <w:b w:val="0"/>
          <w:bCs/>
          <w:sz w:val="24"/>
        </w:rPr>
      </w:pPr>
      <w:bookmarkStart w:id="41" w:name="_Toc16279"/>
      <w:bookmarkStart w:id="42" w:name="_Toc20010"/>
      <w:r>
        <w:rPr>
          <w:rFonts w:ascii="Times New Roman" w:hAnsi="Times New Roman" w:eastAsia="宋体" w:cs="宋体"/>
          <w:b w:val="0"/>
          <w:bCs/>
          <w:sz w:val="24"/>
        </w:rPr>
        <w:t>（1）算法核心功能</w:t>
      </w:r>
      <w:bookmarkEnd w:id="41"/>
      <w:bookmarkEnd w:id="42"/>
    </w:p>
    <w:p w14:paraId="21598775">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实现</w:t>
      </w:r>
      <w:r>
        <w:rPr>
          <w:rFonts w:hint="eastAsia" w:ascii="Times New Roman" w:hAnsi="Times New Roman" w:cs="宋体"/>
          <w:b w:val="0"/>
          <w:sz w:val="24"/>
          <w:lang w:val="en-US" w:eastAsia="zh-CN"/>
        </w:rPr>
        <w:t>传统</w:t>
      </w:r>
      <w:r>
        <w:rPr>
          <w:rFonts w:ascii="Times New Roman" w:hAnsi="Times New Roman" w:eastAsia="宋体" w:cs="宋体"/>
          <w:b w:val="0"/>
          <w:sz w:val="24"/>
        </w:rPr>
        <w:t>蚁群算法求解TSP问题</w:t>
      </w:r>
    </w:p>
    <w:p w14:paraId="5E233561">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实现自适应参数调整策略</w:t>
      </w:r>
    </w:p>
    <w:p w14:paraId="6890CB10">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实现遗传算法增强功能</w:t>
      </w:r>
    </w:p>
    <w:p w14:paraId="35B778C5">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实现2-opt局部搜索优化</w:t>
      </w:r>
    </w:p>
    <w:p w14:paraId="2AF58B66">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支持多种算法组合配置</w:t>
      </w:r>
    </w:p>
    <w:p w14:paraId="441E35F6">
      <w:pPr>
        <w:spacing w:before="0" w:after="0" w:line="360" w:lineRule="auto"/>
        <w:jc w:val="left"/>
        <w:outlineLvl w:val="3"/>
        <w:rPr>
          <w:rFonts w:ascii="Times New Roman" w:hAnsi="Times New Roman"/>
          <w:b w:val="0"/>
          <w:bCs/>
          <w:sz w:val="24"/>
        </w:rPr>
      </w:pPr>
      <w:bookmarkStart w:id="43" w:name="_Toc18913"/>
      <w:bookmarkStart w:id="44" w:name="_Toc31335"/>
      <w:r>
        <w:rPr>
          <w:rFonts w:ascii="Times New Roman" w:hAnsi="Times New Roman" w:eastAsia="宋体" w:cs="宋体"/>
          <w:b w:val="0"/>
          <w:bCs/>
          <w:sz w:val="24"/>
        </w:rPr>
        <w:t>（2）参数设置功能</w:t>
      </w:r>
      <w:bookmarkEnd w:id="43"/>
      <w:bookmarkEnd w:id="44"/>
    </w:p>
    <w:p w14:paraId="5B50F837">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支持设置城市数量</w:t>
      </w:r>
    </w:p>
    <w:p w14:paraId="7852D648">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支持设置蚁群规模（蚂蚁数量）</w:t>
      </w:r>
    </w:p>
    <w:p w14:paraId="111AAD02">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支持设置信息素因子α</w:t>
      </w:r>
    </w:p>
    <w:p w14:paraId="3E28C59E">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支持设置启发函数因子β</w:t>
      </w:r>
    </w:p>
    <w:p w14:paraId="2AEA045D">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支持设置信息素挥发系数ρ</w:t>
      </w:r>
    </w:p>
    <w:p w14:paraId="4967C19B">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支持设置信息素常数Q</w:t>
      </w:r>
    </w:p>
    <w:p w14:paraId="25A34C1A">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支持设置最大迭代次数</w:t>
      </w:r>
    </w:p>
    <w:p w14:paraId="7EA05ABF">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支持设置遗传算法参数（交叉率、变异率、精英比例）</w:t>
      </w:r>
    </w:p>
    <w:p w14:paraId="4DB338BA">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支持开关自适应参数、遗传算法、2-opt功能</w:t>
      </w:r>
    </w:p>
    <w:p w14:paraId="090AFFFD">
      <w:pPr>
        <w:spacing w:before="0" w:after="0" w:line="360" w:lineRule="auto"/>
        <w:jc w:val="left"/>
        <w:outlineLvl w:val="3"/>
        <w:rPr>
          <w:rFonts w:ascii="Times New Roman" w:hAnsi="Times New Roman"/>
          <w:b w:val="0"/>
          <w:bCs/>
          <w:sz w:val="24"/>
        </w:rPr>
      </w:pPr>
      <w:bookmarkStart w:id="45" w:name="_Toc1142"/>
      <w:bookmarkStart w:id="46" w:name="_Toc18638"/>
      <w:r>
        <w:rPr>
          <w:rFonts w:ascii="Times New Roman" w:hAnsi="Times New Roman" w:eastAsia="宋体" w:cs="宋体"/>
          <w:b w:val="0"/>
          <w:bCs/>
          <w:sz w:val="24"/>
        </w:rPr>
        <w:t>（3）可视化功能</w:t>
      </w:r>
      <w:bookmarkEnd w:id="45"/>
      <w:bookmarkEnd w:id="46"/>
    </w:p>
    <w:p w14:paraId="5962FC52">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显示城市分布图</w:t>
      </w:r>
    </w:p>
    <w:p w14:paraId="04514EC4">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显示最优路径图</w:t>
      </w:r>
    </w:p>
    <w:p w14:paraId="07D8A971">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显示算法收敛曲线</w:t>
      </w:r>
    </w:p>
    <w:p w14:paraId="7EBB5ECB">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实时更新可视化结果</w:t>
      </w:r>
    </w:p>
    <w:p w14:paraId="67A2AE79">
      <w:pPr>
        <w:spacing w:before="0" w:after="0" w:line="360" w:lineRule="auto"/>
        <w:jc w:val="left"/>
        <w:outlineLvl w:val="3"/>
        <w:rPr>
          <w:rFonts w:ascii="Times New Roman" w:hAnsi="Times New Roman"/>
          <w:b w:val="0"/>
          <w:bCs/>
          <w:sz w:val="24"/>
        </w:rPr>
      </w:pPr>
      <w:bookmarkStart w:id="47" w:name="_Toc14656"/>
      <w:bookmarkStart w:id="48" w:name="_Toc29941"/>
      <w:r>
        <w:rPr>
          <w:rFonts w:ascii="Times New Roman" w:hAnsi="Times New Roman" w:eastAsia="宋体" w:cs="宋体"/>
          <w:b w:val="0"/>
          <w:bCs/>
          <w:sz w:val="24"/>
        </w:rPr>
        <w:t>（4）结果展示功能</w:t>
      </w:r>
      <w:bookmarkEnd w:id="47"/>
      <w:bookmarkEnd w:id="48"/>
    </w:p>
    <w:p w14:paraId="454069FC">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显示最优距离</w:t>
      </w:r>
    </w:p>
    <w:p w14:paraId="04223ECE">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显示运行时间</w:t>
      </w:r>
    </w:p>
    <w:p w14:paraId="05AAE009">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显示收敛迭代次数</w:t>
      </w:r>
    </w:p>
    <w:p w14:paraId="54D5A193">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显示首次迭代距离</w:t>
      </w:r>
    </w:p>
    <w:p w14:paraId="5B2AE41E">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显示最后下降迭代次数</w:t>
      </w:r>
    </w:p>
    <w:p w14:paraId="7799DE13">
      <w:pPr>
        <w:spacing w:before="0" w:after="0" w:line="360" w:lineRule="auto"/>
        <w:jc w:val="left"/>
        <w:outlineLvl w:val="3"/>
        <w:rPr>
          <w:rFonts w:ascii="Times New Roman" w:hAnsi="Times New Roman"/>
          <w:b w:val="0"/>
          <w:bCs/>
          <w:sz w:val="24"/>
        </w:rPr>
      </w:pPr>
      <w:bookmarkStart w:id="49" w:name="_Toc3174"/>
      <w:bookmarkStart w:id="50" w:name="_Toc1649"/>
      <w:r>
        <w:rPr>
          <w:rFonts w:ascii="Times New Roman" w:hAnsi="Times New Roman" w:eastAsia="宋体" w:cs="宋体"/>
          <w:b w:val="0"/>
          <w:bCs/>
          <w:sz w:val="24"/>
        </w:rPr>
        <w:t>（5）数据导出功能</w:t>
      </w:r>
      <w:bookmarkEnd w:id="49"/>
      <w:bookmarkEnd w:id="50"/>
    </w:p>
    <w:p w14:paraId="3F5885ED">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支持JSON格式导出</w:t>
      </w:r>
    </w:p>
    <w:p w14:paraId="468E9130">
      <w:pPr>
        <w:spacing w:before="0" w:after="0" w:line="360" w:lineRule="auto"/>
        <w:jc w:val="left"/>
        <w:outlineLvl w:val="3"/>
        <w:rPr>
          <w:rFonts w:ascii="Times New Roman" w:hAnsi="Times New Roman"/>
          <w:b w:val="0"/>
          <w:bCs/>
          <w:sz w:val="24"/>
        </w:rPr>
      </w:pPr>
      <w:bookmarkStart w:id="51" w:name="_Toc16181"/>
      <w:bookmarkStart w:id="52" w:name="_Toc7685"/>
      <w:r>
        <w:rPr>
          <w:rFonts w:ascii="Times New Roman" w:hAnsi="Times New Roman" w:eastAsia="宋体" w:cs="宋体"/>
          <w:b w:val="0"/>
          <w:bCs/>
          <w:sz w:val="24"/>
        </w:rPr>
        <w:t>（6）算法对比功能</w:t>
      </w:r>
      <w:bookmarkEnd w:id="51"/>
      <w:bookmarkEnd w:id="52"/>
    </w:p>
    <w:p w14:paraId="219C856C">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支持一键对比多种算法配置</w:t>
      </w:r>
    </w:p>
    <w:p w14:paraId="4B9313AC">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显示对比结果表格</w:t>
      </w:r>
    </w:p>
    <w:p w14:paraId="73021B23">
      <w:pPr>
        <w:spacing w:before="120" w:after="120" w:line="360" w:lineRule="auto"/>
        <w:jc w:val="left"/>
        <w:outlineLvl w:val="2"/>
        <w:rPr>
          <w:rFonts w:ascii="黑体" w:hAnsi="黑体" w:eastAsia="黑体" w:cs="黑体"/>
          <w:b w:val="0"/>
          <w:bCs/>
          <w:sz w:val="24"/>
          <w:szCs w:val="24"/>
        </w:rPr>
      </w:pPr>
      <w:bookmarkStart w:id="53" w:name="_Toc5368"/>
      <w:r>
        <w:rPr>
          <w:rFonts w:ascii="黑体" w:hAnsi="黑体" w:eastAsia="黑体" w:cs="黑体"/>
          <w:b w:val="0"/>
          <w:bCs/>
          <w:sz w:val="24"/>
          <w:szCs w:val="24"/>
        </w:rPr>
        <w:t>3.1.2 性能需求</w:t>
      </w:r>
      <w:bookmarkEnd w:id="53"/>
    </w:p>
    <w:p w14:paraId="57B042A9">
      <w:pPr>
        <w:spacing w:before="0" w:after="0" w:line="360" w:lineRule="auto"/>
        <w:ind w:firstLine="480"/>
        <w:jc w:val="both"/>
        <w:rPr>
          <w:rFonts w:ascii="Times New Roman" w:hAnsi="Times New Roman"/>
          <w:sz w:val="24"/>
        </w:rPr>
      </w:pPr>
      <w:r>
        <w:rPr>
          <w:rFonts w:ascii="Times New Roman" w:hAnsi="Times New Roman" w:eastAsia="宋体" w:cs="宋体"/>
          <w:b w:val="0"/>
          <w:sz w:val="24"/>
        </w:rPr>
        <w:t>本系统在普通个人计算机环境下需要满足以下性能需求：</w:t>
      </w:r>
    </w:p>
    <w:p w14:paraId="43BF021F">
      <w:pPr>
        <w:spacing w:before="0" w:after="0" w:line="360" w:lineRule="auto"/>
        <w:jc w:val="left"/>
        <w:outlineLvl w:val="3"/>
        <w:rPr>
          <w:rFonts w:ascii="Times New Roman" w:hAnsi="Times New Roman"/>
          <w:b w:val="0"/>
          <w:bCs/>
          <w:sz w:val="24"/>
        </w:rPr>
      </w:pPr>
      <w:bookmarkStart w:id="54" w:name="_Toc12365"/>
      <w:bookmarkStart w:id="55" w:name="_Toc22114"/>
      <w:r>
        <w:rPr>
          <w:rFonts w:ascii="Times New Roman" w:hAnsi="Times New Roman" w:eastAsia="宋体" w:cs="宋体"/>
          <w:b w:val="0"/>
          <w:bCs/>
          <w:sz w:val="24"/>
        </w:rPr>
        <w:t>（1）计算效率</w:t>
      </w:r>
      <w:bookmarkEnd w:id="54"/>
      <w:bookmarkEnd w:id="55"/>
    </w:p>
    <w:p w14:paraId="72D9EDED">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对于50个城市规模的TSP实例，单次求解时间应控制在</w:t>
      </w:r>
      <w:r>
        <w:rPr>
          <w:rFonts w:hint="eastAsia" w:ascii="Times New Roman" w:hAnsi="Times New Roman" w:cs="宋体"/>
          <w:b w:val="0"/>
          <w:sz w:val="24"/>
          <w:lang w:val="en-US" w:eastAsia="zh-CN"/>
        </w:rPr>
        <w:t>25</w:t>
      </w:r>
      <w:r>
        <w:rPr>
          <w:rFonts w:ascii="Times New Roman" w:hAnsi="Times New Roman" w:eastAsia="宋体" w:cs="宋体"/>
          <w:b w:val="0"/>
          <w:sz w:val="24"/>
        </w:rPr>
        <w:t>秒以内</w:t>
      </w:r>
    </w:p>
    <w:p w14:paraId="7867DDA7">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对于100个城市规模的TSP实例，单次求解时间应控制在</w:t>
      </w:r>
      <w:r>
        <w:rPr>
          <w:rFonts w:hint="eastAsia" w:ascii="Times New Roman" w:hAnsi="Times New Roman" w:cs="宋体"/>
          <w:b w:val="0"/>
          <w:sz w:val="24"/>
          <w:lang w:val="en-US" w:eastAsia="zh-CN"/>
        </w:rPr>
        <w:t>50</w:t>
      </w:r>
      <w:r>
        <w:rPr>
          <w:rFonts w:ascii="Times New Roman" w:hAnsi="Times New Roman" w:eastAsia="宋体" w:cs="宋体"/>
          <w:b w:val="0"/>
          <w:sz w:val="24"/>
        </w:rPr>
        <w:t>秒以内</w:t>
      </w:r>
    </w:p>
    <w:p w14:paraId="2F153F93">
      <w:pPr>
        <w:spacing w:before="0" w:after="0" w:line="360" w:lineRule="auto"/>
        <w:jc w:val="left"/>
        <w:outlineLvl w:val="3"/>
        <w:rPr>
          <w:rFonts w:ascii="Times New Roman" w:hAnsi="Times New Roman"/>
          <w:b w:val="0"/>
          <w:bCs/>
          <w:sz w:val="24"/>
        </w:rPr>
      </w:pPr>
      <w:bookmarkStart w:id="56" w:name="_Toc4830"/>
      <w:bookmarkStart w:id="57" w:name="_Toc19398"/>
      <w:r>
        <w:rPr>
          <w:rFonts w:ascii="Times New Roman" w:hAnsi="Times New Roman" w:eastAsia="宋体" w:cs="宋体"/>
          <w:b w:val="0"/>
          <w:bCs/>
          <w:sz w:val="24"/>
        </w:rPr>
        <w:t>（2）解的质量</w:t>
      </w:r>
      <w:bookmarkEnd w:id="56"/>
      <w:bookmarkEnd w:id="57"/>
    </w:p>
    <w:p w14:paraId="4590256D">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混合算法的求解质量应优于</w:t>
      </w:r>
      <w:r>
        <w:rPr>
          <w:rFonts w:hint="eastAsia" w:ascii="Times New Roman" w:hAnsi="Times New Roman" w:cs="宋体"/>
          <w:b w:val="0"/>
          <w:sz w:val="24"/>
          <w:lang w:val="en-US" w:eastAsia="zh-CN"/>
        </w:rPr>
        <w:t>传统</w:t>
      </w:r>
      <w:r>
        <w:rPr>
          <w:rFonts w:ascii="Times New Roman" w:hAnsi="Times New Roman" w:eastAsia="宋体" w:cs="宋体"/>
          <w:b w:val="0"/>
          <w:sz w:val="24"/>
        </w:rPr>
        <w:t>蚁群算法</w:t>
      </w:r>
    </w:p>
    <w:p w14:paraId="5034CBF8">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算法应具有较好的稳定性，多次运行结果波动较小</w:t>
      </w:r>
    </w:p>
    <w:p w14:paraId="5C7EAABB">
      <w:pPr>
        <w:spacing w:before="0" w:after="0" w:line="360" w:lineRule="auto"/>
        <w:jc w:val="left"/>
        <w:outlineLvl w:val="3"/>
        <w:rPr>
          <w:rFonts w:ascii="Times New Roman" w:hAnsi="Times New Roman"/>
          <w:b w:val="0"/>
          <w:bCs/>
          <w:sz w:val="24"/>
        </w:rPr>
      </w:pPr>
      <w:bookmarkStart w:id="58" w:name="_Toc28202"/>
      <w:bookmarkStart w:id="59" w:name="_Toc31085"/>
      <w:r>
        <w:rPr>
          <w:rFonts w:ascii="Times New Roman" w:hAnsi="Times New Roman" w:eastAsia="宋体" w:cs="宋体"/>
          <w:b w:val="0"/>
          <w:bCs/>
          <w:sz w:val="24"/>
        </w:rPr>
        <w:t>（3）界面响应</w:t>
      </w:r>
      <w:bookmarkEnd w:id="58"/>
      <w:bookmarkEnd w:id="59"/>
    </w:p>
    <w:p w14:paraId="24BA76E9">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界面操作响应时间应在1秒以内</w:t>
      </w:r>
    </w:p>
    <w:p w14:paraId="41E2C9FC">
      <w:pPr>
        <w:pStyle w:val="16"/>
        <w:numPr>
          <w:ilvl w:val="0"/>
          <w:numId w:val="0"/>
        </w:numPr>
        <w:tabs>
          <w:tab w:val="clear" w:pos="360"/>
        </w:tabs>
        <w:spacing w:before="0" w:after="0" w:line="360" w:lineRule="auto"/>
        <w:ind w:left="360" w:leftChars="0" w:hanging="360" w:firstLineChars="0"/>
        <w:jc w:val="both"/>
        <w:rPr>
          <w:rFonts w:hint="eastAsia" w:ascii="Times New Roman" w:hAnsi="Times New Roman" w:eastAsia="宋体"/>
          <w:sz w:val="24"/>
          <w:lang w:val="en-US" w:eastAsia="zh-CN"/>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可视化图表更新</w:t>
      </w:r>
      <w:r>
        <w:rPr>
          <w:rFonts w:hint="eastAsia" w:ascii="Times New Roman" w:hAnsi="Times New Roman" w:cs="宋体"/>
          <w:b w:val="0"/>
          <w:sz w:val="24"/>
          <w:lang w:val="en-US" w:eastAsia="zh-CN"/>
        </w:rPr>
        <w:t>应当</w:t>
      </w:r>
      <w:r>
        <w:rPr>
          <w:rFonts w:ascii="Times New Roman" w:hAnsi="Times New Roman" w:eastAsia="宋体" w:cs="宋体"/>
          <w:b w:val="0"/>
          <w:sz w:val="24"/>
        </w:rPr>
        <w:t>流畅，无明显卡顿</w:t>
      </w:r>
      <w:r>
        <w:rPr>
          <w:rFonts w:hint="eastAsia" w:ascii="Times New Roman" w:hAnsi="Times New Roman" w:cs="宋体"/>
          <w:b w:val="0"/>
          <w:sz w:val="24"/>
          <w:lang w:val="en-US" w:eastAsia="zh-CN"/>
        </w:rPr>
        <w:t>特征</w:t>
      </w:r>
    </w:p>
    <w:p w14:paraId="6430A00E">
      <w:pPr>
        <w:spacing w:before="0" w:after="0" w:line="360" w:lineRule="auto"/>
        <w:jc w:val="left"/>
        <w:outlineLvl w:val="3"/>
        <w:rPr>
          <w:rFonts w:ascii="Times New Roman" w:hAnsi="Times New Roman"/>
          <w:b w:val="0"/>
          <w:bCs/>
          <w:sz w:val="24"/>
        </w:rPr>
      </w:pPr>
      <w:bookmarkStart w:id="60" w:name="_Toc1842"/>
      <w:bookmarkStart w:id="61" w:name="_Toc12602"/>
      <w:r>
        <w:rPr>
          <w:rFonts w:ascii="Times New Roman" w:hAnsi="Times New Roman" w:eastAsia="宋体" w:cs="宋体"/>
          <w:b w:val="0"/>
          <w:bCs/>
          <w:sz w:val="24"/>
        </w:rPr>
        <w:t>（4）可扩展性</w:t>
      </w:r>
      <w:bookmarkEnd w:id="60"/>
      <w:bookmarkEnd w:id="61"/>
    </w:p>
    <w:p w14:paraId="1A618C7F">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算法模块</w:t>
      </w:r>
      <w:r>
        <w:rPr>
          <w:rFonts w:hint="eastAsia" w:ascii="Times New Roman" w:hAnsi="Times New Roman" w:cs="宋体"/>
          <w:b w:val="0"/>
          <w:sz w:val="24"/>
          <w:lang w:val="en-US" w:eastAsia="zh-CN"/>
        </w:rPr>
        <w:t>拥</w:t>
      </w:r>
      <w:r>
        <w:rPr>
          <w:rFonts w:ascii="Times New Roman" w:hAnsi="Times New Roman" w:eastAsia="宋体" w:cs="宋体"/>
          <w:b w:val="0"/>
          <w:sz w:val="24"/>
        </w:rPr>
        <w:t>有良好的封装性，便于</w:t>
      </w:r>
      <w:r>
        <w:rPr>
          <w:rFonts w:hint="eastAsia" w:ascii="Times New Roman" w:hAnsi="Times New Roman" w:cs="宋体"/>
          <w:b w:val="0"/>
          <w:sz w:val="24"/>
          <w:lang w:val="en-US" w:eastAsia="zh-CN"/>
        </w:rPr>
        <w:t>以后</w:t>
      </w:r>
      <w:r>
        <w:rPr>
          <w:rFonts w:ascii="Times New Roman" w:hAnsi="Times New Roman" w:eastAsia="宋体" w:cs="宋体"/>
          <w:b w:val="0"/>
          <w:sz w:val="24"/>
        </w:rPr>
        <w:t>添加新的优化策略</w:t>
      </w:r>
    </w:p>
    <w:p w14:paraId="6C7F2C44">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界面模块</w:t>
      </w:r>
      <w:r>
        <w:rPr>
          <w:rFonts w:hint="eastAsia" w:ascii="Times New Roman" w:hAnsi="Times New Roman" w:cs="宋体"/>
          <w:b w:val="0"/>
          <w:sz w:val="24"/>
          <w:lang w:val="en-US" w:eastAsia="zh-CN"/>
        </w:rPr>
        <w:t>拥</w:t>
      </w:r>
      <w:r>
        <w:rPr>
          <w:rFonts w:ascii="Times New Roman" w:hAnsi="Times New Roman" w:eastAsia="宋体" w:cs="宋体"/>
          <w:b w:val="0"/>
          <w:sz w:val="24"/>
        </w:rPr>
        <w:t>有良好的可维护性，便于</w:t>
      </w:r>
      <w:r>
        <w:rPr>
          <w:rFonts w:hint="eastAsia" w:ascii="Times New Roman" w:hAnsi="Times New Roman" w:cs="宋体"/>
          <w:b w:val="0"/>
          <w:sz w:val="24"/>
          <w:lang w:val="en-US" w:eastAsia="zh-CN"/>
        </w:rPr>
        <w:t>以后</w:t>
      </w:r>
      <w:r>
        <w:rPr>
          <w:rFonts w:ascii="Times New Roman" w:hAnsi="Times New Roman" w:eastAsia="宋体" w:cs="宋体"/>
          <w:b w:val="0"/>
          <w:sz w:val="24"/>
        </w:rPr>
        <w:t>功能扩展</w:t>
      </w:r>
    </w:p>
    <w:p w14:paraId="0A9AB9AB">
      <w:pPr>
        <w:spacing w:before="120" w:after="120" w:line="360" w:lineRule="auto"/>
        <w:jc w:val="left"/>
        <w:outlineLvl w:val="1"/>
        <w:rPr>
          <w:rFonts w:ascii="黑体" w:hAnsi="黑体" w:eastAsia="黑体" w:cs="黑体"/>
          <w:b w:val="0"/>
          <w:bCs/>
          <w:sz w:val="24"/>
          <w:szCs w:val="24"/>
        </w:rPr>
      </w:pPr>
      <w:bookmarkStart w:id="62" w:name="_Toc3937"/>
      <w:r>
        <w:rPr>
          <w:rFonts w:ascii="黑体" w:hAnsi="黑体" w:eastAsia="黑体" w:cs="黑体"/>
          <w:b w:val="0"/>
          <w:bCs/>
          <w:sz w:val="24"/>
          <w:szCs w:val="24"/>
        </w:rPr>
        <w:t>3.2 系统总体架构</w:t>
      </w:r>
      <w:bookmarkEnd w:id="62"/>
    </w:p>
    <w:p w14:paraId="47203E4B">
      <w:pPr>
        <w:spacing w:before="0" w:after="0" w:line="360" w:lineRule="auto"/>
        <w:ind w:firstLine="480"/>
        <w:jc w:val="both"/>
      </w:pPr>
      <w:r>
        <w:rPr>
          <w:rFonts w:hint="eastAsia" w:cs="宋体"/>
          <w:b w:val="0"/>
          <w:sz w:val="24"/>
          <w:lang w:val="en-US" w:eastAsia="zh-CN"/>
        </w:rPr>
        <w:t>该</w:t>
      </w:r>
      <w:r>
        <w:rPr>
          <w:rFonts w:ascii="宋体" w:hAnsi="宋体" w:eastAsia="宋体" w:cs="宋体"/>
          <w:b w:val="0"/>
          <w:sz w:val="24"/>
        </w:rPr>
        <w:t>系统采用</w:t>
      </w:r>
      <w:r>
        <w:rPr>
          <w:rFonts w:hint="eastAsia" w:cs="宋体"/>
          <w:b w:val="0"/>
          <w:sz w:val="24"/>
          <w:lang w:val="en-US" w:eastAsia="zh-CN"/>
        </w:rPr>
        <w:t>了</w:t>
      </w:r>
      <w:r>
        <w:rPr>
          <w:rFonts w:ascii="宋体" w:hAnsi="宋体" w:eastAsia="宋体" w:cs="宋体"/>
          <w:b w:val="0"/>
          <w:sz w:val="24"/>
        </w:rPr>
        <w:t>模块化思想设计，将系统划分为多个功能模块，各</w:t>
      </w:r>
      <w:r>
        <w:rPr>
          <w:rFonts w:hint="eastAsia" w:cs="宋体"/>
          <w:b w:val="0"/>
          <w:sz w:val="24"/>
          <w:lang w:val="en-US" w:eastAsia="zh-CN"/>
        </w:rPr>
        <w:t>个</w:t>
      </w:r>
      <w:r>
        <w:rPr>
          <w:rFonts w:ascii="宋体" w:hAnsi="宋体" w:eastAsia="宋体" w:cs="宋体"/>
          <w:b w:val="0"/>
          <w:sz w:val="24"/>
        </w:rPr>
        <w:t>模块之间</w:t>
      </w:r>
      <w:r>
        <w:rPr>
          <w:rFonts w:hint="eastAsia" w:cs="宋体"/>
          <w:b w:val="0"/>
          <w:sz w:val="24"/>
          <w:lang w:val="en-US" w:eastAsia="zh-CN"/>
        </w:rPr>
        <w:t>都</w:t>
      </w:r>
      <w:r>
        <w:rPr>
          <w:rFonts w:ascii="宋体" w:hAnsi="宋体" w:eastAsia="宋体" w:cs="宋体"/>
          <w:b w:val="0"/>
          <w:sz w:val="24"/>
        </w:rPr>
        <w:t>通过接口进行通信。系统</w:t>
      </w:r>
      <w:r>
        <w:rPr>
          <w:rFonts w:hint="eastAsia" w:cs="宋体"/>
          <w:b w:val="0"/>
          <w:sz w:val="24"/>
          <w:lang w:val="en-US" w:eastAsia="zh-CN"/>
        </w:rPr>
        <w:t>的</w:t>
      </w:r>
      <w:r>
        <w:rPr>
          <w:rFonts w:ascii="宋体" w:hAnsi="宋体" w:eastAsia="宋体" w:cs="宋体"/>
          <w:b w:val="0"/>
          <w:sz w:val="24"/>
        </w:rPr>
        <w:t>总体架构如图</w:t>
      </w:r>
      <w:r>
        <w:rPr>
          <w:rFonts w:hint="eastAsia" w:cs="宋体"/>
          <w:b w:val="0"/>
          <w:sz w:val="24"/>
          <w:lang w:val="en-US" w:eastAsia="zh-CN"/>
        </w:rPr>
        <w:t>3-</w:t>
      </w:r>
      <w:r>
        <w:rPr>
          <w:rFonts w:ascii="宋体" w:hAnsi="宋体" w:eastAsia="宋体" w:cs="宋体"/>
          <w:b w:val="0"/>
          <w:sz w:val="24"/>
        </w:rPr>
        <w:t>1所示。</w:t>
      </w:r>
    </w:p>
    <w:p w14:paraId="403E5870">
      <w:pPr>
        <w:spacing w:before="120" w:after="120" w:line="360" w:lineRule="auto"/>
        <w:jc w:val="center"/>
      </w:pPr>
      <w:r>
        <w:drawing>
          <wp:inline distT="0" distB="0" distL="114300" distR="114300">
            <wp:extent cx="5579745" cy="2856230"/>
            <wp:effectExtent l="0" t="0" r="1333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6"/>
                    <a:stretch>
                      <a:fillRect/>
                    </a:stretch>
                  </pic:blipFill>
                  <pic:spPr>
                    <a:xfrm>
                      <a:off x="0" y="0"/>
                      <a:ext cx="5580000" cy="2856561"/>
                    </a:xfrm>
                    <a:prstGeom prst="rect">
                      <a:avLst/>
                    </a:prstGeom>
                  </pic:spPr>
                </pic:pic>
              </a:graphicData>
            </a:graphic>
          </wp:inline>
        </w:drawing>
      </w:r>
    </w:p>
    <w:p w14:paraId="0E766624">
      <w:pPr>
        <w:pStyle w:val="15"/>
        <w:jc w:val="center"/>
        <w:rPr>
          <w:rFonts w:hint="default" w:eastAsia="楷体_GB2312"/>
          <w:sz w:val="21"/>
          <w:szCs w:val="21"/>
          <w:lang w:val="en-US" w:eastAsia="zh-CN"/>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图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3-1 系统架构图</w:t>
      </w:r>
    </w:p>
    <w:p w14:paraId="7D646475">
      <w:pPr>
        <w:spacing w:before="0" w:after="0" w:line="360" w:lineRule="auto"/>
        <w:ind w:firstLine="480"/>
        <w:jc w:val="both"/>
      </w:pPr>
      <w:r>
        <w:rPr>
          <w:rFonts w:ascii="宋体" w:hAnsi="宋体" w:eastAsia="宋体" w:cs="宋体"/>
          <w:b w:val="0"/>
          <w:sz w:val="24"/>
        </w:rPr>
        <w:t>系统</w:t>
      </w:r>
      <w:r>
        <w:rPr>
          <w:rFonts w:hint="eastAsia" w:cs="宋体"/>
          <w:b w:val="0"/>
          <w:sz w:val="24"/>
          <w:lang w:val="en-US" w:eastAsia="zh-CN"/>
        </w:rPr>
        <w:t>一共</w:t>
      </w:r>
      <w:r>
        <w:rPr>
          <w:rFonts w:ascii="宋体" w:hAnsi="宋体" w:eastAsia="宋体" w:cs="宋体"/>
          <w:b w:val="0"/>
          <w:sz w:val="24"/>
        </w:rPr>
        <w:t>采用</w:t>
      </w:r>
      <w:r>
        <w:rPr>
          <w:rFonts w:hint="eastAsia" w:cs="宋体"/>
          <w:b w:val="0"/>
          <w:sz w:val="24"/>
          <w:lang w:val="en-US" w:eastAsia="zh-CN"/>
        </w:rPr>
        <w:t>了</w:t>
      </w:r>
      <w:r>
        <w:rPr>
          <w:rFonts w:ascii="宋体" w:hAnsi="宋体" w:eastAsia="宋体" w:cs="宋体"/>
          <w:b w:val="0"/>
          <w:sz w:val="24"/>
        </w:rPr>
        <w:t>三层架构设计：</w:t>
      </w:r>
    </w:p>
    <w:p w14:paraId="6B0AAA4B">
      <w:pPr>
        <w:spacing w:before="0" w:after="0" w:line="360" w:lineRule="auto"/>
        <w:jc w:val="left"/>
        <w:outlineLvl w:val="2"/>
        <w:rPr>
          <w:rFonts w:ascii="Times New Roman" w:hAnsi="Times New Roman"/>
          <w:b w:val="0"/>
          <w:bCs/>
          <w:sz w:val="24"/>
        </w:rPr>
      </w:pPr>
      <w:bookmarkStart w:id="63" w:name="_Toc19550"/>
      <w:r>
        <w:rPr>
          <w:rFonts w:ascii="Times New Roman" w:hAnsi="Times New Roman" w:eastAsia="宋体" w:cs="宋体"/>
          <w:b w:val="0"/>
          <w:bCs/>
          <w:sz w:val="24"/>
        </w:rPr>
        <w:t>（1）用户界面层</w:t>
      </w:r>
      <w:bookmarkEnd w:id="63"/>
    </w:p>
    <w:p w14:paraId="3A668F58">
      <w:pPr>
        <w:spacing w:before="0" w:after="0" w:line="360" w:lineRule="auto"/>
        <w:ind w:firstLine="480"/>
        <w:jc w:val="both"/>
        <w:rPr>
          <w:rFonts w:ascii="Times New Roman" w:hAnsi="Times New Roman"/>
          <w:sz w:val="24"/>
        </w:rPr>
      </w:pPr>
      <w:r>
        <w:rPr>
          <w:rFonts w:ascii="Times New Roman" w:hAnsi="Times New Roman" w:eastAsia="宋体" w:cs="宋体"/>
          <w:b w:val="0"/>
          <w:sz w:val="24"/>
        </w:rPr>
        <w:t>用户界面层</w:t>
      </w:r>
      <w:r>
        <w:rPr>
          <w:rFonts w:hint="eastAsia" w:ascii="Times New Roman" w:hAnsi="Times New Roman" w:cs="宋体"/>
          <w:b w:val="0"/>
          <w:sz w:val="24"/>
          <w:lang w:val="en-US" w:eastAsia="zh-CN"/>
        </w:rPr>
        <w:t>主要</w:t>
      </w:r>
      <w:r>
        <w:rPr>
          <w:rFonts w:ascii="Times New Roman" w:hAnsi="Times New Roman" w:eastAsia="宋体" w:cs="宋体"/>
          <w:b w:val="0"/>
          <w:sz w:val="24"/>
        </w:rPr>
        <w:t>负责与用户进行交互，</w:t>
      </w:r>
      <w:r>
        <w:rPr>
          <w:rFonts w:hint="eastAsia" w:ascii="Times New Roman" w:hAnsi="Times New Roman" w:cs="宋体"/>
          <w:b w:val="0"/>
          <w:sz w:val="24"/>
          <w:lang w:val="en-US" w:eastAsia="zh-CN"/>
        </w:rPr>
        <w:t>不仅</w:t>
      </w:r>
      <w:r>
        <w:rPr>
          <w:rFonts w:ascii="Times New Roman" w:hAnsi="Times New Roman" w:eastAsia="宋体" w:cs="宋体"/>
          <w:b w:val="0"/>
          <w:sz w:val="24"/>
        </w:rPr>
        <w:t>包括参数设置、算法控制、结果展示和可视化显示。</w:t>
      </w:r>
      <w:r>
        <w:rPr>
          <w:rFonts w:hint="eastAsia" w:ascii="Times New Roman" w:hAnsi="Times New Roman" w:cs="宋体"/>
          <w:b w:val="0"/>
          <w:sz w:val="24"/>
          <w:lang w:val="en-US" w:eastAsia="zh-CN"/>
        </w:rPr>
        <w:t>而且</w:t>
      </w:r>
      <w:r>
        <w:rPr>
          <w:rFonts w:ascii="Times New Roman" w:hAnsi="Times New Roman" w:eastAsia="宋体" w:cs="宋体"/>
          <w:b w:val="0"/>
          <w:sz w:val="24"/>
        </w:rPr>
        <w:t>该层</w:t>
      </w:r>
      <w:r>
        <w:rPr>
          <w:rFonts w:hint="eastAsia" w:ascii="Times New Roman" w:hAnsi="Times New Roman" w:cs="宋体"/>
          <w:b w:val="0"/>
          <w:sz w:val="24"/>
          <w:lang w:val="en-US" w:eastAsia="zh-CN"/>
        </w:rPr>
        <w:t>用</w:t>
      </w:r>
      <w:r>
        <w:rPr>
          <w:rFonts w:ascii="Times New Roman" w:hAnsi="Times New Roman" w:eastAsia="宋体" w:cs="宋体"/>
          <w:b w:val="0"/>
          <w:sz w:val="24"/>
        </w:rPr>
        <w:t>PyQt5框架构建，提供</w:t>
      </w:r>
      <w:r>
        <w:rPr>
          <w:rFonts w:hint="eastAsia" w:ascii="Times New Roman" w:hAnsi="Times New Roman" w:cs="宋体"/>
          <w:b w:val="0"/>
          <w:sz w:val="24"/>
          <w:lang w:val="en-US" w:eastAsia="zh-CN"/>
        </w:rPr>
        <w:t>了</w:t>
      </w:r>
      <w:r>
        <w:rPr>
          <w:rFonts w:ascii="Times New Roman" w:hAnsi="Times New Roman" w:eastAsia="宋体" w:cs="宋体"/>
          <w:b w:val="0"/>
          <w:sz w:val="24"/>
        </w:rPr>
        <w:t>图形化的操作界面。</w:t>
      </w:r>
    </w:p>
    <w:p w14:paraId="69778DF4">
      <w:pPr>
        <w:spacing w:before="0" w:after="0" w:line="360" w:lineRule="auto"/>
        <w:jc w:val="left"/>
        <w:outlineLvl w:val="2"/>
        <w:rPr>
          <w:rFonts w:ascii="Times New Roman" w:hAnsi="Times New Roman"/>
          <w:b w:val="0"/>
          <w:bCs/>
          <w:sz w:val="24"/>
        </w:rPr>
      </w:pPr>
      <w:bookmarkStart w:id="64" w:name="_Toc26304"/>
      <w:r>
        <w:rPr>
          <w:rFonts w:ascii="Times New Roman" w:hAnsi="Times New Roman" w:eastAsia="宋体" w:cs="宋体"/>
          <w:b w:val="0"/>
          <w:bCs/>
          <w:sz w:val="24"/>
        </w:rPr>
        <w:t>（2）算法核心层</w:t>
      </w:r>
      <w:bookmarkEnd w:id="64"/>
    </w:p>
    <w:p w14:paraId="53E705DC">
      <w:pPr>
        <w:spacing w:before="0" w:after="0" w:line="360" w:lineRule="auto"/>
        <w:ind w:firstLine="480"/>
        <w:jc w:val="both"/>
        <w:rPr>
          <w:rFonts w:ascii="Times New Roman" w:hAnsi="Times New Roman"/>
          <w:sz w:val="24"/>
        </w:rPr>
      </w:pPr>
      <w:r>
        <w:rPr>
          <w:rFonts w:ascii="Times New Roman" w:hAnsi="Times New Roman" w:eastAsia="宋体" w:cs="宋体"/>
          <w:b w:val="0"/>
          <w:sz w:val="24"/>
        </w:rPr>
        <w:t>算法核心层是系统的核心部分，负责实现蚁群算法</w:t>
      </w:r>
      <w:r>
        <w:rPr>
          <w:rFonts w:hint="eastAsia" w:ascii="Times New Roman" w:hAnsi="Times New Roman" w:cs="宋体"/>
          <w:b w:val="0"/>
          <w:sz w:val="24"/>
          <w:lang w:val="en-US" w:eastAsia="zh-CN"/>
        </w:rPr>
        <w:t>和其他算法融合</w:t>
      </w:r>
      <w:r>
        <w:rPr>
          <w:rFonts w:ascii="Times New Roman" w:hAnsi="Times New Roman" w:eastAsia="宋体" w:cs="宋体"/>
          <w:b w:val="0"/>
          <w:sz w:val="24"/>
        </w:rPr>
        <w:t>。该层</w:t>
      </w:r>
      <w:r>
        <w:rPr>
          <w:rFonts w:hint="eastAsia" w:ascii="Times New Roman" w:hAnsi="Times New Roman" w:cs="宋体"/>
          <w:b w:val="0"/>
          <w:sz w:val="24"/>
          <w:lang w:val="en-US" w:eastAsia="zh-CN"/>
        </w:rPr>
        <w:t>不仅</w:t>
      </w:r>
      <w:r>
        <w:rPr>
          <w:rFonts w:ascii="Times New Roman" w:hAnsi="Times New Roman" w:eastAsia="宋体" w:cs="宋体"/>
          <w:b w:val="0"/>
          <w:sz w:val="24"/>
        </w:rPr>
        <w:t>包括蚁群优化器、遗传增强器、2-opt优化器</w:t>
      </w:r>
      <w:r>
        <w:rPr>
          <w:rFonts w:hint="eastAsia" w:ascii="Times New Roman" w:hAnsi="Times New Roman" w:cs="宋体"/>
          <w:b w:val="0"/>
          <w:sz w:val="24"/>
          <w:lang w:val="en-US" w:eastAsia="zh-CN"/>
        </w:rPr>
        <w:t>还有</w:t>
      </w:r>
      <w:r>
        <w:rPr>
          <w:rFonts w:ascii="Times New Roman" w:hAnsi="Times New Roman" w:eastAsia="宋体" w:cs="宋体"/>
          <w:b w:val="0"/>
          <w:sz w:val="24"/>
        </w:rPr>
        <w:t>自适应参数调整模块。各</w:t>
      </w:r>
      <w:r>
        <w:rPr>
          <w:rFonts w:hint="eastAsia" w:ascii="Times New Roman" w:hAnsi="Times New Roman" w:cs="宋体"/>
          <w:b w:val="0"/>
          <w:sz w:val="24"/>
          <w:lang w:val="en-US" w:eastAsia="zh-CN"/>
        </w:rPr>
        <w:t>个</w:t>
      </w:r>
      <w:r>
        <w:rPr>
          <w:rFonts w:ascii="Times New Roman" w:hAnsi="Times New Roman" w:eastAsia="宋体" w:cs="宋体"/>
          <w:b w:val="0"/>
          <w:sz w:val="24"/>
        </w:rPr>
        <w:t>模块协同工作，完成</w:t>
      </w:r>
      <w:r>
        <w:rPr>
          <w:rFonts w:hint="eastAsia" w:ascii="Times New Roman" w:hAnsi="Times New Roman" w:cs="宋体"/>
          <w:b w:val="0"/>
          <w:sz w:val="24"/>
          <w:lang w:val="en-US" w:eastAsia="zh-CN"/>
        </w:rPr>
        <w:t>各个算法对</w:t>
      </w:r>
      <w:r>
        <w:rPr>
          <w:rFonts w:ascii="Times New Roman" w:hAnsi="Times New Roman" w:eastAsia="宋体" w:cs="宋体"/>
          <w:b w:val="0"/>
          <w:sz w:val="24"/>
        </w:rPr>
        <w:t>TSP问题的求解。</w:t>
      </w:r>
    </w:p>
    <w:p w14:paraId="44D7261E">
      <w:pPr>
        <w:spacing w:before="0" w:after="0" w:line="360" w:lineRule="auto"/>
        <w:jc w:val="left"/>
        <w:outlineLvl w:val="2"/>
        <w:rPr>
          <w:rFonts w:ascii="Times New Roman" w:hAnsi="Times New Roman"/>
          <w:b w:val="0"/>
          <w:bCs/>
          <w:sz w:val="24"/>
        </w:rPr>
      </w:pPr>
      <w:bookmarkStart w:id="65" w:name="_Toc23677"/>
      <w:r>
        <w:rPr>
          <w:rFonts w:ascii="Times New Roman" w:hAnsi="Times New Roman" w:eastAsia="宋体" w:cs="宋体"/>
          <w:b w:val="0"/>
          <w:bCs/>
          <w:sz w:val="24"/>
        </w:rPr>
        <w:t>（3）基础服务层</w:t>
      </w:r>
      <w:bookmarkEnd w:id="65"/>
    </w:p>
    <w:p w14:paraId="02FD6334">
      <w:pPr>
        <w:spacing w:before="0" w:after="0" w:line="360" w:lineRule="auto"/>
        <w:ind w:firstLine="480"/>
        <w:jc w:val="both"/>
        <w:rPr>
          <w:rFonts w:ascii="Times New Roman" w:hAnsi="Times New Roman"/>
          <w:sz w:val="24"/>
        </w:rPr>
      </w:pPr>
      <w:r>
        <w:rPr>
          <w:rFonts w:ascii="Times New Roman" w:hAnsi="Times New Roman" w:eastAsia="宋体" w:cs="宋体"/>
          <w:b w:val="0"/>
          <w:sz w:val="24"/>
        </w:rPr>
        <w:t>基础服务层提供基础功能支持，包括</w:t>
      </w:r>
      <w:r>
        <w:rPr>
          <w:rFonts w:hint="eastAsia" w:ascii="Times New Roman" w:hAnsi="Times New Roman" w:cs="宋体"/>
          <w:b w:val="0"/>
          <w:sz w:val="24"/>
          <w:lang w:val="en-US" w:eastAsia="zh-CN"/>
        </w:rPr>
        <w:t>了</w:t>
      </w:r>
      <w:r>
        <w:rPr>
          <w:rFonts w:ascii="Times New Roman" w:hAnsi="Times New Roman" w:eastAsia="宋体" w:cs="宋体"/>
          <w:b w:val="0"/>
          <w:sz w:val="24"/>
        </w:rPr>
        <w:t>城市生成、距离计算、信息素管理和结果导出。该层</w:t>
      </w:r>
      <w:r>
        <w:rPr>
          <w:rFonts w:hint="eastAsia" w:ascii="Times New Roman" w:hAnsi="Times New Roman" w:cs="宋体"/>
          <w:b w:val="0"/>
          <w:sz w:val="24"/>
          <w:lang w:val="en-US" w:eastAsia="zh-CN"/>
        </w:rPr>
        <w:t>主要</w:t>
      </w:r>
      <w:r>
        <w:rPr>
          <w:rFonts w:ascii="Times New Roman" w:hAnsi="Times New Roman" w:eastAsia="宋体" w:cs="宋体"/>
          <w:b w:val="0"/>
          <w:sz w:val="24"/>
        </w:rPr>
        <w:t>为</w:t>
      </w:r>
      <w:r>
        <w:rPr>
          <w:rFonts w:hint="eastAsia" w:ascii="Times New Roman" w:hAnsi="Times New Roman" w:cs="宋体"/>
          <w:b w:val="0"/>
          <w:sz w:val="24"/>
          <w:lang w:val="en-US" w:eastAsia="zh-CN"/>
        </w:rPr>
        <w:t>了</w:t>
      </w:r>
      <w:r>
        <w:rPr>
          <w:rFonts w:ascii="Times New Roman" w:hAnsi="Times New Roman" w:eastAsia="宋体" w:cs="宋体"/>
          <w:b w:val="0"/>
          <w:sz w:val="24"/>
        </w:rPr>
        <w:t>算法核心层提供必要的数据和</w:t>
      </w:r>
      <w:r>
        <w:rPr>
          <w:rFonts w:hint="eastAsia" w:ascii="Times New Roman" w:hAnsi="Times New Roman" w:cs="宋体"/>
          <w:b w:val="0"/>
          <w:sz w:val="24"/>
          <w:lang w:val="en-US" w:eastAsia="zh-CN"/>
        </w:rPr>
        <w:t>相关</w:t>
      </w:r>
      <w:r>
        <w:rPr>
          <w:rFonts w:ascii="Times New Roman" w:hAnsi="Times New Roman" w:eastAsia="宋体" w:cs="宋体"/>
          <w:b w:val="0"/>
          <w:sz w:val="24"/>
        </w:rPr>
        <w:t>服务。</w:t>
      </w:r>
    </w:p>
    <w:p w14:paraId="6D679916">
      <w:pPr>
        <w:spacing w:before="120" w:after="120" w:line="360" w:lineRule="auto"/>
        <w:jc w:val="left"/>
        <w:outlineLvl w:val="1"/>
        <w:rPr>
          <w:rFonts w:ascii="黑体" w:hAnsi="黑体" w:eastAsia="黑体" w:cs="黑体"/>
          <w:b w:val="0"/>
          <w:bCs/>
          <w:sz w:val="24"/>
          <w:szCs w:val="24"/>
        </w:rPr>
      </w:pPr>
      <w:bookmarkStart w:id="66" w:name="_Toc16841"/>
      <w:r>
        <w:rPr>
          <w:rFonts w:ascii="黑体" w:hAnsi="黑体" w:eastAsia="黑体" w:cs="黑体"/>
          <w:b w:val="0"/>
          <w:bCs/>
          <w:sz w:val="24"/>
          <w:szCs w:val="24"/>
        </w:rPr>
        <w:t>3.3 算法设计</w:t>
      </w:r>
      <w:bookmarkEnd w:id="66"/>
    </w:p>
    <w:p w14:paraId="12FE985B">
      <w:pPr>
        <w:spacing w:before="0" w:after="0" w:line="360" w:lineRule="auto"/>
        <w:ind w:firstLine="480" w:firstLineChars="0"/>
        <w:jc w:val="both"/>
        <w:outlineLvl w:val="2"/>
        <w:rPr>
          <w:rFonts w:hint="eastAsia" w:ascii="黑体" w:hAnsi="黑体" w:eastAsia="黑体" w:cs="黑体"/>
          <w:b w:val="0"/>
          <w:bCs/>
          <w:sz w:val="24"/>
          <w:szCs w:val="24"/>
        </w:rPr>
      </w:pPr>
      <w:bookmarkStart w:id="67" w:name="_Toc16069"/>
      <w:r>
        <w:rPr>
          <w:rFonts w:hint="eastAsia" w:ascii="黑体" w:hAnsi="黑体" w:eastAsia="黑体" w:cs="黑体"/>
          <w:b w:val="0"/>
          <w:bCs/>
          <w:sz w:val="24"/>
          <w:szCs w:val="24"/>
        </w:rPr>
        <w:t xml:space="preserve">3.3.1 </w:t>
      </w:r>
      <w:r>
        <w:rPr>
          <w:rFonts w:hint="eastAsia" w:ascii="黑体" w:hAnsi="黑体" w:eastAsia="黑体" w:cs="黑体"/>
          <w:b w:val="0"/>
          <w:bCs/>
          <w:sz w:val="24"/>
          <w:szCs w:val="24"/>
          <w:lang w:val="en-US" w:eastAsia="zh-CN"/>
        </w:rPr>
        <w:t>传统</w:t>
      </w:r>
      <w:r>
        <w:rPr>
          <w:rFonts w:hint="eastAsia" w:ascii="黑体" w:hAnsi="黑体" w:eastAsia="黑体" w:cs="黑体"/>
          <w:b w:val="0"/>
          <w:bCs/>
          <w:sz w:val="24"/>
          <w:szCs w:val="24"/>
        </w:rPr>
        <w:t>蚁群算法流程</w:t>
      </w:r>
      <w:bookmarkEnd w:id="67"/>
    </w:p>
    <w:p w14:paraId="37D6195C">
      <w:pPr>
        <w:spacing w:before="120" w:after="120" w:line="360" w:lineRule="auto"/>
        <w:ind w:firstLine="480" w:firstLineChars="200"/>
        <w:jc w:val="both"/>
        <w:rPr>
          <w:rFonts w:hint="eastAsia" w:ascii="宋体" w:hAnsi="宋体" w:eastAsia="宋体" w:cs="宋体"/>
          <w:b w:val="0"/>
          <w:sz w:val="24"/>
        </w:rPr>
      </w:pPr>
      <w:r>
        <w:rPr>
          <w:rFonts w:hint="eastAsia" w:cs="宋体"/>
          <w:b w:val="0"/>
          <w:sz w:val="24"/>
          <w:lang w:val="en-US" w:eastAsia="zh-CN"/>
        </w:rPr>
        <w:t>传统</w:t>
      </w:r>
      <w:r>
        <w:rPr>
          <w:rFonts w:hint="eastAsia" w:ascii="宋体" w:hAnsi="宋体" w:eastAsia="宋体" w:cs="宋体"/>
          <w:b w:val="0"/>
          <w:sz w:val="24"/>
        </w:rPr>
        <w:t>蚁群算法通过模拟蚂蚁觅食过程中信息素的释放、感知与更新机制，实现对旅行商问题解空间的迭代搜索。算法流程如图</w:t>
      </w:r>
      <w:r>
        <w:rPr>
          <w:rFonts w:hint="eastAsia" w:cs="宋体"/>
          <w:b w:val="0"/>
          <w:sz w:val="24"/>
          <w:lang w:val="en-US" w:eastAsia="zh-CN"/>
        </w:rPr>
        <w:t>3-1</w:t>
      </w:r>
      <w:r>
        <w:rPr>
          <w:rFonts w:hint="eastAsia" w:ascii="宋体" w:hAnsi="宋体" w:eastAsia="宋体" w:cs="宋体"/>
          <w:b w:val="0"/>
          <w:sz w:val="24"/>
        </w:rPr>
        <w:t>所示。</w:t>
      </w:r>
    </w:p>
    <w:p w14:paraId="04B46960">
      <w:pPr>
        <w:spacing w:before="120" w:after="120" w:line="360" w:lineRule="auto"/>
        <w:jc w:val="center"/>
        <w:rPr>
          <w:rFonts w:hint="default" w:eastAsia="宋体"/>
          <w:lang w:val="en-US" w:eastAsia="zh-CN"/>
        </w:rPr>
      </w:pPr>
      <w:r>
        <w:rPr>
          <w:rFonts w:hint="default" w:eastAsia="宋体"/>
          <w:lang w:val="en-US" w:eastAsia="zh-CN"/>
        </w:rPr>
        <w:drawing>
          <wp:inline distT="0" distB="0" distL="114300" distR="114300">
            <wp:extent cx="2964815" cy="3599815"/>
            <wp:effectExtent l="0" t="0" r="6985" b="12065"/>
            <wp:docPr id="3" name="图片 3" descr="thesis_basic_aco_flow_optimiz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thesis_basic_aco_flow_optimized"/>
                    <pic:cNvPicPr>
                      <a:picLocks noChangeAspect="1"/>
                    </pic:cNvPicPr>
                  </pic:nvPicPr>
                  <pic:blipFill>
                    <a:blip r:embed="rId17"/>
                    <a:stretch>
                      <a:fillRect/>
                    </a:stretch>
                  </pic:blipFill>
                  <pic:spPr>
                    <a:xfrm>
                      <a:off x="0" y="0"/>
                      <a:ext cx="2964815" cy="3599815"/>
                    </a:xfrm>
                    <a:prstGeom prst="rect">
                      <a:avLst/>
                    </a:prstGeom>
                  </pic:spPr>
                </pic:pic>
              </a:graphicData>
            </a:graphic>
          </wp:inline>
        </w:drawing>
      </w:r>
    </w:p>
    <w:p w14:paraId="4CB6D10C">
      <w:pPr>
        <w:pStyle w:val="15"/>
        <w:jc w:val="center"/>
        <w:rPr>
          <w:rFonts w:hint="eastAsia"/>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图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3-1 传统蚁群算法流程图</w:t>
      </w:r>
    </w:p>
    <w:p w14:paraId="782CEB21">
      <w:pPr>
        <w:spacing w:before="120" w:after="120" w:line="360" w:lineRule="auto"/>
        <w:jc w:val="left"/>
        <w:outlineLvl w:val="2"/>
      </w:pPr>
      <w:bookmarkStart w:id="68" w:name="_Toc32738"/>
      <w:r>
        <w:rPr>
          <w:rFonts w:ascii="黑体" w:hAnsi="黑体" w:eastAsia="黑体" w:cs="黑体"/>
          <w:b w:val="0"/>
          <w:bCs/>
          <w:sz w:val="24"/>
          <w:szCs w:val="24"/>
        </w:rPr>
        <w:t>3.3.2 自适应参数调整策略</w:t>
      </w:r>
      <w:bookmarkEnd w:id="68"/>
    </w:p>
    <w:p w14:paraId="24D0EE66">
      <w:pPr>
        <w:spacing w:before="0" w:after="0" w:line="360" w:lineRule="auto"/>
        <w:ind w:firstLine="480"/>
        <w:jc w:val="both"/>
        <w:rPr>
          <w:rFonts w:ascii="Times New Roman" w:hAnsi="Times New Roman"/>
          <w:sz w:val="24"/>
        </w:rPr>
      </w:pPr>
      <w:r>
        <w:rPr>
          <w:rFonts w:ascii="Times New Roman" w:hAnsi="Times New Roman" w:eastAsia="宋体" w:cs="宋体"/>
          <w:b w:val="0"/>
          <w:sz w:val="24"/>
        </w:rPr>
        <w:t>自适应参数调整策略根据迭代进度动态调整信息素因子α和启发函数因子β，以平衡算法的探索和利用能力。</w:t>
      </w:r>
    </w:p>
    <w:p w14:paraId="6895413B">
      <w:pPr>
        <w:spacing w:before="120" w:after="120" w:line="360" w:lineRule="auto"/>
        <w:jc w:val="center"/>
      </w:pPr>
      <w:r>
        <w:drawing>
          <wp:inline distT="0" distB="0" distL="114300" distR="114300">
            <wp:extent cx="2199005" cy="3187700"/>
            <wp:effectExtent l="0" t="0" r="10795" b="12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8"/>
                    <a:stretch>
                      <a:fillRect/>
                    </a:stretch>
                  </pic:blipFill>
                  <pic:spPr>
                    <a:xfrm>
                      <a:off x="0" y="0"/>
                      <a:ext cx="2199005" cy="3187700"/>
                    </a:xfrm>
                    <a:prstGeom prst="rect">
                      <a:avLst/>
                    </a:prstGeom>
                  </pic:spPr>
                </pic:pic>
              </a:graphicData>
            </a:graphic>
          </wp:inline>
        </w:drawing>
      </w:r>
    </w:p>
    <w:p w14:paraId="698FB9B8">
      <w:pPr>
        <w:pStyle w:val="15"/>
        <w:jc w:val="center"/>
        <w:rPr>
          <w:rFonts w:ascii="宋体" w:hAnsi="宋体" w:eastAsia="宋体" w:cs="宋体"/>
          <w:b w:val="0"/>
          <w:bCs/>
          <w:sz w:val="24"/>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图 3-</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2</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自适应参数流程图</w:t>
      </w:r>
    </w:p>
    <w:p w14:paraId="3687FE68">
      <w:pPr>
        <w:spacing w:before="0" w:after="0" w:line="360" w:lineRule="auto"/>
        <w:jc w:val="left"/>
        <w:rPr>
          <w:rFonts w:ascii="Times New Roman" w:hAnsi="Times New Roman" w:eastAsia="宋体"/>
          <w:b w:val="0"/>
          <w:bCs/>
          <w:sz w:val="24"/>
        </w:rPr>
      </w:pPr>
      <w:r>
        <w:rPr>
          <w:rFonts w:ascii="Times New Roman" w:hAnsi="Times New Roman" w:eastAsia="宋体" w:cs="宋体"/>
          <w:b w:val="0"/>
          <w:bCs/>
          <w:sz w:val="24"/>
        </w:rPr>
        <w:t>设计思路：</w:t>
      </w:r>
    </w:p>
    <w:p w14:paraId="267333A2">
      <w:pPr>
        <w:pStyle w:val="16"/>
        <w:numPr>
          <w:ilvl w:val="0"/>
          <w:numId w:val="0"/>
        </w:numPr>
        <w:tabs>
          <w:tab w:val="clear" w:pos="360"/>
        </w:tabs>
        <w:spacing w:before="0" w:after="0" w:line="360" w:lineRule="auto"/>
        <w:ind w:left="360" w:leftChars="0" w:hanging="360" w:firstLineChars="0"/>
        <w:jc w:val="both"/>
        <w:rPr>
          <w:rFonts w:ascii="Times New Roman" w:hAnsi="Times New Roman" w:eastAsia="宋体"/>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在搜索初期，采用较小的α值和较大的β值，鼓励算法进行探索，避免过早收敛</w:t>
      </w:r>
    </w:p>
    <w:p w14:paraId="4C9E979D">
      <w:pPr>
        <w:pStyle w:val="16"/>
        <w:numPr>
          <w:ilvl w:val="0"/>
          <w:numId w:val="0"/>
        </w:numPr>
        <w:tabs>
          <w:tab w:val="clear" w:pos="360"/>
        </w:tabs>
        <w:spacing w:before="0" w:after="0" w:line="360" w:lineRule="auto"/>
        <w:ind w:left="360" w:leftChars="0" w:hanging="360" w:firstLineChars="0"/>
        <w:jc w:val="both"/>
        <w:rPr>
          <w:rFonts w:ascii="Times New Roman" w:hAnsi="Times New Roman" w:eastAsia="宋体"/>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在搜索后期，采用较大的α值和较小的β值，侧重利用已有信息，加速收敛</w:t>
      </w:r>
    </w:p>
    <w:p w14:paraId="56E094D3">
      <w:pPr>
        <w:spacing w:before="0" w:after="0" w:line="360" w:lineRule="auto"/>
        <w:jc w:val="left"/>
        <w:rPr>
          <w:rFonts w:ascii="Times New Roman" w:hAnsi="Times New Roman" w:eastAsia="宋体"/>
          <w:b w:val="0"/>
          <w:bCs/>
          <w:sz w:val="24"/>
        </w:rPr>
      </w:pPr>
      <w:r>
        <w:rPr>
          <w:rFonts w:ascii="Times New Roman" w:hAnsi="Times New Roman" w:eastAsia="宋体" w:cs="宋体"/>
          <w:b w:val="0"/>
          <w:bCs/>
          <w:sz w:val="24"/>
        </w:rPr>
        <w:t>调整公式：</w:t>
      </w:r>
    </w:p>
    <w:p w14:paraId="43C35AD8">
      <w:pPr>
        <w:spacing w:before="120" w:after="120" w:line="360" w:lineRule="auto"/>
        <w:jc w:val="center"/>
        <w:rPr>
          <w:rFonts w:ascii="Times New Roman" w:hAnsi="Times New Roman" w:eastAsia="宋体"/>
          <w:sz w:val="24"/>
        </w:rPr>
      </w:pPr>
      <w:r>
        <w:rPr>
          <w:rFonts w:ascii="Times New Roman" w:hAnsi="Times New Roman" w:eastAsia="宋体" w:cs="Cambria Math"/>
          <w:sz w:val="24"/>
        </w:rPr>
        <w:t>α(t) = αₘᵢₙ + (αₘₐₓ − αₘᵢₙ) × t / T</w:t>
      </w:r>
    </w:p>
    <w:p w14:paraId="7DD1009B">
      <w:pPr>
        <w:spacing w:before="120" w:after="120" w:line="360" w:lineRule="auto"/>
        <w:jc w:val="center"/>
        <w:rPr>
          <w:rFonts w:ascii="Times New Roman" w:hAnsi="Times New Roman" w:eastAsia="宋体"/>
          <w:sz w:val="24"/>
        </w:rPr>
      </w:pPr>
      <w:r>
        <w:rPr>
          <w:rFonts w:ascii="Times New Roman" w:hAnsi="Times New Roman" w:eastAsia="宋体" w:cs="Cambria Math"/>
          <w:sz w:val="24"/>
        </w:rPr>
        <w:t>β(t) = βₘₐₓ − (βₘₐₓ − βₘᵢₙ) × t / T</w:t>
      </w:r>
    </w:p>
    <w:p w14:paraId="2E9BC556">
      <w:pPr>
        <w:spacing w:before="0" w:after="0" w:line="360" w:lineRule="auto"/>
        <w:ind w:firstLine="480"/>
        <w:jc w:val="both"/>
        <w:rPr>
          <w:rFonts w:ascii="Times New Roman" w:hAnsi="Times New Roman" w:eastAsia="宋体"/>
          <w:sz w:val="24"/>
        </w:rPr>
      </w:pPr>
      <w:r>
        <w:rPr>
          <w:rFonts w:ascii="Times New Roman" w:hAnsi="Times New Roman" w:eastAsia="宋体" w:cs="宋体"/>
          <w:b w:val="0"/>
          <w:sz w:val="24"/>
        </w:rPr>
        <w:t>其中：</w:t>
      </w:r>
    </w:p>
    <w:p w14:paraId="62C3267E">
      <w:pPr>
        <w:pStyle w:val="16"/>
        <w:numPr>
          <w:ilvl w:val="0"/>
          <w:numId w:val="0"/>
        </w:numPr>
        <w:tabs>
          <w:tab w:val="clear" w:pos="360"/>
        </w:tabs>
        <w:spacing w:before="0" w:after="0" w:line="360" w:lineRule="auto"/>
        <w:ind w:left="360" w:leftChars="0" w:hanging="360" w:firstLineChars="0"/>
        <w:jc w:val="both"/>
        <w:rPr>
          <w:rFonts w:ascii="Times New Roman" w:hAnsi="Times New Roman" w:eastAsia="宋体"/>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t为当前迭代次数</w:t>
      </w:r>
    </w:p>
    <w:p w14:paraId="12FCC241">
      <w:pPr>
        <w:pStyle w:val="16"/>
        <w:numPr>
          <w:ilvl w:val="0"/>
          <w:numId w:val="0"/>
        </w:numPr>
        <w:tabs>
          <w:tab w:val="clear" w:pos="360"/>
        </w:tabs>
        <w:spacing w:before="0" w:after="0" w:line="360" w:lineRule="auto"/>
        <w:ind w:left="360" w:leftChars="0" w:hanging="360" w:firstLineChars="0"/>
        <w:jc w:val="both"/>
        <w:rPr>
          <w:rFonts w:ascii="Times New Roman" w:hAnsi="Times New Roman" w:eastAsia="宋体"/>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T为最大迭代次数</w:t>
      </w:r>
    </w:p>
    <w:p w14:paraId="4A5AD807">
      <w:pPr>
        <w:pStyle w:val="16"/>
        <w:numPr>
          <w:ilvl w:val="0"/>
          <w:numId w:val="0"/>
        </w:numPr>
        <w:tabs>
          <w:tab w:val="clear" w:pos="360"/>
        </w:tabs>
        <w:spacing w:before="0" w:after="0" w:line="360" w:lineRule="auto"/>
        <w:ind w:left="360" w:leftChars="0" w:hanging="360" w:firstLineChars="0"/>
        <w:jc w:val="both"/>
        <w:rPr>
          <w:rFonts w:ascii="Times New Roman" w:hAnsi="Times New Roman" w:eastAsia="宋体"/>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α_min=0.5、α_max=2.5为信息素因子的范围</w:t>
      </w:r>
    </w:p>
    <w:p w14:paraId="2BDCB269">
      <w:pPr>
        <w:pStyle w:val="16"/>
        <w:numPr>
          <w:ilvl w:val="0"/>
          <w:numId w:val="0"/>
        </w:numPr>
        <w:tabs>
          <w:tab w:val="clear" w:pos="360"/>
        </w:tabs>
        <w:spacing w:before="0" w:after="0" w:line="360" w:lineRule="auto"/>
        <w:ind w:left="360" w:leftChars="0" w:hanging="360" w:firstLineChars="0"/>
        <w:jc w:val="both"/>
        <w:rPr>
          <w:rFonts w:ascii="Times New Roman" w:hAnsi="Times New Roman" w:eastAsia="宋体"/>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β_min=1.0、β_max=4.0为启发函数因子的范围</w:t>
      </w:r>
    </w:p>
    <w:p w14:paraId="64D6C445">
      <w:pPr>
        <w:spacing w:before="0" w:after="0" w:line="360" w:lineRule="auto"/>
        <w:jc w:val="left"/>
        <w:rPr>
          <w:rFonts w:ascii="Times New Roman" w:hAnsi="Times New Roman" w:eastAsia="宋体"/>
          <w:b w:val="0"/>
          <w:bCs/>
          <w:sz w:val="24"/>
        </w:rPr>
      </w:pPr>
      <w:r>
        <w:rPr>
          <w:rFonts w:ascii="Times New Roman" w:hAnsi="Times New Roman" w:eastAsia="宋体" w:cs="宋体"/>
          <w:b w:val="0"/>
          <w:bCs/>
          <w:sz w:val="24"/>
        </w:rPr>
        <w:t>参数变化说明：</w:t>
      </w:r>
    </w:p>
    <w:p w14:paraId="5480177D">
      <w:pPr>
        <w:pStyle w:val="16"/>
        <w:numPr>
          <w:ilvl w:val="0"/>
          <w:numId w:val="0"/>
        </w:numPr>
        <w:tabs>
          <w:tab w:val="clear" w:pos="360"/>
        </w:tabs>
        <w:spacing w:before="0" w:after="0" w:line="360" w:lineRule="auto"/>
        <w:ind w:left="360" w:leftChars="0" w:hanging="360" w:firstLineChars="0"/>
        <w:jc w:val="both"/>
        <w:rPr>
          <w:rFonts w:ascii="Times New Roman" w:hAnsi="Times New Roman" w:eastAsia="宋体"/>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α从0.5线性增长到2.5：搜索初期注重探索，后期侧重利用</w:t>
      </w:r>
    </w:p>
    <w:p w14:paraId="09002049">
      <w:pPr>
        <w:pStyle w:val="16"/>
        <w:numPr>
          <w:ilvl w:val="0"/>
          <w:numId w:val="0"/>
        </w:numPr>
        <w:tabs>
          <w:tab w:val="clear" w:pos="360"/>
        </w:tabs>
        <w:spacing w:before="0" w:after="0" w:line="360" w:lineRule="auto"/>
        <w:ind w:left="360" w:leftChars="0" w:hanging="360" w:firstLineChars="0"/>
        <w:jc w:val="both"/>
        <w:rPr>
          <w:rFonts w:ascii="Times New Roman" w:hAnsi="Times New Roman" w:eastAsia="宋体"/>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β从4.0线性减小到1.0：搜索初期依赖距离启发，后期依赖信息素</w:t>
      </w:r>
    </w:p>
    <w:p w14:paraId="4907C38D">
      <w:pPr>
        <w:spacing w:before="0" w:after="0" w:line="360" w:lineRule="auto"/>
        <w:jc w:val="left"/>
        <w:rPr>
          <w:rFonts w:ascii="Times New Roman" w:hAnsi="Times New Roman" w:eastAsia="宋体" w:cs="宋体"/>
          <w:b w:val="0"/>
          <w:bCs/>
          <w:sz w:val="24"/>
        </w:rPr>
      </w:pPr>
      <w:r>
        <w:rPr>
          <w:rFonts w:ascii="Times New Roman" w:hAnsi="Times New Roman" w:eastAsia="宋体" w:cs="宋体"/>
          <w:b w:val="0"/>
          <w:bCs/>
          <w:sz w:val="24"/>
        </w:rPr>
        <w:t>参数范围设置：</w:t>
      </w:r>
    </w:p>
    <w:p w14:paraId="244F79C8">
      <w:pPr>
        <w:pStyle w:val="15"/>
        <w:jc w:val="center"/>
        <w:rPr>
          <w:rFonts w:ascii="Times New Roman" w:hAnsi="Times New Roman" w:eastAsia="宋体" w:cs="宋体"/>
          <w:b w:val="0"/>
          <w:bCs/>
          <w:sz w:val="24"/>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表</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3</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1</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 xml:space="preserve"> 自适应参数</w:t>
      </w:r>
    </w:p>
    <w:tbl>
      <w:tblPr>
        <w:tblStyle w:val="37"/>
        <w:tblW w:w="96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585"/>
        <w:gridCol w:w="2135"/>
        <w:gridCol w:w="2135"/>
        <w:gridCol w:w="3767"/>
      </w:tblGrid>
      <w:tr w14:paraId="2CC32E5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F36F935">
            <w:pPr>
              <w:snapToGrid w:val="0"/>
              <w:spacing w:before="0" w:after="0" w:line="240" w:lineRule="auto"/>
              <w:ind w:left="0" w:leftChars="0" w:right="0" w:rightChars="0" w:firstLine="0" w:firstLineChars="0"/>
              <w:jc w:val="center"/>
              <w:rPr>
                <w:b/>
              </w:rPr>
            </w:pPr>
            <w:r>
              <w:rPr>
                <w:rFonts w:ascii="宋体" w:hAnsi="宋体" w:eastAsia="宋体" w:cs="宋体"/>
                <w:b/>
                <w:sz w:val="24"/>
              </w:rPr>
              <w:t>参数</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27215FCC">
            <w:pPr>
              <w:snapToGrid w:val="0"/>
              <w:spacing w:before="0" w:after="0" w:line="240" w:lineRule="auto"/>
              <w:ind w:left="0" w:leftChars="0" w:right="0" w:rightChars="0" w:firstLine="0" w:firstLineChars="0"/>
              <w:jc w:val="center"/>
              <w:rPr>
                <w:b/>
              </w:rPr>
            </w:pPr>
            <w:r>
              <w:rPr>
                <w:rFonts w:ascii="宋体" w:hAnsi="宋体" w:eastAsia="宋体" w:cs="宋体"/>
                <w:b/>
                <w:sz w:val="24"/>
              </w:rPr>
              <w:t>最小值</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00D6D4BC">
            <w:pPr>
              <w:snapToGrid w:val="0"/>
              <w:spacing w:before="0" w:after="0" w:line="240" w:lineRule="auto"/>
              <w:ind w:left="0" w:leftChars="0" w:right="0" w:rightChars="0" w:firstLine="0" w:firstLineChars="0"/>
              <w:jc w:val="center"/>
              <w:rPr>
                <w:b/>
              </w:rPr>
            </w:pPr>
            <w:r>
              <w:rPr>
                <w:rFonts w:ascii="宋体" w:hAnsi="宋体" w:eastAsia="宋体" w:cs="宋体"/>
                <w:b/>
                <w:sz w:val="24"/>
              </w:rPr>
              <w:t>最大值</w:t>
            </w:r>
          </w:p>
        </w:tc>
        <w:tc>
          <w:tcPr>
            <w:tcW w:w="3767"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40D9206">
            <w:pPr>
              <w:snapToGrid w:val="0"/>
              <w:spacing w:before="0" w:after="0" w:line="240" w:lineRule="auto"/>
              <w:ind w:left="0" w:leftChars="0" w:right="0" w:rightChars="0" w:firstLine="0" w:firstLineChars="0"/>
              <w:jc w:val="center"/>
              <w:rPr>
                <w:b/>
              </w:rPr>
            </w:pPr>
            <w:r>
              <w:rPr>
                <w:rFonts w:ascii="宋体" w:hAnsi="宋体" w:eastAsia="宋体" w:cs="宋体"/>
                <w:b/>
                <w:sz w:val="24"/>
              </w:rPr>
              <w:t>说明</w:t>
            </w:r>
          </w:p>
        </w:tc>
      </w:tr>
      <w:tr w14:paraId="65C3050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CA28EA4">
            <w:pPr>
              <w:snapToGrid w:val="0"/>
              <w:spacing w:before="0" w:after="0" w:line="240" w:lineRule="auto"/>
              <w:ind w:left="0" w:leftChars="0" w:right="0" w:rightChars="0" w:firstLine="0" w:firstLineChars="0"/>
              <w:jc w:val="center"/>
            </w:pPr>
            <w:r>
              <w:rPr>
                <w:rFonts w:ascii="宋体" w:hAnsi="宋体" w:eastAsia="宋体" w:cs="宋体"/>
                <w:b w:val="0"/>
                <w:sz w:val="24"/>
              </w:rPr>
              <w:t>α</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AF14EDE">
            <w:pPr>
              <w:snapToGrid w:val="0"/>
              <w:spacing w:before="0" w:after="0" w:line="240" w:lineRule="auto"/>
              <w:ind w:left="0" w:leftChars="0" w:right="0" w:rightChars="0" w:firstLine="0" w:firstLineChars="0"/>
              <w:jc w:val="center"/>
            </w:pPr>
            <w:r>
              <w:rPr>
                <w:rFonts w:ascii="宋体" w:hAnsi="宋体" w:eastAsia="宋体" w:cs="宋体"/>
                <w:b w:val="0"/>
                <w:sz w:val="24"/>
              </w:rPr>
              <w:t>0.5</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FD1824E">
            <w:pPr>
              <w:snapToGrid w:val="0"/>
              <w:spacing w:before="0" w:after="0" w:line="240" w:lineRule="auto"/>
              <w:ind w:left="0" w:leftChars="0" w:right="0" w:rightChars="0" w:firstLine="0" w:firstLineChars="0"/>
              <w:jc w:val="center"/>
            </w:pPr>
            <w:r>
              <w:rPr>
                <w:rFonts w:ascii="宋体" w:hAnsi="宋体" w:eastAsia="宋体" w:cs="宋体"/>
                <w:b w:val="0"/>
                <w:sz w:val="24"/>
              </w:rPr>
              <w:t>2.5</w:t>
            </w:r>
          </w:p>
        </w:tc>
        <w:tc>
          <w:tcPr>
            <w:tcW w:w="3767" w:type="dxa"/>
            <w:tcBorders>
              <w:top w:val="single" w:color="auto" w:sz="4" w:space="0"/>
              <w:left w:val="nil"/>
              <w:bottom w:val="nil"/>
              <w:right w:val="nil"/>
            </w:tcBorders>
            <w:noWrap w:val="0"/>
            <w:tcMar>
              <w:top w:w="-1" w:type="dxa"/>
              <w:left w:w="-1" w:type="dxa"/>
              <w:bottom w:w="-1" w:type="dxa"/>
              <w:right w:w="-1" w:type="dxa"/>
            </w:tcMar>
            <w:vAlign w:val="center"/>
          </w:tcPr>
          <w:p w14:paraId="4475A647">
            <w:pPr>
              <w:snapToGrid w:val="0"/>
              <w:spacing w:before="0" w:after="0" w:line="240" w:lineRule="auto"/>
              <w:ind w:left="0" w:leftChars="0" w:right="0" w:rightChars="0" w:firstLine="0" w:firstLineChars="0"/>
              <w:jc w:val="center"/>
            </w:pPr>
            <w:r>
              <w:rPr>
                <w:rFonts w:ascii="宋体" w:hAnsi="宋体" w:eastAsia="宋体" w:cs="宋体"/>
                <w:b w:val="0"/>
                <w:sz w:val="24"/>
              </w:rPr>
              <w:t>信息素因子</w:t>
            </w:r>
          </w:p>
        </w:tc>
      </w:tr>
      <w:tr w14:paraId="2A6A29C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585" w:type="dxa"/>
            <w:tcBorders>
              <w:top w:val="nil"/>
              <w:left w:val="nil"/>
              <w:bottom w:val="single" w:color="auto" w:sz="12" w:space="0"/>
              <w:right w:val="nil"/>
            </w:tcBorders>
            <w:noWrap w:val="0"/>
            <w:tcMar>
              <w:top w:w="-1" w:type="dxa"/>
              <w:left w:w="-1" w:type="dxa"/>
              <w:bottom w:w="-1" w:type="dxa"/>
              <w:right w:w="-1" w:type="dxa"/>
            </w:tcMar>
            <w:vAlign w:val="center"/>
          </w:tcPr>
          <w:p w14:paraId="72E02C3B">
            <w:pPr>
              <w:snapToGrid w:val="0"/>
              <w:spacing w:before="0" w:after="0" w:line="240" w:lineRule="auto"/>
              <w:ind w:left="0" w:leftChars="0" w:right="0" w:rightChars="0" w:firstLine="0" w:firstLineChars="0"/>
              <w:jc w:val="center"/>
            </w:pPr>
            <w:r>
              <w:rPr>
                <w:rFonts w:ascii="宋体" w:hAnsi="宋体" w:eastAsia="宋体" w:cs="宋体"/>
                <w:b w:val="0"/>
                <w:sz w:val="24"/>
              </w:rPr>
              <w:t>β</w:t>
            </w:r>
          </w:p>
        </w:tc>
        <w:tc>
          <w:tcPr>
            <w:tcW w:w="2135" w:type="dxa"/>
            <w:tcBorders>
              <w:top w:val="nil"/>
              <w:left w:val="nil"/>
              <w:bottom w:val="single" w:color="auto" w:sz="12" w:space="0"/>
              <w:right w:val="nil"/>
            </w:tcBorders>
            <w:noWrap w:val="0"/>
            <w:tcMar>
              <w:top w:w="-1" w:type="dxa"/>
              <w:left w:w="-1" w:type="dxa"/>
              <w:bottom w:w="-1" w:type="dxa"/>
              <w:right w:w="-1" w:type="dxa"/>
            </w:tcMar>
            <w:vAlign w:val="center"/>
          </w:tcPr>
          <w:p w14:paraId="3A4744AE">
            <w:pPr>
              <w:snapToGrid w:val="0"/>
              <w:spacing w:before="0" w:after="0" w:line="240" w:lineRule="auto"/>
              <w:ind w:left="0" w:leftChars="0" w:right="0" w:rightChars="0" w:firstLine="0" w:firstLineChars="0"/>
              <w:jc w:val="center"/>
            </w:pPr>
            <w:r>
              <w:rPr>
                <w:rFonts w:ascii="宋体" w:hAnsi="宋体" w:eastAsia="宋体" w:cs="宋体"/>
                <w:b w:val="0"/>
                <w:sz w:val="24"/>
              </w:rPr>
              <w:t>1.0</w:t>
            </w:r>
          </w:p>
        </w:tc>
        <w:tc>
          <w:tcPr>
            <w:tcW w:w="2135" w:type="dxa"/>
            <w:tcBorders>
              <w:top w:val="nil"/>
              <w:left w:val="nil"/>
              <w:bottom w:val="single" w:color="auto" w:sz="12" w:space="0"/>
              <w:right w:val="nil"/>
            </w:tcBorders>
            <w:noWrap w:val="0"/>
            <w:tcMar>
              <w:top w:w="-1" w:type="dxa"/>
              <w:left w:w="-1" w:type="dxa"/>
              <w:bottom w:w="-1" w:type="dxa"/>
              <w:right w:w="-1" w:type="dxa"/>
            </w:tcMar>
            <w:vAlign w:val="center"/>
          </w:tcPr>
          <w:p w14:paraId="59D59A22">
            <w:pPr>
              <w:snapToGrid w:val="0"/>
              <w:spacing w:before="0" w:after="0" w:line="240" w:lineRule="auto"/>
              <w:ind w:left="0" w:leftChars="0" w:right="0" w:rightChars="0" w:firstLine="0" w:firstLineChars="0"/>
              <w:jc w:val="center"/>
            </w:pPr>
            <w:r>
              <w:rPr>
                <w:rFonts w:ascii="宋体" w:hAnsi="宋体" w:eastAsia="宋体" w:cs="宋体"/>
                <w:b w:val="0"/>
                <w:sz w:val="24"/>
              </w:rPr>
              <w:t>4.0</w:t>
            </w:r>
          </w:p>
        </w:tc>
        <w:tc>
          <w:tcPr>
            <w:tcW w:w="3767" w:type="dxa"/>
            <w:tcBorders>
              <w:top w:val="nil"/>
              <w:left w:val="nil"/>
              <w:bottom w:val="single" w:color="auto" w:sz="12" w:space="0"/>
              <w:right w:val="nil"/>
            </w:tcBorders>
            <w:noWrap w:val="0"/>
            <w:tcMar>
              <w:top w:w="-1" w:type="dxa"/>
              <w:left w:w="-1" w:type="dxa"/>
              <w:bottom w:w="-1" w:type="dxa"/>
              <w:right w:w="-1" w:type="dxa"/>
            </w:tcMar>
            <w:vAlign w:val="center"/>
          </w:tcPr>
          <w:p w14:paraId="05BC3D04">
            <w:pPr>
              <w:snapToGrid w:val="0"/>
              <w:spacing w:before="0" w:after="0" w:line="240" w:lineRule="auto"/>
              <w:ind w:left="0" w:leftChars="0" w:right="0" w:rightChars="0" w:firstLine="0" w:firstLineChars="0"/>
              <w:jc w:val="center"/>
            </w:pPr>
            <w:r>
              <w:rPr>
                <w:rFonts w:ascii="宋体" w:hAnsi="宋体" w:eastAsia="宋体" w:cs="宋体"/>
                <w:b w:val="0"/>
                <w:sz w:val="24"/>
              </w:rPr>
              <w:t>启发函数因子</w:t>
            </w:r>
          </w:p>
        </w:tc>
      </w:tr>
    </w:tbl>
    <w:p w14:paraId="094BBA08"/>
    <w:p w14:paraId="75D9F537">
      <w:pPr>
        <w:spacing w:before="120" w:after="120" w:line="360" w:lineRule="auto"/>
        <w:jc w:val="left"/>
        <w:outlineLvl w:val="2"/>
        <w:rPr>
          <w:rFonts w:ascii="黑体" w:hAnsi="黑体" w:eastAsia="黑体" w:cs="黑体"/>
          <w:b w:val="0"/>
          <w:bCs/>
          <w:sz w:val="24"/>
          <w:szCs w:val="24"/>
        </w:rPr>
      </w:pPr>
      <w:bookmarkStart w:id="69" w:name="_Toc6220"/>
      <w:r>
        <w:rPr>
          <w:rFonts w:ascii="黑体" w:hAnsi="黑体" w:eastAsia="黑体" w:cs="黑体"/>
          <w:b w:val="0"/>
          <w:bCs/>
          <w:sz w:val="24"/>
          <w:szCs w:val="24"/>
        </w:rPr>
        <w:t>3.3.3 遗传算法增强策略</w:t>
      </w:r>
      <w:bookmarkEnd w:id="69"/>
    </w:p>
    <w:p w14:paraId="47EDCD0E">
      <w:pPr>
        <w:spacing w:before="0" w:after="0" w:line="360" w:lineRule="auto"/>
        <w:ind w:firstLine="480"/>
        <w:jc w:val="both"/>
      </w:pPr>
      <w:r>
        <w:rPr>
          <w:rFonts w:ascii="宋体" w:hAnsi="宋体" w:eastAsia="宋体" w:cs="宋体"/>
          <w:b w:val="0"/>
          <w:sz w:val="24"/>
        </w:rPr>
        <w:t>遗传算法增强策略将遗传算法的选择、交叉、变异操作引入蚁群算法，用于增强种群多样性，提高全局搜索能力。</w:t>
      </w:r>
    </w:p>
    <w:p w14:paraId="48309F84">
      <w:pPr>
        <w:spacing w:before="120" w:after="120" w:line="360" w:lineRule="auto"/>
        <w:jc w:val="center"/>
      </w:pPr>
      <w:r>
        <w:drawing>
          <wp:inline distT="0" distB="0" distL="114300" distR="114300">
            <wp:extent cx="2199005" cy="3599815"/>
            <wp:effectExtent l="0" t="0" r="10795"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9"/>
                    <a:stretch>
                      <a:fillRect/>
                    </a:stretch>
                  </pic:blipFill>
                  <pic:spPr>
                    <a:xfrm>
                      <a:off x="0" y="0"/>
                      <a:ext cx="2199005" cy="3599815"/>
                    </a:xfrm>
                    <a:prstGeom prst="rect">
                      <a:avLst/>
                    </a:prstGeom>
                  </pic:spPr>
                </pic:pic>
              </a:graphicData>
            </a:graphic>
          </wp:inline>
        </w:drawing>
      </w:r>
    </w:p>
    <w:p w14:paraId="26D338FA">
      <w:pPr>
        <w:spacing w:before="120" w:after="120" w:line="360" w:lineRule="auto"/>
        <w:jc w:val="center"/>
      </w:pPr>
      <w:r>
        <w:rPr>
          <w:rFonts w:hint="eastAsia" w:ascii="楷体_GB2312" w:hAnsi="楷体_GB2312" w:eastAsia="楷体_GB2312" w:cs="楷体_GB2312"/>
          <w:b w:val="0"/>
          <w:bCs w:val="0"/>
          <w:color w:val="000000" w:themeColor="text1"/>
          <w:sz w:val="21"/>
          <w:szCs w:val="21"/>
          <w14:textFill>
            <w14:solidFill>
              <w14:schemeClr w14:val="tx1"/>
            </w14:solidFill>
          </w14:textFill>
        </w:rPr>
        <w:t>图 3-</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3</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遗传算法流程图</w:t>
      </w:r>
    </w:p>
    <w:p w14:paraId="403D5C43">
      <w:pPr>
        <w:spacing w:before="0" w:after="0" w:line="360" w:lineRule="auto"/>
        <w:jc w:val="left"/>
        <w:rPr>
          <w:rFonts w:ascii="Times New Roman" w:hAnsi="Times New Roman"/>
          <w:b w:val="0"/>
          <w:bCs/>
          <w:sz w:val="24"/>
        </w:rPr>
      </w:pPr>
      <w:r>
        <w:rPr>
          <w:rFonts w:ascii="Times New Roman" w:hAnsi="Times New Roman" w:eastAsia="宋体" w:cs="宋体"/>
          <w:b w:val="0"/>
          <w:bCs/>
          <w:sz w:val="24"/>
        </w:rPr>
        <w:t>操作流程：</w:t>
      </w:r>
    </w:p>
    <w:p w14:paraId="6992C3DB">
      <w:pPr>
        <w:spacing w:before="0" w:after="0" w:line="360" w:lineRule="auto"/>
        <w:jc w:val="both"/>
        <w:rPr>
          <w:rFonts w:ascii="Times New Roman" w:hAnsi="Times New Roman"/>
          <w:sz w:val="24"/>
        </w:rPr>
      </w:pPr>
      <w:r>
        <w:rPr>
          <w:rFonts w:ascii="Times New Roman" w:hAnsi="Times New Roman" w:eastAsia="宋体" w:cs="宋体"/>
          <w:b w:val="0"/>
          <w:sz w:val="24"/>
        </w:rPr>
        <w:t>（1）</w:t>
      </w:r>
      <w:r>
        <w:rPr>
          <w:rFonts w:ascii="Times New Roman" w:hAnsi="Times New Roman" w:eastAsia="宋体" w:cs="宋体"/>
          <w:b w:val="0"/>
          <w:bCs/>
          <w:sz w:val="24"/>
        </w:rPr>
        <w:t>选择操作：</w:t>
      </w:r>
      <w:r>
        <w:rPr>
          <w:rFonts w:ascii="Times New Roman" w:hAnsi="Times New Roman" w:eastAsia="宋体" w:cs="宋体"/>
          <w:b w:val="0"/>
          <w:sz w:val="24"/>
        </w:rPr>
        <w:t xml:space="preserve"> 采用锦标赛选择，从蚂蚁构建的路径中选择优质路径作为父代。</w:t>
      </w:r>
    </w:p>
    <w:p w14:paraId="0053DA92">
      <w:pPr>
        <w:spacing w:before="0" w:after="0" w:line="360" w:lineRule="auto"/>
        <w:jc w:val="both"/>
        <w:rPr>
          <w:rFonts w:ascii="Times New Roman" w:hAnsi="Times New Roman"/>
          <w:sz w:val="24"/>
        </w:rPr>
      </w:pPr>
      <w:r>
        <w:rPr>
          <w:rFonts w:ascii="Times New Roman" w:hAnsi="Times New Roman" w:eastAsia="宋体" w:cs="宋体"/>
          <w:b w:val="0"/>
          <w:sz w:val="24"/>
        </w:rPr>
        <w:t>（2）</w:t>
      </w:r>
      <w:r>
        <w:rPr>
          <w:rFonts w:ascii="Times New Roman" w:hAnsi="Times New Roman" w:eastAsia="宋体" w:cs="宋体"/>
          <w:b w:val="0"/>
          <w:bCs/>
          <w:sz w:val="24"/>
        </w:rPr>
        <w:t>交叉操作：</w:t>
      </w:r>
      <w:r>
        <w:rPr>
          <w:rFonts w:ascii="Times New Roman" w:hAnsi="Times New Roman" w:eastAsia="宋体" w:cs="宋体"/>
          <w:b w:val="0"/>
          <w:sz w:val="24"/>
        </w:rPr>
        <w:t xml:space="preserve"> 采用顺序交叉（OX），对选出的父代路径进行交叉操作，生成新的路径。</w:t>
      </w:r>
    </w:p>
    <w:p w14:paraId="51CCDBF3">
      <w:pPr>
        <w:spacing w:before="0" w:after="0" w:line="360" w:lineRule="auto"/>
        <w:jc w:val="both"/>
        <w:rPr>
          <w:rFonts w:ascii="Times New Roman" w:hAnsi="Times New Roman"/>
          <w:sz w:val="24"/>
        </w:rPr>
      </w:pPr>
      <w:r>
        <w:rPr>
          <w:rFonts w:ascii="Times New Roman" w:hAnsi="Times New Roman" w:eastAsia="宋体" w:cs="宋体"/>
          <w:b w:val="0"/>
          <w:sz w:val="24"/>
        </w:rPr>
        <w:t>（3）</w:t>
      </w:r>
      <w:r>
        <w:rPr>
          <w:rFonts w:ascii="Times New Roman" w:hAnsi="Times New Roman" w:eastAsia="宋体" w:cs="宋体"/>
          <w:b w:val="0"/>
          <w:bCs/>
          <w:sz w:val="24"/>
        </w:rPr>
        <w:t>变异操作：</w:t>
      </w:r>
      <w:r>
        <w:rPr>
          <w:rFonts w:ascii="Times New Roman" w:hAnsi="Times New Roman" w:eastAsia="宋体" w:cs="宋体"/>
          <w:b w:val="0"/>
          <w:sz w:val="24"/>
        </w:rPr>
        <w:t xml:space="preserve"> 采用交换变异和逆转变异的组合，对交叉后的路径进行小概率变异。</w:t>
      </w:r>
    </w:p>
    <w:p w14:paraId="3583DD91">
      <w:pPr>
        <w:spacing w:before="0" w:after="0" w:line="360" w:lineRule="auto"/>
        <w:jc w:val="both"/>
        <w:rPr>
          <w:rFonts w:ascii="Times New Roman" w:hAnsi="Times New Roman"/>
          <w:sz w:val="24"/>
        </w:rPr>
      </w:pPr>
      <w:r>
        <w:rPr>
          <w:rFonts w:ascii="Times New Roman" w:hAnsi="Times New Roman" w:eastAsia="宋体" w:cs="宋体"/>
          <w:b w:val="0"/>
          <w:sz w:val="24"/>
        </w:rPr>
        <w:t>（4）</w:t>
      </w:r>
      <w:r>
        <w:rPr>
          <w:rFonts w:ascii="Times New Roman" w:hAnsi="Times New Roman" w:eastAsia="宋体" w:cs="宋体"/>
          <w:b w:val="0"/>
          <w:bCs/>
          <w:sz w:val="24"/>
        </w:rPr>
        <w:t>精英策略：</w:t>
      </w:r>
      <w:r>
        <w:rPr>
          <w:rFonts w:ascii="Times New Roman" w:hAnsi="Times New Roman" w:eastAsia="宋体" w:cs="宋体"/>
          <w:b w:val="0"/>
          <w:sz w:val="24"/>
        </w:rPr>
        <w:t xml:space="preserve"> 保留排名前10%的精英路径，对精英路径释放2倍信息素。</w:t>
      </w:r>
    </w:p>
    <w:p w14:paraId="375DA0BA">
      <w:pPr>
        <w:spacing w:before="0" w:after="0" w:line="360" w:lineRule="auto"/>
        <w:jc w:val="left"/>
        <w:rPr>
          <w:rFonts w:ascii="Times New Roman" w:hAnsi="Times New Roman" w:eastAsia="宋体" w:cs="宋体"/>
          <w:b w:val="0"/>
          <w:bCs/>
          <w:sz w:val="24"/>
        </w:rPr>
      </w:pPr>
      <w:r>
        <w:rPr>
          <w:rFonts w:ascii="Times New Roman" w:hAnsi="Times New Roman" w:eastAsia="宋体" w:cs="宋体"/>
          <w:b w:val="0"/>
          <w:bCs/>
          <w:sz w:val="24"/>
        </w:rPr>
        <w:t>参数设置：</w:t>
      </w:r>
    </w:p>
    <w:p w14:paraId="75776A4D">
      <w:pPr>
        <w:pStyle w:val="15"/>
        <w:jc w:val="center"/>
        <w:rPr>
          <w:rFonts w:ascii="宋体" w:hAnsi="宋体" w:eastAsia="宋体" w:cs="宋体"/>
          <w:b w:val="0"/>
          <w:bCs/>
          <w:sz w:val="24"/>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表</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3</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2</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 xml:space="preserve"> 遗传算法参数</w:t>
      </w:r>
    </w:p>
    <w:tbl>
      <w:tblPr>
        <w:tblStyle w:val="37"/>
        <w:tblW w:w="9624"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3001"/>
        <w:gridCol w:w="2395"/>
        <w:gridCol w:w="4228"/>
      </w:tblGrid>
      <w:tr w14:paraId="0A45357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0A0357E9">
            <w:pPr>
              <w:snapToGrid w:val="0"/>
              <w:spacing w:before="0" w:after="0" w:line="240" w:lineRule="auto"/>
              <w:ind w:left="0" w:leftChars="0" w:right="0" w:rightChars="0" w:firstLine="0" w:firstLineChars="0"/>
              <w:jc w:val="center"/>
              <w:rPr>
                <w:b/>
              </w:rPr>
            </w:pPr>
            <w:r>
              <w:rPr>
                <w:rFonts w:ascii="宋体" w:hAnsi="宋体" w:eastAsia="宋体" w:cs="宋体"/>
                <w:b/>
                <w:sz w:val="24"/>
              </w:rPr>
              <w:t>参数</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06F92A2A">
            <w:pPr>
              <w:snapToGrid w:val="0"/>
              <w:spacing w:before="0" w:after="0" w:line="240" w:lineRule="auto"/>
              <w:ind w:left="0" w:leftChars="0" w:right="0" w:rightChars="0" w:firstLine="0" w:firstLineChars="0"/>
              <w:jc w:val="center"/>
              <w:rPr>
                <w:b/>
              </w:rPr>
            </w:pPr>
            <w:r>
              <w:rPr>
                <w:rFonts w:ascii="宋体" w:hAnsi="宋体" w:eastAsia="宋体" w:cs="宋体"/>
                <w:b/>
                <w:sz w:val="24"/>
              </w:rPr>
              <w:t>默认值</w:t>
            </w:r>
          </w:p>
        </w:tc>
        <w:tc>
          <w:tcPr>
            <w:tcW w:w="4228"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3BB4144">
            <w:pPr>
              <w:snapToGrid w:val="0"/>
              <w:spacing w:before="0" w:after="0" w:line="240" w:lineRule="auto"/>
              <w:ind w:left="0" w:leftChars="0" w:right="0" w:rightChars="0" w:firstLine="0" w:firstLineChars="0"/>
              <w:jc w:val="center"/>
              <w:rPr>
                <w:b/>
              </w:rPr>
            </w:pPr>
            <w:r>
              <w:rPr>
                <w:rFonts w:ascii="宋体" w:hAnsi="宋体" w:eastAsia="宋体" w:cs="宋体"/>
                <w:b/>
                <w:sz w:val="24"/>
              </w:rPr>
              <w:t>说明</w:t>
            </w:r>
          </w:p>
        </w:tc>
      </w:tr>
      <w:tr w14:paraId="197FACC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951FC7F">
            <w:pPr>
              <w:snapToGrid w:val="0"/>
              <w:spacing w:before="0" w:after="0" w:line="240" w:lineRule="auto"/>
              <w:ind w:left="0" w:leftChars="0" w:right="0" w:rightChars="0" w:firstLine="0" w:firstLineChars="0"/>
              <w:jc w:val="center"/>
            </w:pPr>
            <w:r>
              <w:rPr>
                <w:rFonts w:ascii="宋体" w:hAnsi="宋体" w:eastAsia="宋体" w:cs="宋体"/>
                <w:b w:val="0"/>
                <w:sz w:val="24"/>
              </w:rPr>
              <w:t>交叉率</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2E8CA59">
            <w:pPr>
              <w:snapToGrid w:val="0"/>
              <w:spacing w:before="0" w:after="0" w:line="240" w:lineRule="auto"/>
              <w:ind w:left="0" w:leftChars="0" w:right="0" w:rightChars="0" w:firstLine="0" w:firstLineChars="0"/>
              <w:jc w:val="center"/>
            </w:pPr>
            <w:r>
              <w:rPr>
                <w:rFonts w:ascii="宋体" w:hAnsi="宋体" w:eastAsia="宋体" w:cs="宋体"/>
                <w:b w:val="0"/>
                <w:sz w:val="24"/>
              </w:rPr>
              <w:t>0.85</w:t>
            </w:r>
          </w:p>
        </w:tc>
        <w:tc>
          <w:tcPr>
            <w:tcW w:w="4228" w:type="dxa"/>
            <w:tcBorders>
              <w:top w:val="single" w:color="auto" w:sz="4" w:space="0"/>
              <w:left w:val="nil"/>
              <w:bottom w:val="nil"/>
              <w:right w:val="nil"/>
            </w:tcBorders>
            <w:noWrap w:val="0"/>
            <w:tcMar>
              <w:top w:w="-1" w:type="dxa"/>
              <w:left w:w="-1" w:type="dxa"/>
              <w:bottom w:w="-1" w:type="dxa"/>
              <w:right w:w="-1" w:type="dxa"/>
            </w:tcMar>
            <w:vAlign w:val="center"/>
          </w:tcPr>
          <w:p w14:paraId="3C85B064">
            <w:pPr>
              <w:snapToGrid w:val="0"/>
              <w:spacing w:before="0" w:after="0" w:line="240" w:lineRule="auto"/>
              <w:ind w:left="0" w:leftChars="0" w:right="0" w:rightChars="0" w:firstLine="0" w:firstLineChars="0"/>
              <w:jc w:val="center"/>
            </w:pPr>
            <w:r>
              <w:rPr>
                <w:rFonts w:ascii="宋体" w:hAnsi="宋体" w:eastAsia="宋体" w:cs="宋体"/>
                <w:b w:val="0"/>
                <w:sz w:val="24"/>
              </w:rPr>
              <w:t>交叉操作概率</w:t>
            </w:r>
          </w:p>
        </w:tc>
      </w:tr>
      <w:tr w14:paraId="3D071D8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64D642D">
            <w:pPr>
              <w:snapToGrid w:val="0"/>
              <w:spacing w:before="0" w:after="0" w:line="240" w:lineRule="auto"/>
              <w:ind w:left="0" w:leftChars="0" w:right="0" w:rightChars="0" w:firstLine="0" w:firstLineChars="0"/>
              <w:jc w:val="center"/>
            </w:pPr>
            <w:r>
              <w:rPr>
                <w:rFonts w:ascii="宋体" w:hAnsi="宋体" w:eastAsia="宋体" w:cs="宋体"/>
                <w:b w:val="0"/>
                <w:sz w:val="24"/>
              </w:rPr>
              <w:t>变异率</w:t>
            </w:r>
          </w:p>
        </w:tc>
        <w:tc>
          <w:tcPr>
            <w:tcW w:w="0" w:type="auto"/>
            <w:tcBorders>
              <w:top w:val="nil"/>
              <w:left w:val="nil"/>
              <w:bottom w:val="nil"/>
              <w:right w:val="nil"/>
            </w:tcBorders>
            <w:noWrap w:val="0"/>
            <w:tcMar>
              <w:top w:w="-1" w:type="dxa"/>
              <w:left w:w="-1" w:type="dxa"/>
              <w:bottom w:w="-1" w:type="dxa"/>
              <w:right w:w="-1" w:type="dxa"/>
            </w:tcMar>
            <w:vAlign w:val="center"/>
          </w:tcPr>
          <w:p w14:paraId="2D5B9E66">
            <w:pPr>
              <w:snapToGrid w:val="0"/>
              <w:spacing w:before="0" w:after="0" w:line="240" w:lineRule="auto"/>
              <w:ind w:left="0" w:leftChars="0" w:right="0" w:rightChars="0" w:firstLine="0" w:firstLineChars="0"/>
              <w:jc w:val="center"/>
            </w:pPr>
            <w:r>
              <w:rPr>
                <w:rFonts w:ascii="宋体" w:hAnsi="宋体" w:eastAsia="宋体" w:cs="宋体"/>
                <w:b w:val="0"/>
                <w:sz w:val="24"/>
              </w:rPr>
              <w:t>0.15</w:t>
            </w:r>
          </w:p>
        </w:tc>
        <w:tc>
          <w:tcPr>
            <w:tcW w:w="4228" w:type="dxa"/>
            <w:tcBorders>
              <w:top w:val="nil"/>
              <w:left w:val="nil"/>
              <w:bottom w:val="nil"/>
              <w:right w:val="nil"/>
            </w:tcBorders>
            <w:noWrap w:val="0"/>
            <w:tcMar>
              <w:top w:w="-1" w:type="dxa"/>
              <w:left w:w="-1" w:type="dxa"/>
              <w:bottom w:w="-1" w:type="dxa"/>
              <w:right w:w="-1" w:type="dxa"/>
            </w:tcMar>
            <w:vAlign w:val="center"/>
          </w:tcPr>
          <w:p w14:paraId="348E67C5">
            <w:pPr>
              <w:snapToGrid w:val="0"/>
              <w:spacing w:before="0" w:after="0" w:line="240" w:lineRule="auto"/>
              <w:ind w:left="0" w:leftChars="0" w:right="0" w:rightChars="0" w:firstLine="0" w:firstLineChars="0"/>
              <w:jc w:val="center"/>
            </w:pPr>
            <w:r>
              <w:rPr>
                <w:rFonts w:ascii="宋体" w:hAnsi="宋体" w:eastAsia="宋体" w:cs="宋体"/>
                <w:b w:val="0"/>
                <w:sz w:val="24"/>
              </w:rPr>
              <w:t>变异操作概率</w:t>
            </w:r>
          </w:p>
        </w:tc>
      </w:tr>
      <w:tr w14:paraId="41EB874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001" w:type="dxa"/>
            <w:tcBorders>
              <w:top w:val="nil"/>
              <w:left w:val="nil"/>
              <w:bottom w:val="single" w:color="auto" w:sz="12" w:space="0"/>
              <w:right w:val="nil"/>
            </w:tcBorders>
            <w:noWrap w:val="0"/>
            <w:tcMar>
              <w:top w:w="-1" w:type="dxa"/>
              <w:left w:w="-1" w:type="dxa"/>
              <w:bottom w:w="-1" w:type="dxa"/>
              <w:right w:w="-1" w:type="dxa"/>
            </w:tcMar>
            <w:vAlign w:val="center"/>
          </w:tcPr>
          <w:p w14:paraId="328CC19E">
            <w:pPr>
              <w:snapToGrid w:val="0"/>
              <w:spacing w:before="0" w:after="0" w:line="240" w:lineRule="auto"/>
              <w:ind w:left="0" w:leftChars="0" w:right="0" w:rightChars="0" w:firstLine="0" w:firstLineChars="0"/>
              <w:jc w:val="center"/>
            </w:pPr>
            <w:r>
              <w:rPr>
                <w:rFonts w:ascii="宋体" w:hAnsi="宋体" w:eastAsia="宋体" w:cs="宋体"/>
                <w:b w:val="0"/>
                <w:sz w:val="24"/>
              </w:rPr>
              <w:t>精英比例</w:t>
            </w:r>
          </w:p>
        </w:tc>
        <w:tc>
          <w:tcPr>
            <w:tcW w:w="2395" w:type="dxa"/>
            <w:tcBorders>
              <w:top w:val="nil"/>
              <w:left w:val="nil"/>
              <w:bottom w:val="single" w:color="auto" w:sz="12" w:space="0"/>
              <w:right w:val="nil"/>
            </w:tcBorders>
            <w:noWrap w:val="0"/>
            <w:tcMar>
              <w:top w:w="-1" w:type="dxa"/>
              <w:left w:w="-1" w:type="dxa"/>
              <w:bottom w:w="-1" w:type="dxa"/>
              <w:right w:w="-1" w:type="dxa"/>
            </w:tcMar>
            <w:vAlign w:val="center"/>
          </w:tcPr>
          <w:p w14:paraId="7F5769EF">
            <w:pPr>
              <w:snapToGrid w:val="0"/>
              <w:spacing w:before="0" w:after="0" w:line="240" w:lineRule="auto"/>
              <w:ind w:left="0" w:leftChars="0" w:right="0" w:rightChars="0" w:firstLine="0" w:firstLineChars="0"/>
              <w:jc w:val="center"/>
            </w:pPr>
            <w:r>
              <w:rPr>
                <w:rFonts w:ascii="宋体" w:hAnsi="宋体" w:eastAsia="宋体" w:cs="宋体"/>
                <w:b w:val="0"/>
                <w:sz w:val="24"/>
              </w:rPr>
              <w:t>0.1</w:t>
            </w:r>
          </w:p>
        </w:tc>
        <w:tc>
          <w:tcPr>
            <w:tcW w:w="4228" w:type="dxa"/>
            <w:tcBorders>
              <w:top w:val="nil"/>
              <w:left w:val="nil"/>
              <w:bottom w:val="single" w:color="auto" w:sz="12" w:space="0"/>
              <w:right w:val="nil"/>
            </w:tcBorders>
            <w:noWrap w:val="0"/>
            <w:tcMar>
              <w:top w:w="-1" w:type="dxa"/>
              <w:left w:w="-1" w:type="dxa"/>
              <w:bottom w:w="-1" w:type="dxa"/>
              <w:right w:w="-1" w:type="dxa"/>
            </w:tcMar>
            <w:vAlign w:val="center"/>
          </w:tcPr>
          <w:p w14:paraId="691F166E">
            <w:pPr>
              <w:snapToGrid w:val="0"/>
              <w:spacing w:before="0" w:after="0" w:line="240" w:lineRule="auto"/>
              <w:ind w:left="0" w:leftChars="0" w:right="0" w:rightChars="0" w:firstLine="0" w:firstLineChars="0"/>
              <w:jc w:val="center"/>
            </w:pPr>
            <w:r>
              <w:rPr>
                <w:rFonts w:ascii="宋体" w:hAnsi="宋体" w:eastAsia="宋体" w:cs="宋体"/>
                <w:b w:val="0"/>
                <w:sz w:val="24"/>
              </w:rPr>
              <w:t>精英蚂蚁比例</w:t>
            </w:r>
          </w:p>
        </w:tc>
      </w:tr>
    </w:tbl>
    <w:p w14:paraId="2EC5F733"/>
    <w:p w14:paraId="2C56D5BA">
      <w:pPr>
        <w:spacing w:before="120" w:after="120" w:line="360" w:lineRule="auto"/>
        <w:jc w:val="left"/>
        <w:outlineLvl w:val="2"/>
        <w:rPr>
          <w:rFonts w:ascii="黑体" w:hAnsi="黑体" w:eastAsia="黑体" w:cs="黑体"/>
          <w:b w:val="0"/>
          <w:bCs/>
          <w:sz w:val="24"/>
          <w:szCs w:val="24"/>
        </w:rPr>
      </w:pPr>
      <w:bookmarkStart w:id="70" w:name="_Toc28672"/>
      <w:r>
        <w:rPr>
          <w:rFonts w:ascii="黑体" w:hAnsi="黑体" w:eastAsia="黑体" w:cs="黑体"/>
          <w:b w:val="0"/>
          <w:bCs/>
          <w:sz w:val="24"/>
          <w:szCs w:val="24"/>
        </w:rPr>
        <w:t>3.3.4 2-opt局部搜索策略</w:t>
      </w:r>
      <w:bookmarkEnd w:id="70"/>
    </w:p>
    <w:p w14:paraId="4BA713C5">
      <w:pPr>
        <w:spacing w:before="0" w:after="0" w:line="360" w:lineRule="auto"/>
        <w:ind w:firstLine="480"/>
        <w:jc w:val="both"/>
        <w:rPr>
          <w:rFonts w:ascii="Times New Roman" w:hAnsi="Times New Roman" w:eastAsia="宋体" w:cs="宋体"/>
          <w:b w:val="0"/>
          <w:sz w:val="24"/>
        </w:rPr>
      </w:pPr>
      <w:r>
        <w:rPr>
          <w:rFonts w:ascii="Times New Roman" w:hAnsi="Times New Roman" w:eastAsia="宋体" w:cs="宋体"/>
          <w:b w:val="0"/>
          <w:sz w:val="24"/>
        </w:rPr>
        <w:t>2-opt局部搜索策略对蚂蚁构建的路径进行局部优化，通过反转路径片段消除路径交叉，提高解的质量。</w:t>
      </w:r>
    </w:p>
    <w:p w14:paraId="14199106">
      <w:pPr>
        <w:spacing w:before="0" w:after="0" w:line="360" w:lineRule="auto"/>
        <w:ind w:firstLine="480"/>
        <w:jc w:val="center"/>
        <w:rPr>
          <w:rFonts w:hint="default" w:eastAsia="宋体"/>
          <w:lang w:val="en-US" w:eastAsia="zh-CN"/>
        </w:rPr>
      </w:pPr>
      <w:r>
        <w:rPr>
          <w:rFonts w:hint="default" w:eastAsia="宋体"/>
          <w:lang w:val="en-US" w:eastAsia="zh-CN"/>
        </w:rPr>
        <w:drawing>
          <wp:inline distT="0" distB="0" distL="114300" distR="114300">
            <wp:extent cx="2652395" cy="3599815"/>
            <wp:effectExtent l="0" t="0" r="14605" b="12065"/>
            <wp:docPr id="2" name="图片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age"/>
                    <pic:cNvPicPr>
                      <a:picLocks noChangeAspect="1"/>
                    </pic:cNvPicPr>
                  </pic:nvPicPr>
                  <pic:blipFill>
                    <a:blip r:embed="rId20"/>
                    <a:stretch>
                      <a:fillRect/>
                    </a:stretch>
                  </pic:blipFill>
                  <pic:spPr>
                    <a:xfrm>
                      <a:off x="0" y="0"/>
                      <a:ext cx="2652395" cy="3599815"/>
                    </a:xfrm>
                    <a:prstGeom prst="rect">
                      <a:avLst/>
                    </a:prstGeom>
                  </pic:spPr>
                </pic:pic>
              </a:graphicData>
            </a:graphic>
          </wp:inline>
        </w:drawing>
      </w:r>
    </w:p>
    <w:p w14:paraId="6F7F059D">
      <w:pPr>
        <w:spacing w:before="120" w:after="120" w:line="360" w:lineRule="auto"/>
        <w:jc w:val="center"/>
      </w:pPr>
      <w:r>
        <w:rPr>
          <w:rFonts w:hint="eastAsia" w:ascii="楷体_GB2312" w:hAnsi="楷体_GB2312" w:eastAsia="楷体_GB2312" w:cs="楷体_GB2312"/>
          <w:b w:val="0"/>
          <w:bCs w:val="0"/>
          <w:color w:val="000000" w:themeColor="text1"/>
          <w:sz w:val="21"/>
          <w:szCs w:val="21"/>
          <w14:textFill>
            <w14:solidFill>
              <w14:schemeClr w14:val="tx1"/>
            </w14:solidFill>
          </w14:textFill>
        </w:rPr>
        <w:t>图 3-</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4</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2-opt局部搜索流程图</w:t>
      </w:r>
    </w:p>
    <w:p w14:paraId="112692A5">
      <w:pPr>
        <w:spacing w:before="0" w:after="0" w:line="360" w:lineRule="auto"/>
        <w:jc w:val="left"/>
        <w:rPr>
          <w:rFonts w:ascii="Times New Roman" w:hAnsi="Times New Roman"/>
          <w:b w:val="0"/>
          <w:bCs/>
          <w:sz w:val="24"/>
        </w:rPr>
      </w:pPr>
      <w:r>
        <w:rPr>
          <w:rFonts w:ascii="Times New Roman" w:hAnsi="Times New Roman" w:eastAsia="宋体" w:cs="宋体"/>
          <w:b w:val="0"/>
          <w:bCs/>
          <w:sz w:val="24"/>
        </w:rPr>
        <w:t>操作流程：</w:t>
      </w:r>
    </w:p>
    <w:p w14:paraId="4CACCDAB">
      <w:pPr>
        <w:spacing w:before="0" w:after="0" w:line="360" w:lineRule="auto"/>
        <w:jc w:val="both"/>
        <w:rPr>
          <w:rFonts w:ascii="Times New Roman" w:hAnsi="Times New Roman"/>
          <w:sz w:val="24"/>
        </w:rPr>
      </w:pPr>
      <w:r>
        <w:rPr>
          <w:rFonts w:ascii="Times New Roman" w:hAnsi="Times New Roman" w:eastAsia="宋体" w:cs="宋体"/>
          <w:b w:val="0"/>
          <w:sz w:val="24"/>
        </w:rPr>
        <w:t>（1）选择精英蚂蚁构建的路径</w:t>
      </w:r>
    </w:p>
    <w:p w14:paraId="57828AEC">
      <w:pPr>
        <w:spacing w:before="0" w:after="0" w:line="360" w:lineRule="auto"/>
        <w:jc w:val="both"/>
        <w:rPr>
          <w:rFonts w:ascii="Times New Roman" w:hAnsi="Times New Roman"/>
          <w:sz w:val="24"/>
        </w:rPr>
      </w:pPr>
      <w:r>
        <w:rPr>
          <w:rFonts w:ascii="Times New Roman" w:hAnsi="Times New Roman" w:eastAsia="宋体" w:cs="宋体"/>
          <w:b w:val="0"/>
          <w:sz w:val="24"/>
        </w:rPr>
        <w:t>（2）对路径中的每对不相邻边(eᵢ, eⱼ)，计算反转操作后的距离变化量ΔL</w:t>
      </w:r>
    </w:p>
    <w:p w14:paraId="5E0E9F94">
      <w:pPr>
        <w:spacing w:before="0" w:after="0" w:line="360" w:lineRule="auto"/>
        <w:jc w:val="both"/>
        <w:rPr>
          <w:rFonts w:ascii="Times New Roman" w:hAnsi="Times New Roman"/>
          <w:sz w:val="24"/>
        </w:rPr>
      </w:pPr>
      <w:r>
        <w:rPr>
          <w:rFonts w:ascii="Times New Roman" w:hAnsi="Times New Roman" w:eastAsia="宋体" w:cs="宋体"/>
          <w:b w:val="0"/>
          <w:sz w:val="24"/>
        </w:rPr>
        <w:t>（3）若ΔL &lt; 0，执行反转操作</w:t>
      </w:r>
    </w:p>
    <w:p w14:paraId="63549159">
      <w:pPr>
        <w:spacing w:before="0" w:after="0" w:line="360" w:lineRule="auto"/>
        <w:jc w:val="both"/>
        <w:rPr>
          <w:rFonts w:ascii="Times New Roman" w:hAnsi="Times New Roman"/>
          <w:sz w:val="24"/>
        </w:rPr>
      </w:pPr>
      <w:r>
        <w:rPr>
          <w:rFonts w:ascii="Times New Roman" w:hAnsi="Times New Roman" w:eastAsia="宋体" w:cs="宋体"/>
          <w:b w:val="0"/>
          <w:sz w:val="24"/>
        </w:rPr>
        <w:t>（4）重复步骤（2）（3），直到无法改进</w:t>
      </w:r>
    </w:p>
    <w:p w14:paraId="165AB4D6">
      <w:pPr>
        <w:spacing w:before="0" w:after="0" w:line="360" w:lineRule="auto"/>
        <w:jc w:val="left"/>
        <w:rPr>
          <w:rFonts w:ascii="Times New Roman" w:hAnsi="Times New Roman"/>
          <w:b w:val="0"/>
          <w:bCs/>
          <w:sz w:val="24"/>
        </w:rPr>
      </w:pPr>
      <w:r>
        <w:rPr>
          <w:rFonts w:ascii="Times New Roman" w:hAnsi="Times New Roman" w:eastAsia="宋体" w:cs="宋体"/>
          <w:b w:val="0"/>
          <w:bCs/>
          <w:sz w:val="24"/>
        </w:rPr>
        <w:t>算法特点：</w:t>
      </w:r>
    </w:p>
    <w:p w14:paraId="19BEE80C">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能够有效消除路径交叉</w:t>
      </w:r>
    </w:p>
    <w:p w14:paraId="0F833841">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时间复杂度为O(n²)</w:t>
      </w:r>
    </w:p>
    <w:p w14:paraId="22359239">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对解的质量提升显著，平均可降低最优距离约7.79%</w:t>
      </w:r>
    </w:p>
    <w:p w14:paraId="7AA61715">
      <w:pPr>
        <w:spacing w:before="120" w:after="120" w:line="360" w:lineRule="auto"/>
        <w:jc w:val="left"/>
        <w:outlineLvl w:val="1"/>
        <w:rPr>
          <w:rFonts w:ascii="黑体" w:hAnsi="黑体" w:eastAsia="黑体" w:cs="黑体"/>
          <w:b w:val="0"/>
          <w:bCs/>
          <w:sz w:val="24"/>
          <w:szCs w:val="24"/>
        </w:rPr>
      </w:pPr>
      <w:bookmarkStart w:id="71" w:name="_Toc10621"/>
      <w:r>
        <w:rPr>
          <w:rFonts w:ascii="黑体" w:hAnsi="黑体" w:eastAsia="黑体" w:cs="黑体"/>
          <w:b w:val="0"/>
          <w:bCs/>
          <w:sz w:val="24"/>
          <w:szCs w:val="24"/>
        </w:rPr>
        <w:t>3.4 数据结构设计</w:t>
      </w:r>
      <w:bookmarkEnd w:id="71"/>
    </w:p>
    <w:p w14:paraId="56601337">
      <w:pPr>
        <w:spacing w:before="120" w:after="120" w:line="360" w:lineRule="auto"/>
        <w:jc w:val="left"/>
        <w:outlineLvl w:val="2"/>
        <w:rPr>
          <w:rFonts w:ascii="黑体" w:hAnsi="黑体" w:eastAsia="黑体" w:cs="黑体"/>
          <w:b w:val="0"/>
          <w:bCs/>
          <w:sz w:val="24"/>
          <w:szCs w:val="24"/>
        </w:rPr>
      </w:pPr>
      <w:bookmarkStart w:id="72" w:name="_Toc4328"/>
      <w:r>
        <w:rPr>
          <w:rFonts w:ascii="黑体" w:hAnsi="黑体" w:eastAsia="黑体" w:cs="黑体"/>
          <w:b w:val="0"/>
          <w:bCs/>
          <w:sz w:val="24"/>
          <w:szCs w:val="24"/>
        </w:rPr>
        <w:t>3.4.1 城市数据结构</w:t>
      </w:r>
      <w:bookmarkEnd w:id="72"/>
    </w:p>
    <w:p w14:paraId="6F246D23">
      <w:pPr>
        <w:spacing w:before="0" w:after="0" w:line="360" w:lineRule="auto"/>
        <w:ind w:firstLine="480"/>
        <w:jc w:val="both"/>
        <w:rPr>
          <w:rFonts w:ascii="Times New Roman" w:hAnsi="Times New Roman" w:eastAsia="宋体"/>
        </w:rPr>
      </w:pPr>
      <w:r>
        <w:rPr>
          <w:rFonts w:ascii="Times New Roman" w:hAnsi="Times New Roman" w:eastAsia="宋体" w:cs="宋体"/>
          <w:b w:val="0"/>
          <w:sz w:val="24"/>
        </w:rPr>
        <w:t>城市数据类City用于存储城市的基本信息：</w:t>
      </w:r>
    </w:p>
    <w:p w14:paraId="1E16CE00">
      <w:pPr>
        <w:spacing w:before="120" w:after="60" w:line="360" w:lineRule="auto"/>
        <w:jc w:val="left"/>
        <w:rPr>
          <w:rFonts w:ascii="Times New Roman" w:hAnsi="Times New Roman" w:eastAsia="宋体"/>
          <w:b w:val="0"/>
          <w:bCs/>
        </w:rPr>
      </w:pPr>
      <w:r>
        <w:rPr>
          <w:rFonts w:ascii="Times New Roman" w:hAnsi="Times New Roman" w:eastAsia="宋体" w:cs="宋体"/>
          <w:b w:val="0"/>
          <w:bCs/>
          <w:sz w:val="24"/>
        </w:rPr>
        <w:t>python 代码</w:t>
      </w:r>
    </w:p>
    <w:p w14:paraId="4EFB5396">
      <w:pPr>
        <w:pBdr>
          <w:bottom w:val="single" w:color="D9D9D9" w:sz="4" w:space="1"/>
        </w:pBdr>
        <w:spacing w:before="0" w:after="0" w:line="240" w:lineRule="auto"/>
        <w:ind w:left="36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@dataclass</w:t>
      </w:r>
    </w:p>
    <w:p w14:paraId="5EFBFD6A">
      <w:pPr>
        <w:pBdr>
          <w:bottom w:val="single" w:color="D9D9D9" w:sz="4" w:space="1"/>
        </w:pBdr>
        <w:spacing w:before="0" w:after="0" w:line="240" w:lineRule="auto"/>
        <w:ind w:left="36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class City:</w:t>
      </w:r>
    </w:p>
    <w:p w14:paraId="215B891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default" w:ascii="Times New Roman" w:hAnsi="Times New Roman" w:eastAsia="宋体" w:cs="Times New Roman"/>
          <w:sz w:val="24"/>
          <w:szCs w:val="24"/>
        </w:rPr>
        <w:t xml:space="preserve">  x: float</w:t>
      </w:r>
      <w:r>
        <w:rPr>
          <w:rFonts w:ascii="Times New Roman" w:hAnsi="Times New Roman" w:eastAsia="宋体" w:cs="Consolas"/>
          <w:sz w:val="24"/>
          <w:szCs w:val="24"/>
        </w:rPr>
        <w:t xml:space="preserve">      </w:t>
      </w:r>
      <w:r>
        <w:rPr>
          <w:rFonts w:hint="eastAsia" w:ascii="Times New Roman" w:hAnsi="Times New Roman" w:eastAsia="宋体" w:cs="宋体"/>
          <w:sz w:val="24"/>
          <w:szCs w:val="24"/>
        </w:rPr>
        <w:t># 城市x坐标</w:t>
      </w:r>
    </w:p>
    <w:p w14:paraId="2408C483">
      <w:pPr>
        <w:pBdr>
          <w:bottom w:val="single" w:color="D9D9D9" w:sz="4" w:space="1"/>
        </w:pBdr>
        <w:spacing w:before="0" w:after="0" w:line="240" w:lineRule="auto"/>
        <w:ind w:left="360"/>
        <w:jc w:val="left"/>
        <w:rPr>
          <w:rFonts w:ascii="Times New Roman" w:hAnsi="Times New Roman" w:eastAsia="宋体"/>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y: float</w:t>
      </w:r>
      <w:r>
        <w:rPr>
          <w:rFonts w:ascii="Times New Roman" w:hAnsi="Times New Roman" w:eastAsia="宋体" w:cs="Consolas"/>
          <w:sz w:val="24"/>
          <w:szCs w:val="24"/>
        </w:rPr>
        <w:t xml:space="preserve">      </w:t>
      </w:r>
      <w:r>
        <w:rPr>
          <w:rFonts w:hint="eastAsia" w:ascii="Times New Roman" w:hAnsi="Times New Roman" w:eastAsia="宋体" w:cs="宋体"/>
          <w:sz w:val="24"/>
          <w:szCs w:val="24"/>
        </w:rPr>
        <w:t># 城市y坐标</w:t>
      </w:r>
    </w:p>
    <w:p w14:paraId="5C88BE96">
      <w:pPr>
        <w:pBdr>
          <w:bottom w:val="single" w:color="D9D9D9" w:sz="4" w:space="1"/>
        </w:pBdr>
        <w:spacing w:before="0" w:after="0" w:line="240" w:lineRule="auto"/>
        <w:ind w:left="360"/>
        <w:jc w:val="left"/>
        <w:rPr>
          <w:rFonts w:ascii="Times New Roman" w:hAnsi="Times New Roman" w:eastAsia="宋体"/>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id: int = 0</w:t>
      </w:r>
      <w:r>
        <w:rPr>
          <w:rFonts w:ascii="Times New Roman" w:hAnsi="Times New Roman" w:eastAsia="宋体" w:cs="Consolas"/>
          <w:sz w:val="24"/>
          <w:szCs w:val="24"/>
        </w:rPr>
        <w:t xml:space="preserve">   </w:t>
      </w:r>
      <w:r>
        <w:rPr>
          <w:rFonts w:hint="eastAsia" w:ascii="Times New Roman" w:hAnsi="Times New Roman" w:eastAsia="宋体" w:cs="Consolas"/>
          <w:sz w:val="24"/>
          <w:szCs w:val="24"/>
          <w:lang w:val="en-US" w:eastAsia="zh-CN"/>
        </w:rPr>
        <w:t xml:space="preserve"> </w:t>
      </w:r>
      <w:r>
        <w:rPr>
          <w:rFonts w:hint="eastAsia" w:ascii="Times New Roman" w:hAnsi="Times New Roman" w:eastAsia="宋体" w:cs="宋体"/>
          <w:sz w:val="24"/>
          <w:szCs w:val="24"/>
        </w:rPr>
        <w:t># 城市编号</w:t>
      </w:r>
    </w:p>
    <w:p w14:paraId="6DD64B4B">
      <w:pPr>
        <w:spacing w:before="0" w:after="120" w:line="240" w:lineRule="auto"/>
        <w:jc w:val="left"/>
        <w:rPr>
          <w:rFonts w:ascii="Times New Roman" w:hAnsi="Times New Roman" w:eastAsia="宋体"/>
        </w:rPr>
      </w:pPr>
    </w:p>
    <w:p w14:paraId="3CFDE5AF">
      <w:pPr>
        <w:spacing w:before="0" w:after="0" w:line="360" w:lineRule="auto"/>
        <w:jc w:val="left"/>
        <w:rPr>
          <w:rFonts w:ascii="Times New Roman" w:hAnsi="Times New Roman" w:eastAsia="宋体"/>
          <w:b w:val="0"/>
          <w:bCs/>
        </w:rPr>
      </w:pPr>
      <w:r>
        <w:rPr>
          <w:rFonts w:ascii="Times New Roman" w:hAnsi="Times New Roman" w:eastAsia="宋体" w:cs="宋体"/>
          <w:b w:val="0"/>
          <w:bCs/>
          <w:sz w:val="24"/>
        </w:rPr>
        <w:t>方法说明：</w:t>
      </w:r>
    </w:p>
    <w:p w14:paraId="05C6BAD4">
      <w:pPr>
        <w:pStyle w:val="16"/>
        <w:numPr>
          <w:ilvl w:val="0"/>
          <w:numId w:val="0"/>
        </w:numPr>
        <w:tabs>
          <w:tab w:val="clear" w:pos="360"/>
        </w:tabs>
        <w:spacing w:before="0" w:after="0" w:line="360" w:lineRule="auto"/>
        <w:ind w:left="360" w:leftChars="0" w:hanging="360" w:firstLineChars="0"/>
        <w:jc w:val="both"/>
        <w:rPr>
          <w:rFonts w:ascii="Times New Roman" w:hAnsi="Times New Roman" w:eastAsia="宋体"/>
        </w:rPr>
      </w:pPr>
      <w:r>
        <w:rPr>
          <w:rFonts w:hint="eastAsia" w:ascii="Symbol" w:hAnsi="Symbol" w:cstheme="minorBidi"/>
          <w:sz w:val="24"/>
          <w:szCs w:val="22"/>
          <w:lang w:val="en-US" w:eastAsia="zh-CN" w:bidi="ar-SA"/>
        </w:rPr>
        <w:t xml:space="preserve"> </w:t>
      </w:r>
      <w:r>
        <w:rPr>
          <w:rFonts w:ascii="Times New Roman" w:hAnsi="Times New Roman" w:eastAsia="宋体" w:cs="Consolas"/>
          <w:sz w:val="21"/>
        </w:rPr>
        <w:t>distance_to(other)</w:t>
      </w:r>
      <w:r>
        <w:rPr>
          <w:rFonts w:ascii="Times New Roman" w:hAnsi="Times New Roman" w:eastAsia="宋体" w:cs="宋体"/>
          <w:b w:val="0"/>
          <w:sz w:val="24"/>
        </w:rPr>
        <w:t>：计算到另一个城市的欧几里得距离</w:t>
      </w:r>
    </w:p>
    <w:p w14:paraId="36A21DD4">
      <w:pPr>
        <w:pStyle w:val="16"/>
        <w:numPr>
          <w:ilvl w:val="0"/>
          <w:numId w:val="0"/>
        </w:numPr>
        <w:tabs>
          <w:tab w:val="clear" w:pos="360"/>
        </w:tabs>
        <w:spacing w:before="0" w:after="0" w:line="360" w:lineRule="auto"/>
        <w:ind w:left="360" w:leftChars="0" w:hanging="360" w:firstLineChars="0"/>
        <w:jc w:val="both"/>
        <w:rPr>
          <w:rFonts w:ascii="Times New Roman" w:hAnsi="Times New Roman" w:eastAsia="宋体"/>
        </w:rPr>
      </w:pPr>
      <w:r>
        <w:rPr>
          <w:rFonts w:hint="eastAsia" w:ascii="Symbol" w:hAnsi="Symbol" w:cstheme="minorBidi"/>
          <w:sz w:val="24"/>
          <w:szCs w:val="22"/>
          <w:lang w:val="en-US" w:eastAsia="zh-CN" w:bidi="ar-SA"/>
        </w:rPr>
        <w:t xml:space="preserve"> </w:t>
      </w:r>
      <w:r>
        <w:rPr>
          <w:rFonts w:ascii="Times New Roman" w:hAnsi="Times New Roman" w:eastAsia="宋体" w:cs="Consolas"/>
          <w:sz w:val="21"/>
        </w:rPr>
        <w:t>to_tuple()</w:t>
      </w:r>
      <w:r>
        <w:rPr>
          <w:rFonts w:ascii="Times New Roman" w:hAnsi="Times New Roman" w:eastAsia="宋体" w:cs="宋体"/>
          <w:b w:val="0"/>
          <w:sz w:val="24"/>
        </w:rPr>
        <w:t>：转换为元组格式</w:t>
      </w:r>
    </w:p>
    <w:p w14:paraId="20B2F901">
      <w:pPr>
        <w:spacing w:before="120" w:after="120" w:line="360" w:lineRule="auto"/>
        <w:jc w:val="left"/>
        <w:outlineLvl w:val="2"/>
        <w:rPr>
          <w:rFonts w:ascii="黑体" w:hAnsi="黑体" w:eastAsia="黑体" w:cs="黑体"/>
          <w:b w:val="0"/>
          <w:bCs/>
          <w:sz w:val="24"/>
          <w:szCs w:val="24"/>
        </w:rPr>
      </w:pPr>
      <w:bookmarkStart w:id="73" w:name="_Toc24046"/>
      <w:r>
        <w:rPr>
          <w:rFonts w:ascii="黑体" w:hAnsi="黑体" w:eastAsia="黑体" w:cs="黑体"/>
          <w:b w:val="0"/>
          <w:bCs/>
          <w:sz w:val="24"/>
          <w:szCs w:val="24"/>
        </w:rPr>
        <w:t>3.4.2 算法结果数据结构</w:t>
      </w:r>
      <w:bookmarkEnd w:id="73"/>
    </w:p>
    <w:p w14:paraId="42411D03">
      <w:pPr>
        <w:spacing w:before="0" w:after="0" w:line="360" w:lineRule="auto"/>
        <w:ind w:firstLine="480"/>
        <w:jc w:val="both"/>
        <w:rPr>
          <w:rFonts w:ascii="Times New Roman" w:hAnsi="Times New Roman" w:eastAsia="宋体"/>
          <w:sz w:val="24"/>
        </w:rPr>
      </w:pPr>
      <w:r>
        <w:rPr>
          <w:rFonts w:ascii="Times New Roman" w:hAnsi="Times New Roman" w:eastAsia="宋体" w:cs="宋体"/>
          <w:b w:val="0"/>
          <w:sz w:val="24"/>
        </w:rPr>
        <w:t>算法结果类AlgorithmResult用于存储算法运行结果：</w:t>
      </w:r>
    </w:p>
    <w:p w14:paraId="61C0F23B">
      <w:pPr>
        <w:spacing w:before="120" w:after="60" w:line="360" w:lineRule="auto"/>
        <w:jc w:val="left"/>
        <w:rPr>
          <w:rFonts w:ascii="Times New Roman" w:hAnsi="Times New Roman" w:eastAsia="宋体"/>
          <w:b w:val="0"/>
          <w:bCs/>
          <w:sz w:val="24"/>
        </w:rPr>
      </w:pPr>
      <w:r>
        <w:rPr>
          <w:rFonts w:ascii="Times New Roman" w:hAnsi="Times New Roman" w:eastAsia="宋体" w:cs="宋体"/>
          <w:b w:val="0"/>
          <w:bCs/>
          <w:sz w:val="24"/>
        </w:rPr>
        <w:t>python 代码</w:t>
      </w:r>
    </w:p>
    <w:p w14:paraId="3C25B1CB">
      <w:pPr>
        <w:pBdr>
          <w:bottom w:val="single" w:color="D9D9D9" w:sz="4" w:space="1"/>
        </w:pBdr>
        <w:spacing w:before="0" w:after="0" w:line="240" w:lineRule="auto"/>
        <w:ind w:left="36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@dataclass</w:t>
      </w:r>
    </w:p>
    <w:p w14:paraId="43605AD2">
      <w:pPr>
        <w:pBdr>
          <w:bottom w:val="single" w:color="D9D9D9" w:sz="4" w:space="1"/>
        </w:pBdr>
        <w:spacing w:before="0" w:after="0" w:line="240" w:lineRule="auto"/>
        <w:ind w:left="360"/>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t>class AlgorithmResult:</w:t>
      </w:r>
    </w:p>
    <w:p w14:paraId="6CCF97EB">
      <w:pPr>
        <w:pBdr>
          <w:bottom w:val="single" w:color="D9D9D9" w:sz="4" w:space="1"/>
        </w:pBdr>
        <w:spacing w:before="0" w:after="0" w:line="240" w:lineRule="auto"/>
        <w:ind w:left="360"/>
        <w:jc w:val="left"/>
        <w:rPr>
          <w:rFonts w:ascii="Times New Roman" w:hAnsi="Times New Roman" w:eastAsia="宋体"/>
          <w:sz w:val="24"/>
          <w:szCs w:val="24"/>
        </w:rPr>
      </w:pPr>
      <w:r>
        <w:rPr>
          <w:rFonts w:hint="default" w:ascii="Times New Roman" w:hAnsi="Times New Roman" w:eastAsia="宋体" w:cs="Times New Roman"/>
          <w:sz w:val="24"/>
          <w:szCs w:val="24"/>
        </w:rPr>
        <w:t xml:space="preserve">    best_path: List[int]</w:t>
      </w:r>
      <w:r>
        <w:rPr>
          <w:rFonts w:ascii="Times New Roman" w:hAnsi="Times New Roman" w:eastAsia="宋体" w:cs="Consolas"/>
          <w:sz w:val="24"/>
          <w:szCs w:val="24"/>
        </w:rPr>
        <w:t xml:space="preserve">                    </w:t>
      </w:r>
      <w:r>
        <w:rPr>
          <w:rFonts w:hint="eastAsia" w:ascii="Times New Roman" w:hAnsi="Times New Roman" w:eastAsia="宋体" w:cs="Consolas"/>
          <w:sz w:val="24"/>
          <w:szCs w:val="24"/>
          <w:lang w:val="en-US" w:eastAsia="zh-CN"/>
        </w:rPr>
        <w:t xml:space="preserve"> </w:t>
      </w:r>
      <w:r>
        <w:rPr>
          <w:rFonts w:hint="eastAsia" w:ascii="Times New Roman" w:hAnsi="Times New Roman" w:eastAsia="宋体" w:cs="宋体"/>
          <w:sz w:val="24"/>
          <w:szCs w:val="24"/>
        </w:rPr>
        <w:t># 最优路径</w:t>
      </w:r>
    </w:p>
    <w:p w14:paraId="1CF7A3E2">
      <w:pPr>
        <w:pBdr>
          <w:bottom w:val="single" w:color="D9D9D9" w:sz="4" w:space="1"/>
        </w:pBdr>
        <w:spacing w:before="0" w:after="0" w:line="240" w:lineRule="auto"/>
        <w:ind w:left="360"/>
        <w:jc w:val="left"/>
        <w:rPr>
          <w:rFonts w:ascii="Times New Roman" w:hAnsi="Times New Roman" w:eastAsia="宋体"/>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best_distance: float</w:t>
      </w:r>
      <w:r>
        <w:rPr>
          <w:rFonts w:ascii="Times New Roman" w:hAnsi="Times New Roman" w:eastAsia="宋体" w:cs="Consolas"/>
          <w:sz w:val="24"/>
          <w:szCs w:val="24"/>
        </w:rPr>
        <w:t xml:space="preserve">                 </w:t>
      </w:r>
      <w:r>
        <w:rPr>
          <w:rFonts w:hint="eastAsia" w:ascii="Times New Roman" w:hAnsi="Times New Roman" w:eastAsia="宋体" w:cs="Consolas"/>
          <w:sz w:val="24"/>
          <w:szCs w:val="24"/>
          <w:lang w:val="en-US" w:eastAsia="zh-CN"/>
        </w:rPr>
        <w:t xml:space="preserve"> </w:t>
      </w:r>
      <w:r>
        <w:rPr>
          <w:rFonts w:hint="eastAsia" w:ascii="Times New Roman" w:hAnsi="Times New Roman" w:eastAsia="宋体" w:cs="宋体"/>
          <w:sz w:val="24"/>
          <w:szCs w:val="24"/>
        </w:rPr>
        <w:t># 最优距离</w:t>
      </w:r>
    </w:p>
    <w:p w14:paraId="794DB490">
      <w:pPr>
        <w:pBdr>
          <w:bottom w:val="single" w:color="D9D9D9" w:sz="4" w:space="1"/>
        </w:pBdr>
        <w:spacing w:before="0" w:after="0" w:line="240" w:lineRule="auto"/>
        <w:ind w:left="360"/>
        <w:jc w:val="left"/>
        <w:rPr>
          <w:rFonts w:ascii="Times New Roman" w:hAnsi="Times New Roman" w:eastAsia="宋体"/>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running_time: float</w:t>
      </w:r>
      <w:r>
        <w:rPr>
          <w:rFonts w:ascii="Times New Roman" w:hAnsi="Times New Roman" w:eastAsia="宋体" w:cs="Consolas"/>
          <w:sz w:val="24"/>
          <w:szCs w:val="24"/>
        </w:rPr>
        <w:t xml:space="preserve">                  </w:t>
      </w:r>
      <w:r>
        <w:rPr>
          <w:rFonts w:hint="eastAsia" w:ascii="Times New Roman" w:hAnsi="Times New Roman" w:eastAsia="宋体" w:cs="宋体"/>
          <w:sz w:val="24"/>
          <w:szCs w:val="24"/>
        </w:rPr>
        <w:t># 运行时间</w:t>
      </w:r>
    </w:p>
    <w:p w14:paraId="29742299">
      <w:pPr>
        <w:pBdr>
          <w:bottom w:val="single" w:color="D9D9D9" w:sz="4" w:space="1"/>
        </w:pBdr>
        <w:spacing w:before="0" w:after="0" w:line="240" w:lineRule="auto"/>
        <w:ind w:left="360"/>
        <w:jc w:val="left"/>
        <w:rPr>
          <w:rFonts w:ascii="Times New Roman" w:hAnsi="Times New Roman" w:eastAsia="宋体"/>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convergence_iteration: int</w:t>
      </w:r>
      <w:r>
        <w:rPr>
          <w:rFonts w:ascii="Times New Roman" w:hAnsi="Times New Roman" w:eastAsia="宋体" w:cs="Consolas"/>
          <w:sz w:val="24"/>
          <w:szCs w:val="24"/>
        </w:rPr>
        <w:t xml:space="preserve">             </w:t>
      </w:r>
      <w:r>
        <w:rPr>
          <w:rFonts w:hint="eastAsia" w:ascii="Times New Roman" w:hAnsi="Times New Roman" w:eastAsia="宋体" w:cs="宋体"/>
          <w:sz w:val="24"/>
          <w:szCs w:val="24"/>
        </w:rPr>
        <w:t># 收敛迭代次数</w:t>
      </w:r>
    </w:p>
    <w:p w14:paraId="18FA563D">
      <w:pPr>
        <w:pBdr>
          <w:bottom w:val="single" w:color="D9D9D9" w:sz="4" w:space="1"/>
        </w:pBdr>
        <w:spacing w:before="0" w:after="0" w:line="240" w:lineRule="auto"/>
        <w:ind w:left="360"/>
        <w:jc w:val="left"/>
        <w:rPr>
          <w:rFonts w:ascii="Times New Roman" w:hAnsi="Times New Roman" w:eastAsia="宋体"/>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iteration_best_distances: List[float]</w:t>
      </w:r>
      <w:r>
        <w:rPr>
          <w:rFonts w:ascii="Times New Roman" w:hAnsi="Times New Roman" w:eastAsia="宋体" w:cs="Consolas"/>
          <w:sz w:val="24"/>
          <w:szCs w:val="24"/>
        </w:rPr>
        <w:t xml:space="preserve">   </w:t>
      </w:r>
      <w:r>
        <w:rPr>
          <w:rFonts w:hint="eastAsia" w:ascii="Times New Roman" w:hAnsi="Times New Roman" w:eastAsia="宋体" w:cs="Consolas"/>
          <w:sz w:val="24"/>
          <w:szCs w:val="24"/>
          <w:lang w:val="en-US" w:eastAsia="zh-CN"/>
        </w:rPr>
        <w:t xml:space="preserve">   </w:t>
      </w:r>
      <w:r>
        <w:rPr>
          <w:rFonts w:hint="eastAsia" w:ascii="Times New Roman" w:hAnsi="Times New Roman" w:eastAsia="宋体" w:cs="宋体"/>
          <w:sz w:val="24"/>
          <w:szCs w:val="24"/>
        </w:rPr>
        <w:t># 每轮最优距离</w:t>
      </w:r>
    </w:p>
    <w:p w14:paraId="124F2C04">
      <w:pPr>
        <w:pBdr>
          <w:bottom w:val="single" w:color="D9D9D9" w:sz="4" w:space="1"/>
        </w:pBdr>
        <w:spacing w:before="0" w:after="0" w:line="240" w:lineRule="auto"/>
        <w:ind w:left="360"/>
        <w:jc w:val="left"/>
        <w:rPr>
          <w:rFonts w:ascii="Times New Roman" w:hAnsi="Times New Roman" w:eastAsia="宋体"/>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first_iteration_distance: float</w:t>
      </w:r>
      <w:r>
        <w:rPr>
          <w:rFonts w:ascii="Times New Roman" w:hAnsi="Times New Roman" w:eastAsia="宋体" w:cs="Consolas"/>
          <w:sz w:val="24"/>
          <w:szCs w:val="24"/>
        </w:rPr>
        <w:t xml:space="preserve">         </w:t>
      </w:r>
      <w:r>
        <w:rPr>
          <w:rFonts w:hint="eastAsia" w:ascii="Times New Roman" w:hAnsi="Times New Roman" w:eastAsia="宋体" w:cs="Consolas"/>
          <w:sz w:val="24"/>
          <w:szCs w:val="24"/>
          <w:lang w:val="en-US" w:eastAsia="zh-CN"/>
        </w:rPr>
        <w:t xml:space="preserve">  </w:t>
      </w:r>
      <w:r>
        <w:rPr>
          <w:rFonts w:hint="eastAsia" w:ascii="Times New Roman" w:hAnsi="Times New Roman" w:eastAsia="宋体" w:cs="宋体"/>
          <w:sz w:val="24"/>
          <w:szCs w:val="24"/>
        </w:rPr>
        <w:t># 首次迭代距离</w:t>
      </w:r>
    </w:p>
    <w:p w14:paraId="63F3879A">
      <w:pPr>
        <w:pBdr>
          <w:bottom w:val="single" w:color="D9D9D9" w:sz="4" w:space="1"/>
        </w:pBdr>
        <w:spacing w:before="0" w:after="0" w:line="240" w:lineRule="auto"/>
        <w:ind w:left="360"/>
        <w:jc w:val="left"/>
        <w:rPr>
          <w:rFonts w:ascii="Times New Roman" w:hAnsi="Times New Roman" w:eastAsia="宋体"/>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last_decrease_iteration: int</w:t>
      </w:r>
      <w:r>
        <w:rPr>
          <w:rFonts w:ascii="Times New Roman" w:hAnsi="Times New Roman" w:eastAsia="宋体" w:cs="Consolas"/>
          <w:sz w:val="24"/>
          <w:szCs w:val="24"/>
        </w:rPr>
        <w:t xml:space="preserve">            </w:t>
      </w:r>
      <w:r>
        <w:rPr>
          <w:rFonts w:hint="eastAsia" w:ascii="Times New Roman" w:hAnsi="Times New Roman" w:eastAsia="宋体" w:cs="Consolas"/>
          <w:sz w:val="24"/>
          <w:szCs w:val="24"/>
          <w:lang w:val="en-US" w:eastAsia="zh-CN"/>
        </w:rPr>
        <w:t xml:space="preserve"> </w:t>
      </w:r>
      <w:r>
        <w:rPr>
          <w:rFonts w:hint="eastAsia" w:ascii="Times New Roman" w:hAnsi="Times New Roman" w:eastAsia="宋体" w:cs="宋体"/>
          <w:sz w:val="24"/>
          <w:szCs w:val="24"/>
        </w:rPr>
        <w:t># 最后下降迭代</w:t>
      </w:r>
    </w:p>
    <w:p w14:paraId="560E74D0">
      <w:pPr>
        <w:pBdr>
          <w:bottom w:val="single" w:color="D9D9D9" w:sz="4" w:space="1"/>
        </w:pBdr>
        <w:spacing w:before="0" w:after="0" w:line="240" w:lineRule="auto"/>
        <w:ind w:left="360"/>
        <w:jc w:val="left"/>
        <w:rPr>
          <w:rFonts w:ascii="Times New Roman" w:hAnsi="Times New Roman" w:eastAsia="宋体"/>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total_decrease_count: int</w:t>
      </w:r>
      <w:r>
        <w:rPr>
          <w:rFonts w:ascii="Times New Roman" w:hAnsi="Times New Roman" w:eastAsia="宋体" w:cs="Consolas"/>
          <w:sz w:val="24"/>
          <w:szCs w:val="24"/>
        </w:rPr>
        <w:t xml:space="preserve">              </w:t>
      </w:r>
      <w:r>
        <w:rPr>
          <w:rFonts w:hint="eastAsia" w:ascii="Times New Roman" w:hAnsi="Times New Roman" w:eastAsia="宋体" w:cs="宋体"/>
          <w:sz w:val="24"/>
          <w:szCs w:val="24"/>
        </w:rPr>
        <w:t># 总下降次数</w:t>
      </w:r>
    </w:p>
    <w:p w14:paraId="662F023B">
      <w:pPr>
        <w:pBdr>
          <w:bottom w:val="single" w:color="D9D9D9" w:sz="4" w:space="1"/>
        </w:pBdr>
        <w:spacing w:before="0" w:after="0" w:line="240" w:lineRule="auto"/>
        <w:ind w:left="360"/>
        <w:jc w:val="left"/>
        <w:rPr>
          <w:rFonts w:ascii="Times New Roman" w:hAnsi="Times New Roman" w:eastAsia="宋体"/>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alpha_history: List[float]</w:t>
      </w:r>
      <w:r>
        <w:rPr>
          <w:rFonts w:ascii="Times New Roman" w:hAnsi="Times New Roman" w:eastAsia="宋体" w:cs="Consolas"/>
          <w:sz w:val="24"/>
          <w:szCs w:val="24"/>
        </w:rPr>
        <w:t xml:space="preserve">              </w:t>
      </w:r>
      <w:r>
        <w:rPr>
          <w:rFonts w:hint="eastAsia" w:ascii="Times New Roman" w:hAnsi="Times New Roman" w:eastAsia="宋体" w:cs="宋体"/>
          <w:sz w:val="24"/>
          <w:szCs w:val="24"/>
        </w:rPr>
        <w:t># α参数历史</w:t>
      </w:r>
    </w:p>
    <w:p w14:paraId="65792B28">
      <w:pPr>
        <w:pBdr>
          <w:bottom w:val="single" w:color="D9D9D9" w:sz="4" w:space="1"/>
        </w:pBdr>
        <w:spacing w:before="0" w:after="0" w:line="240" w:lineRule="auto"/>
        <w:ind w:left="360"/>
        <w:jc w:val="left"/>
        <w:rPr>
          <w:rFonts w:ascii="Times New Roman" w:hAnsi="Times New Roman" w:eastAsia="宋体"/>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beta_history: List[float]</w:t>
      </w:r>
      <w:r>
        <w:rPr>
          <w:rFonts w:ascii="Times New Roman" w:hAnsi="Times New Roman" w:eastAsia="宋体" w:cs="Consolas"/>
          <w:sz w:val="24"/>
          <w:szCs w:val="24"/>
        </w:rPr>
        <w:t xml:space="preserve">               </w:t>
      </w:r>
      <w:r>
        <w:rPr>
          <w:rFonts w:hint="eastAsia" w:ascii="Times New Roman" w:hAnsi="Times New Roman" w:eastAsia="宋体" w:cs="宋体"/>
          <w:sz w:val="24"/>
          <w:szCs w:val="24"/>
        </w:rPr>
        <w:t># β参数历史</w:t>
      </w:r>
    </w:p>
    <w:p w14:paraId="2006072E">
      <w:pPr>
        <w:spacing w:before="0" w:after="120" w:line="240" w:lineRule="auto"/>
        <w:jc w:val="left"/>
      </w:pPr>
    </w:p>
    <w:p w14:paraId="0FBEC084">
      <w:pPr>
        <w:spacing w:before="120" w:after="120" w:line="360" w:lineRule="auto"/>
        <w:jc w:val="left"/>
        <w:outlineLvl w:val="2"/>
        <w:rPr>
          <w:rFonts w:ascii="黑体" w:hAnsi="黑体" w:eastAsia="黑体" w:cs="黑体"/>
          <w:b w:val="0"/>
          <w:bCs/>
          <w:sz w:val="24"/>
          <w:szCs w:val="24"/>
        </w:rPr>
      </w:pPr>
      <w:bookmarkStart w:id="74" w:name="_Toc28728"/>
      <w:r>
        <w:rPr>
          <w:rFonts w:ascii="黑体" w:hAnsi="黑体" w:eastAsia="黑体" w:cs="黑体"/>
          <w:b w:val="0"/>
          <w:bCs/>
          <w:sz w:val="24"/>
          <w:szCs w:val="24"/>
        </w:rPr>
        <w:t>3.4.3 优化策略枚举</w:t>
      </w:r>
      <w:bookmarkEnd w:id="74"/>
    </w:p>
    <w:p w14:paraId="2939138C">
      <w:pPr>
        <w:spacing w:before="0" w:after="0" w:line="360" w:lineRule="auto"/>
        <w:ind w:firstLine="480"/>
        <w:jc w:val="both"/>
        <w:rPr>
          <w:rFonts w:ascii="Times New Roman" w:hAnsi="Times New Roman" w:eastAsia="宋体"/>
        </w:rPr>
      </w:pPr>
      <w:r>
        <w:rPr>
          <w:rFonts w:ascii="Times New Roman" w:hAnsi="Times New Roman" w:eastAsia="宋体" w:cs="宋体"/>
          <w:b w:val="0"/>
          <w:sz w:val="24"/>
        </w:rPr>
        <w:t>优化策略枚举类</w:t>
      </w:r>
      <w:r>
        <w:rPr>
          <w:rFonts w:hint="default" w:ascii="Times New Roman" w:hAnsi="Times New Roman" w:eastAsia="宋体" w:cs="Times New Roman"/>
          <w:sz w:val="21"/>
        </w:rPr>
        <w:t>OptimizationStrategy</w:t>
      </w:r>
      <w:r>
        <w:rPr>
          <w:rFonts w:ascii="Times New Roman" w:hAnsi="Times New Roman" w:eastAsia="宋体" w:cs="宋体"/>
          <w:b w:val="0"/>
          <w:sz w:val="24"/>
        </w:rPr>
        <w:t>用于标识不同的优化策略：</w:t>
      </w:r>
    </w:p>
    <w:p w14:paraId="7E3007AA">
      <w:pPr>
        <w:spacing w:before="120" w:after="60" w:line="360" w:lineRule="auto"/>
        <w:jc w:val="left"/>
        <w:rPr>
          <w:rFonts w:ascii="Times New Roman" w:hAnsi="Times New Roman" w:eastAsia="宋体"/>
          <w:b w:val="0"/>
          <w:bCs/>
        </w:rPr>
      </w:pPr>
      <w:r>
        <w:rPr>
          <w:rFonts w:ascii="Times New Roman" w:hAnsi="Times New Roman" w:eastAsia="宋体" w:cs="宋体"/>
          <w:b w:val="0"/>
          <w:bCs/>
          <w:sz w:val="24"/>
        </w:rPr>
        <w:t>python 代码</w:t>
      </w:r>
    </w:p>
    <w:p w14:paraId="57D409A9">
      <w:pPr>
        <w:spacing w:before="0" w:after="0" w:line="360" w:lineRule="auto"/>
        <w:ind w:firstLine="48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class OptimizationStrategy(Enum):</w:t>
      </w:r>
    </w:p>
    <w:p w14:paraId="0F621759">
      <w:pPr>
        <w:spacing w:before="0" w:after="0" w:line="360" w:lineRule="auto"/>
        <w:ind w:firstLine="480"/>
        <w:jc w:val="both"/>
        <w:rPr>
          <w:rFonts w:hint="default" w:ascii="Times New Roman" w:hAnsi="Times New Roman" w:eastAsia="宋体" w:cs="Times New Roman"/>
          <w:sz w:val="24"/>
          <w:szCs w:val="24"/>
        </w:rPr>
      </w:pPr>
      <w:r>
        <w:rPr>
          <w:rFonts w:ascii="Times New Roman" w:hAnsi="Times New Roman" w:eastAsia="宋体" w:cs="Consolas"/>
          <w:sz w:val="24"/>
          <w:szCs w:val="24"/>
        </w:rPr>
        <w:t xml:space="preserve">  </w:t>
      </w:r>
      <w:r>
        <w:rPr>
          <w:rFonts w:hint="default" w:ascii="Times New Roman" w:hAnsi="Times New Roman" w:eastAsia="宋体" w:cs="Times New Roman"/>
          <w:sz w:val="24"/>
          <w:szCs w:val="24"/>
        </w:rPr>
        <w:t xml:space="preserve">BASIC_ACO = "basic_aco"              </w:t>
      </w:r>
      <w:r>
        <w:rPr>
          <w:rFonts w:hint="default" w:ascii="Times New Roman" w:hAnsi="Times New Roman" w:eastAsia="宋体" w:cs="宋体"/>
          <w:b w:val="0"/>
          <w:sz w:val="24"/>
          <w:szCs w:val="24"/>
        </w:rPr>
        <w:t xml:space="preserve"># </w:t>
      </w:r>
      <w:r>
        <w:rPr>
          <w:rFonts w:hint="eastAsia" w:ascii="Times New Roman" w:hAnsi="Times New Roman" w:cs="宋体"/>
          <w:b w:val="0"/>
          <w:sz w:val="24"/>
          <w:szCs w:val="24"/>
          <w:lang w:val="en-US" w:eastAsia="zh-CN"/>
        </w:rPr>
        <w:t>传统</w:t>
      </w:r>
      <w:r>
        <w:rPr>
          <w:rFonts w:hint="default" w:ascii="Times New Roman" w:hAnsi="Times New Roman" w:eastAsia="宋体" w:cs="宋体"/>
          <w:b w:val="0"/>
          <w:sz w:val="24"/>
          <w:szCs w:val="24"/>
        </w:rPr>
        <w:t>蚁群算法</w:t>
      </w:r>
    </w:p>
    <w:p w14:paraId="367718A1">
      <w:pPr>
        <w:spacing w:before="0" w:after="0" w:line="360" w:lineRule="auto"/>
        <w:ind w:firstLine="48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ADAPTIVE = "adaptive"                </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宋体"/>
          <w:b w:val="0"/>
          <w:sz w:val="24"/>
          <w:szCs w:val="24"/>
        </w:rPr>
        <w:t># 自适应参数</w:t>
      </w:r>
    </w:p>
    <w:p w14:paraId="3DB7743C">
      <w:pPr>
        <w:spacing w:before="0" w:after="0" w:line="360" w:lineRule="auto"/>
        <w:ind w:firstLine="48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GENETIC = "genetic"                 </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 xml:space="preserve"> </w:t>
      </w:r>
      <w:r>
        <w:rPr>
          <w:rFonts w:hint="default" w:ascii="Times New Roman" w:hAnsi="Times New Roman" w:eastAsia="宋体" w:cs="宋体"/>
          <w:b w:val="0"/>
          <w:sz w:val="24"/>
          <w:szCs w:val="24"/>
        </w:rPr>
        <w:t># 遗传算法</w:t>
      </w:r>
    </w:p>
    <w:p w14:paraId="6A34FAE7">
      <w:pPr>
        <w:spacing w:before="0" w:after="0" w:line="360" w:lineRule="auto"/>
        <w:ind w:firstLine="48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    TWO_OPT = "two_opt"                 </w:t>
      </w:r>
      <w:r>
        <w:rPr>
          <w:rFonts w:hint="default" w:ascii="Times New Roman" w:hAnsi="Times New Roman" w:eastAsia="宋体" w:cs="宋体"/>
          <w:b w:val="0"/>
          <w:sz w:val="24"/>
          <w:szCs w:val="24"/>
        </w:rPr>
        <w:t xml:space="preserve"> </w:t>
      </w:r>
      <w:r>
        <w:rPr>
          <w:rFonts w:hint="eastAsia" w:ascii="Times New Roman" w:hAnsi="Times New Roman" w:eastAsia="宋体" w:cs="宋体"/>
          <w:b w:val="0"/>
          <w:sz w:val="24"/>
          <w:szCs w:val="24"/>
          <w:lang w:val="en-US" w:eastAsia="zh-CN"/>
        </w:rPr>
        <w:t xml:space="preserve"> </w:t>
      </w:r>
      <w:r>
        <w:rPr>
          <w:rFonts w:hint="default" w:ascii="Times New Roman" w:hAnsi="Times New Roman" w:eastAsia="宋体" w:cs="宋体"/>
          <w:b w:val="0"/>
          <w:sz w:val="24"/>
          <w:szCs w:val="24"/>
        </w:rPr>
        <w:t># 2-opt优化</w:t>
      </w:r>
    </w:p>
    <w:p w14:paraId="79E74353">
      <w:pPr>
        <w:spacing w:before="0" w:after="0" w:line="360" w:lineRule="auto"/>
        <w:ind w:firstLine="480"/>
        <w:jc w:val="both"/>
        <w:rPr>
          <w:rFonts w:ascii="Times New Roman" w:hAnsi="Times New Roman" w:eastAsia="宋体"/>
          <w:sz w:val="24"/>
          <w:szCs w:val="24"/>
        </w:rPr>
      </w:pPr>
      <w:r>
        <w:rPr>
          <w:rFonts w:hint="default" w:ascii="Times New Roman" w:hAnsi="Times New Roman" w:eastAsia="宋体" w:cs="Times New Roman"/>
          <w:sz w:val="24"/>
          <w:szCs w:val="24"/>
        </w:rPr>
        <w:t xml:space="preserve">    HYBRID = "hybrid"</w:t>
      </w:r>
      <w:r>
        <w:rPr>
          <w:rFonts w:ascii="Times New Roman" w:hAnsi="Times New Roman" w:eastAsia="宋体" w:cs="Consolas"/>
          <w:sz w:val="24"/>
          <w:szCs w:val="24"/>
        </w:rPr>
        <w:t xml:space="preserve">            </w:t>
      </w:r>
      <w:r>
        <w:rPr>
          <w:rFonts w:hint="eastAsia" w:ascii="Times New Roman" w:hAnsi="Times New Roman" w:eastAsia="宋体" w:cs="Consolas"/>
          <w:sz w:val="24"/>
          <w:szCs w:val="24"/>
          <w:lang w:val="en-US" w:eastAsia="zh-CN"/>
        </w:rPr>
        <w:t xml:space="preserve"> </w:t>
      </w:r>
      <w:r>
        <w:rPr>
          <w:rFonts w:hint="default" w:ascii="Times New Roman" w:hAnsi="Times New Roman" w:eastAsia="宋体" w:cs="宋体"/>
          <w:b w:val="0"/>
          <w:sz w:val="24"/>
          <w:szCs w:val="24"/>
        </w:rPr>
        <w:t># 混合算法</w:t>
      </w:r>
    </w:p>
    <w:p w14:paraId="0CD94217">
      <w:pPr>
        <w:spacing w:before="0" w:after="120" w:line="240" w:lineRule="auto"/>
        <w:jc w:val="left"/>
      </w:pPr>
    </w:p>
    <w:p w14:paraId="6D4FC0A6">
      <w:pPr>
        <w:spacing w:before="120" w:after="120" w:line="360" w:lineRule="auto"/>
        <w:jc w:val="left"/>
        <w:outlineLvl w:val="2"/>
        <w:rPr>
          <w:rFonts w:ascii="黑体" w:hAnsi="黑体" w:eastAsia="黑体" w:cs="黑体"/>
          <w:b w:val="0"/>
          <w:bCs/>
          <w:sz w:val="24"/>
          <w:szCs w:val="24"/>
        </w:rPr>
      </w:pPr>
      <w:bookmarkStart w:id="75" w:name="_Toc953"/>
      <w:r>
        <w:rPr>
          <w:rFonts w:ascii="黑体" w:hAnsi="黑体" w:eastAsia="黑体" w:cs="黑体"/>
          <w:b w:val="0"/>
          <w:bCs/>
          <w:sz w:val="24"/>
          <w:szCs w:val="24"/>
        </w:rPr>
        <w:t>3.4.4 配置常量</w:t>
      </w:r>
      <w:bookmarkEnd w:id="75"/>
    </w:p>
    <w:p w14:paraId="31293F42">
      <w:pPr>
        <w:spacing w:before="0" w:after="0" w:line="360" w:lineRule="auto"/>
        <w:ind w:firstLine="480"/>
        <w:jc w:val="both"/>
        <w:rPr>
          <w:rFonts w:ascii="Times New Roman" w:hAnsi="Times New Roman" w:eastAsia="宋体" w:cs="宋体"/>
          <w:b w:val="0"/>
          <w:sz w:val="24"/>
        </w:rPr>
      </w:pPr>
      <w:r>
        <w:rPr>
          <w:rFonts w:ascii="Times New Roman" w:hAnsi="Times New Roman" w:eastAsia="宋体" w:cs="宋体"/>
          <w:b w:val="0"/>
          <w:sz w:val="24"/>
        </w:rPr>
        <w:t>算法配置类</w:t>
      </w:r>
      <w:r>
        <w:rPr>
          <w:rFonts w:hint="default" w:ascii="Times New Roman" w:hAnsi="Times New Roman" w:eastAsia="宋体" w:cs="Times New Roman"/>
          <w:sz w:val="24"/>
          <w:szCs w:val="24"/>
        </w:rPr>
        <w:t>AlgorithmConfig</w:t>
      </w:r>
      <w:r>
        <w:rPr>
          <w:rFonts w:ascii="Times New Roman" w:hAnsi="Times New Roman" w:eastAsia="宋体" w:cs="宋体"/>
          <w:b w:val="0"/>
          <w:sz w:val="24"/>
        </w:rPr>
        <w:t>定义了算法的各项参数：</w:t>
      </w:r>
    </w:p>
    <w:p w14:paraId="121A3699">
      <w:pPr>
        <w:pStyle w:val="15"/>
        <w:jc w:val="center"/>
        <w:rPr>
          <w:rFonts w:ascii="宋体" w:hAnsi="宋体" w:eastAsia="宋体" w:cs="宋体"/>
          <w:b w:val="0"/>
          <w:sz w:val="24"/>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表</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3</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3</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 xml:space="preserve"> 参数设置</w:t>
      </w:r>
    </w:p>
    <w:tbl>
      <w:tblPr>
        <w:tblStyle w:val="37"/>
        <w:tblW w:w="96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978"/>
        <w:gridCol w:w="5024"/>
        <w:gridCol w:w="1313"/>
        <w:gridCol w:w="1307"/>
      </w:tblGrid>
      <w:tr w14:paraId="4E96DC4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15F5B2F2">
            <w:pPr>
              <w:snapToGrid w:val="0"/>
              <w:spacing w:before="0" w:after="0" w:line="240" w:lineRule="auto"/>
              <w:ind w:left="0" w:leftChars="0" w:right="0" w:rightChars="0" w:firstLine="0" w:firstLineChars="0"/>
              <w:jc w:val="center"/>
              <w:rPr>
                <w:b/>
              </w:rPr>
            </w:pPr>
            <w:r>
              <w:rPr>
                <w:rFonts w:ascii="宋体" w:hAnsi="宋体" w:eastAsia="宋体" w:cs="宋体"/>
                <w:b/>
                <w:sz w:val="24"/>
              </w:rPr>
              <w:t>参数类别</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9CBA187">
            <w:pPr>
              <w:snapToGrid w:val="0"/>
              <w:spacing w:before="0" w:after="0" w:line="240" w:lineRule="auto"/>
              <w:ind w:left="0" w:leftChars="0" w:right="0" w:rightChars="0" w:firstLine="0" w:firstLineChars="0"/>
              <w:jc w:val="center"/>
              <w:rPr>
                <w:b/>
              </w:rPr>
            </w:pPr>
            <w:r>
              <w:rPr>
                <w:rFonts w:ascii="宋体" w:hAnsi="宋体" w:eastAsia="宋体" w:cs="宋体"/>
                <w:b/>
                <w:sz w:val="24"/>
              </w:rPr>
              <w:t>参数名</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C05196F">
            <w:pPr>
              <w:snapToGrid w:val="0"/>
              <w:spacing w:before="0" w:after="0" w:line="240" w:lineRule="auto"/>
              <w:ind w:left="0" w:leftChars="0" w:right="0" w:rightChars="0" w:firstLine="0" w:firstLineChars="0"/>
              <w:jc w:val="center"/>
              <w:rPr>
                <w:b/>
              </w:rPr>
            </w:pPr>
            <w:r>
              <w:rPr>
                <w:rFonts w:ascii="宋体" w:hAnsi="宋体" w:eastAsia="宋体" w:cs="宋体"/>
                <w:b/>
                <w:sz w:val="24"/>
              </w:rPr>
              <w:t>默认值</w:t>
            </w:r>
          </w:p>
        </w:tc>
        <w:tc>
          <w:tcPr>
            <w:tcW w:w="1307"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05F4BE9C">
            <w:pPr>
              <w:snapToGrid w:val="0"/>
              <w:spacing w:before="0" w:after="0" w:line="240" w:lineRule="auto"/>
              <w:ind w:left="0" w:leftChars="0" w:right="0" w:rightChars="0" w:firstLine="0" w:firstLineChars="0"/>
              <w:jc w:val="center"/>
              <w:rPr>
                <w:b/>
              </w:rPr>
            </w:pPr>
            <w:r>
              <w:rPr>
                <w:rFonts w:ascii="宋体" w:hAnsi="宋体" w:eastAsia="宋体" w:cs="宋体"/>
                <w:b/>
                <w:sz w:val="24"/>
              </w:rPr>
              <w:t>范围</w:t>
            </w:r>
          </w:p>
        </w:tc>
      </w:tr>
      <w:tr w14:paraId="1A2475E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AE9129A">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基本参数</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A378268">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DEFAULT_ALPHA</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CFEF584">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1.0</w:t>
            </w:r>
          </w:p>
        </w:tc>
        <w:tc>
          <w:tcPr>
            <w:tcW w:w="1307" w:type="dxa"/>
            <w:tcBorders>
              <w:top w:val="single" w:color="auto" w:sz="4" w:space="0"/>
              <w:left w:val="nil"/>
              <w:bottom w:val="nil"/>
              <w:right w:val="nil"/>
            </w:tcBorders>
            <w:noWrap w:val="0"/>
            <w:tcMar>
              <w:top w:w="-1" w:type="dxa"/>
              <w:left w:w="-1" w:type="dxa"/>
              <w:bottom w:w="-1" w:type="dxa"/>
              <w:right w:w="-1" w:type="dxa"/>
            </w:tcMar>
            <w:vAlign w:val="center"/>
          </w:tcPr>
          <w:p w14:paraId="18210B52">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w:t>
            </w:r>
          </w:p>
        </w:tc>
      </w:tr>
      <w:tr w14:paraId="36505CA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F062574">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基本参数</w:t>
            </w:r>
          </w:p>
        </w:tc>
        <w:tc>
          <w:tcPr>
            <w:tcW w:w="0" w:type="auto"/>
            <w:tcBorders>
              <w:top w:val="nil"/>
              <w:left w:val="nil"/>
              <w:bottom w:val="nil"/>
              <w:right w:val="nil"/>
            </w:tcBorders>
            <w:noWrap w:val="0"/>
            <w:tcMar>
              <w:top w:w="-1" w:type="dxa"/>
              <w:left w:w="-1" w:type="dxa"/>
              <w:bottom w:w="-1" w:type="dxa"/>
              <w:right w:w="-1" w:type="dxa"/>
            </w:tcMar>
            <w:vAlign w:val="center"/>
          </w:tcPr>
          <w:p w14:paraId="10DA5CF7">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DEFAULT_BETA</w:t>
            </w:r>
          </w:p>
        </w:tc>
        <w:tc>
          <w:tcPr>
            <w:tcW w:w="0" w:type="auto"/>
            <w:tcBorders>
              <w:top w:val="nil"/>
              <w:left w:val="nil"/>
              <w:bottom w:val="nil"/>
              <w:right w:val="nil"/>
            </w:tcBorders>
            <w:noWrap w:val="0"/>
            <w:tcMar>
              <w:top w:w="-1" w:type="dxa"/>
              <w:left w:w="-1" w:type="dxa"/>
              <w:bottom w:w="-1" w:type="dxa"/>
              <w:right w:w="-1" w:type="dxa"/>
            </w:tcMar>
            <w:vAlign w:val="center"/>
          </w:tcPr>
          <w:p w14:paraId="09718C46">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2.0</w:t>
            </w:r>
          </w:p>
        </w:tc>
        <w:tc>
          <w:tcPr>
            <w:tcW w:w="1307" w:type="dxa"/>
            <w:tcBorders>
              <w:top w:val="nil"/>
              <w:left w:val="nil"/>
              <w:bottom w:val="nil"/>
              <w:right w:val="nil"/>
            </w:tcBorders>
            <w:noWrap w:val="0"/>
            <w:tcMar>
              <w:top w:w="-1" w:type="dxa"/>
              <w:left w:w="-1" w:type="dxa"/>
              <w:bottom w:w="-1" w:type="dxa"/>
              <w:right w:w="-1" w:type="dxa"/>
            </w:tcMar>
            <w:vAlign w:val="center"/>
          </w:tcPr>
          <w:p w14:paraId="567CDFEB">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w:t>
            </w:r>
          </w:p>
        </w:tc>
      </w:tr>
      <w:tr w14:paraId="42B090C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50201E5">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基本参数</w:t>
            </w:r>
          </w:p>
        </w:tc>
        <w:tc>
          <w:tcPr>
            <w:tcW w:w="0" w:type="auto"/>
            <w:tcBorders>
              <w:top w:val="nil"/>
              <w:left w:val="nil"/>
              <w:bottom w:val="nil"/>
              <w:right w:val="nil"/>
            </w:tcBorders>
            <w:noWrap w:val="0"/>
            <w:tcMar>
              <w:top w:w="-1" w:type="dxa"/>
              <w:left w:w="-1" w:type="dxa"/>
              <w:bottom w:w="-1" w:type="dxa"/>
              <w:right w:w="-1" w:type="dxa"/>
            </w:tcMar>
            <w:vAlign w:val="center"/>
          </w:tcPr>
          <w:p w14:paraId="20F7F2DA">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DEFAULT_RHO</w:t>
            </w:r>
          </w:p>
        </w:tc>
        <w:tc>
          <w:tcPr>
            <w:tcW w:w="0" w:type="auto"/>
            <w:tcBorders>
              <w:top w:val="nil"/>
              <w:left w:val="nil"/>
              <w:bottom w:val="nil"/>
              <w:right w:val="nil"/>
            </w:tcBorders>
            <w:noWrap w:val="0"/>
            <w:tcMar>
              <w:top w:w="-1" w:type="dxa"/>
              <w:left w:w="-1" w:type="dxa"/>
              <w:bottom w:w="-1" w:type="dxa"/>
              <w:right w:w="-1" w:type="dxa"/>
            </w:tcMar>
            <w:vAlign w:val="center"/>
          </w:tcPr>
          <w:p w14:paraId="6A38F966">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0.5</w:t>
            </w:r>
          </w:p>
        </w:tc>
        <w:tc>
          <w:tcPr>
            <w:tcW w:w="1307" w:type="dxa"/>
            <w:tcBorders>
              <w:top w:val="nil"/>
              <w:left w:val="nil"/>
              <w:bottom w:val="nil"/>
              <w:right w:val="nil"/>
            </w:tcBorders>
            <w:noWrap w:val="0"/>
            <w:tcMar>
              <w:top w:w="-1" w:type="dxa"/>
              <w:left w:w="-1" w:type="dxa"/>
              <w:bottom w:w="-1" w:type="dxa"/>
              <w:right w:w="-1" w:type="dxa"/>
            </w:tcMar>
            <w:vAlign w:val="center"/>
          </w:tcPr>
          <w:p w14:paraId="21D3A2BD">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(0, 1)</w:t>
            </w:r>
          </w:p>
        </w:tc>
      </w:tr>
      <w:tr w14:paraId="61D5CC1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3EBE4F5">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基本参数</w:t>
            </w:r>
          </w:p>
        </w:tc>
        <w:tc>
          <w:tcPr>
            <w:tcW w:w="0" w:type="auto"/>
            <w:tcBorders>
              <w:top w:val="nil"/>
              <w:left w:val="nil"/>
              <w:bottom w:val="nil"/>
              <w:right w:val="nil"/>
            </w:tcBorders>
            <w:noWrap w:val="0"/>
            <w:tcMar>
              <w:top w:w="-1" w:type="dxa"/>
              <w:left w:w="-1" w:type="dxa"/>
              <w:bottom w:w="-1" w:type="dxa"/>
              <w:right w:w="-1" w:type="dxa"/>
            </w:tcMar>
            <w:vAlign w:val="center"/>
          </w:tcPr>
          <w:p w14:paraId="6364E0BA">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DEFAULT_Q</w:t>
            </w:r>
          </w:p>
        </w:tc>
        <w:tc>
          <w:tcPr>
            <w:tcW w:w="0" w:type="auto"/>
            <w:tcBorders>
              <w:top w:val="nil"/>
              <w:left w:val="nil"/>
              <w:bottom w:val="nil"/>
              <w:right w:val="nil"/>
            </w:tcBorders>
            <w:noWrap w:val="0"/>
            <w:tcMar>
              <w:top w:w="-1" w:type="dxa"/>
              <w:left w:w="-1" w:type="dxa"/>
              <w:bottom w:w="-1" w:type="dxa"/>
              <w:right w:w="-1" w:type="dxa"/>
            </w:tcMar>
            <w:vAlign w:val="center"/>
          </w:tcPr>
          <w:p w14:paraId="5EFEDE7E">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100</w:t>
            </w:r>
          </w:p>
        </w:tc>
        <w:tc>
          <w:tcPr>
            <w:tcW w:w="1307" w:type="dxa"/>
            <w:tcBorders>
              <w:top w:val="nil"/>
              <w:left w:val="nil"/>
              <w:bottom w:val="nil"/>
              <w:right w:val="nil"/>
            </w:tcBorders>
            <w:noWrap w:val="0"/>
            <w:tcMar>
              <w:top w:w="-1" w:type="dxa"/>
              <w:left w:w="-1" w:type="dxa"/>
              <w:bottom w:w="-1" w:type="dxa"/>
              <w:right w:w="-1" w:type="dxa"/>
            </w:tcMar>
            <w:vAlign w:val="center"/>
          </w:tcPr>
          <w:p w14:paraId="63C2E18B">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w:t>
            </w:r>
          </w:p>
        </w:tc>
      </w:tr>
      <w:tr w14:paraId="30E1290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F0BB91E">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基本参数</w:t>
            </w:r>
          </w:p>
        </w:tc>
        <w:tc>
          <w:tcPr>
            <w:tcW w:w="0" w:type="auto"/>
            <w:tcBorders>
              <w:top w:val="nil"/>
              <w:left w:val="nil"/>
              <w:bottom w:val="nil"/>
              <w:right w:val="nil"/>
            </w:tcBorders>
            <w:noWrap w:val="0"/>
            <w:tcMar>
              <w:top w:w="-1" w:type="dxa"/>
              <w:left w:w="-1" w:type="dxa"/>
              <w:bottom w:w="-1" w:type="dxa"/>
              <w:right w:w="-1" w:type="dxa"/>
            </w:tcMar>
            <w:vAlign w:val="center"/>
          </w:tcPr>
          <w:p w14:paraId="2F507FDC">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DEFAULT_ANT_COUNT</w:t>
            </w:r>
          </w:p>
        </w:tc>
        <w:tc>
          <w:tcPr>
            <w:tcW w:w="0" w:type="auto"/>
            <w:tcBorders>
              <w:top w:val="nil"/>
              <w:left w:val="nil"/>
              <w:bottom w:val="nil"/>
              <w:right w:val="nil"/>
            </w:tcBorders>
            <w:noWrap w:val="0"/>
            <w:tcMar>
              <w:top w:w="-1" w:type="dxa"/>
              <w:left w:w="-1" w:type="dxa"/>
              <w:bottom w:w="-1" w:type="dxa"/>
              <w:right w:w="-1" w:type="dxa"/>
            </w:tcMar>
            <w:vAlign w:val="center"/>
          </w:tcPr>
          <w:p w14:paraId="7E525D0E">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50</w:t>
            </w:r>
          </w:p>
        </w:tc>
        <w:tc>
          <w:tcPr>
            <w:tcW w:w="1307" w:type="dxa"/>
            <w:tcBorders>
              <w:top w:val="nil"/>
              <w:left w:val="nil"/>
              <w:bottom w:val="nil"/>
              <w:right w:val="nil"/>
            </w:tcBorders>
            <w:noWrap w:val="0"/>
            <w:tcMar>
              <w:top w:w="-1" w:type="dxa"/>
              <w:left w:w="-1" w:type="dxa"/>
              <w:bottom w:w="-1" w:type="dxa"/>
              <w:right w:w="-1" w:type="dxa"/>
            </w:tcMar>
            <w:vAlign w:val="center"/>
          </w:tcPr>
          <w:p w14:paraId="2DA24F37">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≥1</w:t>
            </w:r>
          </w:p>
        </w:tc>
      </w:tr>
      <w:tr w14:paraId="1BC176A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A623354">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基本参数</w:t>
            </w:r>
          </w:p>
        </w:tc>
        <w:tc>
          <w:tcPr>
            <w:tcW w:w="0" w:type="auto"/>
            <w:tcBorders>
              <w:top w:val="nil"/>
              <w:left w:val="nil"/>
              <w:bottom w:val="nil"/>
              <w:right w:val="nil"/>
            </w:tcBorders>
            <w:noWrap w:val="0"/>
            <w:tcMar>
              <w:top w:w="-1" w:type="dxa"/>
              <w:left w:w="-1" w:type="dxa"/>
              <w:bottom w:w="-1" w:type="dxa"/>
              <w:right w:w="-1" w:type="dxa"/>
            </w:tcMar>
            <w:vAlign w:val="center"/>
          </w:tcPr>
          <w:p w14:paraId="7CD0CB41">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DEFAULT_MAX_ITER</w:t>
            </w:r>
          </w:p>
        </w:tc>
        <w:tc>
          <w:tcPr>
            <w:tcW w:w="0" w:type="auto"/>
            <w:tcBorders>
              <w:top w:val="nil"/>
              <w:left w:val="nil"/>
              <w:bottom w:val="nil"/>
              <w:right w:val="nil"/>
            </w:tcBorders>
            <w:noWrap w:val="0"/>
            <w:tcMar>
              <w:top w:w="-1" w:type="dxa"/>
              <w:left w:w="-1" w:type="dxa"/>
              <w:bottom w:w="-1" w:type="dxa"/>
              <w:right w:w="-1" w:type="dxa"/>
            </w:tcMar>
            <w:vAlign w:val="center"/>
          </w:tcPr>
          <w:p w14:paraId="598E5CB1">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1000</w:t>
            </w:r>
          </w:p>
        </w:tc>
        <w:tc>
          <w:tcPr>
            <w:tcW w:w="1307" w:type="dxa"/>
            <w:tcBorders>
              <w:top w:val="nil"/>
              <w:left w:val="nil"/>
              <w:bottom w:val="nil"/>
              <w:right w:val="nil"/>
            </w:tcBorders>
            <w:noWrap w:val="0"/>
            <w:tcMar>
              <w:top w:w="-1" w:type="dxa"/>
              <w:left w:w="-1" w:type="dxa"/>
              <w:bottom w:w="-1" w:type="dxa"/>
              <w:right w:w="-1" w:type="dxa"/>
            </w:tcMar>
            <w:vAlign w:val="center"/>
          </w:tcPr>
          <w:p w14:paraId="0AFC7927">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≥1</w:t>
            </w:r>
          </w:p>
        </w:tc>
      </w:tr>
      <w:tr w14:paraId="136AB86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D899A2D">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基本参数</w:t>
            </w:r>
          </w:p>
        </w:tc>
        <w:tc>
          <w:tcPr>
            <w:tcW w:w="0" w:type="auto"/>
            <w:tcBorders>
              <w:top w:val="nil"/>
              <w:left w:val="nil"/>
              <w:bottom w:val="nil"/>
              <w:right w:val="nil"/>
            </w:tcBorders>
            <w:noWrap w:val="0"/>
            <w:tcMar>
              <w:top w:w="-1" w:type="dxa"/>
              <w:left w:w="-1" w:type="dxa"/>
              <w:bottom w:w="-1" w:type="dxa"/>
              <w:right w:w="-1" w:type="dxa"/>
            </w:tcMar>
            <w:vAlign w:val="center"/>
          </w:tcPr>
          <w:p w14:paraId="210186B2">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DEFAULT_CITIES</w:t>
            </w:r>
          </w:p>
        </w:tc>
        <w:tc>
          <w:tcPr>
            <w:tcW w:w="0" w:type="auto"/>
            <w:tcBorders>
              <w:top w:val="nil"/>
              <w:left w:val="nil"/>
              <w:bottom w:val="nil"/>
              <w:right w:val="nil"/>
            </w:tcBorders>
            <w:noWrap w:val="0"/>
            <w:tcMar>
              <w:top w:w="-1" w:type="dxa"/>
              <w:left w:w="-1" w:type="dxa"/>
              <w:bottom w:w="-1" w:type="dxa"/>
              <w:right w:w="-1" w:type="dxa"/>
            </w:tcMar>
            <w:vAlign w:val="center"/>
          </w:tcPr>
          <w:p w14:paraId="701901ED">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50</w:t>
            </w:r>
          </w:p>
        </w:tc>
        <w:tc>
          <w:tcPr>
            <w:tcW w:w="1307" w:type="dxa"/>
            <w:tcBorders>
              <w:top w:val="nil"/>
              <w:left w:val="nil"/>
              <w:bottom w:val="nil"/>
              <w:right w:val="nil"/>
            </w:tcBorders>
            <w:noWrap w:val="0"/>
            <w:tcMar>
              <w:top w:w="-1" w:type="dxa"/>
              <w:left w:w="-1" w:type="dxa"/>
              <w:bottom w:w="-1" w:type="dxa"/>
              <w:right w:w="-1" w:type="dxa"/>
            </w:tcMar>
            <w:vAlign w:val="center"/>
          </w:tcPr>
          <w:p w14:paraId="261E69EB">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≥2</w:t>
            </w:r>
          </w:p>
        </w:tc>
      </w:tr>
      <w:tr w14:paraId="4844310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079E35E">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自适应范围</w:t>
            </w:r>
          </w:p>
        </w:tc>
        <w:tc>
          <w:tcPr>
            <w:tcW w:w="0" w:type="auto"/>
            <w:tcBorders>
              <w:top w:val="nil"/>
              <w:left w:val="nil"/>
              <w:bottom w:val="nil"/>
              <w:right w:val="nil"/>
            </w:tcBorders>
            <w:noWrap w:val="0"/>
            <w:tcMar>
              <w:top w:w="-1" w:type="dxa"/>
              <w:left w:w="-1" w:type="dxa"/>
              <w:bottom w:w="-1" w:type="dxa"/>
              <w:right w:w="-1" w:type="dxa"/>
            </w:tcMar>
            <w:vAlign w:val="center"/>
          </w:tcPr>
          <w:p w14:paraId="5AAFF6D0">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ALPHA_MIN</w:t>
            </w:r>
          </w:p>
        </w:tc>
        <w:tc>
          <w:tcPr>
            <w:tcW w:w="0" w:type="auto"/>
            <w:tcBorders>
              <w:top w:val="nil"/>
              <w:left w:val="nil"/>
              <w:bottom w:val="nil"/>
              <w:right w:val="nil"/>
            </w:tcBorders>
            <w:noWrap w:val="0"/>
            <w:tcMar>
              <w:top w:w="-1" w:type="dxa"/>
              <w:left w:w="-1" w:type="dxa"/>
              <w:bottom w:w="-1" w:type="dxa"/>
              <w:right w:w="-1" w:type="dxa"/>
            </w:tcMar>
            <w:vAlign w:val="center"/>
          </w:tcPr>
          <w:p w14:paraId="6F5BA2AA">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0.5</w:t>
            </w:r>
          </w:p>
        </w:tc>
        <w:tc>
          <w:tcPr>
            <w:tcW w:w="1307" w:type="dxa"/>
            <w:tcBorders>
              <w:top w:val="nil"/>
              <w:left w:val="nil"/>
              <w:bottom w:val="nil"/>
              <w:right w:val="nil"/>
            </w:tcBorders>
            <w:noWrap w:val="0"/>
            <w:tcMar>
              <w:top w:w="-1" w:type="dxa"/>
              <w:left w:w="-1" w:type="dxa"/>
              <w:bottom w:w="-1" w:type="dxa"/>
              <w:right w:w="-1" w:type="dxa"/>
            </w:tcMar>
            <w:vAlign w:val="center"/>
          </w:tcPr>
          <w:p w14:paraId="254B2207">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w:t>
            </w:r>
          </w:p>
        </w:tc>
      </w:tr>
      <w:tr w14:paraId="391EB5E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A8D5D5A">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自适应范围</w:t>
            </w:r>
          </w:p>
        </w:tc>
        <w:tc>
          <w:tcPr>
            <w:tcW w:w="0" w:type="auto"/>
            <w:tcBorders>
              <w:top w:val="nil"/>
              <w:left w:val="nil"/>
              <w:bottom w:val="nil"/>
              <w:right w:val="nil"/>
            </w:tcBorders>
            <w:noWrap w:val="0"/>
            <w:tcMar>
              <w:top w:w="-1" w:type="dxa"/>
              <w:left w:w="-1" w:type="dxa"/>
              <w:bottom w:w="-1" w:type="dxa"/>
              <w:right w:w="-1" w:type="dxa"/>
            </w:tcMar>
            <w:vAlign w:val="center"/>
          </w:tcPr>
          <w:p w14:paraId="78184EA7">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ALPHA_MAX</w:t>
            </w:r>
          </w:p>
        </w:tc>
        <w:tc>
          <w:tcPr>
            <w:tcW w:w="0" w:type="auto"/>
            <w:tcBorders>
              <w:top w:val="nil"/>
              <w:left w:val="nil"/>
              <w:bottom w:val="nil"/>
              <w:right w:val="nil"/>
            </w:tcBorders>
            <w:noWrap w:val="0"/>
            <w:tcMar>
              <w:top w:w="-1" w:type="dxa"/>
              <w:left w:w="-1" w:type="dxa"/>
              <w:bottom w:w="-1" w:type="dxa"/>
              <w:right w:w="-1" w:type="dxa"/>
            </w:tcMar>
            <w:vAlign w:val="center"/>
          </w:tcPr>
          <w:p w14:paraId="49BA6DE2">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2.5</w:t>
            </w:r>
          </w:p>
        </w:tc>
        <w:tc>
          <w:tcPr>
            <w:tcW w:w="1307" w:type="dxa"/>
            <w:tcBorders>
              <w:top w:val="nil"/>
              <w:left w:val="nil"/>
              <w:bottom w:val="nil"/>
              <w:right w:val="nil"/>
            </w:tcBorders>
            <w:noWrap w:val="0"/>
            <w:tcMar>
              <w:top w:w="-1" w:type="dxa"/>
              <w:left w:w="-1" w:type="dxa"/>
              <w:bottom w:w="-1" w:type="dxa"/>
              <w:right w:w="-1" w:type="dxa"/>
            </w:tcMar>
            <w:vAlign w:val="center"/>
          </w:tcPr>
          <w:p w14:paraId="1D7EC0F8">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w:t>
            </w:r>
          </w:p>
        </w:tc>
      </w:tr>
      <w:tr w14:paraId="4BADC54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C9CAAE4">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自适应范围</w:t>
            </w:r>
          </w:p>
        </w:tc>
        <w:tc>
          <w:tcPr>
            <w:tcW w:w="0" w:type="auto"/>
            <w:tcBorders>
              <w:top w:val="nil"/>
              <w:left w:val="nil"/>
              <w:bottom w:val="nil"/>
              <w:right w:val="nil"/>
            </w:tcBorders>
            <w:noWrap w:val="0"/>
            <w:tcMar>
              <w:top w:w="-1" w:type="dxa"/>
              <w:left w:w="-1" w:type="dxa"/>
              <w:bottom w:w="-1" w:type="dxa"/>
              <w:right w:w="-1" w:type="dxa"/>
            </w:tcMar>
            <w:vAlign w:val="center"/>
          </w:tcPr>
          <w:p w14:paraId="1B32F5AC">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BETA_MIN</w:t>
            </w:r>
          </w:p>
        </w:tc>
        <w:tc>
          <w:tcPr>
            <w:tcW w:w="0" w:type="auto"/>
            <w:tcBorders>
              <w:top w:val="nil"/>
              <w:left w:val="nil"/>
              <w:bottom w:val="nil"/>
              <w:right w:val="nil"/>
            </w:tcBorders>
            <w:noWrap w:val="0"/>
            <w:tcMar>
              <w:top w:w="-1" w:type="dxa"/>
              <w:left w:w="-1" w:type="dxa"/>
              <w:bottom w:w="-1" w:type="dxa"/>
              <w:right w:w="-1" w:type="dxa"/>
            </w:tcMar>
            <w:vAlign w:val="center"/>
          </w:tcPr>
          <w:p w14:paraId="6F93D700">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1.0</w:t>
            </w:r>
          </w:p>
        </w:tc>
        <w:tc>
          <w:tcPr>
            <w:tcW w:w="1307" w:type="dxa"/>
            <w:tcBorders>
              <w:top w:val="nil"/>
              <w:left w:val="nil"/>
              <w:bottom w:val="nil"/>
              <w:right w:val="nil"/>
            </w:tcBorders>
            <w:noWrap w:val="0"/>
            <w:tcMar>
              <w:top w:w="-1" w:type="dxa"/>
              <w:left w:w="-1" w:type="dxa"/>
              <w:bottom w:w="-1" w:type="dxa"/>
              <w:right w:w="-1" w:type="dxa"/>
            </w:tcMar>
            <w:vAlign w:val="center"/>
          </w:tcPr>
          <w:p w14:paraId="479CF9AF">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w:t>
            </w:r>
          </w:p>
        </w:tc>
      </w:tr>
      <w:tr w14:paraId="64373E4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D506A33">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自适应范围</w:t>
            </w:r>
          </w:p>
        </w:tc>
        <w:tc>
          <w:tcPr>
            <w:tcW w:w="0" w:type="auto"/>
            <w:tcBorders>
              <w:top w:val="nil"/>
              <w:left w:val="nil"/>
              <w:bottom w:val="nil"/>
              <w:right w:val="nil"/>
            </w:tcBorders>
            <w:noWrap w:val="0"/>
            <w:tcMar>
              <w:top w:w="-1" w:type="dxa"/>
              <w:left w:w="-1" w:type="dxa"/>
              <w:bottom w:w="-1" w:type="dxa"/>
              <w:right w:w="-1" w:type="dxa"/>
            </w:tcMar>
            <w:vAlign w:val="center"/>
          </w:tcPr>
          <w:p w14:paraId="106F9320">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BETA_MAX</w:t>
            </w:r>
          </w:p>
        </w:tc>
        <w:tc>
          <w:tcPr>
            <w:tcW w:w="0" w:type="auto"/>
            <w:tcBorders>
              <w:top w:val="nil"/>
              <w:left w:val="nil"/>
              <w:bottom w:val="nil"/>
              <w:right w:val="nil"/>
            </w:tcBorders>
            <w:noWrap w:val="0"/>
            <w:tcMar>
              <w:top w:w="-1" w:type="dxa"/>
              <w:left w:w="-1" w:type="dxa"/>
              <w:bottom w:w="-1" w:type="dxa"/>
              <w:right w:w="-1" w:type="dxa"/>
            </w:tcMar>
            <w:vAlign w:val="center"/>
          </w:tcPr>
          <w:p w14:paraId="5F334723">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4.0</w:t>
            </w:r>
          </w:p>
        </w:tc>
        <w:tc>
          <w:tcPr>
            <w:tcW w:w="1307" w:type="dxa"/>
            <w:tcBorders>
              <w:top w:val="nil"/>
              <w:left w:val="nil"/>
              <w:bottom w:val="nil"/>
              <w:right w:val="nil"/>
            </w:tcBorders>
            <w:noWrap w:val="0"/>
            <w:tcMar>
              <w:top w:w="-1" w:type="dxa"/>
              <w:left w:w="-1" w:type="dxa"/>
              <w:bottom w:w="-1" w:type="dxa"/>
              <w:right w:w="-1" w:type="dxa"/>
            </w:tcMar>
            <w:vAlign w:val="center"/>
          </w:tcPr>
          <w:p w14:paraId="1DB234BA">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w:t>
            </w:r>
          </w:p>
        </w:tc>
      </w:tr>
      <w:tr w14:paraId="5F99909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E9DC157">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遗传参数</w:t>
            </w:r>
          </w:p>
        </w:tc>
        <w:tc>
          <w:tcPr>
            <w:tcW w:w="0" w:type="auto"/>
            <w:tcBorders>
              <w:top w:val="nil"/>
              <w:left w:val="nil"/>
              <w:bottom w:val="nil"/>
              <w:right w:val="nil"/>
            </w:tcBorders>
            <w:noWrap w:val="0"/>
            <w:tcMar>
              <w:top w:w="-1" w:type="dxa"/>
              <w:left w:w="-1" w:type="dxa"/>
              <w:bottom w:w="-1" w:type="dxa"/>
              <w:right w:w="-1" w:type="dxa"/>
            </w:tcMar>
            <w:vAlign w:val="center"/>
          </w:tcPr>
          <w:p w14:paraId="450040A4">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DEFAULT_CROSSOVER_RATE</w:t>
            </w:r>
          </w:p>
        </w:tc>
        <w:tc>
          <w:tcPr>
            <w:tcW w:w="0" w:type="auto"/>
            <w:tcBorders>
              <w:top w:val="nil"/>
              <w:left w:val="nil"/>
              <w:bottom w:val="nil"/>
              <w:right w:val="nil"/>
            </w:tcBorders>
            <w:noWrap w:val="0"/>
            <w:tcMar>
              <w:top w:w="-1" w:type="dxa"/>
              <w:left w:w="-1" w:type="dxa"/>
              <w:bottom w:w="-1" w:type="dxa"/>
              <w:right w:w="-1" w:type="dxa"/>
            </w:tcMar>
            <w:vAlign w:val="center"/>
          </w:tcPr>
          <w:p w14:paraId="4086E875">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0.85</w:t>
            </w:r>
          </w:p>
        </w:tc>
        <w:tc>
          <w:tcPr>
            <w:tcW w:w="1307" w:type="dxa"/>
            <w:tcBorders>
              <w:top w:val="nil"/>
              <w:left w:val="nil"/>
              <w:bottom w:val="nil"/>
              <w:right w:val="nil"/>
            </w:tcBorders>
            <w:noWrap w:val="0"/>
            <w:tcMar>
              <w:top w:w="-1" w:type="dxa"/>
              <w:left w:w="-1" w:type="dxa"/>
              <w:bottom w:w="-1" w:type="dxa"/>
              <w:right w:w="-1" w:type="dxa"/>
            </w:tcMar>
            <w:vAlign w:val="center"/>
          </w:tcPr>
          <w:p w14:paraId="16391254">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(0, 1)</w:t>
            </w:r>
          </w:p>
        </w:tc>
      </w:tr>
      <w:tr w14:paraId="7281C8B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C280CF6">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遗传参数</w:t>
            </w:r>
          </w:p>
        </w:tc>
        <w:tc>
          <w:tcPr>
            <w:tcW w:w="0" w:type="auto"/>
            <w:tcBorders>
              <w:top w:val="nil"/>
              <w:left w:val="nil"/>
              <w:bottom w:val="nil"/>
              <w:right w:val="nil"/>
            </w:tcBorders>
            <w:noWrap w:val="0"/>
            <w:tcMar>
              <w:top w:w="-1" w:type="dxa"/>
              <w:left w:w="-1" w:type="dxa"/>
              <w:bottom w:w="-1" w:type="dxa"/>
              <w:right w:w="-1" w:type="dxa"/>
            </w:tcMar>
            <w:vAlign w:val="center"/>
          </w:tcPr>
          <w:p w14:paraId="0A7FC0D3">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DEFAULT_MUTATION_RATE</w:t>
            </w:r>
          </w:p>
        </w:tc>
        <w:tc>
          <w:tcPr>
            <w:tcW w:w="0" w:type="auto"/>
            <w:tcBorders>
              <w:top w:val="nil"/>
              <w:left w:val="nil"/>
              <w:bottom w:val="nil"/>
              <w:right w:val="nil"/>
            </w:tcBorders>
            <w:noWrap w:val="0"/>
            <w:tcMar>
              <w:top w:w="-1" w:type="dxa"/>
              <w:left w:w="-1" w:type="dxa"/>
              <w:bottom w:w="-1" w:type="dxa"/>
              <w:right w:w="-1" w:type="dxa"/>
            </w:tcMar>
            <w:vAlign w:val="center"/>
          </w:tcPr>
          <w:p w14:paraId="511395F7">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0.15</w:t>
            </w:r>
          </w:p>
        </w:tc>
        <w:tc>
          <w:tcPr>
            <w:tcW w:w="1307" w:type="dxa"/>
            <w:tcBorders>
              <w:top w:val="nil"/>
              <w:left w:val="nil"/>
              <w:bottom w:val="nil"/>
              <w:right w:val="nil"/>
            </w:tcBorders>
            <w:noWrap w:val="0"/>
            <w:tcMar>
              <w:top w:w="-1" w:type="dxa"/>
              <w:left w:w="-1" w:type="dxa"/>
              <w:bottom w:w="-1" w:type="dxa"/>
              <w:right w:w="-1" w:type="dxa"/>
            </w:tcMar>
            <w:vAlign w:val="center"/>
          </w:tcPr>
          <w:p w14:paraId="39D37B80">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(0, 1)</w:t>
            </w:r>
          </w:p>
        </w:tc>
      </w:tr>
      <w:tr w14:paraId="0E3C386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FD82C10">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遗传参数</w:t>
            </w:r>
          </w:p>
        </w:tc>
        <w:tc>
          <w:tcPr>
            <w:tcW w:w="0" w:type="auto"/>
            <w:tcBorders>
              <w:top w:val="nil"/>
              <w:left w:val="nil"/>
              <w:bottom w:val="nil"/>
              <w:right w:val="nil"/>
            </w:tcBorders>
            <w:noWrap w:val="0"/>
            <w:tcMar>
              <w:top w:w="-1" w:type="dxa"/>
              <w:left w:w="-1" w:type="dxa"/>
              <w:bottom w:w="-1" w:type="dxa"/>
              <w:right w:w="-1" w:type="dxa"/>
            </w:tcMar>
            <w:vAlign w:val="center"/>
          </w:tcPr>
          <w:p w14:paraId="7BA36411">
            <w:pPr>
              <w:snapToGrid w:val="0"/>
              <w:spacing w:before="0" w:after="0" w:line="240" w:lineRule="auto"/>
              <w:ind w:left="0" w:leftChars="0" w:right="0" w:rightChars="0" w:firstLine="0" w:firstLineChars="0"/>
              <w:jc w:val="center"/>
              <w:rPr>
                <w:rFonts w:ascii="Times New Roman" w:eastAsia="Consolas"/>
                <w:sz w:val="24"/>
              </w:rPr>
            </w:pPr>
            <w:r>
              <w:rPr>
                <w:rFonts w:hint="default" w:ascii="Times New Roman" w:hAnsi="Times New Roman" w:eastAsia="Consolas" w:cs="Times New Roman"/>
                <w:sz w:val="24"/>
                <w:szCs w:val="24"/>
              </w:rPr>
              <w:t>DEFAULT_ELITE_RATIO</w:t>
            </w:r>
          </w:p>
        </w:tc>
        <w:tc>
          <w:tcPr>
            <w:tcW w:w="0" w:type="auto"/>
            <w:tcBorders>
              <w:top w:val="nil"/>
              <w:left w:val="nil"/>
              <w:bottom w:val="nil"/>
              <w:right w:val="nil"/>
            </w:tcBorders>
            <w:noWrap w:val="0"/>
            <w:tcMar>
              <w:top w:w="-1" w:type="dxa"/>
              <w:left w:w="-1" w:type="dxa"/>
              <w:bottom w:w="-1" w:type="dxa"/>
              <w:right w:w="-1" w:type="dxa"/>
            </w:tcMar>
            <w:vAlign w:val="center"/>
          </w:tcPr>
          <w:p w14:paraId="3ABC9F62">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0.1</w:t>
            </w:r>
          </w:p>
        </w:tc>
        <w:tc>
          <w:tcPr>
            <w:tcW w:w="1307" w:type="dxa"/>
            <w:tcBorders>
              <w:top w:val="nil"/>
              <w:left w:val="nil"/>
              <w:bottom w:val="nil"/>
              <w:right w:val="nil"/>
            </w:tcBorders>
            <w:noWrap w:val="0"/>
            <w:tcMar>
              <w:top w:w="-1" w:type="dxa"/>
              <w:left w:w="-1" w:type="dxa"/>
              <w:bottom w:w="-1" w:type="dxa"/>
              <w:right w:w="-1" w:type="dxa"/>
            </w:tcMar>
            <w:vAlign w:val="center"/>
          </w:tcPr>
          <w:p w14:paraId="6B44F789">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(0, 1)</w:t>
            </w:r>
          </w:p>
        </w:tc>
      </w:tr>
      <w:tr w14:paraId="17C15FD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372F31B">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收敛判定</w:t>
            </w:r>
          </w:p>
        </w:tc>
        <w:tc>
          <w:tcPr>
            <w:tcW w:w="0" w:type="auto"/>
            <w:tcBorders>
              <w:top w:val="nil"/>
              <w:left w:val="nil"/>
              <w:bottom w:val="nil"/>
              <w:right w:val="nil"/>
            </w:tcBorders>
            <w:noWrap w:val="0"/>
            <w:tcMar>
              <w:top w:w="-1" w:type="dxa"/>
              <w:left w:w="-1" w:type="dxa"/>
              <w:bottom w:w="-1" w:type="dxa"/>
              <w:right w:w="-1" w:type="dxa"/>
            </w:tcMar>
            <w:vAlign w:val="center"/>
          </w:tcPr>
          <w:p w14:paraId="17F63B88">
            <w:pPr>
              <w:snapToGrid w:val="0"/>
              <w:spacing w:before="0" w:after="0" w:line="240" w:lineRule="auto"/>
              <w:ind w:left="0" w:leftChars="0" w:right="0" w:rightChars="0" w:firstLine="0" w:firstLineChars="0"/>
              <w:jc w:val="center"/>
              <w:rPr>
                <w:rFonts w:hint="default" w:ascii="Times New Roman" w:hAnsi="Times New Roman" w:eastAsia="Consolas" w:cs="Times New Roman"/>
                <w:sz w:val="24"/>
                <w:szCs w:val="24"/>
              </w:rPr>
            </w:pPr>
            <w:r>
              <w:rPr>
                <w:rFonts w:hint="default" w:ascii="Times New Roman" w:hAnsi="Times New Roman" w:eastAsia="Consolas" w:cs="Times New Roman"/>
                <w:sz w:val="24"/>
                <w:szCs w:val="24"/>
              </w:rPr>
              <w:t>CONVERGENCE_THRESHOLD</w:t>
            </w:r>
          </w:p>
        </w:tc>
        <w:tc>
          <w:tcPr>
            <w:tcW w:w="0" w:type="auto"/>
            <w:tcBorders>
              <w:top w:val="nil"/>
              <w:left w:val="nil"/>
              <w:bottom w:val="nil"/>
              <w:right w:val="nil"/>
            </w:tcBorders>
            <w:noWrap w:val="0"/>
            <w:tcMar>
              <w:top w:w="-1" w:type="dxa"/>
              <w:left w:w="-1" w:type="dxa"/>
              <w:bottom w:w="-1" w:type="dxa"/>
              <w:right w:w="-1" w:type="dxa"/>
            </w:tcMar>
            <w:vAlign w:val="center"/>
          </w:tcPr>
          <w:p w14:paraId="38E5E6F8">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0.01</w:t>
            </w:r>
          </w:p>
        </w:tc>
        <w:tc>
          <w:tcPr>
            <w:tcW w:w="1307" w:type="dxa"/>
            <w:tcBorders>
              <w:top w:val="nil"/>
              <w:left w:val="nil"/>
              <w:bottom w:val="nil"/>
              <w:right w:val="nil"/>
            </w:tcBorders>
            <w:noWrap w:val="0"/>
            <w:tcMar>
              <w:top w:w="-1" w:type="dxa"/>
              <w:left w:w="-1" w:type="dxa"/>
              <w:bottom w:w="-1" w:type="dxa"/>
              <w:right w:w="-1" w:type="dxa"/>
            </w:tcMar>
            <w:vAlign w:val="center"/>
          </w:tcPr>
          <w:p w14:paraId="53A135CB">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w:t>
            </w:r>
          </w:p>
        </w:tc>
      </w:tr>
      <w:tr w14:paraId="1A6A073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DBDD726">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信息素限制</w:t>
            </w:r>
          </w:p>
        </w:tc>
        <w:tc>
          <w:tcPr>
            <w:tcW w:w="0" w:type="auto"/>
            <w:tcBorders>
              <w:top w:val="nil"/>
              <w:left w:val="nil"/>
              <w:bottom w:val="nil"/>
              <w:right w:val="nil"/>
            </w:tcBorders>
            <w:noWrap w:val="0"/>
            <w:tcMar>
              <w:top w:w="-1" w:type="dxa"/>
              <w:left w:w="-1" w:type="dxa"/>
              <w:bottom w:w="-1" w:type="dxa"/>
              <w:right w:w="-1" w:type="dxa"/>
            </w:tcMar>
            <w:vAlign w:val="center"/>
          </w:tcPr>
          <w:p w14:paraId="0B74C5E4">
            <w:pPr>
              <w:snapToGrid w:val="0"/>
              <w:spacing w:before="0" w:after="0" w:line="240" w:lineRule="auto"/>
              <w:ind w:left="0" w:leftChars="0" w:right="0" w:rightChars="0" w:firstLine="0" w:firstLineChars="0"/>
              <w:jc w:val="center"/>
              <w:rPr>
                <w:rFonts w:hint="default" w:ascii="Times New Roman" w:hAnsi="Times New Roman" w:eastAsia="Consolas" w:cs="Times New Roman"/>
                <w:sz w:val="24"/>
                <w:szCs w:val="24"/>
              </w:rPr>
            </w:pPr>
            <w:r>
              <w:rPr>
                <w:rFonts w:hint="default" w:ascii="Times New Roman" w:hAnsi="Times New Roman" w:eastAsia="Consolas" w:cs="Times New Roman"/>
                <w:sz w:val="24"/>
                <w:szCs w:val="24"/>
              </w:rPr>
              <w:t>PHEROMONE_MIN</w:t>
            </w:r>
          </w:p>
        </w:tc>
        <w:tc>
          <w:tcPr>
            <w:tcW w:w="0" w:type="auto"/>
            <w:tcBorders>
              <w:top w:val="nil"/>
              <w:left w:val="nil"/>
              <w:bottom w:val="nil"/>
              <w:right w:val="nil"/>
            </w:tcBorders>
            <w:noWrap w:val="0"/>
            <w:tcMar>
              <w:top w:w="-1" w:type="dxa"/>
              <w:left w:w="-1" w:type="dxa"/>
              <w:bottom w:w="-1" w:type="dxa"/>
              <w:right w:w="-1" w:type="dxa"/>
            </w:tcMar>
            <w:vAlign w:val="center"/>
          </w:tcPr>
          <w:p w14:paraId="021DD977">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0.01</w:t>
            </w:r>
          </w:p>
        </w:tc>
        <w:tc>
          <w:tcPr>
            <w:tcW w:w="1307" w:type="dxa"/>
            <w:tcBorders>
              <w:top w:val="nil"/>
              <w:left w:val="nil"/>
              <w:bottom w:val="nil"/>
              <w:right w:val="nil"/>
            </w:tcBorders>
            <w:noWrap w:val="0"/>
            <w:tcMar>
              <w:top w:w="-1" w:type="dxa"/>
              <w:left w:w="-1" w:type="dxa"/>
              <w:bottom w:w="-1" w:type="dxa"/>
              <w:right w:w="-1" w:type="dxa"/>
            </w:tcMar>
            <w:vAlign w:val="center"/>
          </w:tcPr>
          <w:p w14:paraId="6924F498">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w:t>
            </w:r>
          </w:p>
        </w:tc>
      </w:tr>
      <w:tr w14:paraId="2C06141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78" w:type="dxa"/>
            <w:tcBorders>
              <w:top w:val="nil"/>
              <w:left w:val="nil"/>
              <w:bottom w:val="single" w:color="auto" w:sz="12" w:space="0"/>
              <w:right w:val="nil"/>
            </w:tcBorders>
            <w:noWrap w:val="0"/>
            <w:tcMar>
              <w:top w:w="-1" w:type="dxa"/>
              <w:left w:w="-1" w:type="dxa"/>
              <w:bottom w:w="-1" w:type="dxa"/>
              <w:right w:w="-1" w:type="dxa"/>
            </w:tcMar>
            <w:vAlign w:val="center"/>
          </w:tcPr>
          <w:p w14:paraId="457FFAFC">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信息素限制</w:t>
            </w:r>
          </w:p>
        </w:tc>
        <w:tc>
          <w:tcPr>
            <w:tcW w:w="5024" w:type="dxa"/>
            <w:tcBorders>
              <w:top w:val="nil"/>
              <w:left w:val="nil"/>
              <w:bottom w:val="single" w:color="auto" w:sz="12" w:space="0"/>
              <w:right w:val="nil"/>
            </w:tcBorders>
            <w:noWrap w:val="0"/>
            <w:tcMar>
              <w:top w:w="-1" w:type="dxa"/>
              <w:left w:w="-1" w:type="dxa"/>
              <w:bottom w:w="-1" w:type="dxa"/>
              <w:right w:w="-1" w:type="dxa"/>
            </w:tcMar>
            <w:vAlign w:val="center"/>
          </w:tcPr>
          <w:p w14:paraId="61B82155">
            <w:pPr>
              <w:snapToGrid w:val="0"/>
              <w:spacing w:before="0" w:after="0" w:line="240" w:lineRule="auto"/>
              <w:ind w:left="0" w:leftChars="0" w:right="0" w:rightChars="0" w:firstLine="0" w:firstLineChars="0"/>
              <w:jc w:val="center"/>
              <w:rPr>
                <w:rFonts w:hint="default" w:ascii="Times New Roman" w:hAnsi="Times New Roman" w:eastAsia="Consolas" w:cs="Times New Roman"/>
                <w:sz w:val="24"/>
                <w:szCs w:val="24"/>
              </w:rPr>
            </w:pPr>
            <w:r>
              <w:rPr>
                <w:rFonts w:hint="default" w:ascii="Times New Roman" w:hAnsi="Times New Roman" w:eastAsia="Consolas" w:cs="Times New Roman"/>
                <w:sz w:val="24"/>
                <w:szCs w:val="24"/>
              </w:rPr>
              <w:t>PHEROMONE_MAX</w:t>
            </w:r>
          </w:p>
        </w:tc>
        <w:tc>
          <w:tcPr>
            <w:tcW w:w="1313" w:type="dxa"/>
            <w:tcBorders>
              <w:top w:val="nil"/>
              <w:left w:val="nil"/>
              <w:bottom w:val="single" w:color="auto" w:sz="12" w:space="0"/>
              <w:right w:val="nil"/>
            </w:tcBorders>
            <w:noWrap w:val="0"/>
            <w:tcMar>
              <w:top w:w="-1" w:type="dxa"/>
              <w:left w:w="-1" w:type="dxa"/>
              <w:bottom w:w="-1" w:type="dxa"/>
              <w:right w:w="-1" w:type="dxa"/>
            </w:tcMar>
            <w:vAlign w:val="center"/>
          </w:tcPr>
          <w:p w14:paraId="5189A484">
            <w:pPr>
              <w:snapToGrid w:val="0"/>
              <w:spacing w:before="0" w:after="0" w:line="240" w:lineRule="auto"/>
              <w:ind w:left="0" w:leftChars="0" w:right="0" w:rightChars="0" w:firstLine="0" w:firstLineChars="0"/>
              <w:jc w:val="left"/>
              <w:rPr>
                <w:rFonts w:ascii="Times New Roman" w:eastAsia="Consolas"/>
                <w:sz w:val="24"/>
              </w:rPr>
            </w:pPr>
            <w:r>
              <w:rPr>
                <w:rFonts w:ascii="Times New Roman" w:hAnsi="宋体" w:eastAsia="Consolas" w:cs="宋体"/>
                <w:b w:val="0"/>
                <w:sz w:val="24"/>
              </w:rPr>
              <w:t>100.0</w:t>
            </w:r>
          </w:p>
        </w:tc>
        <w:tc>
          <w:tcPr>
            <w:tcW w:w="1307" w:type="dxa"/>
            <w:tcBorders>
              <w:top w:val="nil"/>
              <w:left w:val="nil"/>
              <w:bottom w:val="single" w:color="auto" w:sz="12" w:space="0"/>
              <w:right w:val="nil"/>
            </w:tcBorders>
            <w:noWrap w:val="0"/>
            <w:tcMar>
              <w:top w:w="-1" w:type="dxa"/>
              <w:left w:w="-1" w:type="dxa"/>
              <w:bottom w:w="-1" w:type="dxa"/>
              <w:right w:w="-1" w:type="dxa"/>
            </w:tcMar>
            <w:vAlign w:val="center"/>
          </w:tcPr>
          <w:p w14:paraId="010186B7">
            <w:pPr>
              <w:snapToGrid w:val="0"/>
              <w:spacing w:before="0" w:after="0" w:line="240" w:lineRule="auto"/>
              <w:ind w:left="0" w:leftChars="0" w:right="0" w:rightChars="0" w:firstLine="0" w:firstLineChars="0"/>
              <w:jc w:val="center"/>
              <w:rPr>
                <w:rFonts w:ascii="Times New Roman" w:eastAsia="Consolas"/>
                <w:sz w:val="24"/>
              </w:rPr>
            </w:pPr>
            <w:r>
              <w:rPr>
                <w:rFonts w:ascii="Times New Roman" w:hAnsi="宋体" w:eastAsia="Consolas" w:cs="宋体"/>
                <w:b w:val="0"/>
                <w:sz w:val="24"/>
              </w:rPr>
              <w:t>-</w:t>
            </w:r>
          </w:p>
        </w:tc>
      </w:tr>
    </w:tbl>
    <w:p w14:paraId="0074D7DA">
      <w:pPr>
        <w:spacing w:before="120" w:after="120" w:line="360" w:lineRule="auto"/>
        <w:jc w:val="left"/>
        <w:outlineLvl w:val="1"/>
        <w:rPr>
          <w:rFonts w:ascii="黑体" w:hAnsi="黑体" w:eastAsia="黑体" w:cs="黑体"/>
          <w:b w:val="0"/>
          <w:bCs/>
          <w:sz w:val="24"/>
          <w:szCs w:val="24"/>
        </w:rPr>
      </w:pPr>
      <w:bookmarkStart w:id="76" w:name="_Toc1737"/>
      <w:r>
        <w:rPr>
          <w:rFonts w:ascii="黑体" w:hAnsi="黑体" w:eastAsia="黑体" w:cs="黑体"/>
          <w:b w:val="0"/>
          <w:bCs/>
          <w:sz w:val="24"/>
          <w:szCs w:val="24"/>
        </w:rPr>
        <w:t>3.5 本章小结</w:t>
      </w:r>
      <w:bookmarkEnd w:id="76"/>
    </w:p>
    <w:p w14:paraId="2C71CA4E">
      <w:pPr>
        <w:spacing w:before="0" w:after="0" w:line="360" w:lineRule="auto"/>
        <w:ind w:firstLine="480"/>
        <w:jc w:val="both"/>
        <w:rPr>
          <w:rFonts w:ascii="Times New Roman" w:hAnsi="Times New Roman" w:eastAsia="宋体" w:cs="宋体"/>
          <w:b w:val="0"/>
          <w:sz w:val="24"/>
        </w:rPr>
      </w:pPr>
      <w:r>
        <w:rPr>
          <w:rFonts w:ascii="Times New Roman" w:hAnsi="Times New Roman" w:eastAsia="宋体" w:cs="宋体"/>
          <w:b w:val="0"/>
          <w:sz w:val="24"/>
        </w:rPr>
        <w:t>本章从系统需求出发，完成了混合蚁群算法求解系统的总体设计。通过对功能需求与性能需求的分析，明确了系统的目标、性能指标与实现边界；在此基础上，给出了系统总体架构、</w:t>
      </w:r>
      <w:r>
        <w:rPr>
          <w:rFonts w:hint="eastAsia" w:ascii="Times New Roman" w:hAnsi="Times New Roman" w:cs="宋体"/>
          <w:b w:val="0"/>
          <w:sz w:val="24"/>
          <w:lang w:val="en-US" w:eastAsia="zh-CN"/>
        </w:rPr>
        <w:t>传统</w:t>
      </w:r>
      <w:r>
        <w:rPr>
          <w:rFonts w:ascii="Times New Roman" w:hAnsi="Times New Roman" w:eastAsia="宋体" w:cs="宋体"/>
          <w:b w:val="0"/>
          <w:sz w:val="24"/>
        </w:rPr>
        <w:t>蚁群算法及各优化策略的设计流程，并定义了城市、算法结果和优化策略等核心数据结构。上述设计为后续系统实现提供了清晰的结构依据和接口约束。</w:t>
      </w:r>
    </w:p>
    <w:p w14:paraId="3CCA1B9D">
      <w:pPr>
        <w:rPr>
          <w:rFonts w:ascii="Times New Roman" w:hAnsi="Times New Roman" w:eastAsia="宋体" w:cs="宋体"/>
          <w:b w:val="0"/>
          <w:sz w:val="24"/>
        </w:rPr>
      </w:pPr>
      <w:r>
        <w:rPr>
          <w:rFonts w:ascii="Times New Roman" w:hAnsi="Times New Roman" w:eastAsia="宋体" w:cs="宋体"/>
          <w:b w:val="0"/>
          <w:sz w:val="24"/>
        </w:rPr>
        <w:br w:type="page"/>
      </w:r>
    </w:p>
    <w:p w14:paraId="036042B1">
      <w:pPr>
        <w:spacing w:before="240" w:after="120" w:line="360" w:lineRule="auto"/>
        <w:jc w:val="center"/>
        <w:outlineLvl w:val="0"/>
        <w:rPr>
          <w:sz w:val="30"/>
          <w:szCs w:val="30"/>
        </w:rPr>
      </w:pPr>
      <w:bookmarkStart w:id="77" w:name="_Toc11986"/>
      <w:r>
        <w:rPr>
          <w:rFonts w:ascii="黑体" w:hAnsi="黑体" w:eastAsia="黑体" w:cs="黑体"/>
          <w:b/>
          <w:sz w:val="30"/>
          <w:szCs w:val="30"/>
        </w:rPr>
        <w:t>第四章 系统实现</w:t>
      </w:r>
      <w:bookmarkEnd w:id="77"/>
    </w:p>
    <w:p w14:paraId="07E3BF0E">
      <w:pPr>
        <w:spacing w:before="120" w:after="120" w:line="360" w:lineRule="auto"/>
        <w:jc w:val="left"/>
        <w:outlineLvl w:val="1"/>
        <w:rPr>
          <w:rFonts w:ascii="黑体" w:hAnsi="黑体" w:eastAsia="黑体" w:cs="黑体"/>
          <w:b w:val="0"/>
          <w:bCs/>
          <w:sz w:val="24"/>
          <w:szCs w:val="24"/>
        </w:rPr>
      </w:pPr>
      <w:bookmarkStart w:id="78" w:name="_Toc9527"/>
      <w:r>
        <w:rPr>
          <w:rFonts w:ascii="黑体" w:hAnsi="黑体" w:eastAsia="黑体" w:cs="黑体"/>
          <w:b w:val="0"/>
          <w:bCs/>
          <w:sz w:val="24"/>
          <w:szCs w:val="24"/>
        </w:rPr>
        <w:t>4.1 开发环境搭建</w:t>
      </w:r>
      <w:bookmarkEnd w:id="78"/>
    </w:p>
    <w:p w14:paraId="0E708BF5">
      <w:pPr>
        <w:spacing w:before="120" w:after="120" w:line="360" w:lineRule="auto"/>
        <w:jc w:val="left"/>
        <w:outlineLvl w:val="2"/>
        <w:rPr>
          <w:rFonts w:ascii="黑体" w:hAnsi="黑体" w:eastAsia="黑体" w:cs="黑体"/>
          <w:b w:val="0"/>
          <w:bCs/>
          <w:sz w:val="24"/>
          <w:szCs w:val="24"/>
        </w:rPr>
      </w:pPr>
      <w:bookmarkStart w:id="79" w:name="_Toc12282"/>
      <w:r>
        <w:rPr>
          <w:rFonts w:ascii="黑体" w:hAnsi="黑体" w:eastAsia="黑体" w:cs="黑体"/>
          <w:b w:val="0"/>
          <w:bCs/>
          <w:sz w:val="24"/>
          <w:szCs w:val="24"/>
        </w:rPr>
        <w:t>4.1.1 Python环境配置</w:t>
      </w:r>
      <w:bookmarkEnd w:id="79"/>
    </w:p>
    <w:p w14:paraId="5AC638A1">
      <w:pPr>
        <w:spacing w:before="0" w:after="0" w:line="360" w:lineRule="auto"/>
        <w:ind w:firstLine="480"/>
        <w:jc w:val="both"/>
        <w:rPr>
          <w:rFonts w:hint="eastAsia" w:ascii="Times New Roman" w:hAnsi="Times New Roman" w:eastAsia="宋体" w:cs="宋体"/>
          <w:sz w:val="24"/>
          <w:szCs w:val="24"/>
        </w:rPr>
      </w:pPr>
      <w:r>
        <w:rPr>
          <w:rFonts w:hint="eastAsia" w:ascii="Times New Roman" w:hAnsi="Times New Roman" w:eastAsia="宋体" w:cs="宋体"/>
          <w:b w:val="0"/>
          <w:sz w:val="24"/>
          <w:szCs w:val="24"/>
        </w:rPr>
        <w:t>本系统基于Python 3.12开发，需要配置Python运行环境。具体步骤如下：</w:t>
      </w:r>
    </w:p>
    <w:p w14:paraId="7D47B93C">
      <w:pPr>
        <w:spacing w:before="0" w:after="0" w:line="360" w:lineRule="auto"/>
        <w:jc w:val="both"/>
        <w:rPr>
          <w:rFonts w:hint="eastAsia" w:ascii="Times New Roman" w:hAnsi="Times New Roman" w:eastAsia="宋体" w:cs="宋体"/>
          <w:sz w:val="24"/>
          <w:szCs w:val="24"/>
        </w:rPr>
      </w:pPr>
      <w:r>
        <w:rPr>
          <w:rFonts w:hint="eastAsia" w:ascii="Times New Roman" w:hAnsi="Times New Roman" w:eastAsia="宋体" w:cs="宋体"/>
          <w:b w:val="0"/>
          <w:sz w:val="24"/>
          <w:szCs w:val="24"/>
        </w:rPr>
        <w:t>（1）安装Python 3.12或更高版本</w:t>
      </w:r>
    </w:p>
    <w:p w14:paraId="2BDBA405">
      <w:pPr>
        <w:spacing w:before="0" w:after="0" w:line="360" w:lineRule="auto"/>
        <w:jc w:val="both"/>
        <w:rPr>
          <w:rFonts w:hint="eastAsia" w:ascii="Times New Roman" w:hAnsi="Times New Roman" w:eastAsia="宋体" w:cs="宋体"/>
          <w:sz w:val="24"/>
          <w:szCs w:val="24"/>
        </w:rPr>
      </w:pPr>
      <w:r>
        <w:rPr>
          <w:rFonts w:hint="eastAsia" w:ascii="Times New Roman" w:hAnsi="Times New Roman" w:eastAsia="宋体" w:cs="宋体"/>
          <w:b w:val="0"/>
          <w:sz w:val="24"/>
          <w:szCs w:val="24"/>
        </w:rPr>
        <w:t>（2）配置环境变量，确保可以在命令行中直接运行python命令</w:t>
      </w:r>
    </w:p>
    <w:p w14:paraId="647E346E">
      <w:pPr>
        <w:spacing w:before="0" w:after="0" w:line="360" w:lineRule="auto"/>
        <w:jc w:val="both"/>
        <w:rPr>
          <w:rFonts w:hint="eastAsia" w:ascii="Times New Roman" w:hAnsi="Times New Roman" w:eastAsia="宋体" w:cs="宋体"/>
          <w:sz w:val="24"/>
          <w:szCs w:val="24"/>
        </w:rPr>
      </w:pPr>
      <w:r>
        <w:rPr>
          <w:rFonts w:hint="eastAsia" w:ascii="Times New Roman" w:hAnsi="Times New Roman" w:eastAsia="宋体" w:cs="宋体"/>
          <w:b w:val="0"/>
          <w:sz w:val="24"/>
          <w:szCs w:val="24"/>
        </w:rPr>
        <w:t>（3）验证安装：在命令行输入</w:t>
      </w:r>
      <w:r>
        <w:rPr>
          <w:rFonts w:hint="eastAsia" w:ascii="Times New Roman" w:hAnsi="Times New Roman" w:eastAsia="宋体" w:cs="宋体"/>
          <w:sz w:val="24"/>
          <w:szCs w:val="24"/>
        </w:rPr>
        <w:t>python --version</w:t>
      </w:r>
      <w:r>
        <w:rPr>
          <w:rFonts w:hint="eastAsia" w:ascii="Times New Roman" w:hAnsi="Times New Roman" w:eastAsia="宋体" w:cs="宋体"/>
          <w:b w:val="0"/>
          <w:sz w:val="24"/>
          <w:szCs w:val="24"/>
        </w:rPr>
        <w:t>，确认版本信息正确</w:t>
      </w:r>
    </w:p>
    <w:p w14:paraId="043637F1">
      <w:pPr>
        <w:spacing w:before="120" w:after="120" w:line="360" w:lineRule="auto"/>
        <w:jc w:val="left"/>
        <w:outlineLvl w:val="2"/>
        <w:rPr>
          <w:rFonts w:ascii="黑体" w:hAnsi="黑体" w:eastAsia="黑体" w:cs="黑体"/>
          <w:b w:val="0"/>
          <w:bCs/>
          <w:sz w:val="24"/>
          <w:szCs w:val="24"/>
        </w:rPr>
      </w:pPr>
      <w:bookmarkStart w:id="80" w:name="_Toc22924"/>
      <w:r>
        <w:rPr>
          <w:rFonts w:ascii="黑体" w:hAnsi="黑体" w:eastAsia="黑体" w:cs="黑体"/>
          <w:b w:val="0"/>
          <w:bCs/>
          <w:sz w:val="24"/>
          <w:szCs w:val="24"/>
        </w:rPr>
        <w:t>4.1.2 依赖库安装</w:t>
      </w:r>
      <w:bookmarkEnd w:id="80"/>
    </w:p>
    <w:p w14:paraId="0280CB4C">
      <w:pPr>
        <w:spacing w:before="0" w:after="0" w:line="360" w:lineRule="auto"/>
        <w:ind w:firstLine="480"/>
        <w:jc w:val="both"/>
        <w:rPr>
          <w:rFonts w:hint="eastAsia" w:ascii="Times New Roman" w:hAnsi="Times New Roman" w:eastAsia="宋体" w:cs="宋体"/>
          <w:sz w:val="24"/>
          <w:szCs w:val="24"/>
        </w:rPr>
      </w:pPr>
      <w:r>
        <w:rPr>
          <w:rFonts w:hint="eastAsia" w:ascii="Times New Roman" w:hAnsi="Times New Roman" w:eastAsia="宋体" w:cs="宋体"/>
          <w:b w:val="0"/>
          <w:sz w:val="24"/>
          <w:szCs w:val="24"/>
        </w:rPr>
        <w:t>本系统需要安装以下依赖库：</w:t>
      </w:r>
    </w:p>
    <w:p w14:paraId="0E03091A">
      <w:pPr>
        <w:spacing w:before="120" w:after="60" w:line="360" w:lineRule="auto"/>
        <w:ind w:firstLine="720" w:firstLineChars="0"/>
        <w:jc w:val="left"/>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bash 代码</w:t>
      </w:r>
    </w:p>
    <w:p w14:paraId="568E01C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安装NumPy数值计算库</w:t>
      </w:r>
    </w:p>
    <w:p w14:paraId="7D247EF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pip install numpy</w:t>
      </w:r>
    </w:p>
    <w:p w14:paraId="02C09A2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安装PyQt5图形界面框架</w:t>
      </w:r>
    </w:p>
    <w:p w14:paraId="0E5C6F5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pip install PyQt5</w:t>
      </w:r>
    </w:p>
    <w:p w14:paraId="7D8B7BA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安装PyQtGraph交互式图表库</w:t>
      </w:r>
    </w:p>
    <w:p w14:paraId="5B2677B0">
      <w:pPr>
        <w:pBdr>
          <w:bottom w:val="single" w:color="D9D9D9" w:sz="4" w:space="1"/>
        </w:pBdr>
        <w:spacing w:before="0" w:after="0" w:line="240" w:lineRule="auto"/>
        <w:ind w:left="360"/>
        <w:jc w:val="left"/>
        <w:rPr>
          <w:rFonts w:hint="eastAsia" w:ascii="Times New Roman" w:hAnsi="Times New Roman" w:eastAsia="宋体" w:cs="宋体"/>
          <w:b w:val="0"/>
          <w:sz w:val="24"/>
          <w:szCs w:val="24"/>
        </w:rPr>
      </w:pPr>
      <w:r>
        <w:rPr>
          <w:rFonts w:hint="eastAsia" w:ascii="Times New Roman" w:hAnsi="Times New Roman" w:eastAsia="宋体" w:cs="宋体"/>
          <w:sz w:val="24"/>
          <w:szCs w:val="24"/>
          <w:u w:val="none"/>
        </w:rPr>
        <w:t>pip install PyQtGraph</w:t>
      </w:r>
    </w:p>
    <w:p w14:paraId="6BE17086">
      <w:pPr>
        <w:spacing w:before="0" w:after="0" w:line="360" w:lineRule="auto"/>
        <w:ind w:firstLine="720" w:firstLineChars="0"/>
        <w:jc w:val="both"/>
        <w:rPr>
          <w:rFonts w:hint="eastAsia" w:ascii="Times New Roman" w:hAnsi="Times New Roman" w:eastAsia="宋体" w:cs="宋体"/>
          <w:sz w:val="24"/>
          <w:szCs w:val="24"/>
        </w:rPr>
      </w:pPr>
      <w:r>
        <w:rPr>
          <w:rFonts w:hint="eastAsia" w:ascii="Times New Roman" w:hAnsi="Times New Roman" w:eastAsia="宋体" w:cs="宋体"/>
          <w:b w:val="0"/>
          <w:sz w:val="24"/>
          <w:szCs w:val="24"/>
        </w:rPr>
        <w:t>安装完成后，可以通过以下命令验证安装：</w:t>
      </w:r>
    </w:p>
    <w:p w14:paraId="252AE98B">
      <w:pPr>
        <w:spacing w:before="120" w:after="60" w:line="360" w:lineRule="auto"/>
        <w:ind w:firstLine="720" w:firstLineChars="0"/>
        <w:jc w:val="left"/>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bash 代码</w:t>
      </w:r>
    </w:p>
    <w:p w14:paraId="57E9693C">
      <w:pPr>
        <w:pBdr>
          <w:bottom w:val="single" w:color="D9D9D9" w:sz="4" w:space="1"/>
        </w:pBdr>
        <w:spacing w:before="0" w:after="0" w:line="240" w:lineRule="auto"/>
        <w:ind w:left="360"/>
        <w:jc w:val="left"/>
      </w:pPr>
      <w:r>
        <w:rPr>
          <w:rFonts w:hint="eastAsia" w:ascii="Times New Roman" w:hAnsi="Times New Roman" w:eastAsia="宋体" w:cs="宋体"/>
          <w:sz w:val="24"/>
          <w:szCs w:val="24"/>
        </w:rPr>
        <w:t>pip list | findstr -i "numpy pyqt5 pyqtgraph"</w:t>
      </w:r>
    </w:p>
    <w:p w14:paraId="116CCA7D">
      <w:pPr>
        <w:spacing w:before="120" w:after="120" w:line="360" w:lineRule="auto"/>
        <w:jc w:val="left"/>
        <w:outlineLvl w:val="1"/>
        <w:rPr>
          <w:rFonts w:ascii="黑体" w:hAnsi="黑体" w:eastAsia="黑体" w:cs="黑体"/>
          <w:b w:val="0"/>
          <w:bCs/>
          <w:sz w:val="24"/>
          <w:szCs w:val="24"/>
        </w:rPr>
      </w:pPr>
      <w:bookmarkStart w:id="81" w:name="_Toc1073"/>
      <w:r>
        <w:rPr>
          <w:rFonts w:ascii="黑体" w:hAnsi="黑体" w:eastAsia="黑体" w:cs="黑体"/>
          <w:b w:val="0"/>
          <w:bCs/>
          <w:sz w:val="24"/>
          <w:szCs w:val="24"/>
        </w:rPr>
        <w:t>4.2 核心模块实现</w:t>
      </w:r>
      <w:bookmarkEnd w:id="81"/>
    </w:p>
    <w:p w14:paraId="115C97D5">
      <w:pPr>
        <w:spacing w:before="120" w:after="120" w:line="360" w:lineRule="auto"/>
        <w:jc w:val="left"/>
        <w:outlineLvl w:val="2"/>
        <w:rPr>
          <w:rFonts w:ascii="黑体" w:hAnsi="黑体" w:eastAsia="黑体" w:cs="黑体"/>
          <w:b w:val="0"/>
          <w:bCs/>
          <w:sz w:val="24"/>
          <w:szCs w:val="24"/>
        </w:rPr>
      </w:pPr>
      <w:bookmarkStart w:id="82" w:name="_Toc16228"/>
      <w:r>
        <w:rPr>
          <w:rFonts w:ascii="黑体" w:hAnsi="黑体" w:eastAsia="黑体" w:cs="黑体"/>
          <w:b w:val="0"/>
          <w:bCs/>
          <w:sz w:val="24"/>
          <w:szCs w:val="24"/>
        </w:rPr>
        <w:t>4.2.1 城市生成器实现</w:t>
      </w:r>
      <w:bookmarkEnd w:id="82"/>
    </w:p>
    <w:p w14:paraId="6B3FA80A">
      <w:pPr>
        <w:spacing w:before="0" w:after="0" w:line="360" w:lineRule="auto"/>
        <w:ind w:firstLine="480"/>
        <w:jc w:val="both"/>
        <w:rPr>
          <w:rFonts w:ascii="Times New Roman" w:hAnsi="Times New Roman"/>
          <w:sz w:val="24"/>
        </w:rPr>
      </w:pPr>
      <w:r>
        <w:rPr>
          <w:rFonts w:ascii="Times New Roman" w:hAnsi="Times New Roman" w:eastAsia="宋体" w:cs="宋体"/>
          <w:b w:val="0"/>
          <w:sz w:val="24"/>
        </w:rPr>
        <w:t>城市生成器CityGenerator负责随机生成城市坐标。实现代码如下：</w:t>
      </w:r>
    </w:p>
    <w:p w14:paraId="28A511D3">
      <w:pPr>
        <w:spacing w:before="120" w:after="60" w:line="360" w:lineRule="auto"/>
        <w:jc w:val="left"/>
        <w:rPr>
          <w:rFonts w:ascii="Times New Roman" w:hAnsi="Times New Roman"/>
          <w:b w:val="0"/>
          <w:bCs/>
          <w:sz w:val="24"/>
        </w:rPr>
      </w:pPr>
      <w:r>
        <w:rPr>
          <w:rFonts w:ascii="Times New Roman" w:hAnsi="Times New Roman" w:eastAsia="宋体" w:cs="宋体"/>
          <w:b w:val="0"/>
          <w:bCs/>
          <w:sz w:val="24"/>
        </w:rPr>
        <w:t>python 代码</w:t>
      </w:r>
    </w:p>
    <w:p w14:paraId="38BE718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class CityGenerator:</w:t>
      </w:r>
    </w:p>
    <w:p w14:paraId="2163EDC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"""城市生成器"""</w:t>
      </w:r>
    </w:p>
    <w:p w14:paraId="7A0EB9B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__init__(self, width=100, height=100):</w:t>
      </w:r>
    </w:p>
    <w:p w14:paraId="25D8F05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420B056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初始化城市生成器</w:t>
      </w:r>
    </w:p>
    <w:p w14:paraId="59B7283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width: 区域宽度</w:t>
      </w:r>
    </w:p>
    <w:p w14:paraId="3AC51FC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height: 区域高度</w:t>
      </w:r>
    </w:p>
    <w:p w14:paraId="7629D16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6400596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self.width = width</w:t>
      </w:r>
    </w:p>
    <w:p w14:paraId="2A55C0B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self.height = height</w:t>
      </w:r>
    </w:p>
    <w:p w14:paraId="654F63D7">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7B8CC94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generate(self, n_cities: int) -&gt; List[City]:</w:t>
      </w:r>
    </w:p>
    <w:p w14:paraId="2C68B6F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7A8EE1F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生成指定数量的城市</w:t>
      </w:r>
    </w:p>
    <w:p w14:paraId="43B7EF6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n_cities: 城市数量</w:t>
      </w:r>
    </w:p>
    <w:p w14:paraId="4C49148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城市列表</w:t>
      </w:r>
    </w:p>
    <w:p w14:paraId="32BE83A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B4C6E6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cities = []</w:t>
      </w:r>
    </w:p>
    <w:p w14:paraId="3917603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i in range(n_cities):</w:t>
      </w:r>
    </w:p>
    <w:p w14:paraId="1C84D82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x = np.random.uniform(0, self.width)</w:t>
      </w:r>
    </w:p>
    <w:p w14:paraId="339DF90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y = np.random.uniform(0, self.height)</w:t>
      </w:r>
    </w:p>
    <w:p w14:paraId="3C301CD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cities.append(City(x=x, y=y, id=i))</w:t>
      </w:r>
    </w:p>
    <w:p w14:paraId="3C9CE00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cities</w:t>
      </w:r>
    </w:p>
    <w:p w14:paraId="741B8D21">
      <w:pPr>
        <w:spacing w:before="0" w:after="0" w:line="360" w:lineRule="auto"/>
        <w:jc w:val="left"/>
        <w:rPr>
          <w:rFonts w:ascii="Times New Roman" w:hAnsi="Times New Roman"/>
          <w:b w:val="0"/>
          <w:bCs/>
          <w:sz w:val="24"/>
        </w:rPr>
      </w:pPr>
      <w:r>
        <w:rPr>
          <w:rFonts w:ascii="Times New Roman" w:hAnsi="Times New Roman" w:eastAsia="宋体" w:cs="宋体"/>
          <w:b w:val="0"/>
          <w:bCs/>
          <w:sz w:val="24"/>
        </w:rPr>
        <w:t>实现要点：</w:t>
      </w:r>
    </w:p>
    <w:p w14:paraId="12EBCBBF">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使用NumPy的uniform函数生成均匀分布的随机坐标</w:t>
      </w:r>
    </w:p>
    <w:p w14:paraId="1461D421">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城市编号从0开始递增</w:t>
      </w:r>
    </w:p>
    <w:p w14:paraId="25D84B92">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坐标范围在[0, width] × [0, height]区域内</w:t>
      </w:r>
    </w:p>
    <w:p w14:paraId="34DCFD05">
      <w:pPr>
        <w:spacing w:before="120" w:after="120" w:line="360" w:lineRule="auto"/>
        <w:jc w:val="left"/>
        <w:outlineLvl w:val="2"/>
        <w:rPr>
          <w:rFonts w:ascii="黑体" w:hAnsi="黑体" w:eastAsia="黑体" w:cs="黑体"/>
          <w:b w:val="0"/>
          <w:bCs/>
          <w:sz w:val="24"/>
          <w:szCs w:val="24"/>
        </w:rPr>
      </w:pPr>
      <w:bookmarkStart w:id="83" w:name="_Toc2264"/>
      <w:r>
        <w:rPr>
          <w:rFonts w:ascii="黑体" w:hAnsi="黑体" w:eastAsia="黑体" w:cs="黑体"/>
          <w:b w:val="0"/>
          <w:bCs/>
          <w:sz w:val="24"/>
          <w:szCs w:val="24"/>
        </w:rPr>
        <w:t>4.2.2 距离计算器实现</w:t>
      </w:r>
      <w:bookmarkEnd w:id="83"/>
    </w:p>
    <w:p w14:paraId="5DBEF310">
      <w:pPr>
        <w:spacing w:before="0" w:after="0" w:line="360" w:lineRule="auto"/>
        <w:ind w:firstLine="480"/>
        <w:jc w:val="both"/>
        <w:rPr>
          <w:rFonts w:ascii="Times New Roman" w:hAnsi="Times New Roman"/>
          <w:sz w:val="24"/>
          <w:shd w:val="clear" w:color="auto" w:fill="auto"/>
        </w:rPr>
      </w:pPr>
      <w:r>
        <w:rPr>
          <w:rFonts w:ascii="Times New Roman" w:hAnsi="Times New Roman" w:eastAsia="宋体" w:cs="宋体"/>
          <w:b w:val="0"/>
          <w:sz w:val="24"/>
          <w:shd w:val="clear" w:color="auto" w:fill="auto"/>
        </w:rPr>
        <w:t>距离计算器DistanceCalculator负责计算城市之间的欧几里得距离矩阵。实现代码如下：</w:t>
      </w:r>
    </w:p>
    <w:p w14:paraId="3C40F209">
      <w:pPr>
        <w:spacing w:before="120" w:after="60" w:line="360" w:lineRule="auto"/>
        <w:jc w:val="left"/>
        <w:rPr>
          <w:rFonts w:ascii="Times New Roman" w:hAnsi="Times New Roman"/>
          <w:b w:val="0"/>
          <w:bCs/>
          <w:sz w:val="24"/>
          <w:shd w:val="clear" w:color="auto" w:fill="auto"/>
        </w:rPr>
      </w:pPr>
      <w:r>
        <w:rPr>
          <w:rFonts w:ascii="Times New Roman" w:hAnsi="Times New Roman" w:eastAsia="宋体" w:cs="宋体"/>
          <w:b w:val="0"/>
          <w:bCs/>
          <w:sz w:val="24"/>
          <w:shd w:val="clear" w:color="auto" w:fill="auto"/>
        </w:rPr>
        <w:t>python 代码</w:t>
      </w:r>
    </w:p>
    <w:p w14:paraId="1494058E">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class DistanceCalculator:</w:t>
      </w:r>
    </w:p>
    <w:p w14:paraId="48CECDC8">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"""距离计算器"""</w:t>
      </w:r>
    </w:p>
    <w:p w14:paraId="4AA8887B">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def __init__(self, cities: List[City]):</w:t>
      </w:r>
    </w:p>
    <w:p w14:paraId="07A1CD0E">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w:t>
      </w:r>
    </w:p>
    <w:p w14:paraId="60B50AF1">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初始化距离计算器</w:t>
      </w:r>
    </w:p>
    <w:p w14:paraId="0C0A27E7">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:param cities: 城市列表</w:t>
      </w:r>
    </w:p>
    <w:p w14:paraId="14A2F821">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w:t>
      </w:r>
    </w:p>
    <w:p w14:paraId="1782A060">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self.cities = cities</w:t>
      </w:r>
    </w:p>
    <w:p w14:paraId="1ACB3685">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self.n_cities = len(cities)</w:t>
      </w:r>
    </w:p>
    <w:p w14:paraId="03FD745C">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self.distance_matrix = self._calculate_distance_matrix()</w:t>
      </w:r>
    </w:p>
    <w:p w14:paraId="23E2AF5A">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p>
    <w:p w14:paraId="1E849194">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def _calculate_distance_matrix(self) -&gt; np.ndarray:</w:t>
      </w:r>
    </w:p>
    <w:p w14:paraId="3218E3E0">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w:t>
      </w:r>
    </w:p>
    <w:p w14:paraId="5A19A2D3">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计算距离矩阵</w:t>
      </w:r>
    </w:p>
    <w:p w14:paraId="55CDF9FD">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:return: 距离矩阵</w:t>
      </w:r>
    </w:p>
    <w:p w14:paraId="3A7A0D9F">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w:t>
      </w:r>
    </w:p>
    <w:p w14:paraId="063710DC">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matrix = np.zeros((self.n_cities, self.n_cities))</w:t>
      </w:r>
    </w:p>
    <w:p w14:paraId="53273807">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for i in range(self.n_cities):</w:t>
      </w:r>
    </w:p>
    <w:p w14:paraId="40B18955">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for j in range(i + 1, self.n_cities):</w:t>
      </w:r>
    </w:p>
    <w:p w14:paraId="51C417C5">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dist = self.cities[i].distance_to(self.cities[j])</w:t>
      </w:r>
    </w:p>
    <w:p w14:paraId="5E9E156E">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matrix[i][j] = dist</w:t>
      </w:r>
    </w:p>
    <w:p w14:paraId="4F8FC83E">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matrix[j][i] = dist</w:t>
      </w:r>
    </w:p>
    <w:p w14:paraId="6908C844">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return matrix</w:t>
      </w:r>
    </w:p>
    <w:p w14:paraId="558B8A80">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p>
    <w:p w14:paraId="55F576F9">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def get_distance(self, i: int, j: int) -&gt; float:</w:t>
      </w:r>
    </w:p>
    <w:p w14:paraId="1C548C99">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w:t>
      </w:r>
    </w:p>
    <w:p w14:paraId="667263E1">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获取城市i到城市j的距离</w:t>
      </w:r>
    </w:p>
    <w:p w14:paraId="5172754C">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:param i: 城市i的索引</w:t>
      </w:r>
    </w:p>
    <w:p w14:paraId="0A3CF9D0">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:param j: 城市j的索引</w:t>
      </w:r>
    </w:p>
    <w:p w14:paraId="7831E80C">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:return: 距离值</w:t>
      </w:r>
    </w:p>
    <w:p w14:paraId="4C60CE5A">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w:t>
      </w:r>
    </w:p>
    <w:p w14:paraId="40C333C4">
      <w:pPr>
        <w:pBdr>
          <w:bottom w:val="single" w:color="D9D9D9" w:sz="4" w:space="1"/>
        </w:pBdr>
        <w:spacing w:before="0" w:after="0" w:line="240" w:lineRule="auto"/>
        <w:ind w:left="360"/>
        <w:jc w:val="left"/>
        <w:rPr>
          <w:rFonts w:hint="eastAsia" w:ascii="Times New Roman" w:hAnsi="Times New Roman" w:eastAsia="宋体" w:cs="宋体"/>
          <w:sz w:val="24"/>
          <w:szCs w:val="24"/>
          <w:shd w:val="clear" w:color="auto" w:fill="auto"/>
        </w:rPr>
      </w:pPr>
      <w:r>
        <w:rPr>
          <w:rFonts w:hint="eastAsia" w:ascii="Times New Roman" w:hAnsi="Times New Roman" w:eastAsia="宋体" w:cs="宋体"/>
          <w:sz w:val="24"/>
          <w:szCs w:val="24"/>
          <w:shd w:val="clear" w:color="auto" w:fill="auto"/>
        </w:rPr>
        <w:t xml:space="preserve">        return self.distance_matrix[i][j]</w:t>
      </w:r>
    </w:p>
    <w:p w14:paraId="19AB82A8">
      <w:pPr>
        <w:spacing w:before="0" w:after="120" w:line="240" w:lineRule="auto"/>
        <w:jc w:val="left"/>
        <w:rPr>
          <w:rFonts w:ascii="Times New Roman" w:hAnsi="Times New Roman"/>
          <w:sz w:val="24"/>
          <w:shd w:val="clear" w:color="auto" w:fill="auto"/>
        </w:rPr>
      </w:pPr>
    </w:p>
    <w:p w14:paraId="1D7D614A">
      <w:pPr>
        <w:spacing w:before="0" w:after="0" w:line="360" w:lineRule="auto"/>
        <w:jc w:val="left"/>
        <w:rPr>
          <w:rFonts w:ascii="Times New Roman" w:hAnsi="Times New Roman"/>
          <w:b w:val="0"/>
          <w:bCs/>
          <w:sz w:val="24"/>
          <w:shd w:val="clear" w:color="auto" w:fill="auto"/>
        </w:rPr>
      </w:pPr>
      <w:r>
        <w:rPr>
          <w:rFonts w:ascii="Times New Roman" w:hAnsi="Times New Roman" w:eastAsia="宋体" w:cs="宋体"/>
          <w:b w:val="0"/>
          <w:bCs/>
          <w:sz w:val="24"/>
          <w:shd w:val="clear" w:color="auto" w:fill="auto"/>
        </w:rPr>
        <w:t>实现要点：</w:t>
      </w:r>
    </w:p>
    <w:p w14:paraId="391F4489">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shd w:val="clear" w:color="auto" w:fill="auto"/>
        </w:rPr>
      </w:pPr>
      <w:r>
        <w:rPr>
          <w:rFonts w:hint="eastAsia" w:ascii="Symbol" w:hAnsi="Symbol" w:cstheme="minorBidi"/>
          <w:sz w:val="24"/>
          <w:szCs w:val="22"/>
          <w:shd w:val="clear" w:fill="auto"/>
          <w:lang w:val="en-US" w:eastAsia="zh-CN" w:bidi="ar-SA"/>
        </w:rPr>
        <w:t xml:space="preserve"> </w:t>
      </w:r>
      <w:r>
        <w:rPr>
          <w:rFonts w:ascii="Times New Roman" w:hAnsi="Times New Roman" w:eastAsia="宋体" w:cs="宋体"/>
          <w:b w:val="0"/>
          <w:sz w:val="24"/>
          <w:shd w:val="clear" w:color="auto" w:fill="auto"/>
        </w:rPr>
        <w:t>使用对称矩阵存储距离信息，利用距离的对称性减少计算量</w:t>
      </w:r>
    </w:p>
    <w:p w14:paraId="36270EDF">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shd w:val="clear" w:color="auto" w:fill="auto"/>
        </w:rPr>
      </w:pPr>
      <w:r>
        <w:rPr>
          <w:rFonts w:hint="eastAsia" w:ascii="Symbol" w:hAnsi="Symbol" w:cstheme="minorBidi"/>
          <w:sz w:val="24"/>
          <w:szCs w:val="22"/>
          <w:shd w:val="clear" w:fill="auto"/>
          <w:lang w:val="en-US" w:eastAsia="zh-CN" w:bidi="ar-SA"/>
        </w:rPr>
        <w:t xml:space="preserve"> </w:t>
      </w:r>
      <w:r>
        <w:rPr>
          <w:rFonts w:ascii="Times New Roman" w:hAnsi="Times New Roman" w:eastAsia="宋体" w:cs="宋体"/>
          <w:b w:val="0"/>
          <w:sz w:val="24"/>
          <w:shd w:val="clear" w:color="auto" w:fill="auto"/>
        </w:rPr>
        <w:t>预计算距离矩阵，避免重复计算</w:t>
      </w:r>
    </w:p>
    <w:p w14:paraId="1315A758">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shd w:val="clear" w:color="auto" w:fill="auto"/>
        </w:rPr>
      </w:pPr>
      <w:r>
        <w:rPr>
          <w:rFonts w:hint="eastAsia" w:ascii="Symbol" w:hAnsi="Symbol" w:cstheme="minorBidi"/>
          <w:sz w:val="24"/>
          <w:szCs w:val="22"/>
          <w:shd w:val="clear" w:fill="auto"/>
          <w:lang w:val="en-US" w:eastAsia="zh-CN" w:bidi="ar-SA"/>
        </w:rPr>
        <w:t xml:space="preserve"> </w:t>
      </w:r>
      <w:r>
        <w:rPr>
          <w:rFonts w:ascii="Times New Roman" w:hAnsi="Times New Roman" w:eastAsia="宋体" w:cs="宋体"/>
          <w:b w:val="0"/>
          <w:sz w:val="24"/>
          <w:shd w:val="clear" w:color="auto" w:fill="auto"/>
        </w:rPr>
        <w:t>提供get_distance方法供其他模块调用</w:t>
      </w:r>
    </w:p>
    <w:p w14:paraId="70DA3592">
      <w:pPr>
        <w:spacing w:before="120" w:after="120" w:line="360" w:lineRule="auto"/>
        <w:jc w:val="left"/>
        <w:outlineLvl w:val="2"/>
        <w:rPr>
          <w:rFonts w:ascii="黑体" w:hAnsi="黑体" w:eastAsia="黑体" w:cs="黑体"/>
          <w:b w:val="0"/>
          <w:bCs/>
          <w:sz w:val="24"/>
          <w:szCs w:val="24"/>
        </w:rPr>
      </w:pPr>
      <w:bookmarkStart w:id="84" w:name="_Toc30208"/>
      <w:r>
        <w:rPr>
          <w:rFonts w:ascii="黑体" w:hAnsi="黑体" w:eastAsia="黑体" w:cs="黑体"/>
          <w:b w:val="0"/>
          <w:bCs/>
          <w:sz w:val="24"/>
          <w:szCs w:val="24"/>
        </w:rPr>
        <w:t>4.2.3 信息素管理器实现</w:t>
      </w:r>
      <w:bookmarkEnd w:id="84"/>
    </w:p>
    <w:p w14:paraId="2CB2F09E">
      <w:pPr>
        <w:spacing w:before="0" w:after="0" w:line="360" w:lineRule="auto"/>
        <w:ind w:firstLine="480"/>
        <w:jc w:val="both"/>
        <w:rPr>
          <w:rFonts w:ascii="Times New Roman" w:hAnsi="Times New Roman"/>
          <w:sz w:val="24"/>
        </w:rPr>
      </w:pPr>
      <w:r>
        <w:rPr>
          <w:rFonts w:ascii="Times New Roman" w:hAnsi="Times New Roman" w:eastAsia="宋体" w:cs="宋体"/>
          <w:b w:val="0"/>
          <w:sz w:val="24"/>
        </w:rPr>
        <w:t>信息素管理器PheromoneManager负责管理信息素矩阵的初始化、挥发和更新。实现代码如下：</w:t>
      </w:r>
    </w:p>
    <w:p w14:paraId="2690E3BC">
      <w:pPr>
        <w:spacing w:before="120" w:after="60" w:line="360" w:lineRule="auto"/>
        <w:jc w:val="left"/>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python 代码</w:t>
      </w:r>
    </w:p>
    <w:p w14:paraId="79ACE6D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class PheromoneManager:</w:t>
      </w:r>
    </w:p>
    <w:p w14:paraId="7D5D1F9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"""信息素管理器"""</w:t>
      </w:r>
    </w:p>
    <w:p w14:paraId="73A029F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__init__(self, n_cities: int, initial_pheromone: float = 1.0):</w:t>
      </w:r>
    </w:p>
    <w:p w14:paraId="51326A7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201AE3F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初始化信息素管理器</w:t>
      </w:r>
    </w:p>
    <w:p w14:paraId="5B5CD92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n_cities: 城市数量</w:t>
      </w:r>
    </w:p>
    <w:p w14:paraId="6A43769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initial_pheromone: 初始信息素浓度</w:t>
      </w:r>
    </w:p>
    <w:p w14:paraId="58A5699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48D35C5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self.n_cities = n_cities</w:t>
      </w:r>
    </w:p>
    <w:p w14:paraId="401116F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self.initial_pheromone = initial_pheromone</w:t>
      </w:r>
    </w:p>
    <w:p w14:paraId="74CC5FA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self.pheromone_matrix = np.full((n_cities, n_cities), initial_pheromone)</w:t>
      </w:r>
    </w:p>
    <w:p w14:paraId="753AC09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evaporate(self, rho: float):</w:t>
      </w:r>
    </w:p>
    <w:p w14:paraId="68FCB66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59B4CE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信息素挥发</w:t>
      </w:r>
    </w:p>
    <w:p w14:paraId="61A7A6E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rho: 挥发系数</w:t>
      </w:r>
    </w:p>
    <w:p w14:paraId="5C41364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68B6C5C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self.pheromone_matrix *= (1 - rho)</w:t>
      </w:r>
    </w:p>
    <w:p w14:paraId="00BB34B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self.pheromone_matrix = np.clip(self.pheromone_matrix, 0.01, 100.0)</w:t>
      </w:r>
    </w:p>
    <w:p w14:paraId="5FCC17C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deposit(self, path: List[int], delta: float):</w:t>
      </w:r>
    </w:p>
    <w:p w14:paraId="6703A6D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35FF299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信息素沉积</w:t>
      </w:r>
    </w:p>
    <w:p w14:paraId="431F82F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path: 蚂蚁路径</w:t>
      </w:r>
    </w:p>
    <w:p w14:paraId="11AB7D2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delta: 信息素增量</w:t>
      </w:r>
    </w:p>
    <w:p w14:paraId="5170CA0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DFAD2B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i in range(len(path) - 1):</w:t>
      </w:r>
    </w:p>
    <w:p w14:paraId="0AB51D6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self.pheromone_matrix[path[i]][path[i + 1]] += delta</w:t>
      </w:r>
    </w:p>
    <w:p w14:paraId="6A14E2F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self.pheromone_matrix[path[i + 1]][path[i]] += delta</w:t>
      </w:r>
    </w:p>
    <w:p w14:paraId="498AB071">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03E903A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update(self, paths: List[List[int]], distances: List[float],</w:t>
      </w:r>
    </w:p>
    <w:p w14:paraId="6293799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q: float = 100, elite_count: int = 0):</w:t>
      </w:r>
    </w:p>
    <w:p w14:paraId="37FCBE4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2B51510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更新信息素</w:t>
      </w:r>
    </w:p>
    <w:p w14:paraId="58760D7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paths: 蚂蚁路径列表</w:t>
      </w:r>
    </w:p>
    <w:p w14:paraId="38685FC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distances: 路径距离列表</w:t>
      </w:r>
    </w:p>
    <w:p w14:paraId="62C515D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q: 信息素常数</w:t>
      </w:r>
    </w:p>
    <w:p w14:paraId="68A6974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elite_count: 精英蚂蚁数量</w:t>
      </w:r>
    </w:p>
    <w:p w14:paraId="69BB2D0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3BA95DA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按距离排序</w:t>
      </w:r>
    </w:p>
    <w:p w14:paraId="069BF86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sorted_indices = np.argsort(distances)</w:t>
      </w:r>
    </w:p>
    <w:p w14:paraId="71DB8DBB">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1EE8B80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rank, idx in enumerate(sorted_indices):</w:t>
      </w:r>
    </w:p>
    <w:p w14:paraId="5B8522C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计算信息素增量</w:t>
      </w:r>
    </w:p>
    <w:p w14:paraId="63DCFD5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delta = q / distances[idx]</w:t>
      </w:r>
    </w:p>
    <w:p w14:paraId="797C8C4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精英蚂蚁释放更多信息素</w:t>
      </w:r>
    </w:p>
    <w:p w14:paraId="6CE3B87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if rank &lt; elite_count:</w:t>
      </w:r>
    </w:p>
    <w:p w14:paraId="64D9CC5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delta *= 2.0</w:t>
      </w:r>
    </w:p>
    <w:p w14:paraId="0C5D2CD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更新路径上的信息素</w:t>
      </w:r>
    </w:p>
    <w:p w14:paraId="40FADF4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self.deposit(paths[idx], delta)</w:t>
      </w:r>
    </w:p>
    <w:p w14:paraId="3ED2EB3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get_pheromone(self, i: int, j: int) -&gt; float:</w:t>
      </w:r>
    </w:p>
    <w:p w14:paraId="6F97C99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27B6AF7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获取城市i到城市j的信息素浓度</w:t>
      </w:r>
    </w:p>
    <w:p w14:paraId="2008EDD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i: 城市i的索引</w:t>
      </w:r>
    </w:p>
    <w:p w14:paraId="10ACBB0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j: 城市j的索引</w:t>
      </w:r>
    </w:p>
    <w:p w14:paraId="2C80ACD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信息素浓度</w:t>
      </w:r>
    </w:p>
    <w:p w14:paraId="371CCB5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4D183ED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self.pheromone_matrix[i][j]</w:t>
      </w:r>
    </w:p>
    <w:p w14:paraId="0E0C8DD9">
      <w:pPr>
        <w:spacing w:before="0" w:after="120" w:line="240" w:lineRule="auto"/>
        <w:jc w:val="left"/>
        <w:rPr>
          <w:rFonts w:hint="eastAsia" w:ascii="Times New Roman" w:hAnsi="Times New Roman" w:eastAsia="宋体" w:cs="宋体"/>
          <w:sz w:val="24"/>
          <w:szCs w:val="24"/>
        </w:rPr>
      </w:pPr>
    </w:p>
    <w:p w14:paraId="70AFE356">
      <w:pPr>
        <w:spacing w:before="0" w:after="0" w:line="360" w:lineRule="auto"/>
        <w:jc w:val="left"/>
        <w:rPr>
          <w:rFonts w:ascii="Times New Roman" w:hAnsi="Times New Roman"/>
          <w:b w:val="0"/>
          <w:bCs/>
          <w:sz w:val="24"/>
        </w:rPr>
      </w:pPr>
      <w:r>
        <w:rPr>
          <w:rFonts w:ascii="Times New Roman" w:hAnsi="Times New Roman" w:eastAsia="宋体" w:cs="宋体"/>
          <w:b w:val="0"/>
          <w:bCs/>
          <w:sz w:val="24"/>
        </w:rPr>
        <w:t>实现要点：</w:t>
      </w:r>
    </w:p>
    <w:p w14:paraId="790871FC">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初始信息素浓度设为较小的常数（0.1）</w:t>
      </w:r>
    </w:p>
    <w:p w14:paraId="610003CD">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挥发操作采用批量更新方式，提高效率</w:t>
      </w:r>
    </w:p>
    <w:p w14:paraId="0B21611F">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精英蚂蚁释放2倍信息素，强化正反馈</w:t>
      </w:r>
    </w:p>
    <w:p w14:paraId="251D8FEF">
      <w:pPr>
        <w:spacing w:before="120" w:after="120" w:line="360" w:lineRule="auto"/>
        <w:jc w:val="left"/>
        <w:outlineLvl w:val="2"/>
        <w:rPr>
          <w:rFonts w:hint="eastAsia" w:ascii="黑体" w:hAnsi="黑体" w:eastAsia="黑体" w:cs="黑体"/>
          <w:b w:val="0"/>
          <w:bCs/>
          <w:sz w:val="24"/>
          <w:szCs w:val="24"/>
          <w:lang w:eastAsia="zh-CN"/>
        </w:rPr>
      </w:pPr>
      <w:bookmarkStart w:id="85" w:name="_Toc25070"/>
      <w:r>
        <w:rPr>
          <w:rFonts w:ascii="黑体" w:hAnsi="黑体" w:eastAsia="黑体" w:cs="黑体"/>
          <w:b w:val="0"/>
          <w:bCs/>
          <w:sz w:val="24"/>
          <w:szCs w:val="24"/>
        </w:rPr>
        <w:t>4.2.4 蚂蚁类实现</w:t>
      </w:r>
      <w:bookmarkEnd w:id="85"/>
    </w:p>
    <w:p w14:paraId="2809DD51">
      <w:pPr>
        <w:spacing w:before="0" w:after="0" w:line="360" w:lineRule="auto"/>
        <w:ind w:firstLine="480"/>
        <w:jc w:val="both"/>
        <w:rPr>
          <w:rFonts w:ascii="Times New Roman" w:hAnsi="Times New Roman" w:eastAsia="宋体"/>
          <w:sz w:val="24"/>
        </w:rPr>
      </w:pPr>
      <w:r>
        <w:rPr>
          <w:rFonts w:ascii="Times New Roman" w:hAnsi="Times New Roman" w:eastAsia="宋体" w:cs="宋体"/>
          <w:b w:val="0"/>
          <w:sz w:val="24"/>
        </w:rPr>
        <w:t>蚂蚁类Ant负责构建路径。实现代码如下：</w:t>
      </w:r>
    </w:p>
    <w:p w14:paraId="66E52CDB">
      <w:pPr>
        <w:spacing w:before="120" w:after="60" w:line="360" w:lineRule="auto"/>
        <w:jc w:val="left"/>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python 代码</w:t>
      </w:r>
    </w:p>
    <w:p w14:paraId="1844032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class Ant:</w:t>
      </w:r>
    </w:p>
    <w:p w14:paraId="4212793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"""蚂蚁类"""</w:t>
      </w:r>
    </w:p>
    <w:p w14:paraId="60FACB3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__init__(self, n_cities: int):</w:t>
      </w:r>
    </w:p>
    <w:p w14:paraId="0E523BA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63A646E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初始化蚂蚁</w:t>
      </w:r>
    </w:p>
    <w:p w14:paraId="25B288B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n_cities: 城市数量</w:t>
      </w:r>
    </w:p>
    <w:p w14:paraId="2A57773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61C52D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self.n_cities = n_cities</w:t>
      </w:r>
    </w:p>
    <w:p w14:paraId="6479B67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self.visited: List[int] = []</w:t>
      </w:r>
    </w:p>
    <w:p w14:paraId="4BA3E3E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self.current_city: int = -1</w:t>
      </w:r>
    </w:p>
    <w:p w14:paraId="2FB17D3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self.path: List[int] = []</w:t>
      </w:r>
    </w:p>
    <w:p w14:paraId="6B62465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self.path_distance: float = float('inf')</w:t>
      </w:r>
    </w:p>
    <w:p w14:paraId="6BC4117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reset(self, start_city: int):</w:t>
      </w:r>
    </w:p>
    <w:p w14:paraId="72FF028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1354B08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重置蚂蚁状态</w:t>
      </w:r>
    </w:p>
    <w:p w14:paraId="3DA69C2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start_city: 起始城市</w:t>
      </w:r>
    </w:p>
    <w:p w14:paraId="6A44B96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79C8454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self.visited = [start_city]</w:t>
      </w:r>
    </w:p>
    <w:p w14:paraId="4E80FA1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self.current_city = start_city</w:t>
      </w:r>
    </w:p>
    <w:p w14:paraId="5B23404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self.path = [start_city]</w:t>
      </w:r>
    </w:p>
    <w:p w14:paraId="10B3561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self.path_distance = float('inf')</w:t>
      </w:r>
    </w:p>
    <w:p w14:paraId="752FFA7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visit_city(self, city: int):</w:t>
      </w:r>
    </w:p>
    <w:p w14:paraId="4FFB2BB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3296765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访问城市</w:t>
      </w:r>
    </w:p>
    <w:p w14:paraId="1E03CA8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city: 目标城市索引</w:t>
      </w:r>
    </w:p>
    <w:p w14:paraId="2F4B343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4F8B740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self.visited.append(city)</w:t>
      </w:r>
    </w:p>
    <w:p w14:paraId="33777AD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self.current_city = city</w:t>
      </w:r>
    </w:p>
    <w:p w14:paraId="45F5D34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self.path.append(city)</w:t>
      </w:r>
    </w:p>
    <w:p w14:paraId="58CAAE9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finish(self):</w:t>
      </w:r>
    </w:p>
    <w:p w14:paraId="288E353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"""完成路径构建，回到起点"""</w:t>
      </w:r>
    </w:p>
    <w:p w14:paraId="19BC1CC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self.path.append(self.path[0])</w:t>
      </w:r>
    </w:p>
    <w:p w14:paraId="1C2BA1A5">
      <w:pPr>
        <w:spacing w:before="0" w:after="120" w:line="240" w:lineRule="auto"/>
        <w:jc w:val="left"/>
        <w:rPr>
          <w:rFonts w:ascii="Times New Roman" w:hAnsi="Times New Roman" w:eastAsia="宋体"/>
          <w:b w:val="0"/>
          <w:bCs w:val="0"/>
          <w:sz w:val="24"/>
        </w:rPr>
      </w:pPr>
    </w:p>
    <w:p w14:paraId="013C72ED">
      <w:pPr>
        <w:spacing w:before="0" w:after="0" w:line="360" w:lineRule="auto"/>
        <w:jc w:val="left"/>
        <w:rPr>
          <w:rFonts w:ascii="Times New Roman" w:hAnsi="Times New Roman" w:eastAsia="宋体"/>
          <w:b w:val="0"/>
          <w:bCs w:val="0"/>
          <w:sz w:val="24"/>
        </w:rPr>
      </w:pPr>
      <w:r>
        <w:rPr>
          <w:rFonts w:ascii="Times New Roman" w:hAnsi="Times New Roman" w:eastAsia="宋体" w:cs="宋体"/>
          <w:b w:val="0"/>
          <w:bCs w:val="0"/>
          <w:sz w:val="24"/>
        </w:rPr>
        <w:t>实现要点：</w:t>
      </w:r>
    </w:p>
    <w:p w14:paraId="7D97A936">
      <w:pPr>
        <w:pStyle w:val="16"/>
        <w:numPr>
          <w:ilvl w:val="0"/>
          <w:numId w:val="0"/>
        </w:numPr>
        <w:tabs>
          <w:tab w:val="clear" w:pos="360"/>
        </w:tabs>
        <w:spacing w:before="0" w:after="0" w:line="360" w:lineRule="auto"/>
        <w:ind w:left="360" w:leftChars="0" w:hanging="360" w:firstLineChars="0"/>
        <w:jc w:val="both"/>
        <w:rPr>
          <w:rFonts w:ascii="Times New Roman" w:hAnsi="Times New Roman" w:eastAsia="宋体"/>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使用visited数组记录已访问的城市</w:t>
      </w:r>
    </w:p>
    <w:p w14:paraId="5EFF5713">
      <w:pPr>
        <w:pStyle w:val="16"/>
        <w:numPr>
          <w:ilvl w:val="0"/>
          <w:numId w:val="0"/>
        </w:numPr>
        <w:tabs>
          <w:tab w:val="clear" w:pos="360"/>
        </w:tabs>
        <w:spacing w:before="0" w:after="0" w:line="360" w:lineRule="auto"/>
        <w:ind w:left="360" w:leftChars="0" w:hanging="360" w:firstLineChars="0"/>
        <w:jc w:val="both"/>
        <w:rPr>
          <w:rFonts w:ascii="Times New Roman" w:hAnsi="Times New Roman" w:eastAsia="宋体"/>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路径构建采用轮盘赌选择策略</w:t>
      </w:r>
    </w:p>
    <w:p w14:paraId="596CBA32">
      <w:pPr>
        <w:pStyle w:val="16"/>
        <w:numPr>
          <w:ilvl w:val="0"/>
          <w:numId w:val="0"/>
        </w:numPr>
        <w:tabs>
          <w:tab w:val="clear" w:pos="360"/>
        </w:tabs>
        <w:spacing w:before="0" w:after="0" w:line="360" w:lineRule="auto"/>
        <w:ind w:left="360" w:leftChars="0" w:hanging="360" w:firstLineChars="0"/>
        <w:jc w:val="both"/>
        <w:rPr>
          <w:rFonts w:ascii="Times New Roman" w:hAnsi="Times New Roman" w:eastAsia="宋体"/>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路径起始城市随机选择</w:t>
      </w:r>
    </w:p>
    <w:p w14:paraId="40B7CFFA">
      <w:pPr>
        <w:pStyle w:val="16"/>
        <w:numPr>
          <w:ilvl w:val="0"/>
          <w:numId w:val="0"/>
        </w:numPr>
        <w:tabs>
          <w:tab w:val="clear" w:pos="360"/>
        </w:tabs>
        <w:spacing w:before="0" w:after="0" w:line="360" w:lineRule="auto"/>
        <w:ind w:left="360" w:leftChars="0" w:hanging="360" w:firstLineChars="0"/>
        <w:jc w:val="both"/>
        <w:rPr>
          <w:rFonts w:ascii="黑体" w:hAnsi="黑体" w:eastAsia="黑体" w:cs="黑体"/>
          <w:b w:val="0"/>
          <w:bCs/>
          <w:sz w:val="24"/>
          <w:szCs w:val="24"/>
        </w:rPr>
      </w:pPr>
      <w:r>
        <w:rPr>
          <w:rFonts w:hint="eastAsia" w:ascii="Symbol" w:hAnsi="Symbol" w:eastAsia="黑体" w:cs="黑体"/>
          <w:b w:val="0"/>
          <w:bCs/>
          <w:sz w:val="24"/>
          <w:szCs w:val="24"/>
          <w:lang w:val="en-US" w:eastAsia="zh-CN" w:bidi="ar-SA"/>
        </w:rPr>
        <w:t xml:space="preserve"> </w:t>
      </w:r>
      <w:r>
        <w:rPr>
          <w:rFonts w:ascii="Times New Roman" w:hAnsi="Times New Roman" w:eastAsia="宋体" w:cs="宋体"/>
          <w:b w:val="0"/>
          <w:sz w:val="24"/>
        </w:rPr>
        <w:t>最终返回起点形成闭合回路</w:t>
      </w:r>
    </w:p>
    <w:p w14:paraId="072C71C1">
      <w:pPr>
        <w:spacing w:before="120" w:after="120" w:line="360" w:lineRule="auto"/>
        <w:jc w:val="left"/>
        <w:outlineLvl w:val="2"/>
        <w:rPr>
          <w:rFonts w:ascii="黑体" w:hAnsi="黑体" w:eastAsia="黑体" w:cs="黑体"/>
          <w:b w:val="0"/>
          <w:bCs/>
          <w:sz w:val="24"/>
          <w:szCs w:val="24"/>
        </w:rPr>
      </w:pPr>
      <w:bookmarkStart w:id="86" w:name="_Toc5154"/>
      <w:r>
        <w:rPr>
          <w:rFonts w:ascii="黑体" w:hAnsi="黑体" w:eastAsia="黑体" w:cs="黑体"/>
          <w:b w:val="0"/>
          <w:bCs/>
          <w:sz w:val="24"/>
          <w:szCs w:val="24"/>
        </w:rPr>
        <w:t>4.2.5 蚁群优化器实现</w:t>
      </w:r>
      <w:bookmarkEnd w:id="86"/>
    </w:p>
    <w:p w14:paraId="75E6C412">
      <w:pPr>
        <w:spacing w:before="0" w:after="0" w:line="360" w:lineRule="auto"/>
        <w:ind w:firstLine="480"/>
        <w:jc w:val="both"/>
        <w:rPr>
          <w:rFonts w:ascii="Times New Roman" w:hAnsi="Times New Roman"/>
          <w:sz w:val="24"/>
        </w:rPr>
      </w:pPr>
      <w:r>
        <w:rPr>
          <w:rFonts w:ascii="Times New Roman" w:hAnsi="Times New Roman" w:eastAsia="宋体" w:cs="宋体"/>
          <w:b w:val="0"/>
          <w:sz w:val="24"/>
        </w:rPr>
        <w:t>蚁群优化器AntColonyOptimizer是算法的核心模块，负责协调各组件完成TSP求解。实现代码如下：</w:t>
      </w:r>
    </w:p>
    <w:p w14:paraId="1EAF2598">
      <w:pPr>
        <w:spacing w:before="120" w:after="60" w:line="360" w:lineRule="auto"/>
        <w:jc w:val="left"/>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python 代码</w:t>
      </w:r>
    </w:p>
    <w:p w14:paraId="6EA1922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class AntColonyOptimizer:</w:t>
      </w:r>
    </w:p>
    <w:p w14:paraId="79EE925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"""蚁群优化器"""</w:t>
      </w:r>
    </w:p>
    <w:p w14:paraId="6CDE8C58">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5BEDA34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__init__(self, cities: List[Tuple[float, float]], config: AlgorithmConfig = None):</w:t>
      </w:r>
    </w:p>
    <w:p w14:paraId="77C110A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68D6F57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初始化蚁群优化器</w:t>
      </w:r>
    </w:p>
    <w:p w14:paraId="034D3E9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cities: 城市坐标列表</w:t>
      </w:r>
    </w:p>
    <w:p w14:paraId="538F3F6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config: 算法配置</w:t>
      </w:r>
    </w:p>
    <w:p w14:paraId="130E749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AA5ED6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self.cities = cities</w:t>
      </w:r>
    </w:p>
    <w:p w14:paraId="4A206C4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self.n_cities = len(cities)</w:t>
      </w:r>
    </w:p>
    <w:p w14:paraId="3C8A838E">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27EB40C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计算距离矩阵</w:t>
      </w:r>
    </w:p>
    <w:p w14:paraId="165F1C7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self.distance_matrix = DistanceCalculator.calculate_distance_matrix(cities)</w:t>
      </w:r>
    </w:p>
    <w:p w14:paraId="2C7C26F5">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27C8CFC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初始化信息素管理器</w:t>
      </w:r>
    </w:p>
    <w:p w14:paraId="4465029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self.pheromone_manager = PheromoneManager(self.n_cities)</w:t>
      </w:r>
    </w:p>
    <w:p w14:paraId="3D3627D5">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5260626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算法参数</w:t>
      </w:r>
    </w:p>
    <w:p w14:paraId="3BB23BD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self.alpha = AlgorithmConfig.DEFAULT_ALPHA</w:t>
      </w:r>
    </w:p>
    <w:p w14:paraId="33B1A64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self.beta = AlgorithmConfig.DEFAULT_BETA</w:t>
      </w:r>
    </w:p>
    <w:p w14:paraId="76A5565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self.rho = AlgorithmConfig.DEFAULT_RHO</w:t>
      </w:r>
    </w:p>
    <w:p w14:paraId="77F77E5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self.q = AlgorithmConfig.DEFAULT_Q</w:t>
      </w:r>
    </w:p>
    <w:p w14:paraId="4DE3BC3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self.ant_count = AlgorithmConfig.DEFAULT_ANT_COUNT</w:t>
      </w:r>
    </w:p>
    <w:p w14:paraId="6250E73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self.max_iter = AlgorithmConfig.DEFAULT_MAX_ITER</w:t>
      </w:r>
    </w:p>
    <w:p w14:paraId="7F8BC04E">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3D5C270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结果记录</w:t>
      </w:r>
    </w:p>
    <w:p w14:paraId="3AB12B0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self.best_path = []</w:t>
      </w:r>
    </w:p>
    <w:p w14:paraId="288D4C1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self.best_distance = float('inf')</w:t>
      </w:r>
    </w:p>
    <w:p w14:paraId="36D85B0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self.iteration_best_distances = []</w:t>
      </w:r>
    </w:p>
    <w:p w14:paraId="68CDCE95">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1200C45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run(self, use_adaptive: bool = True) -&gt; AlgorithmResult:</w:t>
      </w:r>
    </w:p>
    <w:p w14:paraId="12F08DE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0F6E8D4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运行蚁群算法</w:t>
      </w:r>
    </w:p>
    <w:p w14:paraId="38B0D29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use_adaptive: 是否启用自适应参数</w:t>
      </w:r>
    </w:p>
    <w:p w14:paraId="677F63D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算法结果</w:t>
      </w:r>
    </w:p>
    <w:p w14:paraId="3D66C8F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23EDD77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start_time = time.time()</w:t>
      </w:r>
    </w:p>
    <w:p w14:paraId="53D959CC">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19BCFB9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精英蚂蚁数量</w:t>
      </w:r>
    </w:p>
    <w:p w14:paraId="53B1E38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elite_count = max(1, int(self.ant_count * AlgorithmConfig.DEFAULT_ELITE_RATIO))</w:t>
      </w:r>
    </w:p>
    <w:p w14:paraId="518317E9">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76E4537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iteration in range(self.max_iter):</w:t>
      </w:r>
    </w:p>
    <w:p w14:paraId="66ADA94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自适应参数调整</w:t>
      </w:r>
    </w:p>
    <w:p w14:paraId="7BD0581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self._update_adaptive_params(iteration, use_adaptive)</w:t>
      </w:r>
    </w:p>
    <w:p w14:paraId="2179A0FF">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2DDDA33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蚁群构建路径</w:t>
      </w:r>
    </w:p>
    <w:p w14:paraId="5EE88CB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all_paths = []</w:t>
      </w:r>
    </w:p>
    <w:p w14:paraId="283760E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all_distances = []</w:t>
      </w:r>
    </w:p>
    <w:p w14:paraId="760F0E5E">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2DC43DC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_ in range(self.ant_count):</w:t>
      </w:r>
    </w:p>
    <w:p w14:paraId="6AAE0DD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path = self._construct_path()</w:t>
      </w:r>
    </w:p>
    <w:p w14:paraId="6D3C4C1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distance = DistanceCalculator.calculate_path_distance(path, self.distance_matrix)</w:t>
      </w:r>
    </w:p>
    <w:p w14:paraId="4EA5DD2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all_paths.append(path)</w:t>
      </w:r>
    </w:p>
    <w:p w14:paraId="3851AE2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all_distances.append(distance)</w:t>
      </w:r>
    </w:p>
    <w:p w14:paraId="29609AE8">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3FB1C7A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更新全局最优解</w:t>
      </w:r>
    </w:p>
    <w:p w14:paraId="222C09F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min_idx = np.argmin(all_distances)</w:t>
      </w:r>
    </w:p>
    <w:p w14:paraId="793D3C7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if all_distances[min_idx] &lt; self.best_distance:</w:t>
      </w:r>
    </w:p>
    <w:p w14:paraId="5777B8A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self.best_distance = all_distances[min_idx]</w:t>
      </w:r>
    </w:p>
    <w:p w14:paraId="548ED41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self.best_path = all_paths[min_idx].copy()</w:t>
      </w:r>
    </w:p>
    <w:p w14:paraId="45E60C04">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46C3306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信息素更新</w:t>
      </w:r>
    </w:p>
    <w:p w14:paraId="2AF9C41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self.pheromone_manager.evaporate(self.rho)</w:t>
      </w:r>
    </w:p>
    <w:p w14:paraId="1EC63DC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rank, idx in enumerate(np.argsort(all_distances)):</w:t>
      </w:r>
    </w:p>
    <w:p w14:paraId="1A6C751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delta = self.q / all_distances[idx]</w:t>
      </w:r>
    </w:p>
    <w:p w14:paraId="15054A7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if rank &lt; elite_count:</w:t>
      </w:r>
    </w:p>
    <w:p w14:paraId="4AEF209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delta *= 2.0</w:t>
      </w:r>
    </w:p>
    <w:p w14:paraId="6C30F7F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self.pheromone_manager.deposit(all_paths[idx], delta)</w:t>
      </w:r>
    </w:p>
    <w:p w14:paraId="76470F02">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5ECA031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记录收敛数据</w:t>
      </w:r>
    </w:p>
    <w:p w14:paraId="14AC0C3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self.iteration_best_distances.append(self.best_distance)</w:t>
      </w:r>
    </w:p>
    <w:p w14:paraId="7FFEC86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running_time = time.time() - start_time</w:t>
      </w:r>
    </w:p>
    <w:p w14:paraId="7F5DB1C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convergence_iteration = self._find_convergence()</w:t>
      </w:r>
    </w:p>
    <w:p w14:paraId="0CCE630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AlgorithmResult(</w:t>
      </w:r>
    </w:p>
    <w:p w14:paraId="26464BD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best_path=self.best_path,</w:t>
      </w:r>
    </w:p>
    <w:p w14:paraId="3BE9EA4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best_distance=self.best_distance,</w:t>
      </w:r>
    </w:p>
    <w:p w14:paraId="18A3335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running_time=running_time,</w:t>
      </w:r>
    </w:p>
    <w:p w14:paraId="398A441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convergence_iteration=convergence_iteration,</w:t>
      </w:r>
    </w:p>
    <w:p w14:paraId="4BC3917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iteration_best_distances=self.iteration_best_distances</w:t>
      </w:r>
    </w:p>
    <w:p w14:paraId="53BC31B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16CD40AE">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2421B21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_find_convergence(self) -&gt; int:</w:t>
      </w:r>
    </w:p>
    <w:p w14:paraId="4BB1627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"""找到收敛迭代次数"""</w:t>
      </w:r>
    </w:p>
    <w:p w14:paraId="1C5CE9C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i in range(1, len(self.iteration_best_distances)):</w:t>
      </w:r>
    </w:p>
    <w:p w14:paraId="507B2B4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delta = abs(self.iteration_best_distances[i] - self.iteration_best_distances[i - 1])</w:t>
      </w:r>
    </w:p>
    <w:p w14:paraId="241F3D5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if delta &lt; AlgorithmConfig.CONVERGENCE_THRESHOLD:</w:t>
      </w:r>
    </w:p>
    <w:p w14:paraId="00DEBD6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i</w:t>
      </w:r>
    </w:p>
    <w:p w14:paraId="386A89C4">
      <w:pPr>
        <w:pBdr>
          <w:bottom w:val="single" w:color="D9D9D9" w:sz="4" w:space="1"/>
        </w:pBdr>
        <w:spacing w:before="0" w:after="0" w:line="240" w:lineRule="auto"/>
        <w:ind w:left="360"/>
        <w:jc w:val="left"/>
        <w:rPr>
          <w:rFonts w:hint="eastAsia" w:ascii="宋体" w:hAnsi="宋体" w:eastAsia="宋体" w:cs="宋体"/>
          <w:sz w:val="24"/>
          <w:szCs w:val="24"/>
        </w:rPr>
      </w:pPr>
      <w:r>
        <w:rPr>
          <w:rFonts w:hint="eastAsia" w:ascii="Times New Roman" w:hAnsi="Times New Roman" w:eastAsia="宋体" w:cs="宋体"/>
          <w:sz w:val="24"/>
          <w:szCs w:val="24"/>
        </w:rPr>
        <w:t xml:space="preserve">        return len(self.iteration_best_distances)</w:t>
      </w:r>
    </w:p>
    <w:p w14:paraId="4E29E57C">
      <w:pPr>
        <w:spacing w:before="0" w:after="0" w:line="360" w:lineRule="auto"/>
        <w:jc w:val="left"/>
        <w:rPr>
          <w:rFonts w:ascii="Times New Roman" w:hAnsi="Times New Roman"/>
          <w:b w:val="0"/>
          <w:bCs/>
          <w:sz w:val="24"/>
        </w:rPr>
      </w:pPr>
      <w:r>
        <w:rPr>
          <w:rFonts w:ascii="Times New Roman" w:hAnsi="Times New Roman" w:eastAsia="宋体" w:cs="宋体"/>
          <w:b w:val="0"/>
          <w:bCs/>
          <w:sz w:val="24"/>
        </w:rPr>
        <w:t>实现要点：</w:t>
      </w:r>
    </w:p>
    <w:p w14:paraId="2E11DBEE">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协调距离计算、信息素管理和蚂蚁寻路等组件</w:t>
      </w:r>
    </w:p>
    <w:p w14:paraId="5D5AE3ED">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记录每轮迭代的最优解</w:t>
      </w:r>
    </w:p>
    <w:p w14:paraId="0DC93ED6">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收敛判定采用阈值法（连续两次迭代差值小于0.01）</w:t>
      </w:r>
    </w:p>
    <w:p w14:paraId="79A0A945">
      <w:pPr>
        <w:spacing w:before="120" w:after="120" w:line="360" w:lineRule="auto"/>
        <w:jc w:val="left"/>
        <w:outlineLvl w:val="1"/>
        <w:rPr>
          <w:rFonts w:ascii="黑体" w:hAnsi="黑体" w:eastAsia="黑体" w:cs="黑体"/>
          <w:b w:val="0"/>
          <w:bCs/>
          <w:sz w:val="24"/>
          <w:szCs w:val="24"/>
        </w:rPr>
      </w:pPr>
      <w:bookmarkStart w:id="87" w:name="_Toc11007"/>
      <w:r>
        <w:rPr>
          <w:rFonts w:ascii="黑体" w:hAnsi="黑体" w:eastAsia="黑体" w:cs="黑体"/>
          <w:b w:val="0"/>
          <w:bCs/>
          <w:sz w:val="24"/>
          <w:szCs w:val="24"/>
        </w:rPr>
        <w:t>4.3 优化策略实现</w:t>
      </w:r>
      <w:bookmarkEnd w:id="87"/>
    </w:p>
    <w:p w14:paraId="5CE2CDCF">
      <w:pPr>
        <w:spacing w:before="120" w:after="120" w:line="360" w:lineRule="auto"/>
        <w:jc w:val="left"/>
        <w:outlineLvl w:val="2"/>
        <w:rPr>
          <w:rFonts w:ascii="黑体" w:hAnsi="黑体" w:eastAsia="黑体" w:cs="黑体"/>
          <w:b w:val="0"/>
          <w:bCs/>
          <w:sz w:val="24"/>
          <w:szCs w:val="24"/>
        </w:rPr>
      </w:pPr>
      <w:bookmarkStart w:id="88" w:name="_Toc28589"/>
      <w:r>
        <w:rPr>
          <w:rFonts w:ascii="黑体" w:hAnsi="黑体" w:eastAsia="黑体" w:cs="黑体"/>
          <w:b w:val="0"/>
          <w:bCs/>
          <w:sz w:val="24"/>
          <w:szCs w:val="24"/>
        </w:rPr>
        <w:t>4.3.1 自适应参数调整实现</w:t>
      </w:r>
      <w:bookmarkEnd w:id="88"/>
    </w:p>
    <w:p w14:paraId="6A61A9AE">
      <w:pPr>
        <w:spacing w:before="0" w:after="0" w:line="360" w:lineRule="auto"/>
        <w:ind w:firstLine="480"/>
        <w:jc w:val="both"/>
        <w:rPr>
          <w:rFonts w:ascii="Times New Roman" w:hAnsi="Times New Roman"/>
          <w:sz w:val="24"/>
        </w:rPr>
      </w:pPr>
      <w:r>
        <w:rPr>
          <w:rFonts w:ascii="Times New Roman" w:hAnsi="Times New Roman" w:eastAsia="宋体" w:cs="宋体"/>
          <w:b w:val="0"/>
          <w:sz w:val="24"/>
        </w:rPr>
        <w:t>自适应参数调整策略根据迭代进度动态调整α和β参数。实现代码如下：</w:t>
      </w:r>
    </w:p>
    <w:p w14:paraId="7B0E6C73">
      <w:pPr>
        <w:spacing w:before="120" w:after="60" w:line="360" w:lineRule="auto"/>
        <w:jc w:val="left"/>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python 代码</w:t>
      </w:r>
    </w:p>
    <w:p w14:paraId="1CE37DC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class AdaptiveParameterAdjuster:</w:t>
      </w:r>
    </w:p>
    <w:p w14:paraId="357A967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"""自适应参数调整器"""</w:t>
      </w:r>
    </w:p>
    <w:p w14:paraId="4FC2D2B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__init__(self, alpha_range=(0.5, 2.5), beta_range=(1.0, 4.0)):</w:t>
      </w:r>
    </w:p>
    <w:p w14:paraId="5B79925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47841A8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初始化参数调整器</w:t>
      </w:r>
    </w:p>
    <w:p w14:paraId="4A293D0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alpha_range: α参数范围</w:t>
      </w:r>
    </w:p>
    <w:p w14:paraId="0B9A9BF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beta_range: β参数范围</w:t>
      </w:r>
    </w:p>
    <w:p w14:paraId="3B53881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270D1D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self.alpha_min, self.alpha_max = alpha_range</w:t>
      </w:r>
    </w:p>
    <w:p w14:paraId="7958420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self.beta_min, self.beta_max = beta_range</w:t>
      </w:r>
    </w:p>
    <w:p w14:paraId="3F29DB87">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6F5E4B0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adjust(self, current_iter: int, max_iter: int) -&gt; Tuple[float, float]:</w:t>
      </w:r>
    </w:p>
    <w:p w14:paraId="312C4AD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0B43DEF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根据迭代进度调整参数</w:t>
      </w:r>
    </w:p>
    <w:p w14:paraId="5DBBFC1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current_iter: 当前迭代次数</w:t>
      </w:r>
    </w:p>
    <w:p w14:paraId="4848F58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max_iter: 最大迭代次数</w:t>
      </w:r>
    </w:p>
    <w:p w14:paraId="53689DD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(alpha, beta) 参数值</w:t>
      </w:r>
    </w:p>
    <w:p w14:paraId="52CB149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F51539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ratio = current_iter / max_iter</w:t>
      </w:r>
    </w:p>
    <w:p w14:paraId="2A4FA5B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alpha = self.alpha_min + (self.alpha_max - self.alpha_min) * ratio</w:t>
      </w:r>
    </w:p>
    <w:p w14:paraId="0D4D644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beta = self.beta_max - (self.beta_max - self.beta_min) * ratio</w:t>
      </w:r>
    </w:p>
    <w:p w14:paraId="31025EAB">
      <w:pPr>
        <w:pBdr>
          <w:bottom w:val="single" w:color="D9D9D9" w:sz="4" w:space="1"/>
        </w:pBdr>
        <w:spacing w:before="0" w:after="0" w:line="240" w:lineRule="auto"/>
        <w:ind w:left="360"/>
        <w:jc w:val="left"/>
        <w:rPr>
          <w:rFonts w:ascii="Times New Roman" w:hAnsi="Times New Roman"/>
          <w:sz w:val="24"/>
        </w:rPr>
      </w:pPr>
      <w:r>
        <w:rPr>
          <w:rFonts w:hint="eastAsia" w:ascii="Times New Roman" w:hAnsi="Times New Roman" w:eastAsia="宋体" w:cs="宋体"/>
          <w:sz w:val="24"/>
          <w:szCs w:val="24"/>
        </w:rPr>
        <w:t xml:space="preserve">        return alpha, beta</w:t>
      </w:r>
    </w:p>
    <w:p w14:paraId="43F59AB3">
      <w:pPr>
        <w:spacing w:before="0" w:after="0" w:line="360" w:lineRule="auto"/>
        <w:jc w:val="left"/>
        <w:rPr>
          <w:rFonts w:ascii="Times New Roman" w:hAnsi="Times New Roman"/>
          <w:b w:val="0"/>
          <w:bCs/>
          <w:sz w:val="24"/>
        </w:rPr>
      </w:pPr>
      <w:r>
        <w:rPr>
          <w:rFonts w:ascii="Times New Roman" w:hAnsi="Times New Roman" w:eastAsia="宋体" w:cs="宋体"/>
          <w:b w:val="0"/>
          <w:bCs/>
          <w:sz w:val="24"/>
        </w:rPr>
        <w:t>实现要点：</w:t>
      </w:r>
    </w:p>
    <w:p w14:paraId="4F082A45">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α从最小值线性增长到最大值</w:t>
      </w:r>
    </w:p>
    <w:p w14:paraId="2C67FC1A">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β从最大值线性减小到最小值</w:t>
      </w:r>
    </w:p>
    <w:p w14:paraId="33B3A256">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通过ratio参数控制调整进度</w:t>
      </w:r>
    </w:p>
    <w:p w14:paraId="787D3791">
      <w:pPr>
        <w:spacing w:before="120" w:after="120" w:line="360" w:lineRule="auto"/>
        <w:jc w:val="left"/>
        <w:outlineLvl w:val="2"/>
        <w:rPr>
          <w:rFonts w:ascii="黑体" w:hAnsi="黑体" w:eastAsia="黑体" w:cs="黑体"/>
          <w:b w:val="0"/>
          <w:bCs/>
          <w:sz w:val="24"/>
          <w:szCs w:val="24"/>
        </w:rPr>
      </w:pPr>
      <w:bookmarkStart w:id="89" w:name="_Toc4289"/>
      <w:r>
        <w:rPr>
          <w:rFonts w:ascii="黑体" w:hAnsi="黑体" w:eastAsia="黑体" w:cs="黑体"/>
          <w:b w:val="0"/>
          <w:bCs/>
          <w:sz w:val="24"/>
          <w:szCs w:val="24"/>
        </w:rPr>
        <w:t>4.3.2 遗传算法算子实现</w:t>
      </w:r>
      <w:bookmarkEnd w:id="89"/>
    </w:p>
    <w:p w14:paraId="16329FD7">
      <w:pPr>
        <w:spacing w:before="0" w:after="0" w:line="360" w:lineRule="auto"/>
        <w:ind w:firstLine="480"/>
        <w:jc w:val="both"/>
        <w:rPr>
          <w:rFonts w:ascii="Times New Roman" w:hAnsi="Times New Roman"/>
          <w:sz w:val="24"/>
        </w:rPr>
      </w:pPr>
      <w:r>
        <w:rPr>
          <w:rFonts w:ascii="Times New Roman" w:hAnsi="Times New Roman" w:eastAsia="宋体" w:cs="宋体"/>
          <w:b w:val="0"/>
          <w:sz w:val="24"/>
        </w:rPr>
        <w:t>遗传算法增强器GeneticEnhancer负责实现选择、交叉和变异操作。实现代码如下：</w:t>
      </w:r>
    </w:p>
    <w:p w14:paraId="7443E0F1">
      <w:pPr>
        <w:spacing w:before="120" w:after="60" w:line="360" w:lineRule="auto"/>
        <w:jc w:val="left"/>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python 代码</w:t>
      </w:r>
    </w:p>
    <w:p w14:paraId="2BEA6BC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class GeneticEnhancer:</w:t>
      </w:r>
    </w:p>
    <w:p w14:paraId="0537813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"""遗传算法增强器"""</w:t>
      </w:r>
    </w:p>
    <w:p w14:paraId="15DD69F5">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70F8360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__init__(self, n_cities: int, crossover_rate: float = 0.85,</w:t>
      </w:r>
    </w:p>
    <w:p w14:paraId="39F7CD2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mutation_rate: float = 0.15):</w:t>
      </w:r>
    </w:p>
    <w:p w14:paraId="368C068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6FBD60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初始化遗传增强器</w:t>
      </w:r>
    </w:p>
    <w:p w14:paraId="4C6A8A9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n_cities: 城市数量</w:t>
      </w:r>
    </w:p>
    <w:p w14:paraId="40B3B32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crossover_rate: 交叉概率</w:t>
      </w:r>
    </w:p>
    <w:p w14:paraId="56887D8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mutation_rate: 变异概率</w:t>
      </w:r>
    </w:p>
    <w:p w14:paraId="7EC3F42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6BA9C62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self.n_cities = n_cities</w:t>
      </w:r>
    </w:p>
    <w:p w14:paraId="5BB2CD8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self.crossover_rate = crossover_rate</w:t>
      </w:r>
    </w:p>
    <w:p w14:paraId="0CEE316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self.mutation_rate = mutation_rate</w:t>
      </w:r>
    </w:p>
    <w:p w14:paraId="5795352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self.operators = GeneticOperator()</w:t>
      </w:r>
    </w:p>
    <w:p w14:paraId="2E3E63B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self.distance_matrix = None</w:t>
      </w:r>
    </w:p>
    <w:p w14:paraId="35C75CD2">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595363B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set_distance_matrix(self, distance_matrix: np.ndarray):</w:t>
      </w:r>
    </w:p>
    <w:p w14:paraId="306C986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"""设置距离矩阵"""</w:t>
      </w:r>
    </w:p>
    <w:p w14:paraId="1352351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self.distance_matrix = distance_matrix</w:t>
      </w:r>
    </w:p>
    <w:p w14:paraId="7BB93B02">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6710D5B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enhance(self, paths: List[List[int]],</w:t>
      </w:r>
    </w:p>
    <w:p w14:paraId="763E961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distances: List[float]) -&gt; Tuple[List[List[int]], List[float]]:</w:t>
      </w:r>
    </w:p>
    <w:p w14:paraId="19615A6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677F588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对种群进行遗传增强</w:t>
      </w:r>
    </w:p>
    <w:p w14:paraId="13675F7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paths: 路径列表</w:t>
      </w:r>
    </w:p>
    <w:p w14:paraId="0E07597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distances: 距离列表</w:t>
      </w:r>
    </w:p>
    <w:p w14:paraId="4F5E6B6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增强后的路径和距离</w:t>
      </w:r>
    </w:p>
    <w:p w14:paraId="4EF23BF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7321E4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 = len(paths)</w:t>
      </w:r>
    </w:p>
    <w:p w14:paraId="7EC86CE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按距离排序，保留精英</w:t>
      </w:r>
    </w:p>
    <w:p w14:paraId="692C527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sorted_indices = np.argsort(distances)</w:t>
      </w:r>
    </w:p>
    <w:p w14:paraId="78EC5CE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n_elite = max(2, n // 4)</w:t>
      </w:r>
    </w:p>
    <w:p w14:paraId="3F088BA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elite_paths = [paths[i].copy() for i in sorted_indices[:n_elite]]</w:t>
      </w:r>
    </w:p>
    <w:p w14:paraId="7508691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elite_distances = [distances[i] for i in sorted_indices[:n_elite]]</w:t>
      </w:r>
    </w:p>
    <w:p w14:paraId="5EA88D5A">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7B0EE2B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新种群从精英开始</w:t>
      </w:r>
    </w:p>
    <w:p w14:paraId="0ECC159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new_paths = list(elite_paths)</w:t>
      </w:r>
    </w:p>
    <w:p w14:paraId="270C782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生成剩余个体</w:t>
      </w:r>
    </w:p>
    <w:p w14:paraId="699E70D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while len(new_paths) &lt; n:</w:t>
      </w:r>
    </w:p>
    <w:p w14:paraId="1DE8263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锦标赛选择两个父代</w:t>
      </w:r>
    </w:p>
    <w:p w14:paraId="6DF3DA2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p1 = self.operators.tournament_select(elite_paths, elite_distances)</w:t>
      </w:r>
    </w:p>
    <w:p w14:paraId="30217BA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p2 = self.operators.tournament_select(elite_paths, elite_distances)</w:t>
      </w:r>
    </w:p>
    <w:p w14:paraId="5109454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交叉</w:t>
      </w:r>
    </w:p>
    <w:p w14:paraId="20F4A72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if np.random.random() &lt; self.crossover_rate:</w:t>
      </w:r>
    </w:p>
    <w:p w14:paraId="34B156B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child = self.operators.order_crossover(p1, p2, self.n_cities)</w:t>
      </w:r>
    </w:p>
    <w:p w14:paraId="714429B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else:</w:t>
      </w:r>
    </w:p>
    <w:p w14:paraId="1B0ABE5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child = p1.copy()</w:t>
      </w:r>
    </w:p>
    <w:p w14:paraId="4D6B228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变异</w:t>
      </w:r>
    </w:p>
    <w:p w14:paraId="5F722DB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if np.random.random() &lt; 0.5:</w:t>
      </w:r>
    </w:p>
    <w:p w14:paraId="34F99DF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child = self.operators.swap_mutation(child, self.mutation_rate)</w:t>
      </w:r>
    </w:p>
    <w:p w14:paraId="6EC0B82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else:</w:t>
      </w:r>
    </w:p>
    <w:p w14:paraId="31C7CBA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child = self.operators.reverse_mutation(child, self.mutation_rate)</w:t>
      </w:r>
    </w:p>
    <w:p w14:paraId="0C73A3E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new_paths.append(child)</w:t>
      </w:r>
    </w:p>
    <w:p w14:paraId="726CB20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计算新种群的距离</w:t>
      </w:r>
    </w:p>
    <w:p w14:paraId="47763F2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if self.distance_matrix is not None:</w:t>
      </w:r>
    </w:p>
    <w:p w14:paraId="20D9A77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new_distances = [DistanceCalculator.calculate_path_distance(p, self.distance_matrix)</w:t>
      </w:r>
    </w:p>
    <w:p w14:paraId="423153A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p in new_paths]</w:t>
      </w:r>
    </w:p>
    <w:p w14:paraId="189AA68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else:</w:t>
      </w:r>
    </w:p>
    <w:p w14:paraId="6723458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new_distances = distances[:len(new_paths)]</w:t>
      </w:r>
    </w:p>
    <w:p w14:paraId="0EC285D1">
      <w:pPr>
        <w:pBdr>
          <w:bottom w:val="single" w:color="D9D9D9" w:sz="4" w:space="1"/>
        </w:pBdr>
        <w:spacing w:before="0" w:after="0" w:line="240" w:lineRule="auto"/>
        <w:ind w:left="360"/>
        <w:jc w:val="left"/>
        <w:rPr>
          <w:rFonts w:hint="eastAsia" w:ascii="宋体" w:hAnsi="宋体" w:eastAsia="宋体" w:cs="宋体"/>
          <w:sz w:val="24"/>
          <w:szCs w:val="24"/>
        </w:rPr>
      </w:pPr>
      <w:r>
        <w:rPr>
          <w:rFonts w:hint="eastAsia" w:ascii="Times New Roman" w:hAnsi="Times New Roman" w:eastAsia="宋体" w:cs="宋体"/>
          <w:sz w:val="24"/>
          <w:szCs w:val="24"/>
        </w:rPr>
        <w:t xml:space="preserve">        return new_paths, new_distances</w:t>
      </w:r>
    </w:p>
    <w:p w14:paraId="7180844C">
      <w:pPr>
        <w:spacing w:before="0" w:after="0" w:line="360" w:lineRule="auto"/>
        <w:jc w:val="left"/>
        <w:rPr>
          <w:rFonts w:ascii="Times New Roman" w:hAnsi="Times New Roman"/>
          <w:b w:val="0"/>
          <w:bCs/>
          <w:sz w:val="24"/>
        </w:rPr>
      </w:pPr>
      <w:r>
        <w:rPr>
          <w:rFonts w:ascii="Times New Roman" w:hAnsi="Times New Roman" w:eastAsia="宋体" w:cs="宋体"/>
          <w:b w:val="0"/>
          <w:bCs/>
          <w:sz w:val="24"/>
        </w:rPr>
        <w:t>实现要点：</w:t>
      </w:r>
    </w:p>
    <w:p w14:paraId="6A26A1EF">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锦标赛选择维持选择压力</w:t>
      </w:r>
    </w:p>
    <w:p w14:paraId="4C87D94D">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OX交叉保持父代路径片段</w:t>
      </w:r>
    </w:p>
    <w:p w14:paraId="60214188">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变异采用交换和反转的组合策略</w:t>
      </w:r>
    </w:p>
    <w:p w14:paraId="26D100D3">
      <w:pPr>
        <w:spacing w:before="120" w:after="120" w:line="360" w:lineRule="auto"/>
        <w:jc w:val="left"/>
        <w:outlineLvl w:val="2"/>
        <w:rPr>
          <w:rFonts w:ascii="黑体" w:hAnsi="黑体" w:eastAsia="黑体" w:cs="黑体"/>
          <w:b w:val="0"/>
          <w:bCs/>
          <w:sz w:val="24"/>
          <w:szCs w:val="24"/>
        </w:rPr>
      </w:pPr>
      <w:bookmarkStart w:id="90" w:name="_Toc32604"/>
      <w:r>
        <w:rPr>
          <w:rFonts w:ascii="黑体" w:hAnsi="黑体" w:eastAsia="黑体" w:cs="黑体"/>
          <w:b w:val="0"/>
          <w:bCs/>
          <w:sz w:val="24"/>
          <w:szCs w:val="24"/>
        </w:rPr>
        <w:t>4.3.3 2-opt优化器实现</w:t>
      </w:r>
      <w:bookmarkEnd w:id="90"/>
    </w:p>
    <w:p w14:paraId="618E69FC">
      <w:pPr>
        <w:spacing w:before="0" w:after="0" w:line="360" w:lineRule="auto"/>
        <w:ind w:firstLine="480"/>
        <w:jc w:val="both"/>
        <w:rPr>
          <w:rFonts w:ascii="Times New Roman" w:hAnsi="Times New Roman"/>
          <w:sz w:val="24"/>
        </w:rPr>
      </w:pPr>
      <w:r>
        <w:rPr>
          <w:rFonts w:ascii="Times New Roman" w:hAnsi="Times New Roman" w:eastAsia="宋体" w:cs="宋体"/>
          <w:b w:val="0"/>
          <w:sz w:val="24"/>
        </w:rPr>
        <w:t>2-opt优化器TwoOptOptimizer负责对路径进行局部搜索优化。实现代码如下：</w:t>
      </w:r>
    </w:p>
    <w:p w14:paraId="79762729">
      <w:pPr>
        <w:spacing w:before="120" w:after="60" w:line="360" w:lineRule="auto"/>
        <w:jc w:val="left"/>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python 代码</w:t>
      </w:r>
    </w:p>
    <w:p w14:paraId="55AAE00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class TwoOptOptimizer:</w:t>
      </w:r>
    </w:p>
    <w:p w14:paraId="05D5B42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"""2-opt优化器"""</w:t>
      </w:r>
    </w:p>
    <w:p w14:paraId="3AD4784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__init__(self, distance_matrix: np.ndarray):</w:t>
      </w:r>
    </w:p>
    <w:p w14:paraId="6C64B95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64D1261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初始化2-opt优化器</w:t>
      </w:r>
    </w:p>
    <w:p w14:paraId="6D57AA3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distance_matrix: 距离矩阵</w:t>
      </w:r>
    </w:p>
    <w:p w14:paraId="328C51E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1015B3C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self.distance_matrix = distance_matrix</w:t>
      </w:r>
    </w:p>
    <w:p w14:paraId="17C7691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self.n_cities = len(distance_matrix)</w:t>
      </w:r>
    </w:p>
    <w:p w14:paraId="3205879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optimize(self, path: List[int]) -&gt; Tuple[List[int], float]:</w:t>
      </w:r>
    </w:p>
    <w:p w14:paraId="7610B37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1F2053A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对路径进行2-opt优化</w:t>
      </w:r>
    </w:p>
    <w:p w14:paraId="7958369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path: 输入路径</w:t>
      </w:r>
    </w:p>
    <w:p w14:paraId="02FC928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优化后的路径和距离</w:t>
      </w:r>
    </w:p>
    <w:p w14:paraId="7C4AA06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6D35BB6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improved = True</w:t>
      </w:r>
    </w:p>
    <w:p w14:paraId="457D2AD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best_path = path.copy()</w:t>
      </w:r>
    </w:p>
    <w:p w14:paraId="6F120F4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best_distance = DistanceCalculator.calculate_path_distance(best_path, self.distance_matrix)</w:t>
      </w:r>
    </w:p>
    <w:p w14:paraId="71C4203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while improved:</w:t>
      </w:r>
    </w:p>
    <w:p w14:paraId="66BA33F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improved = False</w:t>
      </w:r>
    </w:p>
    <w:p w14:paraId="07B9FA5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i in range(1, len(best_path) - 2):</w:t>
      </w:r>
    </w:p>
    <w:p w14:paraId="4997EA3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j in range(i + 1, len(best_path) - 1):</w:t>
      </w:r>
    </w:p>
    <w:p w14:paraId="46F42BF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索引有效性检查</w:t>
      </w:r>
    </w:p>
    <w:p w14:paraId="59334B4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if (best_path[i - 1] &gt;= self.n_cities or best_path[i] &gt;= self.n_cities or</w:t>
      </w:r>
    </w:p>
    <w:p w14:paraId="5E0018B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best_path[j] &gt;= self.n_cities or best_path[j + 1] &gt;= self.n_cities):</w:t>
      </w:r>
    </w:p>
    <w:p w14:paraId="67C7997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continue</w:t>
      </w:r>
    </w:p>
    <w:p w14:paraId="6DEA536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计算距离变化</w:t>
      </w:r>
    </w:p>
    <w:p w14:paraId="7082342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delta = DistanceCalculator.calculate_2opt_delta(</w:t>
      </w:r>
    </w:p>
    <w:p w14:paraId="782E3E2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self.distance_matrix, best_path, i, j</w:t>
      </w:r>
    </w:p>
    <w:p w14:paraId="32413D7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FA9C57D">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3D7E10E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if delta &lt; -1e-10:</w:t>
      </w:r>
    </w:p>
    <w:p w14:paraId="6BCBC7C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执行2-opt交换</w:t>
      </w:r>
    </w:p>
    <w:p w14:paraId="3D92541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best_path[i:j + 1] = reversed(best_path[i:j + 1])</w:t>
      </w:r>
    </w:p>
    <w:p w14:paraId="326BD1B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best_distance += delta</w:t>
      </w:r>
    </w:p>
    <w:p w14:paraId="158ACFD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improved = True</w:t>
      </w:r>
    </w:p>
    <w:p w14:paraId="2DB6A17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best_path, best_distance</w:t>
      </w:r>
    </w:p>
    <w:p w14:paraId="35D7DBB9">
      <w:pPr>
        <w:spacing w:before="0" w:after="120" w:line="240" w:lineRule="auto"/>
        <w:jc w:val="left"/>
        <w:rPr>
          <w:rFonts w:ascii="Times New Roman" w:hAnsi="Times New Roman"/>
          <w:sz w:val="24"/>
        </w:rPr>
      </w:pPr>
    </w:p>
    <w:p w14:paraId="48DA8FC9">
      <w:pPr>
        <w:spacing w:before="0" w:after="0" w:line="360" w:lineRule="auto"/>
        <w:jc w:val="left"/>
        <w:rPr>
          <w:rFonts w:ascii="Times New Roman" w:hAnsi="Times New Roman"/>
          <w:b w:val="0"/>
          <w:bCs/>
          <w:sz w:val="24"/>
        </w:rPr>
      </w:pPr>
      <w:r>
        <w:rPr>
          <w:rFonts w:ascii="Times New Roman" w:hAnsi="Times New Roman" w:eastAsia="宋体" w:cs="宋体"/>
          <w:b w:val="0"/>
          <w:bCs/>
          <w:sz w:val="24"/>
        </w:rPr>
        <w:t>实现要点：</w:t>
      </w:r>
    </w:p>
    <w:p w14:paraId="684EC638">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采用双层循环遍历所有不相邻边对</w:t>
      </w:r>
    </w:p>
    <w:p w14:paraId="2762AF56">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使用距离变化量判断是否执行反转</w:t>
      </w:r>
    </w:p>
    <w:p w14:paraId="51607D8B">
      <w:pPr>
        <w:pStyle w:val="16"/>
        <w:numPr>
          <w:ilvl w:val="0"/>
          <w:numId w:val="0"/>
        </w:numPr>
        <w:tabs>
          <w:tab w:val="clear" w:pos="360"/>
        </w:tabs>
        <w:spacing w:before="0" w:after="0" w:line="360" w:lineRule="auto"/>
        <w:ind w:left="360" w:leftChars="0" w:hanging="360" w:firstLineChars="0"/>
        <w:jc w:val="both"/>
        <w:rPr>
          <w:rFonts w:ascii="黑体" w:hAnsi="黑体" w:eastAsia="黑体" w:cs="黑体"/>
          <w:b w:val="0"/>
          <w:bCs/>
          <w:sz w:val="24"/>
          <w:szCs w:val="24"/>
        </w:rPr>
      </w:pPr>
      <w:r>
        <w:rPr>
          <w:rFonts w:hint="eastAsia" w:ascii="Symbol" w:hAnsi="Symbol" w:eastAsia="黑体" w:cs="黑体"/>
          <w:b w:val="0"/>
          <w:bCs/>
          <w:sz w:val="24"/>
          <w:szCs w:val="24"/>
          <w:lang w:val="en-US" w:eastAsia="zh-CN" w:bidi="ar-SA"/>
        </w:rPr>
        <w:t xml:space="preserve"> </w:t>
      </w:r>
      <w:r>
        <w:rPr>
          <w:rFonts w:ascii="Times New Roman" w:hAnsi="Times New Roman" w:eastAsia="宋体" w:cs="宋体"/>
          <w:b w:val="0"/>
          <w:sz w:val="24"/>
        </w:rPr>
        <w:t>当没有改进时终止搜索</w:t>
      </w:r>
    </w:p>
    <w:p w14:paraId="21060B66">
      <w:pPr>
        <w:spacing w:before="120" w:after="120" w:line="360" w:lineRule="auto"/>
        <w:jc w:val="left"/>
        <w:outlineLvl w:val="1"/>
        <w:rPr>
          <w:rFonts w:ascii="黑体" w:hAnsi="黑体" w:eastAsia="黑体" w:cs="黑体"/>
          <w:b w:val="0"/>
          <w:bCs/>
          <w:sz w:val="24"/>
          <w:szCs w:val="24"/>
        </w:rPr>
      </w:pPr>
      <w:bookmarkStart w:id="91" w:name="_Toc8312"/>
      <w:r>
        <w:rPr>
          <w:rFonts w:ascii="黑体" w:hAnsi="黑体" w:eastAsia="黑体" w:cs="黑体"/>
          <w:b w:val="0"/>
          <w:bCs/>
          <w:sz w:val="24"/>
          <w:szCs w:val="24"/>
        </w:rPr>
        <w:t>4.4 可视化界面实现</w:t>
      </w:r>
      <w:bookmarkEnd w:id="91"/>
    </w:p>
    <w:p w14:paraId="67026DF5">
      <w:pPr>
        <w:spacing w:before="120" w:after="120" w:line="360" w:lineRule="auto"/>
        <w:jc w:val="left"/>
        <w:outlineLvl w:val="2"/>
        <w:rPr>
          <w:rFonts w:ascii="黑体" w:hAnsi="黑体" w:eastAsia="黑体" w:cs="黑体"/>
          <w:b w:val="0"/>
          <w:bCs/>
          <w:sz w:val="24"/>
          <w:szCs w:val="24"/>
        </w:rPr>
      </w:pPr>
      <w:bookmarkStart w:id="92" w:name="_Toc3850"/>
      <w:r>
        <w:rPr>
          <w:rFonts w:ascii="黑体" w:hAnsi="黑体" w:eastAsia="黑体" w:cs="黑体"/>
          <w:b w:val="0"/>
          <w:bCs/>
          <w:sz w:val="24"/>
          <w:szCs w:val="24"/>
        </w:rPr>
        <w:t>4.4.1 PyQt5界面框架</w:t>
      </w:r>
      <w:bookmarkEnd w:id="92"/>
    </w:p>
    <w:p w14:paraId="1127A89B">
      <w:pPr>
        <w:spacing w:before="0" w:after="0" w:line="360" w:lineRule="auto"/>
        <w:ind w:firstLine="480"/>
        <w:jc w:val="both"/>
        <w:rPr>
          <w:rFonts w:ascii="Times New Roman" w:hAnsi="Times New Roman"/>
          <w:sz w:val="24"/>
        </w:rPr>
      </w:pPr>
      <w:r>
        <w:rPr>
          <w:rFonts w:ascii="Times New Roman" w:hAnsi="Times New Roman" w:eastAsia="宋体" w:cs="宋体"/>
          <w:b w:val="0"/>
          <w:sz w:val="24"/>
        </w:rPr>
        <w:t>本系统基于PyQt5框架构建图形用户界面。HybridACOGUI类继承自QMainWindow，负责界面的初始化和布局。</w:t>
      </w:r>
    </w:p>
    <w:p w14:paraId="345F9566">
      <w:pPr>
        <w:spacing w:before="0" w:after="0" w:line="360" w:lineRule="auto"/>
        <w:ind w:firstLine="480"/>
        <w:jc w:val="both"/>
        <w:rPr>
          <w:rFonts w:ascii="Times New Roman" w:hAnsi="Times New Roman"/>
          <w:sz w:val="24"/>
        </w:rPr>
      </w:pPr>
      <w:r>
        <w:rPr>
          <w:rFonts w:ascii="Times New Roman" w:hAnsi="Times New Roman" w:eastAsia="宋体" w:cs="宋体"/>
          <w:b w:val="0"/>
          <w:sz w:val="24"/>
        </w:rPr>
        <w:t>界面主要分为以下几个区域：</w:t>
      </w:r>
    </w:p>
    <w:p w14:paraId="7FA66773">
      <w:pPr>
        <w:spacing w:before="0" w:after="0" w:line="360" w:lineRule="auto"/>
        <w:jc w:val="both"/>
        <w:rPr>
          <w:rFonts w:ascii="Times New Roman" w:hAnsi="Times New Roman"/>
          <w:sz w:val="24"/>
        </w:rPr>
      </w:pPr>
      <w:r>
        <w:rPr>
          <w:rFonts w:ascii="Times New Roman" w:hAnsi="Times New Roman" w:eastAsia="宋体" w:cs="宋体"/>
          <w:b w:val="0"/>
          <w:sz w:val="24"/>
        </w:rPr>
        <w:t>（1）</w:t>
      </w:r>
      <w:r>
        <w:rPr>
          <w:rFonts w:ascii="Times New Roman" w:hAnsi="Times New Roman" w:eastAsia="宋体" w:cs="宋体"/>
          <w:b w:val="0"/>
          <w:bCs/>
          <w:sz w:val="24"/>
        </w:rPr>
        <w:t>参数设置区域：</w:t>
      </w:r>
      <w:r>
        <w:rPr>
          <w:rFonts w:ascii="Times New Roman" w:hAnsi="Times New Roman" w:eastAsia="宋体" w:cs="宋体"/>
          <w:b w:val="0"/>
          <w:sz w:val="24"/>
        </w:rPr>
        <w:t xml:space="preserve"> 包含城市数量、蚂蚁数量、α、β等参数的输入框</w:t>
      </w:r>
    </w:p>
    <w:p w14:paraId="2CB5B977">
      <w:pPr>
        <w:spacing w:before="0" w:after="0" w:line="360" w:lineRule="auto"/>
        <w:jc w:val="both"/>
        <w:rPr>
          <w:rFonts w:ascii="Times New Roman" w:hAnsi="Times New Roman"/>
          <w:sz w:val="24"/>
        </w:rPr>
      </w:pPr>
      <w:r>
        <w:rPr>
          <w:rFonts w:ascii="Times New Roman" w:hAnsi="Times New Roman" w:eastAsia="宋体" w:cs="宋体"/>
          <w:b w:val="0"/>
          <w:sz w:val="24"/>
        </w:rPr>
        <w:t>（2）</w:t>
      </w:r>
      <w:r>
        <w:rPr>
          <w:rFonts w:ascii="Times New Roman" w:hAnsi="Times New Roman" w:eastAsia="宋体" w:cs="宋体"/>
          <w:b w:val="0"/>
          <w:bCs/>
          <w:sz w:val="24"/>
        </w:rPr>
        <w:t>算法选项区域：</w:t>
      </w:r>
      <w:r>
        <w:rPr>
          <w:rFonts w:ascii="Times New Roman" w:hAnsi="Times New Roman" w:eastAsia="宋体" w:cs="宋体"/>
          <w:b w:val="0"/>
          <w:sz w:val="24"/>
        </w:rPr>
        <w:t xml:space="preserve"> 包含自适应参数、遗传算法、2-opt功能的开关复选框</w:t>
      </w:r>
    </w:p>
    <w:p w14:paraId="1EED9894">
      <w:pPr>
        <w:spacing w:before="0" w:after="0" w:line="360" w:lineRule="auto"/>
        <w:jc w:val="both"/>
        <w:rPr>
          <w:rFonts w:ascii="Times New Roman" w:hAnsi="Times New Roman"/>
          <w:sz w:val="24"/>
        </w:rPr>
      </w:pPr>
      <w:r>
        <w:rPr>
          <w:rFonts w:ascii="Times New Roman" w:hAnsi="Times New Roman" w:eastAsia="宋体" w:cs="宋体"/>
          <w:b w:val="0"/>
          <w:sz w:val="24"/>
        </w:rPr>
        <w:t>（3）</w:t>
      </w:r>
      <w:r>
        <w:rPr>
          <w:rFonts w:ascii="Times New Roman" w:hAnsi="Times New Roman" w:eastAsia="宋体" w:cs="宋体"/>
          <w:b w:val="0"/>
          <w:bCs/>
          <w:sz w:val="24"/>
        </w:rPr>
        <w:t>控制按钮区域：</w:t>
      </w:r>
      <w:r>
        <w:rPr>
          <w:rFonts w:ascii="Times New Roman" w:hAnsi="Times New Roman" w:eastAsia="宋体" w:cs="宋体"/>
          <w:b w:val="0"/>
          <w:sz w:val="24"/>
        </w:rPr>
        <w:t xml:space="preserve"> 包含"运行算法"、"导出结果"等功能按钮</w:t>
      </w:r>
    </w:p>
    <w:p w14:paraId="49D882D0">
      <w:pPr>
        <w:spacing w:before="0" w:after="0" w:line="360" w:lineRule="auto"/>
        <w:jc w:val="both"/>
        <w:rPr>
          <w:rFonts w:ascii="Times New Roman" w:hAnsi="Times New Roman"/>
          <w:sz w:val="24"/>
        </w:rPr>
      </w:pPr>
      <w:r>
        <w:rPr>
          <w:rFonts w:ascii="Times New Roman" w:hAnsi="Times New Roman" w:eastAsia="宋体" w:cs="宋体"/>
          <w:b w:val="0"/>
          <w:sz w:val="24"/>
        </w:rPr>
        <w:t>（4）</w:t>
      </w:r>
      <w:r>
        <w:rPr>
          <w:rFonts w:ascii="Times New Roman" w:hAnsi="Times New Roman" w:eastAsia="宋体" w:cs="宋体"/>
          <w:b w:val="0"/>
          <w:bCs/>
          <w:sz w:val="24"/>
        </w:rPr>
        <w:t>结果展示区域：</w:t>
      </w:r>
      <w:r>
        <w:rPr>
          <w:rFonts w:ascii="Times New Roman" w:hAnsi="Times New Roman" w:eastAsia="宋体" w:cs="宋体"/>
          <w:b w:val="0"/>
          <w:sz w:val="24"/>
        </w:rPr>
        <w:t xml:space="preserve"> 包含最优距离、运行时间等文本显示</w:t>
      </w:r>
    </w:p>
    <w:p w14:paraId="51D3CA10">
      <w:pPr>
        <w:spacing w:before="0" w:after="0" w:line="360" w:lineRule="auto"/>
        <w:jc w:val="both"/>
        <w:rPr>
          <w:rFonts w:ascii="Times New Roman" w:hAnsi="Times New Roman"/>
          <w:sz w:val="24"/>
        </w:rPr>
      </w:pPr>
      <w:r>
        <w:rPr>
          <w:rFonts w:ascii="Times New Roman" w:hAnsi="Times New Roman" w:eastAsia="宋体" w:cs="宋体"/>
          <w:b w:val="0"/>
          <w:sz w:val="24"/>
        </w:rPr>
        <w:t>（5）</w:t>
      </w:r>
      <w:r>
        <w:rPr>
          <w:rFonts w:ascii="Times New Roman" w:hAnsi="Times New Roman" w:eastAsia="宋体" w:cs="宋体"/>
          <w:b w:val="0"/>
          <w:bCs/>
          <w:sz w:val="24"/>
        </w:rPr>
        <w:t>可视化区域：</w:t>
      </w:r>
      <w:r>
        <w:rPr>
          <w:rFonts w:ascii="Times New Roman" w:hAnsi="Times New Roman" w:eastAsia="宋体" w:cs="宋体"/>
          <w:b w:val="0"/>
          <w:sz w:val="24"/>
        </w:rPr>
        <w:t xml:space="preserve"> 包含路径图和收敛曲线的图表显示</w:t>
      </w:r>
    </w:p>
    <w:p w14:paraId="2038ACBB">
      <w:pPr>
        <w:spacing w:before="120" w:after="120" w:line="360" w:lineRule="auto"/>
        <w:jc w:val="left"/>
        <w:outlineLvl w:val="2"/>
        <w:rPr>
          <w:rFonts w:ascii="黑体" w:hAnsi="黑体" w:eastAsia="黑体" w:cs="黑体"/>
          <w:b w:val="0"/>
          <w:bCs/>
          <w:sz w:val="24"/>
          <w:szCs w:val="24"/>
        </w:rPr>
      </w:pPr>
      <w:bookmarkStart w:id="93" w:name="_Toc17300"/>
      <w:r>
        <w:rPr>
          <w:rFonts w:ascii="黑体" w:hAnsi="黑体" w:eastAsia="黑体" w:cs="黑体"/>
          <w:b w:val="0"/>
          <w:bCs/>
          <w:sz w:val="24"/>
          <w:szCs w:val="24"/>
        </w:rPr>
        <w:t>4.4.2 实时路径显示</w:t>
      </w:r>
      <w:bookmarkEnd w:id="93"/>
    </w:p>
    <w:p w14:paraId="4C09A914">
      <w:pPr>
        <w:spacing w:before="0" w:after="0" w:line="360" w:lineRule="auto"/>
        <w:ind w:firstLine="480"/>
        <w:jc w:val="both"/>
        <w:rPr>
          <w:rFonts w:ascii="Times New Roman" w:hAnsi="Times New Roman"/>
          <w:sz w:val="24"/>
        </w:rPr>
      </w:pPr>
      <w:r>
        <w:rPr>
          <w:rFonts w:ascii="Times New Roman" w:hAnsi="Times New Roman" w:eastAsia="宋体" w:cs="宋体"/>
          <w:b w:val="0"/>
          <w:sz w:val="24"/>
        </w:rPr>
        <w:t>系统使用PyQtGraph库实现实时路径显示。路径图绘制的核心代码如下：</w:t>
      </w:r>
    </w:p>
    <w:p w14:paraId="1C56FFD2">
      <w:pPr>
        <w:spacing w:before="0" w:after="0" w:line="360" w:lineRule="auto"/>
        <w:jc w:val="both"/>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python 代码</w:t>
      </w:r>
    </w:p>
    <w:p w14:paraId="1F607EB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def plot_path(self, cities: List[City], path: List[int], distance: float):</w:t>
      </w:r>
    </w:p>
    <w:p w14:paraId="0C3E62B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4E85BB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绘制最优路径</w:t>
      </w:r>
    </w:p>
    <w:p w14:paraId="130A10C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cities: 城市列表</w:t>
      </w:r>
    </w:p>
    <w:p w14:paraId="4A7F03D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path: 最优路径</w:t>
      </w:r>
    </w:p>
    <w:p w14:paraId="630A0CF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distance: 最优距离</w:t>
      </w:r>
    </w:p>
    <w:p w14:paraId="5614F62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00F1CD4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self.path_plot.clear()</w:t>
      </w:r>
    </w:p>
    <w:p w14:paraId="561D3F0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绘制城市点</w:t>
      </w:r>
    </w:p>
    <w:p w14:paraId="29FFFA3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x = [cities[i].x for i in path]</w:t>
      </w:r>
    </w:p>
    <w:p w14:paraId="62BB8FC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y = [cities[i].y for i in path]</w:t>
      </w:r>
    </w:p>
    <w:p w14:paraId="1E30F1D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self.path_plot.plot(x, y, pen='b', symbol='o', symbolSize=8)</w:t>
      </w:r>
    </w:p>
    <w:p w14:paraId="45D8513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设置标题</w:t>
      </w:r>
    </w:p>
    <w:p w14:paraId="3061294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self.path_plot.setTitle(f'最优路径 (距离: {distance:.2f})')</w:t>
      </w:r>
    </w:p>
    <w:p w14:paraId="69166048">
      <w:pPr>
        <w:spacing w:before="0" w:after="120" w:line="240" w:lineRule="auto"/>
        <w:jc w:val="left"/>
        <w:rPr>
          <w:rFonts w:hint="eastAsia" w:ascii="Times New Roman" w:hAnsi="Times New Roman" w:eastAsia="宋体" w:cs="宋体"/>
          <w:sz w:val="24"/>
          <w:szCs w:val="24"/>
        </w:rPr>
      </w:pPr>
    </w:p>
    <w:p w14:paraId="61017C63">
      <w:pPr>
        <w:spacing w:before="120" w:after="120" w:line="360" w:lineRule="auto"/>
        <w:jc w:val="left"/>
        <w:outlineLvl w:val="2"/>
        <w:rPr>
          <w:rFonts w:ascii="黑体" w:hAnsi="黑体" w:eastAsia="黑体" w:cs="黑体"/>
          <w:b w:val="0"/>
          <w:bCs/>
          <w:sz w:val="24"/>
          <w:szCs w:val="24"/>
        </w:rPr>
      </w:pPr>
      <w:bookmarkStart w:id="94" w:name="_Toc865"/>
      <w:r>
        <w:rPr>
          <w:rFonts w:ascii="黑体" w:hAnsi="黑体" w:eastAsia="黑体" w:cs="黑体"/>
          <w:b w:val="0"/>
          <w:bCs/>
          <w:sz w:val="24"/>
          <w:szCs w:val="24"/>
        </w:rPr>
        <w:t>4.4.3 收敛曲线绘制</w:t>
      </w:r>
      <w:bookmarkEnd w:id="94"/>
    </w:p>
    <w:p w14:paraId="4F346A7D">
      <w:pPr>
        <w:spacing w:before="0" w:after="0" w:line="360" w:lineRule="auto"/>
        <w:ind w:firstLine="480"/>
        <w:jc w:val="both"/>
        <w:rPr>
          <w:rFonts w:ascii="Times New Roman" w:hAnsi="Times New Roman"/>
          <w:sz w:val="24"/>
        </w:rPr>
      </w:pPr>
      <w:r>
        <w:rPr>
          <w:rFonts w:ascii="Times New Roman" w:hAnsi="Times New Roman" w:eastAsia="宋体" w:cs="宋体"/>
          <w:b w:val="0"/>
          <w:sz w:val="24"/>
        </w:rPr>
        <w:t>收敛曲线显示了算法迭代过程中最优距离的变化情况。核心代码如下：</w:t>
      </w:r>
    </w:p>
    <w:p w14:paraId="21D4D389">
      <w:pPr>
        <w:spacing w:before="0" w:after="0" w:line="360" w:lineRule="auto"/>
        <w:jc w:val="both"/>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python 代码</w:t>
      </w:r>
    </w:p>
    <w:p w14:paraId="04B5525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def plot_convergence(self, distances: List[float]):</w:t>
      </w:r>
    </w:p>
    <w:p w14:paraId="5FCFE2F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3DD401B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绘制收敛曲线</w:t>
      </w:r>
    </w:p>
    <w:p w14:paraId="75F02D7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distances: 每轮最优距离列表</w:t>
      </w:r>
    </w:p>
    <w:p w14:paraId="609DD50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B6453A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self.convergence_plot.clear()</w:t>
      </w:r>
    </w:p>
    <w:p w14:paraId="6093A62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x = list(range(len(distances)))</w:t>
      </w:r>
    </w:p>
    <w:p w14:paraId="2172DA2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self.convergence_plot.plot(x, distances, pen='r')</w:t>
      </w:r>
    </w:p>
    <w:p w14:paraId="21B576A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self.convergence_plot.setTitle('收敛曲线')</w:t>
      </w:r>
    </w:p>
    <w:p w14:paraId="57489EE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self.convergence_plot.setLabel('left', '距离')</w:t>
      </w:r>
    </w:p>
    <w:p w14:paraId="668948F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self.convergence_plot.setLabel('bottom', '迭代次数')</w:t>
      </w:r>
    </w:p>
    <w:p w14:paraId="5881AB99">
      <w:pPr>
        <w:spacing w:before="0" w:after="120" w:line="240" w:lineRule="auto"/>
        <w:jc w:val="left"/>
      </w:pPr>
    </w:p>
    <w:p w14:paraId="66219DB7">
      <w:pPr>
        <w:spacing w:before="120" w:after="120" w:line="360" w:lineRule="auto"/>
        <w:jc w:val="left"/>
        <w:outlineLvl w:val="2"/>
        <w:rPr>
          <w:rFonts w:ascii="黑体" w:hAnsi="黑体" w:eastAsia="黑体" w:cs="黑体"/>
          <w:b w:val="0"/>
          <w:bCs/>
          <w:sz w:val="24"/>
          <w:szCs w:val="24"/>
        </w:rPr>
      </w:pPr>
      <w:bookmarkStart w:id="95" w:name="_Toc20778"/>
      <w:r>
        <w:rPr>
          <w:rFonts w:ascii="黑体" w:hAnsi="黑体" w:eastAsia="黑体" w:cs="黑体"/>
          <w:b w:val="0"/>
          <w:bCs/>
          <w:sz w:val="24"/>
          <w:szCs w:val="24"/>
        </w:rPr>
        <w:t>4.4.4 参数控制面板</w:t>
      </w:r>
      <w:bookmarkEnd w:id="95"/>
    </w:p>
    <w:p w14:paraId="46C6D946">
      <w:pPr>
        <w:spacing w:before="0" w:after="0" w:line="360" w:lineRule="auto"/>
        <w:ind w:firstLine="480"/>
        <w:jc w:val="both"/>
        <w:rPr>
          <w:rFonts w:ascii="Times New Roman" w:hAnsi="Times New Roman" w:eastAsia="宋体"/>
          <w:sz w:val="24"/>
        </w:rPr>
      </w:pPr>
      <w:r>
        <w:rPr>
          <w:rFonts w:ascii="Times New Roman" w:hAnsi="Times New Roman" w:eastAsia="宋体" w:cs="宋体"/>
          <w:b w:val="0"/>
          <w:sz w:val="24"/>
        </w:rPr>
        <w:t>参数控制面板允许用户设置算法参数。核心代码如下：</w:t>
      </w:r>
    </w:p>
    <w:p w14:paraId="5268CEB3">
      <w:pPr>
        <w:spacing w:before="0" w:after="0" w:line="360" w:lineRule="auto"/>
        <w:jc w:val="both"/>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python 代码</w:t>
      </w:r>
    </w:p>
    <w:p w14:paraId="491C788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def _create_param_controls(self):</w:t>
      </w:r>
    </w:p>
    <w:p w14:paraId="2D3276A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"""创建参数控制面板"""</w:t>
      </w:r>
    </w:p>
    <w:p w14:paraId="501850B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城市数量</w:t>
      </w:r>
    </w:p>
    <w:p w14:paraId="4831636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self.cities_spinbox = QSpinBox()</w:t>
      </w:r>
    </w:p>
    <w:p w14:paraId="7FC6607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self.cities_spinbox.setRange(10, 200)</w:t>
      </w:r>
    </w:p>
    <w:p w14:paraId="20A0C3A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self.cities_spinbox.setValue(50)</w:t>
      </w:r>
    </w:p>
    <w:p w14:paraId="6F13983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蚂蚁数量</w:t>
      </w:r>
    </w:p>
    <w:p w14:paraId="055695D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self.ants_spinbox = QSpinBox()</w:t>
      </w:r>
    </w:p>
    <w:p w14:paraId="61DE77E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self.ants_spinbox.setRange(10, 200)</w:t>
      </w:r>
    </w:p>
    <w:p w14:paraId="47369B0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self.ants_spinbox.setValue(50)</w:t>
      </w:r>
    </w:p>
    <w:p w14:paraId="2BF7A8F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α参数</w:t>
      </w:r>
    </w:p>
    <w:p w14:paraId="4378501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self.alpha_spinbox = QDoubleSpinBox()</w:t>
      </w:r>
    </w:p>
    <w:p w14:paraId="2860044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self.alpha_spinbox.setRange(0.1, 5.0)</w:t>
      </w:r>
    </w:p>
    <w:p w14:paraId="41FE7DA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self.alpha_spinbox.setValue(1.0)</w:t>
      </w:r>
    </w:p>
    <w:p w14:paraId="3FFD9DE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self.alpha_spinbox.setSingleStep(0.1)</w:t>
      </w:r>
    </w:p>
    <w:p w14:paraId="55929128">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1F9B1BE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 β参数</w:t>
      </w:r>
    </w:p>
    <w:p w14:paraId="40C5BEF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self.beta_spinbox = QDoubleSpinBox()</w:t>
      </w:r>
    </w:p>
    <w:p w14:paraId="74522C6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self.beta_spinbox.setRange(0.1, 10.0)</w:t>
      </w:r>
    </w:p>
    <w:p w14:paraId="61262D1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self.beta_spinbox.setValue(2.0)</w:t>
      </w:r>
    </w:p>
    <w:p w14:paraId="29F495F4">
      <w:pPr>
        <w:pBdr>
          <w:bottom w:val="single" w:color="D9D9D9" w:sz="4" w:space="1"/>
        </w:pBdr>
        <w:spacing w:before="0" w:after="0" w:line="240" w:lineRule="auto"/>
        <w:ind w:left="360"/>
        <w:jc w:val="left"/>
        <w:rPr>
          <w:rFonts w:ascii="Times New Roman" w:hAnsi="Times New Roman" w:eastAsia="宋体" w:cs="黑体"/>
          <w:b w:val="0"/>
          <w:bCs/>
          <w:sz w:val="24"/>
          <w:szCs w:val="24"/>
        </w:rPr>
      </w:pPr>
      <w:r>
        <w:rPr>
          <w:rFonts w:hint="eastAsia" w:ascii="Times New Roman" w:hAnsi="Times New Roman" w:eastAsia="宋体" w:cs="宋体"/>
          <w:sz w:val="24"/>
          <w:szCs w:val="24"/>
        </w:rPr>
        <w:t xml:space="preserve">    self.beta_spinbox.setSingleStep(0.1)</w:t>
      </w:r>
    </w:p>
    <w:p w14:paraId="7590E14C">
      <w:pPr>
        <w:spacing w:before="120" w:after="120" w:line="360" w:lineRule="auto"/>
        <w:jc w:val="left"/>
        <w:outlineLvl w:val="1"/>
        <w:rPr>
          <w:rFonts w:ascii="黑体" w:hAnsi="黑体" w:eastAsia="黑体" w:cs="黑体"/>
          <w:b w:val="0"/>
          <w:bCs/>
          <w:sz w:val="24"/>
          <w:szCs w:val="24"/>
        </w:rPr>
      </w:pPr>
      <w:bookmarkStart w:id="96" w:name="_Toc4081"/>
      <w:r>
        <w:rPr>
          <w:rFonts w:ascii="黑体" w:hAnsi="黑体" w:eastAsia="黑体" w:cs="黑体"/>
          <w:b w:val="0"/>
          <w:bCs/>
          <w:sz w:val="24"/>
          <w:szCs w:val="24"/>
        </w:rPr>
        <w:t>4.5 辅助功能实现</w:t>
      </w:r>
      <w:bookmarkEnd w:id="96"/>
    </w:p>
    <w:p w14:paraId="72E64AD3">
      <w:pPr>
        <w:spacing w:before="120" w:after="120" w:line="360" w:lineRule="auto"/>
        <w:jc w:val="left"/>
        <w:outlineLvl w:val="2"/>
        <w:rPr>
          <w:rFonts w:ascii="黑体" w:hAnsi="黑体" w:eastAsia="黑体" w:cs="黑体"/>
          <w:b w:val="0"/>
          <w:bCs/>
          <w:sz w:val="24"/>
          <w:szCs w:val="24"/>
        </w:rPr>
      </w:pPr>
      <w:bookmarkStart w:id="97" w:name="_Toc11309"/>
      <w:r>
        <w:rPr>
          <w:rFonts w:ascii="黑体" w:hAnsi="黑体" w:eastAsia="黑体" w:cs="黑体"/>
          <w:b w:val="0"/>
          <w:bCs/>
          <w:sz w:val="24"/>
          <w:szCs w:val="24"/>
        </w:rPr>
        <w:t>4.5.1 结果导出功能</w:t>
      </w:r>
      <w:bookmarkEnd w:id="97"/>
    </w:p>
    <w:p w14:paraId="4DCA4349">
      <w:pPr>
        <w:spacing w:before="0" w:after="0" w:line="360" w:lineRule="auto"/>
        <w:ind w:firstLine="480"/>
        <w:jc w:val="both"/>
        <w:rPr>
          <w:rFonts w:ascii="Times New Roman" w:hAnsi="Times New Roman"/>
          <w:sz w:val="24"/>
        </w:rPr>
      </w:pPr>
      <w:r>
        <w:rPr>
          <w:rFonts w:ascii="Times New Roman" w:hAnsi="Times New Roman" w:eastAsia="宋体" w:cs="宋体"/>
          <w:b w:val="0"/>
          <w:sz w:val="24"/>
        </w:rPr>
        <w:t>结果导出器ResultExporter支持将算法结果导出为多种格式。</w:t>
      </w:r>
    </w:p>
    <w:p w14:paraId="60CB99C9">
      <w:pPr>
        <w:spacing w:before="0" w:after="0" w:line="360" w:lineRule="auto"/>
        <w:jc w:val="both"/>
        <w:rPr>
          <w:rFonts w:ascii="Times New Roman" w:hAnsi="Times New Roman" w:eastAsia="宋体" w:cs="宋体"/>
          <w:b w:val="0"/>
          <w:bCs/>
          <w:sz w:val="24"/>
        </w:rPr>
      </w:pPr>
      <w:r>
        <w:rPr>
          <w:rFonts w:ascii="Times New Roman" w:hAnsi="Times New Roman" w:eastAsia="宋体" w:cs="宋体"/>
          <w:b w:val="0"/>
          <w:bCs/>
          <w:sz w:val="24"/>
        </w:rPr>
        <w:t>JSON格式导出：</w:t>
      </w:r>
    </w:p>
    <w:p w14:paraId="29497B86">
      <w:pPr>
        <w:spacing w:before="0" w:after="0" w:line="360" w:lineRule="auto"/>
        <w:jc w:val="both"/>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python 代码</w:t>
      </w:r>
    </w:p>
    <w:p w14:paraId="6A86951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def export_json(self, result: AlgorithmResult, filepath: str):</w:t>
      </w:r>
    </w:p>
    <w:p w14:paraId="104A958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"""导出JSON格式"""</w:t>
      </w:r>
    </w:p>
    <w:p w14:paraId="24935A0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data = {</w:t>
      </w:r>
    </w:p>
    <w:p w14:paraId="0023C0D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'best_path': result.best_path,</w:t>
      </w:r>
    </w:p>
    <w:p w14:paraId="5866876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'best_distance': result.best_distance,</w:t>
      </w:r>
    </w:p>
    <w:p w14:paraId="7933C6D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'running_time': result.running_time,</w:t>
      </w:r>
    </w:p>
    <w:p w14:paraId="5270557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'convergence_iteration': result.convergence_iteration,</w:t>
      </w:r>
    </w:p>
    <w:p w14:paraId="4EED6F7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'iteration_best_distances': result.iteration_best_distances</w:t>
      </w:r>
    </w:p>
    <w:p w14:paraId="1F1D635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63F11FC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with open(filepath, 'w', encoding='utf-8') as f:</w:t>
      </w:r>
    </w:p>
    <w:p w14:paraId="415F38DF">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json.dump(data, f, indent=2, ensure_ascii=False)</w:t>
      </w:r>
    </w:p>
    <w:p w14:paraId="6800850B">
      <w:pPr>
        <w:spacing w:before="0" w:after="120" w:line="240" w:lineRule="auto"/>
        <w:jc w:val="left"/>
      </w:pPr>
    </w:p>
    <w:p w14:paraId="7202D0C5">
      <w:pPr>
        <w:spacing w:before="120" w:after="120" w:line="360" w:lineRule="auto"/>
        <w:jc w:val="left"/>
        <w:outlineLvl w:val="2"/>
        <w:rPr>
          <w:rFonts w:ascii="黑体" w:hAnsi="黑体" w:eastAsia="黑体" w:cs="黑体"/>
          <w:b w:val="0"/>
          <w:bCs/>
          <w:sz w:val="24"/>
          <w:szCs w:val="24"/>
        </w:rPr>
      </w:pPr>
      <w:bookmarkStart w:id="98" w:name="_Toc6899"/>
      <w:r>
        <w:rPr>
          <w:rFonts w:ascii="黑体" w:hAnsi="黑体" w:eastAsia="黑体" w:cs="黑体"/>
          <w:b w:val="0"/>
          <w:bCs/>
          <w:sz w:val="24"/>
          <w:szCs w:val="24"/>
        </w:rPr>
        <w:t>4.5.2 算法对比功能</w:t>
      </w:r>
      <w:bookmarkEnd w:id="98"/>
    </w:p>
    <w:p w14:paraId="1E0FE53F">
      <w:pPr>
        <w:spacing w:before="0" w:after="0" w:line="360" w:lineRule="auto"/>
        <w:ind w:firstLine="480"/>
        <w:jc w:val="both"/>
      </w:pPr>
      <w:r>
        <w:rPr>
          <w:rFonts w:ascii="宋体" w:hAnsi="宋体" w:eastAsia="宋体" w:cs="宋体"/>
          <w:b w:val="0"/>
          <w:sz w:val="24"/>
        </w:rPr>
        <w:t>算法对比功能支持一键对比多种算法配置。核心代码如下：</w:t>
      </w:r>
    </w:p>
    <w:p w14:paraId="69A8822A">
      <w:pPr>
        <w:spacing w:before="120" w:after="60" w:line="360" w:lineRule="auto"/>
        <w:jc w:val="left"/>
        <w:rPr>
          <w:rFonts w:hint="eastAsia" w:ascii="Times New Roman" w:hAnsi="Times New Roman" w:eastAsia="宋体" w:cs="宋体"/>
          <w:sz w:val="24"/>
          <w:szCs w:val="24"/>
        </w:rPr>
      </w:pPr>
      <w:r>
        <w:rPr>
          <w:rFonts w:hint="eastAsia" w:ascii="Times New Roman" w:hAnsi="Times New Roman" w:eastAsia="宋体" w:cs="宋体"/>
          <w:b w:val="0"/>
          <w:bCs/>
          <w:sz w:val="24"/>
          <w:szCs w:val="24"/>
        </w:rPr>
        <w:t>python 代码</w:t>
      </w:r>
    </w:p>
    <w:p w14:paraId="428528B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def compare_algorithms(self, cities: List[City], n_runs: int = 5):</w:t>
      </w:r>
    </w:p>
    <w:p w14:paraId="3E0A1F9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7008D30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对比多种算法配置</w:t>
      </w:r>
    </w:p>
    <w:p w14:paraId="4931246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cities: 城市列表</w:t>
      </w:r>
    </w:p>
    <w:p w14:paraId="168C139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:param n_runs: 每种配置运行次数</w:t>
      </w:r>
    </w:p>
    <w:p w14:paraId="4561D32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对比结果</w:t>
      </w:r>
    </w:p>
    <w:p w14:paraId="35CE480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2D93A7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configs = [</w:t>
      </w:r>
    </w:p>
    <w:p w14:paraId="6D43ADF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{'name': '</w:t>
      </w:r>
      <w:r>
        <w:rPr>
          <w:rFonts w:hint="eastAsia" w:ascii="Times New Roman" w:hAnsi="Times New Roman" w:cs="宋体"/>
          <w:sz w:val="24"/>
          <w:szCs w:val="24"/>
          <w:lang w:eastAsia="zh-CN"/>
        </w:rPr>
        <w:t xml:space="preserve"> 传统</w:t>
      </w:r>
      <w:r>
        <w:rPr>
          <w:rFonts w:hint="eastAsia" w:ascii="Times New Roman" w:hAnsi="Times New Roman" w:eastAsia="宋体" w:cs="宋体"/>
          <w:sz w:val="24"/>
          <w:szCs w:val="24"/>
        </w:rPr>
        <w:t>ACO', 'adaptive': False, 'ga': False, 'two_opt': False},</w:t>
      </w:r>
    </w:p>
    <w:p w14:paraId="10F1CAA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{'name': '自适应ACO', 'adaptive': True, 'ga': False, 'two_opt': False},</w:t>
      </w:r>
    </w:p>
    <w:p w14:paraId="7248DBC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{'name': 'ACO+GA', 'adaptive': False, 'ga': True, 'two_opt': False},</w:t>
      </w:r>
    </w:p>
    <w:p w14:paraId="7992DF5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{'name': 'ACO+2-opt', 'adaptive': False, 'ga': False, 'two_opt': True},</w:t>
      </w:r>
    </w:p>
    <w:p w14:paraId="68E3193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{'name': '混合算法', 'adaptive': True, 'ga': True, 'two_opt': True},</w:t>
      </w:r>
    </w:p>
    <w:p w14:paraId="2D4CC9F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6D521726">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59CF9C7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results = []</w:t>
      </w:r>
    </w:p>
    <w:p w14:paraId="45AF8B4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config in configs:</w:t>
      </w:r>
    </w:p>
    <w:p w14:paraId="5538FA4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avg_distance = 0</w:t>
      </w:r>
    </w:p>
    <w:p w14:paraId="7EEC8BE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avg_time = 0</w:t>
      </w:r>
    </w:p>
    <w:p w14:paraId="340A666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for _ in range(n_runs):</w:t>
      </w:r>
    </w:p>
    <w:p w14:paraId="638EADA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optimizer = self._create_optimizer(cities, config)</w:t>
      </w:r>
    </w:p>
    <w:p w14:paraId="35F3507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result = optimizer.run()</w:t>
      </w:r>
    </w:p>
    <w:p w14:paraId="417612B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avg_distance += result.best_distance</w:t>
      </w:r>
    </w:p>
    <w:p w14:paraId="45906D2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avg_time += result.running_time</w:t>
      </w:r>
    </w:p>
    <w:p w14:paraId="6C304771">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avg_distance /= n_runs</w:t>
      </w:r>
    </w:p>
    <w:p w14:paraId="643A419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avg_time /= n_runs</w:t>
      </w:r>
    </w:p>
    <w:p w14:paraId="762A84F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results.append({</w:t>
      </w:r>
    </w:p>
    <w:p w14:paraId="678DD69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'name': config['name'],</w:t>
      </w:r>
    </w:p>
    <w:p w14:paraId="06C3111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'avg_distance': avg_distance,</w:t>
      </w:r>
    </w:p>
    <w:p w14:paraId="1950F87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'avg_time': avg_time</w:t>
      </w:r>
    </w:p>
    <w:p w14:paraId="4DD8B8C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477C0BE8">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310092D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results</w:t>
      </w:r>
    </w:p>
    <w:p w14:paraId="461FAB1D">
      <w:pPr>
        <w:spacing w:before="0" w:after="120" w:line="240" w:lineRule="auto"/>
        <w:jc w:val="left"/>
      </w:pPr>
    </w:p>
    <w:p w14:paraId="44A1AC2C">
      <w:pPr>
        <w:spacing w:before="120" w:after="120" w:line="360" w:lineRule="auto"/>
        <w:jc w:val="left"/>
        <w:outlineLvl w:val="2"/>
        <w:rPr>
          <w:rFonts w:ascii="黑体" w:hAnsi="黑体" w:eastAsia="黑体" w:cs="黑体"/>
          <w:b w:val="0"/>
          <w:bCs/>
          <w:sz w:val="24"/>
          <w:szCs w:val="24"/>
        </w:rPr>
      </w:pPr>
      <w:bookmarkStart w:id="99" w:name="_Toc23712"/>
      <w:r>
        <w:rPr>
          <w:rFonts w:ascii="黑体" w:hAnsi="黑体" w:eastAsia="黑体" w:cs="黑体"/>
          <w:b w:val="0"/>
          <w:bCs/>
          <w:sz w:val="24"/>
          <w:szCs w:val="24"/>
        </w:rPr>
        <w:t>4.5.3 性能分析模块</w:t>
      </w:r>
      <w:bookmarkEnd w:id="99"/>
    </w:p>
    <w:p w14:paraId="405431C7">
      <w:pPr>
        <w:spacing w:before="0" w:after="0" w:line="360" w:lineRule="auto"/>
        <w:ind w:firstLine="480"/>
        <w:jc w:val="both"/>
        <w:rPr>
          <w:rFonts w:ascii="Times New Roman" w:hAnsi="Times New Roman"/>
          <w:sz w:val="24"/>
        </w:rPr>
      </w:pPr>
      <w:r>
        <w:rPr>
          <w:rFonts w:ascii="Times New Roman" w:hAnsi="Times New Roman" w:eastAsia="宋体" w:cs="宋体"/>
          <w:b w:val="0"/>
          <w:sz w:val="24"/>
        </w:rPr>
        <w:t>性能分析模块PerformanceAnalyzer用于分析算法的运行性能。主要功能包括：</w:t>
      </w:r>
    </w:p>
    <w:p w14:paraId="43D02371">
      <w:pPr>
        <w:spacing w:before="0" w:after="0" w:line="360" w:lineRule="auto"/>
        <w:jc w:val="both"/>
        <w:rPr>
          <w:rFonts w:ascii="Times New Roman" w:hAnsi="Times New Roman"/>
          <w:sz w:val="24"/>
        </w:rPr>
      </w:pPr>
      <w:r>
        <w:rPr>
          <w:rFonts w:ascii="Times New Roman" w:hAnsi="Times New Roman" w:eastAsia="宋体" w:cs="宋体"/>
          <w:b w:val="0"/>
          <w:sz w:val="24"/>
        </w:rPr>
        <w:t>（1）</w:t>
      </w:r>
      <w:r>
        <w:rPr>
          <w:rFonts w:ascii="Times New Roman" w:hAnsi="Times New Roman" w:eastAsia="宋体" w:cs="宋体"/>
          <w:b w:val="0"/>
          <w:bCs/>
          <w:sz w:val="24"/>
        </w:rPr>
        <w:t>收敛性分析：</w:t>
      </w:r>
      <w:r>
        <w:rPr>
          <w:rFonts w:ascii="Times New Roman" w:hAnsi="Times New Roman" w:eastAsia="宋体" w:cs="宋体"/>
          <w:b w:val="0"/>
          <w:sz w:val="24"/>
        </w:rPr>
        <w:t xml:space="preserve"> 分析算法的收敛速度和收敛质量</w:t>
      </w:r>
    </w:p>
    <w:p w14:paraId="120639C5">
      <w:pPr>
        <w:spacing w:before="0" w:after="0" w:line="360" w:lineRule="auto"/>
        <w:jc w:val="both"/>
        <w:rPr>
          <w:rFonts w:ascii="Times New Roman" w:hAnsi="Times New Roman"/>
          <w:sz w:val="24"/>
        </w:rPr>
      </w:pPr>
      <w:r>
        <w:rPr>
          <w:rFonts w:ascii="Times New Roman" w:hAnsi="Times New Roman" w:eastAsia="宋体" w:cs="宋体"/>
          <w:b w:val="0"/>
          <w:sz w:val="24"/>
        </w:rPr>
        <w:t>（2）</w:t>
      </w:r>
      <w:r>
        <w:rPr>
          <w:rFonts w:ascii="Times New Roman" w:hAnsi="Times New Roman" w:eastAsia="宋体" w:cs="宋体"/>
          <w:b w:val="0"/>
          <w:bCs/>
          <w:sz w:val="24"/>
        </w:rPr>
        <w:t>稳定性分析：</w:t>
      </w:r>
      <w:r>
        <w:rPr>
          <w:rFonts w:ascii="Times New Roman" w:hAnsi="Times New Roman" w:eastAsia="宋体" w:cs="宋体"/>
          <w:b w:val="0"/>
          <w:sz w:val="24"/>
        </w:rPr>
        <w:t xml:space="preserve"> 计算多次运行结果的变异系数</w:t>
      </w:r>
    </w:p>
    <w:p w14:paraId="512DEF48">
      <w:pPr>
        <w:spacing w:before="0" w:after="0" w:line="360" w:lineRule="auto"/>
        <w:jc w:val="both"/>
        <w:rPr>
          <w:rFonts w:ascii="Times New Roman" w:hAnsi="Times New Roman"/>
          <w:sz w:val="24"/>
        </w:rPr>
      </w:pPr>
      <w:r>
        <w:rPr>
          <w:rFonts w:ascii="Times New Roman" w:hAnsi="Times New Roman" w:eastAsia="宋体" w:cs="宋体"/>
          <w:b w:val="0"/>
          <w:sz w:val="24"/>
        </w:rPr>
        <w:t>（3）</w:t>
      </w:r>
      <w:r>
        <w:rPr>
          <w:rFonts w:ascii="Times New Roman" w:hAnsi="Times New Roman" w:eastAsia="宋体" w:cs="宋体"/>
          <w:b w:val="0"/>
          <w:bCs/>
          <w:sz w:val="24"/>
        </w:rPr>
        <w:t>效率分析：</w:t>
      </w:r>
      <w:r>
        <w:rPr>
          <w:rFonts w:ascii="Times New Roman" w:hAnsi="Times New Roman" w:eastAsia="宋体" w:cs="宋体"/>
          <w:b w:val="0"/>
          <w:sz w:val="24"/>
        </w:rPr>
        <w:t xml:space="preserve"> 分析算法的时间复杂度</w:t>
      </w:r>
    </w:p>
    <w:p w14:paraId="16211FF4">
      <w:pPr>
        <w:spacing w:before="0" w:after="0" w:line="360" w:lineRule="auto"/>
        <w:ind w:firstLine="480"/>
        <w:jc w:val="both"/>
        <w:rPr>
          <w:rFonts w:ascii="Times New Roman" w:hAnsi="Times New Roman"/>
          <w:sz w:val="24"/>
        </w:rPr>
      </w:pPr>
      <w:r>
        <w:rPr>
          <w:rFonts w:ascii="Times New Roman" w:hAnsi="Times New Roman" w:eastAsia="宋体" w:cs="宋体"/>
          <w:b w:val="0"/>
          <w:sz w:val="24"/>
        </w:rPr>
        <w:t>核心代码如下：</w:t>
      </w:r>
    </w:p>
    <w:p w14:paraId="0383E4F8">
      <w:pPr>
        <w:spacing w:before="120" w:after="60" w:line="360" w:lineRule="auto"/>
        <w:jc w:val="left"/>
        <w:rPr>
          <w:rFonts w:hint="eastAsia" w:ascii="Times New Roman" w:hAnsi="Times New Roman" w:eastAsia="宋体" w:cs="宋体"/>
          <w:sz w:val="24"/>
          <w:szCs w:val="24"/>
        </w:rPr>
      </w:pPr>
      <w:r>
        <w:rPr>
          <w:rFonts w:hint="eastAsia" w:ascii="Times New Roman" w:hAnsi="Times New Roman" w:eastAsia="宋体" w:cs="宋体"/>
          <w:b w:val="0"/>
          <w:bCs/>
          <w:sz w:val="24"/>
          <w:szCs w:val="24"/>
        </w:rPr>
        <w:t>python 代码</w:t>
      </w:r>
    </w:p>
    <w:p w14:paraId="35970EFA">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class PerformanceAnalyzer:</w:t>
      </w:r>
    </w:p>
    <w:p w14:paraId="13FA3C79">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"""性能分析器"""</w:t>
      </w:r>
    </w:p>
    <w:p w14:paraId="6C00C18A">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235A8DD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@staticmethod</w:t>
      </w:r>
    </w:p>
    <w:p w14:paraId="40B6C1C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analyze_convergence(distances: List[float]) -&gt; Dict:</w:t>
      </w:r>
    </w:p>
    <w:p w14:paraId="56D7ADB7">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"""分析收敛性"""</w:t>
      </w:r>
    </w:p>
    <w:p w14:paraId="5389F5B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w:t>
      </w:r>
    </w:p>
    <w:p w14:paraId="0FA7999E">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'first_distance': distances[0],</w:t>
      </w:r>
    </w:p>
    <w:p w14:paraId="08357DDD">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'last_distance': distances[-1],</w:t>
      </w:r>
    </w:p>
    <w:p w14:paraId="239B9C95">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'improvement': distances[0] - distances[-1],</w:t>
      </w:r>
    </w:p>
    <w:p w14:paraId="031F1FA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'improvement_rate': (distances[0] - distances[-1]) / distances[0]</w:t>
      </w:r>
    </w:p>
    <w:p w14:paraId="5CE4E95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6685790C">
      <w:pPr>
        <w:pBdr>
          <w:bottom w:val="single" w:color="D9D9D9" w:sz="4" w:space="1"/>
        </w:pBdr>
        <w:spacing w:before="0" w:after="0" w:line="240" w:lineRule="auto"/>
        <w:ind w:left="360"/>
        <w:jc w:val="left"/>
        <w:rPr>
          <w:rFonts w:hint="eastAsia" w:ascii="Times New Roman" w:hAnsi="Times New Roman" w:eastAsia="宋体" w:cs="宋体"/>
          <w:sz w:val="24"/>
          <w:szCs w:val="24"/>
        </w:rPr>
      </w:pPr>
    </w:p>
    <w:p w14:paraId="05DC765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@staticmethod</w:t>
      </w:r>
    </w:p>
    <w:p w14:paraId="312CEE2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def analyze_stability(results: List[float]) -&gt; Dict:</w:t>
      </w:r>
    </w:p>
    <w:p w14:paraId="5FAC3786">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"""分析稳定性"""</w:t>
      </w:r>
    </w:p>
    <w:p w14:paraId="7B85919B">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mean = np.mean(results)</w:t>
      </w:r>
    </w:p>
    <w:p w14:paraId="32CF8660">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std = np.std(results)</w:t>
      </w:r>
    </w:p>
    <w:p w14:paraId="4CB8D202">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cv = std / mean if mean != 0 else 0</w:t>
      </w:r>
    </w:p>
    <w:p w14:paraId="4545150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return {</w:t>
      </w:r>
    </w:p>
    <w:p w14:paraId="2415A84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'mean': mean,</w:t>
      </w:r>
    </w:p>
    <w:p w14:paraId="09EE16C4">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'std': std,</w:t>
      </w:r>
    </w:p>
    <w:p w14:paraId="3D0A633C">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'cv': cv,</w:t>
      </w:r>
    </w:p>
    <w:p w14:paraId="59F9EE03">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'stability': '优秀' if cv &lt; 0.01 else '良好' if cv &lt; 0.05 else '一般'</w:t>
      </w:r>
    </w:p>
    <w:p w14:paraId="2E210A88">
      <w:pPr>
        <w:pBdr>
          <w:bottom w:val="single" w:color="D9D9D9" w:sz="4" w:space="1"/>
        </w:pBdr>
        <w:spacing w:before="0" w:after="0" w:line="240" w:lineRule="auto"/>
        <w:ind w:left="360"/>
        <w:jc w:val="left"/>
        <w:rPr>
          <w:rFonts w:hint="eastAsia" w:ascii="Times New Roman" w:hAnsi="Times New Roman" w:eastAsia="宋体" w:cs="宋体"/>
          <w:sz w:val="24"/>
          <w:szCs w:val="24"/>
        </w:rPr>
      </w:pPr>
      <w:r>
        <w:rPr>
          <w:rFonts w:hint="eastAsia" w:ascii="Times New Roman" w:hAnsi="Times New Roman" w:eastAsia="宋体" w:cs="宋体"/>
          <w:sz w:val="24"/>
          <w:szCs w:val="24"/>
        </w:rPr>
        <w:t xml:space="preserve">        }</w:t>
      </w:r>
    </w:p>
    <w:p w14:paraId="5277EDEC">
      <w:pPr>
        <w:spacing w:before="0" w:after="120" w:line="240" w:lineRule="auto"/>
        <w:jc w:val="left"/>
      </w:pPr>
    </w:p>
    <w:p w14:paraId="24CAC813">
      <w:pPr>
        <w:spacing w:before="120" w:after="120" w:line="360" w:lineRule="auto"/>
        <w:jc w:val="left"/>
        <w:outlineLvl w:val="1"/>
        <w:rPr>
          <w:rFonts w:ascii="黑体" w:hAnsi="黑体" w:eastAsia="黑体" w:cs="黑体"/>
          <w:b w:val="0"/>
          <w:bCs/>
          <w:sz w:val="24"/>
          <w:szCs w:val="24"/>
        </w:rPr>
      </w:pPr>
      <w:bookmarkStart w:id="100" w:name="_Toc9295"/>
      <w:r>
        <w:rPr>
          <w:rFonts w:ascii="黑体" w:hAnsi="黑体" w:eastAsia="黑体" w:cs="黑体"/>
          <w:b w:val="0"/>
          <w:bCs/>
          <w:sz w:val="24"/>
          <w:szCs w:val="24"/>
        </w:rPr>
        <w:t>4.6 本章小结</w:t>
      </w:r>
      <w:bookmarkEnd w:id="100"/>
    </w:p>
    <w:p w14:paraId="04C5DFF1">
      <w:pPr>
        <w:spacing w:before="0" w:after="0" w:line="360" w:lineRule="auto"/>
        <w:ind w:firstLine="480" w:firstLineChars="200"/>
        <w:jc w:val="both"/>
        <w:rPr>
          <w:rFonts w:ascii="Times New Roman" w:hAnsi="Times New Roman" w:eastAsia="宋体" w:cs="宋体"/>
          <w:b w:val="0"/>
          <w:bCs/>
          <w:sz w:val="24"/>
        </w:rPr>
      </w:pPr>
      <w:r>
        <w:rPr>
          <w:rFonts w:ascii="Times New Roman" w:hAnsi="Times New Roman" w:eastAsia="宋体" w:cs="宋体"/>
          <w:b w:val="0"/>
          <w:bCs/>
          <w:sz w:val="24"/>
        </w:rPr>
        <w:t>本章详细介绍了系统的实现过程，包括开发环境配置、核心算法模块编码、自适应参数调整、遗传增强与2-opt优化器的实现，以及可视化界面、结果导出和性能分析等辅助功能的开发。通过模块化实现，系统在保证算法求解能力的同时，也具备了较好的交互性、可维护性和扩展性，为后续实验验证提供了可运行的平台。</w:t>
      </w:r>
    </w:p>
    <w:p w14:paraId="353F827C">
      <w:pPr>
        <w:rPr>
          <w:rFonts w:ascii="黑体" w:hAnsi="黑体" w:eastAsia="黑体" w:cs="黑体"/>
          <w:b/>
          <w:sz w:val="30"/>
          <w:szCs w:val="30"/>
        </w:rPr>
      </w:pPr>
      <w:bookmarkStart w:id="101" w:name="_Toc17166"/>
      <w:r>
        <w:rPr>
          <w:rFonts w:ascii="黑体" w:hAnsi="黑体" w:eastAsia="黑体" w:cs="黑体"/>
          <w:b/>
          <w:sz w:val="30"/>
          <w:szCs w:val="30"/>
        </w:rPr>
        <w:br w:type="page"/>
      </w:r>
    </w:p>
    <w:p w14:paraId="7EB68EEB">
      <w:pPr>
        <w:spacing w:before="240" w:after="120" w:line="360" w:lineRule="auto"/>
        <w:jc w:val="center"/>
        <w:outlineLvl w:val="0"/>
        <w:rPr>
          <w:sz w:val="30"/>
          <w:szCs w:val="30"/>
        </w:rPr>
      </w:pPr>
      <w:r>
        <w:rPr>
          <w:rFonts w:ascii="黑体" w:hAnsi="黑体" w:eastAsia="黑体" w:cs="黑体"/>
          <w:b/>
          <w:sz w:val="30"/>
          <w:szCs w:val="30"/>
        </w:rPr>
        <w:t>第五章 实验与结果分析</w:t>
      </w:r>
      <w:bookmarkEnd w:id="101"/>
    </w:p>
    <w:p w14:paraId="3E72ACA5">
      <w:pPr>
        <w:spacing w:before="120" w:after="120" w:line="360" w:lineRule="auto"/>
        <w:jc w:val="left"/>
        <w:outlineLvl w:val="1"/>
        <w:rPr>
          <w:rFonts w:ascii="黑体" w:hAnsi="黑体" w:eastAsia="黑体" w:cs="黑体"/>
          <w:b w:val="0"/>
          <w:bCs/>
          <w:sz w:val="24"/>
          <w:szCs w:val="24"/>
        </w:rPr>
      </w:pPr>
      <w:bookmarkStart w:id="102" w:name="_Toc29082"/>
      <w:r>
        <w:rPr>
          <w:rFonts w:ascii="黑体" w:hAnsi="黑体" w:eastAsia="黑体" w:cs="黑体"/>
          <w:b w:val="0"/>
          <w:bCs/>
          <w:sz w:val="24"/>
          <w:szCs w:val="24"/>
        </w:rPr>
        <w:t>5.1 实验环境与参数设置</w:t>
      </w:r>
      <w:bookmarkEnd w:id="102"/>
    </w:p>
    <w:p w14:paraId="11E889F9">
      <w:pPr>
        <w:spacing w:before="120" w:after="120" w:line="360" w:lineRule="auto"/>
        <w:jc w:val="left"/>
        <w:outlineLvl w:val="2"/>
        <w:rPr>
          <w:rFonts w:ascii="黑体" w:hAnsi="黑体" w:eastAsia="黑体" w:cs="黑体"/>
          <w:b w:val="0"/>
          <w:bCs/>
          <w:sz w:val="24"/>
          <w:szCs w:val="24"/>
        </w:rPr>
      </w:pPr>
      <w:bookmarkStart w:id="103" w:name="_Toc16652"/>
      <w:r>
        <w:rPr>
          <w:rFonts w:ascii="黑体" w:hAnsi="黑体" w:eastAsia="黑体" w:cs="黑体"/>
          <w:b w:val="0"/>
          <w:bCs/>
          <w:sz w:val="24"/>
          <w:szCs w:val="24"/>
        </w:rPr>
        <w:t>5.1.1 实验环境</w:t>
      </w:r>
      <w:bookmarkEnd w:id="103"/>
    </w:p>
    <w:p w14:paraId="49CEF71C">
      <w:pPr>
        <w:spacing w:before="0" w:after="0" w:line="360" w:lineRule="auto"/>
        <w:ind w:firstLine="480"/>
        <w:jc w:val="both"/>
        <w:rPr>
          <w:rFonts w:ascii="Times New Roman" w:hAnsi="Times New Roman" w:eastAsia="宋体" w:cs="宋体"/>
          <w:b w:val="0"/>
          <w:sz w:val="24"/>
        </w:rPr>
      </w:pPr>
      <w:r>
        <w:rPr>
          <w:rFonts w:ascii="Times New Roman" w:hAnsi="Times New Roman" w:eastAsia="宋体" w:cs="宋体"/>
          <w:b w:val="0"/>
          <w:sz w:val="24"/>
        </w:rPr>
        <w:t>本实验在以下环境中进行：</w:t>
      </w:r>
    </w:p>
    <w:p w14:paraId="2BC2B05C">
      <w:pPr>
        <w:spacing w:before="0" w:after="0" w:line="360" w:lineRule="auto"/>
        <w:jc w:val="center"/>
        <w:rPr>
          <w:rFonts w:hint="default" w:ascii="Times New Roman" w:hAnsi="Times New Roman" w:eastAsia="宋体" w:cs="宋体"/>
          <w:b w:val="0"/>
          <w:sz w:val="24"/>
          <w:lang w:val="en-US"/>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表</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5</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1</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 xml:space="preserve">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配置图</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94"/>
        <w:gridCol w:w="4394"/>
      </w:tblGrid>
      <w:tr w14:paraId="002DB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shd w:val="clear" w:color="auto" w:fill="EDEDED"/>
            <w:vAlign w:val="center"/>
          </w:tcPr>
          <w:p w14:paraId="38C0E3AA">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项目</w:t>
            </w:r>
          </w:p>
        </w:tc>
        <w:tc>
          <w:tcPr>
            <w:tcW w:w="4394" w:type="dxa"/>
            <w:shd w:val="clear" w:color="auto" w:fill="EDEDED"/>
            <w:vAlign w:val="center"/>
          </w:tcPr>
          <w:p w14:paraId="3924D952">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配置</w:t>
            </w:r>
          </w:p>
        </w:tc>
      </w:tr>
      <w:tr w14:paraId="76DCB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4607DBF2">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操作系统</w:t>
            </w:r>
          </w:p>
        </w:tc>
        <w:tc>
          <w:tcPr>
            <w:tcW w:w="4394" w:type="dxa"/>
            <w:vAlign w:val="center"/>
          </w:tcPr>
          <w:p w14:paraId="1E997869">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Windows 11 Home</w:t>
            </w:r>
          </w:p>
        </w:tc>
      </w:tr>
      <w:tr w14:paraId="5907B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29D76E97">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处理器</w:t>
            </w:r>
          </w:p>
        </w:tc>
        <w:tc>
          <w:tcPr>
            <w:tcW w:w="4394" w:type="dxa"/>
            <w:vAlign w:val="center"/>
          </w:tcPr>
          <w:p w14:paraId="3D9E9C47">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Intel Core i5</w:t>
            </w:r>
          </w:p>
        </w:tc>
      </w:tr>
      <w:tr w14:paraId="603C7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3C8DE802">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内存</w:t>
            </w:r>
          </w:p>
        </w:tc>
        <w:tc>
          <w:tcPr>
            <w:tcW w:w="4394" w:type="dxa"/>
            <w:vAlign w:val="center"/>
          </w:tcPr>
          <w:p w14:paraId="38DA8988">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16GB RAM</w:t>
            </w:r>
          </w:p>
        </w:tc>
      </w:tr>
      <w:tr w14:paraId="2FCB2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142256FA">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编程语言</w:t>
            </w:r>
          </w:p>
        </w:tc>
        <w:tc>
          <w:tcPr>
            <w:tcW w:w="4394" w:type="dxa"/>
            <w:vAlign w:val="center"/>
          </w:tcPr>
          <w:p w14:paraId="776C17EA">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Python 3.12</w:t>
            </w:r>
          </w:p>
        </w:tc>
      </w:tr>
      <w:tr w14:paraId="3A021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17C79AFF">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开发环境</w:t>
            </w:r>
          </w:p>
        </w:tc>
        <w:tc>
          <w:tcPr>
            <w:tcW w:w="4394" w:type="dxa"/>
            <w:vAlign w:val="center"/>
          </w:tcPr>
          <w:p w14:paraId="271DB864">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Visual Studio Code</w:t>
            </w:r>
          </w:p>
        </w:tc>
      </w:tr>
      <w:tr w14:paraId="145B9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94" w:type="dxa"/>
            <w:vAlign w:val="center"/>
          </w:tcPr>
          <w:p w14:paraId="75A3F329">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核心库</w:t>
            </w:r>
          </w:p>
        </w:tc>
        <w:tc>
          <w:tcPr>
            <w:tcW w:w="4394" w:type="dxa"/>
            <w:vAlign w:val="center"/>
          </w:tcPr>
          <w:p w14:paraId="6BF3C0DB">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NumPy、PyQt5、PyQtGraph</w:t>
            </w:r>
          </w:p>
        </w:tc>
      </w:tr>
    </w:tbl>
    <w:p w14:paraId="7B54BBB4"/>
    <w:p w14:paraId="5FB0356E">
      <w:pPr>
        <w:spacing w:before="120" w:after="120" w:line="360" w:lineRule="auto"/>
        <w:jc w:val="left"/>
        <w:outlineLvl w:val="2"/>
        <w:rPr>
          <w:rFonts w:ascii="黑体" w:hAnsi="黑体" w:eastAsia="黑体" w:cs="黑体"/>
          <w:b w:val="0"/>
          <w:bCs/>
          <w:sz w:val="24"/>
          <w:szCs w:val="24"/>
        </w:rPr>
      </w:pPr>
      <w:bookmarkStart w:id="104" w:name="_Toc3872"/>
      <w:r>
        <w:rPr>
          <w:rFonts w:ascii="黑体" w:hAnsi="黑体" w:eastAsia="黑体" w:cs="黑体"/>
          <w:b w:val="0"/>
          <w:bCs/>
          <w:sz w:val="24"/>
          <w:szCs w:val="24"/>
        </w:rPr>
        <w:t>5.1.2 算法参数配置</w:t>
      </w:r>
      <w:bookmarkEnd w:id="104"/>
    </w:p>
    <w:p w14:paraId="2085B0E0">
      <w:pPr>
        <w:spacing w:before="0" w:after="0" w:line="360" w:lineRule="auto"/>
        <w:ind w:firstLine="480"/>
        <w:jc w:val="both"/>
        <w:rPr>
          <w:rFonts w:ascii="Times New Roman" w:hAnsi="Times New Roman" w:eastAsia="宋体" w:cs="宋体"/>
          <w:b w:val="0"/>
          <w:sz w:val="24"/>
        </w:rPr>
      </w:pPr>
      <w:r>
        <w:rPr>
          <w:rFonts w:ascii="Times New Roman" w:hAnsi="Times New Roman" w:eastAsia="宋体" w:cs="宋体"/>
          <w:b w:val="0"/>
          <w:sz w:val="24"/>
        </w:rPr>
        <w:t>本实验采用以下统一参数配置：</w:t>
      </w:r>
    </w:p>
    <w:p w14:paraId="7698EC59">
      <w:pPr>
        <w:spacing w:before="0" w:after="0" w:line="360" w:lineRule="auto"/>
        <w:jc w:val="center"/>
        <w:rPr>
          <w:rFonts w:hint="default" w:ascii="Times New Roman" w:hAnsi="Times New Roman" w:eastAsia="宋体" w:cs="宋体"/>
          <w:b w:val="0"/>
          <w:sz w:val="24"/>
          <w:lang w:val="en-US"/>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表</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5</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2</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 xml:space="preserve">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实验参数</w:t>
      </w:r>
    </w:p>
    <w:tbl>
      <w:tblPr>
        <w:tblStyle w:val="37"/>
        <w:tblW w:w="96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955"/>
        <w:gridCol w:w="1858"/>
        <w:gridCol w:w="1486"/>
        <w:gridCol w:w="3323"/>
      </w:tblGrid>
      <w:tr w14:paraId="2EC0378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90F6947">
            <w:pPr>
              <w:snapToGrid w:val="0"/>
              <w:spacing w:before="0" w:after="0" w:line="240" w:lineRule="auto"/>
              <w:ind w:left="0" w:leftChars="0" w:right="0" w:rightChars="0" w:firstLine="0" w:firstLineChars="0"/>
              <w:jc w:val="center"/>
              <w:rPr>
                <w:rFonts w:ascii="Times New Roman" w:hAnsi="Times New Roman" w:eastAsia="宋体"/>
                <w:b w:val="0"/>
                <w:bCs/>
                <w:sz w:val="21"/>
                <w:szCs w:val="21"/>
              </w:rPr>
            </w:pPr>
            <w:r>
              <w:rPr>
                <w:rFonts w:ascii="Times New Roman" w:hAnsi="Times New Roman" w:eastAsia="宋体" w:cs="宋体"/>
                <w:b w:val="0"/>
                <w:bCs/>
                <w:sz w:val="21"/>
                <w:szCs w:val="21"/>
              </w:rPr>
              <w:t>参数名称</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BA025E3">
            <w:pPr>
              <w:snapToGrid w:val="0"/>
              <w:spacing w:before="0" w:after="0" w:line="240" w:lineRule="auto"/>
              <w:ind w:left="0" w:leftChars="0" w:right="0" w:rightChars="0" w:firstLine="0" w:firstLineChars="0"/>
              <w:jc w:val="center"/>
              <w:rPr>
                <w:rFonts w:ascii="Times New Roman" w:hAnsi="Times New Roman" w:eastAsia="宋体"/>
                <w:b w:val="0"/>
                <w:bCs/>
                <w:sz w:val="21"/>
                <w:szCs w:val="21"/>
              </w:rPr>
            </w:pPr>
            <w:r>
              <w:rPr>
                <w:rFonts w:ascii="Times New Roman" w:hAnsi="Times New Roman" w:eastAsia="宋体" w:cs="宋体"/>
                <w:b w:val="0"/>
                <w:bCs/>
                <w:sz w:val="21"/>
                <w:szCs w:val="21"/>
              </w:rPr>
              <w:t>参数符号</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16C75A3B">
            <w:pPr>
              <w:snapToGrid w:val="0"/>
              <w:spacing w:before="0" w:after="0" w:line="240" w:lineRule="auto"/>
              <w:ind w:left="0" w:leftChars="0" w:right="0" w:rightChars="0" w:firstLine="0" w:firstLineChars="0"/>
              <w:jc w:val="center"/>
              <w:rPr>
                <w:rFonts w:ascii="Times New Roman" w:hAnsi="Times New Roman" w:eastAsia="宋体"/>
                <w:b w:val="0"/>
                <w:bCs/>
                <w:sz w:val="21"/>
                <w:szCs w:val="21"/>
              </w:rPr>
            </w:pPr>
            <w:r>
              <w:rPr>
                <w:rFonts w:ascii="Times New Roman" w:hAnsi="Times New Roman" w:eastAsia="宋体" w:cs="宋体"/>
                <w:b w:val="0"/>
                <w:bCs/>
                <w:sz w:val="21"/>
                <w:szCs w:val="21"/>
              </w:rPr>
              <w:t>参数值</w:t>
            </w:r>
          </w:p>
        </w:tc>
        <w:tc>
          <w:tcPr>
            <w:tcW w:w="3323"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D4B6C17">
            <w:pPr>
              <w:snapToGrid w:val="0"/>
              <w:spacing w:before="0" w:after="0" w:line="240" w:lineRule="auto"/>
              <w:ind w:left="0" w:leftChars="0" w:right="0" w:rightChars="0" w:firstLine="0" w:firstLineChars="0"/>
              <w:jc w:val="center"/>
              <w:rPr>
                <w:rFonts w:ascii="Times New Roman" w:hAnsi="Times New Roman" w:eastAsia="宋体"/>
                <w:b w:val="0"/>
                <w:bCs/>
                <w:sz w:val="21"/>
                <w:szCs w:val="21"/>
              </w:rPr>
            </w:pPr>
            <w:r>
              <w:rPr>
                <w:rFonts w:ascii="Times New Roman" w:hAnsi="Times New Roman" w:eastAsia="宋体" w:cs="宋体"/>
                <w:b w:val="0"/>
                <w:bCs/>
                <w:sz w:val="21"/>
                <w:szCs w:val="21"/>
              </w:rPr>
              <w:t>说明</w:t>
            </w:r>
          </w:p>
        </w:tc>
      </w:tr>
      <w:tr w14:paraId="541D678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6396C4B">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城市数量</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C8B8B16">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n</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5FA7150">
            <w:pPr>
              <w:snapToGrid w:val="0"/>
              <w:spacing w:before="0" w:after="0" w:line="240" w:lineRule="auto"/>
              <w:ind w:left="0" w:leftChars="0" w:right="0" w:rightChars="0" w:firstLine="0" w:firstLineChars="0"/>
              <w:jc w:val="center"/>
              <w:rPr>
                <w:rFonts w:hint="default" w:ascii="Times New Roman" w:hAnsi="Times New Roman" w:eastAsia="宋体"/>
                <w:sz w:val="21"/>
                <w:szCs w:val="21"/>
                <w:lang w:val="en-US" w:eastAsia="zh-CN"/>
              </w:rPr>
            </w:pPr>
            <w:r>
              <w:rPr>
                <w:rFonts w:hint="eastAsia" w:ascii="Times New Roman" w:hAnsi="Times New Roman"/>
                <w:sz w:val="21"/>
                <w:szCs w:val="21"/>
                <w:lang w:val="en-US" w:eastAsia="zh-CN"/>
              </w:rPr>
              <w:t>100</w:t>
            </w:r>
          </w:p>
        </w:tc>
        <w:tc>
          <w:tcPr>
            <w:tcW w:w="3323" w:type="dxa"/>
            <w:tcBorders>
              <w:top w:val="single" w:color="auto" w:sz="4" w:space="0"/>
              <w:left w:val="nil"/>
              <w:bottom w:val="nil"/>
              <w:right w:val="nil"/>
            </w:tcBorders>
            <w:noWrap w:val="0"/>
            <w:tcMar>
              <w:top w:w="-1" w:type="dxa"/>
              <w:left w:w="-1" w:type="dxa"/>
              <w:bottom w:w="-1" w:type="dxa"/>
              <w:right w:w="-1" w:type="dxa"/>
            </w:tcMar>
            <w:vAlign w:val="center"/>
          </w:tcPr>
          <w:p w14:paraId="2CFD85D7">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TSP问题规模</w:t>
            </w:r>
          </w:p>
        </w:tc>
      </w:tr>
      <w:tr w14:paraId="0AC963D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490463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蚂蚁数量</w:t>
            </w:r>
          </w:p>
        </w:tc>
        <w:tc>
          <w:tcPr>
            <w:tcW w:w="0" w:type="auto"/>
            <w:tcBorders>
              <w:top w:val="nil"/>
              <w:left w:val="nil"/>
              <w:bottom w:val="nil"/>
              <w:right w:val="nil"/>
            </w:tcBorders>
            <w:noWrap w:val="0"/>
            <w:tcMar>
              <w:top w:w="-1" w:type="dxa"/>
              <w:left w:w="-1" w:type="dxa"/>
              <w:bottom w:w="-1" w:type="dxa"/>
              <w:right w:w="-1" w:type="dxa"/>
            </w:tcMar>
            <w:vAlign w:val="center"/>
          </w:tcPr>
          <w:p w14:paraId="7FEC8544">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m</w:t>
            </w:r>
          </w:p>
        </w:tc>
        <w:tc>
          <w:tcPr>
            <w:tcW w:w="0" w:type="auto"/>
            <w:tcBorders>
              <w:top w:val="nil"/>
              <w:left w:val="nil"/>
              <w:bottom w:val="nil"/>
              <w:right w:val="nil"/>
            </w:tcBorders>
            <w:noWrap w:val="0"/>
            <w:tcMar>
              <w:top w:w="-1" w:type="dxa"/>
              <w:left w:w="-1" w:type="dxa"/>
              <w:bottom w:w="-1" w:type="dxa"/>
              <w:right w:w="-1" w:type="dxa"/>
            </w:tcMar>
            <w:vAlign w:val="center"/>
          </w:tcPr>
          <w:p w14:paraId="672E8F60">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50</w:t>
            </w:r>
          </w:p>
        </w:tc>
        <w:tc>
          <w:tcPr>
            <w:tcW w:w="3323" w:type="dxa"/>
            <w:tcBorders>
              <w:top w:val="nil"/>
              <w:left w:val="nil"/>
              <w:bottom w:val="nil"/>
              <w:right w:val="nil"/>
            </w:tcBorders>
            <w:noWrap w:val="0"/>
            <w:tcMar>
              <w:top w:w="-1" w:type="dxa"/>
              <w:left w:w="-1" w:type="dxa"/>
              <w:bottom w:w="-1" w:type="dxa"/>
              <w:right w:w="-1" w:type="dxa"/>
            </w:tcMar>
            <w:vAlign w:val="center"/>
          </w:tcPr>
          <w:p w14:paraId="79E86CAA">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蚁群规模</w:t>
            </w:r>
          </w:p>
        </w:tc>
      </w:tr>
      <w:tr w14:paraId="34AAEBA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28D18E4">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信息素因子</w:t>
            </w:r>
          </w:p>
        </w:tc>
        <w:tc>
          <w:tcPr>
            <w:tcW w:w="0" w:type="auto"/>
            <w:tcBorders>
              <w:top w:val="nil"/>
              <w:left w:val="nil"/>
              <w:bottom w:val="nil"/>
              <w:right w:val="nil"/>
            </w:tcBorders>
            <w:noWrap w:val="0"/>
            <w:tcMar>
              <w:top w:w="-1" w:type="dxa"/>
              <w:left w:w="-1" w:type="dxa"/>
              <w:bottom w:w="-1" w:type="dxa"/>
              <w:right w:w="-1" w:type="dxa"/>
            </w:tcMar>
            <w:vAlign w:val="center"/>
          </w:tcPr>
          <w:p w14:paraId="72342138">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α</w:t>
            </w:r>
          </w:p>
        </w:tc>
        <w:tc>
          <w:tcPr>
            <w:tcW w:w="0" w:type="auto"/>
            <w:tcBorders>
              <w:top w:val="nil"/>
              <w:left w:val="nil"/>
              <w:bottom w:val="nil"/>
              <w:right w:val="nil"/>
            </w:tcBorders>
            <w:noWrap w:val="0"/>
            <w:tcMar>
              <w:top w:w="-1" w:type="dxa"/>
              <w:left w:w="-1" w:type="dxa"/>
              <w:bottom w:w="-1" w:type="dxa"/>
              <w:right w:w="-1" w:type="dxa"/>
            </w:tcMar>
            <w:vAlign w:val="center"/>
          </w:tcPr>
          <w:p w14:paraId="2A39AD8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1.0</w:t>
            </w:r>
          </w:p>
        </w:tc>
        <w:tc>
          <w:tcPr>
            <w:tcW w:w="3323" w:type="dxa"/>
            <w:tcBorders>
              <w:top w:val="nil"/>
              <w:left w:val="nil"/>
              <w:bottom w:val="nil"/>
              <w:right w:val="nil"/>
            </w:tcBorders>
            <w:noWrap w:val="0"/>
            <w:tcMar>
              <w:top w:w="-1" w:type="dxa"/>
              <w:left w:w="-1" w:type="dxa"/>
              <w:bottom w:w="-1" w:type="dxa"/>
              <w:right w:w="-1" w:type="dxa"/>
            </w:tcMar>
            <w:vAlign w:val="center"/>
          </w:tcPr>
          <w:p w14:paraId="70BEE8BB">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信息素权重</w:t>
            </w:r>
          </w:p>
        </w:tc>
      </w:tr>
      <w:tr w14:paraId="69A55AE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0268C52">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启发函数因子</w:t>
            </w:r>
          </w:p>
        </w:tc>
        <w:tc>
          <w:tcPr>
            <w:tcW w:w="0" w:type="auto"/>
            <w:tcBorders>
              <w:top w:val="nil"/>
              <w:left w:val="nil"/>
              <w:bottom w:val="nil"/>
              <w:right w:val="nil"/>
            </w:tcBorders>
            <w:noWrap w:val="0"/>
            <w:tcMar>
              <w:top w:w="-1" w:type="dxa"/>
              <w:left w:w="-1" w:type="dxa"/>
              <w:bottom w:w="-1" w:type="dxa"/>
              <w:right w:w="-1" w:type="dxa"/>
            </w:tcMar>
            <w:vAlign w:val="center"/>
          </w:tcPr>
          <w:p w14:paraId="29F0CF66">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β</w:t>
            </w:r>
          </w:p>
        </w:tc>
        <w:tc>
          <w:tcPr>
            <w:tcW w:w="0" w:type="auto"/>
            <w:tcBorders>
              <w:top w:val="nil"/>
              <w:left w:val="nil"/>
              <w:bottom w:val="nil"/>
              <w:right w:val="nil"/>
            </w:tcBorders>
            <w:noWrap w:val="0"/>
            <w:tcMar>
              <w:top w:w="-1" w:type="dxa"/>
              <w:left w:w="-1" w:type="dxa"/>
              <w:bottom w:w="-1" w:type="dxa"/>
              <w:right w:w="-1" w:type="dxa"/>
            </w:tcMar>
            <w:vAlign w:val="center"/>
          </w:tcPr>
          <w:p w14:paraId="29137E0A">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2.0</w:t>
            </w:r>
          </w:p>
        </w:tc>
        <w:tc>
          <w:tcPr>
            <w:tcW w:w="3323" w:type="dxa"/>
            <w:tcBorders>
              <w:top w:val="nil"/>
              <w:left w:val="nil"/>
              <w:bottom w:val="nil"/>
              <w:right w:val="nil"/>
            </w:tcBorders>
            <w:noWrap w:val="0"/>
            <w:tcMar>
              <w:top w:w="-1" w:type="dxa"/>
              <w:left w:w="-1" w:type="dxa"/>
              <w:bottom w:w="-1" w:type="dxa"/>
              <w:right w:w="-1" w:type="dxa"/>
            </w:tcMar>
            <w:vAlign w:val="center"/>
          </w:tcPr>
          <w:p w14:paraId="79B3728A">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启发信息权重</w:t>
            </w:r>
          </w:p>
        </w:tc>
      </w:tr>
      <w:tr w14:paraId="5A41A2B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6647D0C">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信息素挥发系数</w:t>
            </w:r>
          </w:p>
        </w:tc>
        <w:tc>
          <w:tcPr>
            <w:tcW w:w="0" w:type="auto"/>
            <w:tcBorders>
              <w:top w:val="nil"/>
              <w:left w:val="nil"/>
              <w:bottom w:val="nil"/>
              <w:right w:val="nil"/>
            </w:tcBorders>
            <w:noWrap w:val="0"/>
            <w:tcMar>
              <w:top w:w="-1" w:type="dxa"/>
              <w:left w:w="-1" w:type="dxa"/>
              <w:bottom w:w="-1" w:type="dxa"/>
              <w:right w:w="-1" w:type="dxa"/>
            </w:tcMar>
            <w:vAlign w:val="center"/>
          </w:tcPr>
          <w:p w14:paraId="2DBE8B50">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ρ</w:t>
            </w:r>
          </w:p>
        </w:tc>
        <w:tc>
          <w:tcPr>
            <w:tcW w:w="0" w:type="auto"/>
            <w:tcBorders>
              <w:top w:val="nil"/>
              <w:left w:val="nil"/>
              <w:bottom w:val="nil"/>
              <w:right w:val="nil"/>
            </w:tcBorders>
            <w:noWrap w:val="0"/>
            <w:tcMar>
              <w:top w:w="-1" w:type="dxa"/>
              <w:left w:w="-1" w:type="dxa"/>
              <w:bottom w:w="-1" w:type="dxa"/>
              <w:right w:w="-1" w:type="dxa"/>
            </w:tcMar>
            <w:vAlign w:val="center"/>
          </w:tcPr>
          <w:p w14:paraId="16A47B6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0.5</w:t>
            </w:r>
          </w:p>
        </w:tc>
        <w:tc>
          <w:tcPr>
            <w:tcW w:w="3323" w:type="dxa"/>
            <w:tcBorders>
              <w:top w:val="nil"/>
              <w:left w:val="nil"/>
              <w:bottom w:val="nil"/>
              <w:right w:val="nil"/>
            </w:tcBorders>
            <w:noWrap w:val="0"/>
            <w:tcMar>
              <w:top w:w="-1" w:type="dxa"/>
              <w:left w:w="-1" w:type="dxa"/>
              <w:bottom w:w="-1" w:type="dxa"/>
              <w:right w:w="-1" w:type="dxa"/>
            </w:tcMar>
            <w:vAlign w:val="center"/>
          </w:tcPr>
          <w:p w14:paraId="6ED9CD1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挥发速率</w:t>
            </w:r>
          </w:p>
        </w:tc>
      </w:tr>
      <w:tr w14:paraId="026DC30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FD1BA47">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信息素常数</w:t>
            </w:r>
          </w:p>
        </w:tc>
        <w:tc>
          <w:tcPr>
            <w:tcW w:w="0" w:type="auto"/>
            <w:tcBorders>
              <w:top w:val="nil"/>
              <w:left w:val="nil"/>
              <w:bottom w:val="nil"/>
              <w:right w:val="nil"/>
            </w:tcBorders>
            <w:noWrap w:val="0"/>
            <w:tcMar>
              <w:top w:w="-1" w:type="dxa"/>
              <w:left w:w="-1" w:type="dxa"/>
              <w:bottom w:w="-1" w:type="dxa"/>
              <w:right w:w="-1" w:type="dxa"/>
            </w:tcMar>
            <w:vAlign w:val="center"/>
          </w:tcPr>
          <w:p w14:paraId="01DF2020">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Q</w:t>
            </w:r>
          </w:p>
        </w:tc>
        <w:tc>
          <w:tcPr>
            <w:tcW w:w="0" w:type="auto"/>
            <w:tcBorders>
              <w:top w:val="nil"/>
              <w:left w:val="nil"/>
              <w:bottom w:val="nil"/>
              <w:right w:val="nil"/>
            </w:tcBorders>
            <w:noWrap w:val="0"/>
            <w:tcMar>
              <w:top w:w="-1" w:type="dxa"/>
              <w:left w:w="-1" w:type="dxa"/>
              <w:bottom w:w="-1" w:type="dxa"/>
              <w:right w:w="-1" w:type="dxa"/>
            </w:tcMar>
            <w:vAlign w:val="center"/>
          </w:tcPr>
          <w:p w14:paraId="389701BB">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100</w:t>
            </w:r>
          </w:p>
        </w:tc>
        <w:tc>
          <w:tcPr>
            <w:tcW w:w="3323" w:type="dxa"/>
            <w:tcBorders>
              <w:top w:val="nil"/>
              <w:left w:val="nil"/>
              <w:bottom w:val="nil"/>
              <w:right w:val="nil"/>
            </w:tcBorders>
            <w:noWrap w:val="0"/>
            <w:tcMar>
              <w:top w:w="-1" w:type="dxa"/>
              <w:left w:w="-1" w:type="dxa"/>
              <w:bottom w:w="-1" w:type="dxa"/>
              <w:right w:w="-1" w:type="dxa"/>
            </w:tcMar>
            <w:vAlign w:val="center"/>
          </w:tcPr>
          <w:p w14:paraId="591CCAA1">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信息素释放量</w:t>
            </w:r>
          </w:p>
        </w:tc>
      </w:tr>
      <w:tr w14:paraId="2F94F13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0875D60">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最大迭代次数</w:t>
            </w:r>
          </w:p>
        </w:tc>
        <w:tc>
          <w:tcPr>
            <w:tcW w:w="0" w:type="auto"/>
            <w:tcBorders>
              <w:top w:val="nil"/>
              <w:left w:val="nil"/>
              <w:bottom w:val="nil"/>
              <w:right w:val="nil"/>
            </w:tcBorders>
            <w:noWrap w:val="0"/>
            <w:tcMar>
              <w:top w:w="-1" w:type="dxa"/>
              <w:left w:w="-1" w:type="dxa"/>
              <w:bottom w:w="-1" w:type="dxa"/>
              <w:right w:w="-1" w:type="dxa"/>
            </w:tcMar>
            <w:vAlign w:val="center"/>
          </w:tcPr>
          <w:p w14:paraId="5DE8C7C7">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T</w:t>
            </w:r>
          </w:p>
        </w:tc>
        <w:tc>
          <w:tcPr>
            <w:tcW w:w="0" w:type="auto"/>
            <w:tcBorders>
              <w:top w:val="nil"/>
              <w:left w:val="nil"/>
              <w:bottom w:val="nil"/>
              <w:right w:val="nil"/>
            </w:tcBorders>
            <w:noWrap w:val="0"/>
            <w:tcMar>
              <w:top w:w="-1" w:type="dxa"/>
              <w:left w:w="-1" w:type="dxa"/>
              <w:bottom w:w="-1" w:type="dxa"/>
              <w:right w:w="-1" w:type="dxa"/>
            </w:tcMar>
            <w:vAlign w:val="center"/>
          </w:tcPr>
          <w:p w14:paraId="014A10D7">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1000</w:t>
            </w:r>
          </w:p>
        </w:tc>
        <w:tc>
          <w:tcPr>
            <w:tcW w:w="3323" w:type="dxa"/>
            <w:tcBorders>
              <w:top w:val="nil"/>
              <w:left w:val="nil"/>
              <w:bottom w:val="nil"/>
              <w:right w:val="nil"/>
            </w:tcBorders>
            <w:noWrap w:val="0"/>
            <w:tcMar>
              <w:top w:w="-1" w:type="dxa"/>
              <w:left w:w="-1" w:type="dxa"/>
              <w:bottom w:w="-1" w:type="dxa"/>
              <w:right w:w="-1" w:type="dxa"/>
            </w:tcMar>
            <w:vAlign w:val="center"/>
          </w:tcPr>
          <w:p w14:paraId="34DB83DC">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算法终止条件</w:t>
            </w:r>
          </w:p>
        </w:tc>
      </w:tr>
      <w:tr w14:paraId="15CD86A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6E95B65">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交叉率</w:t>
            </w:r>
          </w:p>
        </w:tc>
        <w:tc>
          <w:tcPr>
            <w:tcW w:w="0" w:type="auto"/>
            <w:tcBorders>
              <w:top w:val="nil"/>
              <w:left w:val="nil"/>
              <w:bottom w:val="nil"/>
              <w:right w:val="nil"/>
            </w:tcBorders>
            <w:noWrap w:val="0"/>
            <w:tcMar>
              <w:top w:w="-1" w:type="dxa"/>
              <w:left w:w="-1" w:type="dxa"/>
              <w:bottom w:w="-1" w:type="dxa"/>
              <w:right w:w="-1" w:type="dxa"/>
            </w:tcMar>
            <w:vAlign w:val="center"/>
          </w:tcPr>
          <w:p w14:paraId="40BF49F6">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Pc</w:t>
            </w:r>
          </w:p>
        </w:tc>
        <w:tc>
          <w:tcPr>
            <w:tcW w:w="0" w:type="auto"/>
            <w:tcBorders>
              <w:top w:val="nil"/>
              <w:left w:val="nil"/>
              <w:bottom w:val="nil"/>
              <w:right w:val="nil"/>
            </w:tcBorders>
            <w:noWrap w:val="0"/>
            <w:tcMar>
              <w:top w:w="-1" w:type="dxa"/>
              <w:left w:w="-1" w:type="dxa"/>
              <w:bottom w:w="-1" w:type="dxa"/>
              <w:right w:w="-1" w:type="dxa"/>
            </w:tcMar>
            <w:vAlign w:val="center"/>
          </w:tcPr>
          <w:p w14:paraId="0796EAD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0.85</w:t>
            </w:r>
          </w:p>
        </w:tc>
        <w:tc>
          <w:tcPr>
            <w:tcW w:w="3323" w:type="dxa"/>
            <w:tcBorders>
              <w:top w:val="nil"/>
              <w:left w:val="nil"/>
              <w:bottom w:val="nil"/>
              <w:right w:val="nil"/>
            </w:tcBorders>
            <w:noWrap w:val="0"/>
            <w:tcMar>
              <w:top w:w="-1" w:type="dxa"/>
              <w:left w:w="-1" w:type="dxa"/>
              <w:bottom w:w="-1" w:type="dxa"/>
              <w:right w:w="-1" w:type="dxa"/>
            </w:tcMar>
            <w:vAlign w:val="center"/>
          </w:tcPr>
          <w:p w14:paraId="7CE19AF6">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遗传算法交叉概率</w:t>
            </w:r>
          </w:p>
        </w:tc>
      </w:tr>
      <w:tr w14:paraId="4D8D034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C4B580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变异率</w:t>
            </w:r>
          </w:p>
        </w:tc>
        <w:tc>
          <w:tcPr>
            <w:tcW w:w="0" w:type="auto"/>
            <w:tcBorders>
              <w:top w:val="nil"/>
              <w:left w:val="nil"/>
              <w:bottom w:val="nil"/>
              <w:right w:val="nil"/>
            </w:tcBorders>
            <w:noWrap w:val="0"/>
            <w:tcMar>
              <w:top w:w="-1" w:type="dxa"/>
              <w:left w:w="-1" w:type="dxa"/>
              <w:bottom w:w="-1" w:type="dxa"/>
              <w:right w:w="-1" w:type="dxa"/>
            </w:tcMar>
            <w:vAlign w:val="center"/>
          </w:tcPr>
          <w:p w14:paraId="79BF2254">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Pm</w:t>
            </w:r>
          </w:p>
        </w:tc>
        <w:tc>
          <w:tcPr>
            <w:tcW w:w="0" w:type="auto"/>
            <w:tcBorders>
              <w:top w:val="nil"/>
              <w:left w:val="nil"/>
              <w:bottom w:val="nil"/>
              <w:right w:val="nil"/>
            </w:tcBorders>
            <w:noWrap w:val="0"/>
            <w:tcMar>
              <w:top w:w="-1" w:type="dxa"/>
              <w:left w:w="-1" w:type="dxa"/>
              <w:bottom w:w="-1" w:type="dxa"/>
              <w:right w:w="-1" w:type="dxa"/>
            </w:tcMar>
            <w:vAlign w:val="center"/>
          </w:tcPr>
          <w:p w14:paraId="13B17EEB">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0.15</w:t>
            </w:r>
          </w:p>
        </w:tc>
        <w:tc>
          <w:tcPr>
            <w:tcW w:w="3323" w:type="dxa"/>
            <w:tcBorders>
              <w:top w:val="nil"/>
              <w:left w:val="nil"/>
              <w:bottom w:val="nil"/>
              <w:right w:val="nil"/>
            </w:tcBorders>
            <w:noWrap w:val="0"/>
            <w:tcMar>
              <w:top w:w="-1" w:type="dxa"/>
              <w:left w:w="-1" w:type="dxa"/>
              <w:bottom w:w="-1" w:type="dxa"/>
              <w:right w:w="-1" w:type="dxa"/>
            </w:tcMar>
            <w:vAlign w:val="center"/>
          </w:tcPr>
          <w:p w14:paraId="24103066">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遗传算法变异概率</w:t>
            </w:r>
          </w:p>
        </w:tc>
      </w:tr>
      <w:tr w14:paraId="7856145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955" w:type="dxa"/>
            <w:tcBorders>
              <w:top w:val="nil"/>
              <w:left w:val="nil"/>
              <w:bottom w:val="single" w:color="auto" w:sz="12" w:space="0"/>
              <w:right w:val="nil"/>
            </w:tcBorders>
            <w:noWrap w:val="0"/>
            <w:tcMar>
              <w:top w:w="-1" w:type="dxa"/>
              <w:left w:w="-1" w:type="dxa"/>
              <w:bottom w:w="-1" w:type="dxa"/>
              <w:right w:w="-1" w:type="dxa"/>
            </w:tcMar>
            <w:vAlign w:val="center"/>
          </w:tcPr>
          <w:p w14:paraId="7D0302FD">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精英比例</w:t>
            </w:r>
          </w:p>
        </w:tc>
        <w:tc>
          <w:tcPr>
            <w:tcW w:w="1858" w:type="dxa"/>
            <w:tcBorders>
              <w:top w:val="nil"/>
              <w:left w:val="nil"/>
              <w:bottom w:val="single" w:color="auto" w:sz="12" w:space="0"/>
              <w:right w:val="nil"/>
            </w:tcBorders>
            <w:noWrap w:val="0"/>
            <w:tcMar>
              <w:top w:w="-1" w:type="dxa"/>
              <w:left w:w="-1" w:type="dxa"/>
              <w:bottom w:w="-1" w:type="dxa"/>
              <w:right w:w="-1" w:type="dxa"/>
            </w:tcMar>
            <w:vAlign w:val="center"/>
          </w:tcPr>
          <w:p w14:paraId="6F71FB93">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w:t>
            </w:r>
          </w:p>
        </w:tc>
        <w:tc>
          <w:tcPr>
            <w:tcW w:w="1486" w:type="dxa"/>
            <w:tcBorders>
              <w:top w:val="nil"/>
              <w:left w:val="nil"/>
              <w:bottom w:val="single" w:color="auto" w:sz="12" w:space="0"/>
              <w:right w:val="nil"/>
            </w:tcBorders>
            <w:noWrap w:val="0"/>
            <w:tcMar>
              <w:top w:w="-1" w:type="dxa"/>
              <w:left w:w="-1" w:type="dxa"/>
              <w:bottom w:w="-1" w:type="dxa"/>
              <w:right w:w="-1" w:type="dxa"/>
            </w:tcMar>
            <w:vAlign w:val="center"/>
          </w:tcPr>
          <w:p w14:paraId="33A64AB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0.1</w:t>
            </w:r>
          </w:p>
        </w:tc>
        <w:tc>
          <w:tcPr>
            <w:tcW w:w="3323" w:type="dxa"/>
            <w:tcBorders>
              <w:top w:val="nil"/>
              <w:left w:val="nil"/>
              <w:bottom w:val="single" w:color="auto" w:sz="12" w:space="0"/>
              <w:right w:val="nil"/>
            </w:tcBorders>
            <w:noWrap w:val="0"/>
            <w:tcMar>
              <w:top w:w="-1" w:type="dxa"/>
              <w:left w:w="-1" w:type="dxa"/>
              <w:bottom w:w="-1" w:type="dxa"/>
              <w:right w:w="-1" w:type="dxa"/>
            </w:tcMar>
            <w:vAlign w:val="center"/>
          </w:tcPr>
          <w:p w14:paraId="3D075241">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精英蚂蚁比例</w:t>
            </w:r>
          </w:p>
        </w:tc>
      </w:tr>
    </w:tbl>
    <w:p w14:paraId="7AB48759"/>
    <w:p w14:paraId="0335BE77">
      <w:pPr>
        <w:spacing w:before="120" w:after="120" w:line="360" w:lineRule="auto"/>
        <w:jc w:val="left"/>
        <w:outlineLvl w:val="2"/>
        <w:rPr>
          <w:rFonts w:ascii="黑体" w:hAnsi="黑体" w:eastAsia="黑体" w:cs="黑体"/>
          <w:b w:val="0"/>
          <w:bCs/>
          <w:sz w:val="24"/>
          <w:szCs w:val="24"/>
        </w:rPr>
      </w:pPr>
      <w:bookmarkStart w:id="105" w:name="_Toc18073"/>
      <w:r>
        <w:rPr>
          <w:rFonts w:ascii="黑体" w:hAnsi="黑体" w:eastAsia="黑体" w:cs="黑体"/>
          <w:b w:val="0"/>
          <w:bCs/>
          <w:sz w:val="24"/>
          <w:szCs w:val="24"/>
        </w:rPr>
        <w:t>5.1.3 自适应参数范围</w:t>
      </w:r>
      <w:bookmarkEnd w:id="105"/>
    </w:p>
    <w:p w14:paraId="73726239">
      <w:pPr>
        <w:spacing w:before="0" w:after="0" w:line="360" w:lineRule="auto"/>
        <w:ind w:firstLine="480"/>
        <w:jc w:val="both"/>
        <w:rPr>
          <w:rFonts w:ascii="宋体" w:hAnsi="宋体" w:eastAsia="宋体" w:cs="宋体"/>
          <w:b w:val="0"/>
          <w:sz w:val="24"/>
        </w:rPr>
      </w:pPr>
      <w:r>
        <w:rPr>
          <w:rFonts w:ascii="宋体" w:hAnsi="宋体" w:eastAsia="宋体" w:cs="宋体"/>
          <w:b w:val="0"/>
          <w:sz w:val="24"/>
        </w:rPr>
        <w:t>自适应参数调整的范围设置如下：</w:t>
      </w:r>
    </w:p>
    <w:p w14:paraId="2ED50E1A">
      <w:pPr>
        <w:spacing w:before="0" w:after="0" w:line="360" w:lineRule="auto"/>
        <w:jc w:val="center"/>
        <w:rPr>
          <w:rFonts w:ascii="宋体" w:hAnsi="宋体" w:eastAsia="宋体" w:cs="宋体"/>
          <w:b w:val="0"/>
          <w:sz w:val="24"/>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表</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5</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3</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 xml:space="preserve">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自适应参数</w:t>
      </w:r>
    </w:p>
    <w:tbl>
      <w:tblPr>
        <w:tblStyle w:val="37"/>
        <w:tblW w:w="96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518"/>
        <w:gridCol w:w="2026"/>
        <w:gridCol w:w="2026"/>
        <w:gridCol w:w="2026"/>
        <w:gridCol w:w="2026"/>
      </w:tblGrid>
      <w:tr w14:paraId="149ADC5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2FC01E11">
            <w:pPr>
              <w:snapToGrid w:val="0"/>
              <w:spacing w:before="0" w:after="0" w:line="240" w:lineRule="auto"/>
              <w:ind w:left="0" w:leftChars="0" w:right="0" w:rightChars="0" w:firstLine="0" w:firstLineChars="0"/>
              <w:jc w:val="center"/>
              <w:rPr>
                <w:rFonts w:ascii="Times New Roman" w:hAnsi="Times New Roman"/>
                <w:b/>
                <w:sz w:val="21"/>
                <w:szCs w:val="21"/>
              </w:rPr>
            </w:pPr>
            <w:r>
              <w:rPr>
                <w:rFonts w:ascii="Times New Roman" w:hAnsi="Times New Roman" w:eastAsia="宋体" w:cs="宋体"/>
                <w:b/>
                <w:sz w:val="21"/>
                <w:szCs w:val="21"/>
              </w:rPr>
              <w:t>参数</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6C2FD5E">
            <w:pPr>
              <w:snapToGrid w:val="0"/>
              <w:spacing w:before="0" w:after="0" w:line="240" w:lineRule="auto"/>
              <w:ind w:left="0" w:leftChars="0" w:right="0" w:rightChars="0" w:firstLine="0" w:firstLineChars="0"/>
              <w:jc w:val="center"/>
              <w:rPr>
                <w:rFonts w:ascii="Times New Roman" w:hAnsi="Times New Roman"/>
                <w:b/>
                <w:sz w:val="21"/>
                <w:szCs w:val="21"/>
              </w:rPr>
            </w:pPr>
            <w:r>
              <w:rPr>
                <w:rFonts w:ascii="Times New Roman" w:hAnsi="Times New Roman" w:eastAsia="宋体" w:cs="宋体"/>
                <w:b/>
                <w:sz w:val="21"/>
                <w:szCs w:val="21"/>
              </w:rPr>
              <w:t>最小值</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70FD3DD">
            <w:pPr>
              <w:snapToGrid w:val="0"/>
              <w:spacing w:before="0" w:after="0" w:line="240" w:lineRule="auto"/>
              <w:ind w:left="0" w:leftChars="0" w:right="0" w:rightChars="0" w:firstLine="0" w:firstLineChars="0"/>
              <w:jc w:val="center"/>
              <w:rPr>
                <w:rFonts w:ascii="Times New Roman" w:hAnsi="Times New Roman"/>
                <w:b/>
                <w:sz w:val="21"/>
                <w:szCs w:val="21"/>
              </w:rPr>
            </w:pPr>
            <w:r>
              <w:rPr>
                <w:rFonts w:ascii="Times New Roman" w:hAnsi="Times New Roman" w:eastAsia="宋体" w:cs="宋体"/>
                <w:b/>
                <w:sz w:val="21"/>
                <w:szCs w:val="21"/>
              </w:rPr>
              <w:t>最大值</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0B62E347">
            <w:pPr>
              <w:snapToGrid w:val="0"/>
              <w:spacing w:before="0" w:after="0" w:line="240" w:lineRule="auto"/>
              <w:ind w:left="0" w:leftChars="0" w:right="0" w:rightChars="0" w:firstLine="0" w:firstLineChars="0"/>
              <w:jc w:val="center"/>
              <w:rPr>
                <w:rFonts w:ascii="Times New Roman" w:hAnsi="Times New Roman"/>
                <w:b/>
                <w:sz w:val="21"/>
                <w:szCs w:val="21"/>
              </w:rPr>
            </w:pPr>
            <w:r>
              <w:rPr>
                <w:rFonts w:ascii="Times New Roman" w:hAnsi="Times New Roman" w:eastAsia="宋体" w:cs="宋体"/>
                <w:b/>
                <w:sz w:val="21"/>
                <w:szCs w:val="21"/>
              </w:rPr>
              <w:t>初始值</w:t>
            </w:r>
          </w:p>
        </w:tc>
        <w:tc>
          <w:tcPr>
            <w:tcW w:w="2026"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68E679A">
            <w:pPr>
              <w:snapToGrid w:val="0"/>
              <w:spacing w:before="0" w:after="0" w:line="240" w:lineRule="auto"/>
              <w:ind w:left="0" w:leftChars="0" w:right="0" w:rightChars="0" w:firstLine="0" w:firstLineChars="0"/>
              <w:jc w:val="center"/>
              <w:rPr>
                <w:rFonts w:ascii="Times New Roman" w:hAnsi="Times New Roman"/>
                <w:b/>
                <w:sz w:val="21"/>
                <w:szCs w:val="21"/>
              </w:rPr>
            </w:pPr>
            <w:r>
              <w:rPr>
                <w:rFonts w:ascii="Times New Roman" w:hAnsi="Times New Roman" w:eastAsia="宋体" w:cs="宋体"/>
                <w:b/>
                <w:sz w:val="21"/>
                <w:szCs w:val="21"/>
              </w:rPr>
              <w:t>终止值</w:t>
            </w:r>
          </w:p>
        </w:tc>
      </w:tr>
      <w:tr w14:paraId="699A4ED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3AC5D00">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α</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6DDEC1A">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0.5</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ECFDA22">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2.5</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2904CCD">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0.5</w:t>
            </w:r>
          </w:p>
        </w:tc>
        <w:tc>
          <w:tcPr>
            <w:tcW w:w="2026" w:type="dxa"/>
            <w:tcBorders>
              <w:top w:val="single" w:color="auto" w:sz="4" w:space="0"/>
              <w:left w:val="nil"/>
              <w:bottom w:val="nil"/>
              <w:right w:val="nil"/>
            </w:tcBorders>
            <w:noWrap w:val="0"/>
            <w:tcMar>
              <w:top w:w="-1" w:type="dxa"/>
              <w:left w:w="-1" w:type="dxa"/>
              <w:bottom w:w="-1" w:type="dxa"/>
              <w:right w:w="-1" w:type="dxa"/>
            </w:tcMar>
            <w:vAlign w:val="center"/>
          </w:tcPr>
          <w:p w14:paraId="218E88D0">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2.5</w:t>
            </w:r>
          </w:p>
        </w:tc>
      </w:tr>
      <w:tr w14:paraId="4C164EB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518" w:type="dxa"/>
            <w:tcBorders>
              <w:top w:val="nil"/>
              <w:left w:val="nil"/>
              <w:bottom w:val="single" w:color="auto" w:sz="12" w:space="0"/>
              <w:right w:val="nil"/>
            </w:tcBorders>
            <w:noWrap w:val="0"/>
            <w:tcMar>
              <w:top w:w="-1" w:type="dxa"/>
              <w:left w:w="-1" w:type="dxa"/>
              <w:bottom w:w="-1" w:type="dxa"/>
              <w:right w:w="-1" w:type="dxa"/>
            </w:tcMar>
            <w:vAlign w:val="center"/>
          </w:tcPr>
          <w:p w14:paraId="415F98B9">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β</w:t>
            </w:r>
          </w:p>
        </w:tc>
        <w:tc>
          <w:tcPr>
            <w:tcW w:w="2026" w:type="dxa"/>
            <w:tcBorders>
              <w:top w:val="nil"/>
              <w:left w:val="nil"/>
              <w:bottom w:val="single" w:color="auto" w:sz="12" w:space="0"/>
              <w:right w:val="nil"/>
            </w:tcBorders>
            <w:noWrap w:val="0"/>
            <w:tcMar>
              <w:top w:w="-1" w:type="dxa"/>
              <w:left w:w="-1" w:type="dxa"/>
              <w:bottom w:w="-1" w:type="dxa"/>
              <w:right w:w="-1" w:type="dxa"/>
            </w:tcMar>
            <w:vAlign w:val="center"/>
          </w:tcPr>
          <w:p w14:paraId="73965DE3">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1.0</w:t>
            </w:r>
          </w:p>
        </w:tc>
        <w:tc>
          <w:tcPr>
            <w:tcW w:w="2026" w:type="dxa"/>
            <w:tcBorders>
              <w:top w:val="nil"/>
              <w:left w:val="nil"/>
              <w:bottom w:val="single" w:color="auto" w:sz="12" w:space="0"/>
              <w:right w:val="nil"/>
            </w:tcBorders>
            <w:noWrap w:val="0"/>
            <w:tcMar>
              <w:top w:w="-1" w:type="dxa"/>
              <w:left w:w="-1" w:type="dxa"/>
              <w:bottom w:w="-1" w:type="dxa"/>
              <w:right w:w="-1" w:type="dxa"/>
            </w:tcMar>
            <w:vAlign w:val="center"/>
          </w:tcPr>
          <w:p w14:paraId="20BA5C2B">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4.0</w:t>
            </w:r>
          </w:p>
        </w:tc>
        <w:tc>
          <w:tcPr>
            <w:tcW w:w="2026" w:type="dxa"/>
            <w:tcBorders>
              <w:top w:val="nil"/>
              <w:left w:val="nil"/>
              <w:bottom w:val="single" w:color="auto" w:sz="12" w:space="0"/>
              <w:right w:val="nil"/>
            </w:tcBorders>
            <w:noWrap w:val="0"/>
            <w:tcMar>
              <w:top w:w="-1" w:type="dxa"/>
              <w:left w:w="-1" w:type="dxa"/>
              <w:bottom w:w="-1" w:type="dxa"/>
              <w:right w:w="-1" w:type="dxa"/>
            </w:tcMar>
            <w:vAlign w:val="center"/>
          </w:tcPr>
          <w:p w14:paraId="53DF4E1C">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4.0</w:t>
            </w:r>
          </w:p>
        </w:tc>
        <w:tc>
          <w:tcPr>
            <w:tcW w:w="2026" w:type="dxa"/>
            <w:tcBorders>
              <w:top w:val="nil"/>
              <w:left w:val="nil"/>
              <w:bottom w:val="single" w:color="auto" w:sz="12" w:space="0"/>
              <w:right w:val="nil"/>
            </w:tcBorders>
            <w:noWrap w:val="0"/>
            <w:tcMar>
              <w:top w:w="-1" w:type="dxa"/>
              <w:left w:w="-1" w:type="dxa"/>
              <w:bottom w:w="-1" w:type="dxa"/>
              <w:right w:w="-1" w:type="dxa"/>
            </w:tcMar>
            <w:vAlign w:val="center"/>
          </w:tcPr>
          <w:p w14:paraId="58B5A860">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1.0</w:t>
            </w:r>
          </w:p>
        </w:tc>
      </w:tr>
    </w:tbl>
    <w:p w14:paraId="51B810AB">
      <w:pPr>
        <w:spacing w:before="120" w:after="120" w:line="360" w:lineRule="auto"/>
        <w:jc w:val="left"/>
        <w:outlineLvl w:val="1"/>
        <w:rPr>
          <w:rFonts w:ascii="黑体" w:hAnsi="黑体" w:eastAsia="黑体" w:cs="黑体"/>
          <w:b w:val="0"/>
          <w:bCs/>
          <w:sz w:val="24"/>
          <w:szCs w:val="24"/>
        </w:rPr>
      </w:pPr>
      <w:bookmarkStart w:id="106" w:name="_Toc30271"/>
      <w:r>
        <w:rPr>
          <w:rFonts w:ascii="黑体" w:hAnsi="黑体" w:eastAsia="黑体" w:cs="黑体"/>
          <w:b w:val="0"/>
          <w:bCs/>
          <w:sz w:val="24"/>
          <w:szCs w:val="24"/>
        </w:rPr>
        <w:t>5.2 实验方案设计</w:t>
      </w:r>
      <w:bookmarkEnd w:id="106"/>
    </w:p>
    <w:p w14:paraId="25A515D1">
      <w:pPr>
        <w:spacing w:before="120" w:after="120" w:line="360" w:lineRule="auto"/>
        <w:jc w:val="left"/>
        <w:outlineLvl w:val="2"/>
        <w:rPr>
          <w:rFonts w:hint="eastAsia" w:ascii="黑体" w:hAnsi="黑体" w:eastAsia="黑体" w:cs="黑体"/>
          <w:b w:val="0"/>
          <w:bCs/>
          <w:sz w:val="24"/>
          <w:szCs w:val="24"/>
          <w:lang w:val="en-US" w:eastAsia="zh-CN"/>
        </w:rPr>
      </w:pPr>
      <w:bookmarkStart w:id="107" w:name="_Toc29580"/>
      <w:r>
        <w:rPr>
          <w:rFonts w:ascii="黑体" w:hAnsi="黑体" w:eastAsia="黑体" w:cs="黑体"/>
          <w:b w:val="0"/>
          <w:bCs/>
          <w:sz w:val="24"/>
          <w:szCs w:val="24"/>
        </w:rPr>
        <w:t>5.2.1 算法组合方案</w:t>
      </w:r>
      <w:bookmarkEnd w:id="107"/>
    </w:p>
    <w:p w14:paraId="6D1D1DBF">
      <w:pPr>
        <w:spacing w:before="0" w:after="0" w:line="360" w:lineRule="auto"/>
        <w:ind w:firstLine="480"/>
        <w:jc w:val="both"/>
        <w:rPr>
          <w:rFonts w:ascii="宋体" w:hAnsi="宋体" w:eastAsia="宋体" w:cs="宋体"/>
          <w:b w:val="0"/>
          <w:sz w:val="24"/>
        </w:rPr>
      </w:pPr>
      <w:r>
        <w:rPr>
          <w:rFonts w:ascii="宋体" w:hAnsi="宋体" w:eastAsia="宋体" w:cs="宋体"/>
          <w:b w:val="0"/>
          <w:sz w:val="24"/>
        </w:rPr>
        <w:t>本实验设计了8种算法组合方案，以全面评估各种改进策略的效果：</w:t>
      </w:r>
    </w:p>
    <w:p w14:paraId="74CC8A2B">
      <w:pPr>
        <w:spacing w:before="0" w:after="0" w:line="360" w:lineRule="auto"/>
        <w:jc w:val="center"/>
        <w:rPr>
          <w:rFonts w:ascii="宋体" w:hAnsi="宋体" w:eastAsia="宋体" w:cs="宋体"/>
          <w:b w:val="0"/>
          <w:sz w:val="24"/>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表</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5</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4</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 xml:space="preserve">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算法组合</w:t>
      </w:r>
    </w:p>
    <w:tbl>
      <w:tblPr>
        <w:tblStyle w:val="37"/>
        <w:tblW w:w="9624"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963"/>
        <w:gridCol w:w="4528"/>
        <w:gridCol w:w="4133"/>
      </w:tblGrid>
      <w:tr w14:paraId="2C44326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9C01139">
            <w:pPr>
              <w:snapToGrid w:val="0"/>
              <w:spacing w:before="0" w:after="0" w:line="240" w:lineRule="auto"/>
              <w:ind w:left="0" w:leftChars="0" w:right="0" w:rightChars="0" w:firstLine="0" w:firstLineChars="0"/>
              <w:jc w:val="center"/>
              <w:rPr>
                <w:rFonts w:ascii="Times New Roman" w:hAnsi="Times New Roman"/>
                <w:b/>
                <w:sz w:val="21"/>
                <w:szCs w:val="21"/>
              </w:rPr>
            </w:pPr>
            <w:r>
              <w:rPr>
                <w:rFonts w:ascii="Times New Roman" w:hAnsi="Times New Roman" w:eastAsia="宋体" w:cs="宋体"/>
                <w:b/>
                <w:sz w:val="21"/>
                <w:szCs w:val="21"/>
              </w:rPr>
              <w:t>编号</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13909B9D">
            <w:pPr>
              <w:snapToGrid w:val="0"/>
              <w:spacing w:before="0" w:after="0" w:line="240" w:lineRule="auto"/>
              <w:ind w:left="0" w:leftChars="0" w:right="0" w:rightChars="0" w:firstLine="0" w:firstLineChars="0"/>
              <w:jc w:val="center"/>
              <w:rPr>
                <w:rFonts w:ascii="Times New Roman" w:hAnsi="Times New Roman"/>
                <w:b/>
                <w:sz w:val="21"/>
                <w:szCs w:val="21"/>
              </w:rPr>
            </w:pPr>
            <w:r>
              <w:rPr>
                <w:rFonts w:ascii="Times New Roman" w:hAnsi="Times New Roman" w:eastAsia="宋体" w:cs="宋体"/>
                <w:b/>
                <w:sz w:val="21"/>
                <w:szCs w:val="21"/>
              </w:rPr>
              <w:t>算法组合</w:t>
            </w:r>
          </w:p>
        </w:tc>
        <w:tc>
          <w:tcPr>
            <w:tcW w:w="4133"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247BE439">
            <w:pPr>
              <w:snapToGrid w:val="0"/>
              <w:spacing w:before="0" w:after="0" w:line="240" w:lineRule="auto"/>
              <w:ind w:left="0" w:leftChars="0" w:right="0" w:rightChars="0" w:firstLine="0" w:firstLineChars="0"/>
              <w:jc w:val="center"/>
              <w:rPr>
                <w:rFonts w:ascii="Times New Roman" w:hAnsi="Times New Roman"/>
                <w:b/>
                <w:sz w:val="21"/>
                <w:szCs w:val="21"/>
              </w:rPr>
            </w:pPr>
            <w:r>
              <w:rPr>
                <w:rFonts w:ascii="Times New Roman" w:hAnsi="Times New Roman" w:eastAsia="宋体" w:cs="宋体"/>
                <w:b/>
                <w:sz w:val="21"/>
                <w:szCs w:val="21"/>
              </w:rPr>
              <w:t>核心改进策略</w:t>
            </w:r>
          </w:p>
        </w:tc>
      </w:tr>
      <w:tr w14:paraId="6944DCC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9C3A3A0">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1</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268FCDC">
            <w:pPr>
              <w:snapToGrid w:val="0"/>
              <w:spacing w:before="0" w:after="0" w:line="240" w:lineRule="auto"/>
              <w:ind w:left="0" w:leftChars="0" w:right="0" w:rightChars="0" w:firstLine="0" w:firstLineChars="0"/>
              <w:jc w:val="center"/>
              <w:rPr>
                <w:rFonts w:ascii="Times New Roman" w:hAnsi="Times New Roman"/>
                <w:sz w:val="21"/>
                <w:szCs w:val="21"/>
              </w:rPr>
            </w:pPr>
            <w:r>
              <w:rPr>
                <w:rFonts w:hint="eastAsia" w:ascii="Times New Roman" w:hAnsi="Times New Roman" w:cs="宋体"/>
                <w:b w:val="0"/>
                <w:sz w:val="21"/>
                <w:szCs w:val="21"/>
                <w:lang w:eastAsia="zh-CN"/>
              </w:rPr>
              <w:t xml:space="preserve"> 传统</w:t>
            </w:r>
            <w:r>
              <w:rPr>
                <w:rFonts w:ascii="Times New Roman" w:hAnsi="Times New Roman" w:eastAsia="宋体" w:cs="宋体"/>
                <w:b w:val="0"/>
                <w:sz w:val="21"/>
                <w:szCs w:val="21"/>
              </w:rPr>
              <w:t>ACO</w:t>
            </w:r>
          </w:p>
        </w:tc>
        <w:tc>
          <w:tcPr>
            <w:tcW w:w="4133" w:type="dxa"/>
            <w:tcBorders>
              <w:top w:val="single" w:color="auto" w:sz="4" w:space="0"/>
              <w:left w:val="nil"/>
              <w:bottom w:val="nil"/>
              <w:right w:val="nil"/>
            </w:tcBorders>
            <w:noWrap w:val="0"/>
            <w:tcMar>
              <w:top w:w="-1" w:type="dxa"/>
              <w:left w:w="-1" w:type="dxa"/>
              <w:bottom w:w="-1" w:type="dxa"/>
              <w:right w:w="-1" w:type="dxa"/>
            </w:tcMar>
            <w:vAlign w:val="center"/>
          </w:tcPr>
          <w:p w14:paraId="4ABA7396">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无改进（基准对照组）</w:t>
            </w:r>
          </w:p>
        </w:tc>
      </w:tr>
      <w:tr w14:paraId="0819A36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760CF25">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45F3D9E4">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自适应参数</w:t>
            </w:r>
          </w:p>
        </w:tc>
        <w:tc>
          <w:tcPr>
            <w:tcW w:w="4133" w:type="dxa"/>
            <w:tcBorders>
              <w:top w:val="nil"/>
              <w:left w:val="nil"/>
              <w:bottom w:val="nil"/>
              <w:right w:val="nil"/>
            </w:tcBorders>
            <w:noWrap w:val="0"/>
            <w:tcMar>
              <w:top w:w="-1" w:type="dxa"/>
              <w:left w:w="-1" w:type="dxa"/>
              <w:bottom w:w="-1" w:type="dxa"/>
              <w:right w:w="-1" w:type="dxa"/>
            </w:tcMar>
            <w:vAlign w:val="center"/>
          </w:tcPr>
          <w:p w14:paraId="612537BE">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α/β参数动态调整</w:t>
            </w:r>
          </w:p>
        </w:tc>
      </w:tr>
      <w:tr w14:paraId="49CE212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1F513C0">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3</w:t>
            </w:r>
          </w:p>
        </w:tc>
        <w:tc>
          <w:tcPr>
            <w:tcW w:w="0" w:type="auto"/>
            <w:tcBorders>
              <w:top w:val="nil"/>
              <w:left w:val="nil"/>
              <w:bottom w:val="nil"/>
              <w:right w:val="nil"/>
            </w:tcBorders>
            <w:noWrap w:val="0"/>
            <w:tcMar>
              <w:top w:w="-1" w:type="dxa"/>
              <w:left w:w="-1" w:type="dxa"/>
              <w:bottom w:w="-1" w:type="dxa"/>
              <w:right w:w="-1" w:type="dxa"/>
            </w:tcMar>
            <w:vAlign w:val="center"/>
          </w:tcPr>
          <w:p w14:paraId="35FBC8A9">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遗传算法</w:t>
            </w:r>
          </w:p>
        </w:tc>
        <w:tc>
          <w:tcPr>
            <w:tcW w:w="4133" w:type="dxa"/>
            <w:tcBorders>
              <w:top w:val="nil"/>
              <w:left w:val="nil"/>
              <w:bottom w:val="nil"/>
              <w:right w:val="nil"/>
            </w:tcBorders>
            <w:noWrap w:val="0"/>
            <w:tcMar>
              <w:top w:w="-1" w:type="dxa"/>
              <w:left w:w="-1" w:type="dxa"/>
              <w:bottom w:w="-1" w:type="dxa"/>
              <w:right w:w="-1" w:type="dxa"/>
            </w:tcMar>
            <w:vAlign w:val="center"/>
          </w:tcPr>
          <w:p w14:paraId="62D98F5F">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引入选择、交叉、变异算子</w:t>
            </w:r>
          </w:p>
        </w:tc>
      </w:tr>
      <w:tr w14:paraId="78A91B7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27CD162">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4</w:t>
            </w:r>
          </w:p>
        </w:tc>
        <w:tc>
          <w:tcPr>
            <w:tcW w:w="0" w:type="auto"/>
            <w:tcBorders>
              <w:top w:val="nil"/>
              <w:left w:val="nil"/>
              <w:bottom w:val="nil"/>
              <w:right w:val="nil"/>
            </w:tcBorders>
            <w:noWrap w:val="0"/>
            <w:tcMar>
              <w:top w:w="-1" w:type="dxa"/>
              <w:left w:w="-1" w:type="dxa"/>
              <w:bottom w:w="-1" w:type="dxa"/>
              <w:right w:w="-1" w:type="dxa"/>
            </w:tcMar>
            <w:vAlign w:val="center"/>
          </w:tcPr>
          <w:p w14:paraId="695BA0B7">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2-opt</w:t>
            </w:r>
          </w:p>
        </w:tc>
        <w:tc>
          <w:tcPr>
            <w:tcW w:w="4133" w:type="dxa"/>
            <w:tcBorders>
              <w:top w:val="nil"/>
              <w:left w:val="nil"/>
              <w:bottom w:val="nil"/>
              <w:right w:val="nil"/>
            </w:tcBorders>
            <w:noWrap w:val="0"/>
            <w:tcMar>
              <w:top w:w="-1" w:type="dxa"/>
              <w:left w:w="-1" w:type="dxa"/>
              <w:bottom w:w="-1" w:type="dxa"/>
              <w:right w:w="-1" w:type="dxa"/>
            </w:tcMar>
            <w:vAlign w:val="center"/>
          </w:tcPr>
          <w:p w14:paraId="5C552F3A">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路径局部搜索优化</w:t>
            </w:r>
          </w:p>
        </w:tc>
      </w:tr>
      <w:tr w14:paraId="7B8FA09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2E90FC8">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5</w:t>
            </w:r>
          </w:p>
        </w:tc>
        <w:tc>
          <w:tcPr>
            <w:tcW w:w="0" w:type="auto"/>
            <w:tcBorders>
              <w:top w:val="nil"/>
              <w:left w:val="nil"/>
              <w:bottom w:val="nil"/>
              <w:right w:val="nil"/>
            </w:tcBorders>
            <w:noWrap w:val="0"/>
            <w:tcMar>
              <w:top w:w="-1" w:type="dxa"/>
              <w:left w:w="-1" w:type="dxa"/>
              <w:bottom w:w="-1" w:type="dxa"/>
              <w:right w:w="-1" w:type="dxa"/>
            </w:tcMar>
            <w:vAlign w:val="center"/>
          </w:tcPr>
          <w:p w14:paraId="44D61B4A">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自适应参数 + 遗传算法</w:t>
            </w:r>
          </w:p>
        </w:tc>
        <w:tc>
          <w:tcPr>
            <w:tcW w:w="4133" w:type="dxa"/>
            <w:tcBorders>
              <w:top w:val="nil"/>
              <w:left w:val="nil"/>
              <w:bottom w:val="nil"/>
              <w:right w:val="nil"/>
            </w:tcBorders>
            <w:noWrap w:val="0"/>
            <w:tcMar>
              <w:top w:w="-1" w:type="dxa"/>
              <w:left w:w="-1" w:type="dxa"/>
              <w:bottom w:w="-1" w:type="dxa"/>
              <w:right w:w="-1" w:type="dxa"/>
            </w:tcMar>
            <w:vAlign w:val="center"/>
          </w:tcPr>
          <w:p w14:paraId="1C8AB9EB">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参数自适应 + 遗传算子</w:t>
            </w:r>
          </w:p>
        </w:tc>
      </w:tr>
      <w:tr w14:paraId="392BFE2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734681B">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6</w:t>
            </w:r>
          </w:p>
        </w:tc>
        <w:tc>
          <w:tcPr>
            <w:tcW w:w="0" w:type="auto"/>
            <w:tcBorders>
              <w:top w:val="nil"/>
              <w:left w:val="nil"/>
              <w:bottom w:val="nil"/>
              <w:right w:val="nil"/>
            </w:tcBorders>
            <w:noWrap w:val="0"/>
            <w:tcMar>
              <w:top w:w="-1" w:type="dxa"/>
              <w:left w:w="-1" w:type="dxa"/>
              <w:bottom w:w="-1" w:type="dxa"/>
              <w:right w:w="-1" w:type="dxa"/>
            </w:tcMar>
            <w:vAlign w:val="center"/>
          </w:tcPr>
          <w:p w14:paraId="0242AB28">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自适应参数 + 2-opt</w:t>
            </w:r>
          </w:p>
        </w:tc>
        <w:tc>
          <w:tcPr>
            <w:tcW w:w="4133" w:type="dxa"/>
            <w:tcBorders>
              <w:top w:val="nil"/>
              <w:left w:val="nil"/>
              <w:bottom w:val="nil"/>
              <w:right w:val="nil"/>
            </w:tcBorders>
            <w:noWrap w:val="0"/>
            <w:tcMar>
              <w:top w:w="-1" w:type="dxa"/>
              <w:left w:w="-1" w:type="dxa"/>
              <w:bottom w:w="-1" w:type="dxa"/>
              <w:right w:w="-1" w:type="dxa"/>
            </w:tcMar>
            <w:vAlign w:val="center"/>
          </w:tcPr>
          <w:p w14:paraId="7B315189">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参数自适应 + 局部搜索</w:t>
            </w:r>
          </w:p>
        </w:tc>
      </w:tr>
      <w:tr w14:paraId="1243DD7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8154B75">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7</w:t>
            </w:r>
          </w:p>
        </w:tc>
        <w:tc>
          <w:tcPr>
            <w:tcW w:w="0" w:type="auto"/>
            <w:tcBorders>
              <w:top w:val="nil"/>
              <w:left w:val="nil"/>
              <w:bottom w:val="nil"/>
              <w:right w:val="nil"/>
            </w:tcBorders>
            <w:noWrap w:val="0"/>
            <w:tcMar>
              <w:top w:w="-1" w:type="dxa"/>
              <w:left w:w="-1" w:type="dxa"/>
              <w:bottom w:w="-1" w:type="dxa"/>
              <w:right w:w="-1" w:type="dxa"/>
            </w:tcMar>
            <w:vAlign w:val="center"/>
          </w:tcPr>
          <w:p w14:paraId="6B3E9780">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遗传算法 + 2-opt</w:t>
            </w:r>
          </w:p>
        </w:tc>
        <w:tc>
          <w:tcPr>
            <w:tcW w:w="4133" w:type="dxa"/>
            <w:tcBorders>
              <w:top w:val="nil"/>
              <w:left w:val="nil"/>
              <w:bottom w:val="nil"/>
              <w:right w:val="nil"/>
            </w:tcBorders>
            <w:noWrap w:val="0"/>
            <w:tcMar>
              <w:top w:w="-1" w:type="dxa"/>
              <w:left w:w="-1" w:type="dxa"/>
              <w:bottom w:w="-1" w:type="dxa"/>
              <w:right w:w="-1" w:type="dxa"/>
            </w:tcMar>
            <w:vAlign w:val="center"/>
          </w:tcPr>
          <w:p w14:paraId="0FEDD21E">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遗传算子 + 局部搜索</w:t>
            </w:r>
          </w:p>
        </w:tc>
      </w:tr>
      <w:tr w14:paraId="42B8D33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963" w:type="dxa"/>
            <w:tcBorders>
              <w:top w:val="nil"/>
              <w:left w:val="nil"/>
              <w:bottom w:val="single" w:color="auto" w:sz="12" w:space="0"/>
              <w:right w:val="nil"/>
            </w:tcBorders>
            <w:noWrap w:val="0"/>
            <w:tcMar>
              <w:top w:w="-1" w:type="dxa"/>
              <w:left w:w="-1" w:type="dxa"/>
              <w:bottom w:w="-1" w:type="dxa"/>
              <w:right w:w="-1" w:type="dxa"/>
            </w:tcMar>
            <w:vAlign w:val="center"/>
          </w:tcPr>
          <w:p w14:paraId="56420A67">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8</w:t>
            </w:r>
          </w:p>
        </w:tc>
        <w:tc>
          <w:tcPr>
            <w:tcW w:w="4528" w:type="dxa"/>
            <w:tcBorders>
              <w:top w:val="nil"/>
              <w:left w:val="nil"/>
              <w:bottom w:val="single" w:color="auto" w:sz="12" w:space="0"/>
              <w:right w:val="nil"/>
            </w:tcBorders>
            <w:noWrap w:val="0"/>
            <w:tcMar>
              <w:top w:w="-1" w:type="dxa"/>
              <w:left w:w="-1" w:type="dxa"/>
              <w:bottom w:w="-1" w:type="dxa"/>
              <w:right w:w="-1" w:type="dxa"/>
            </w:tcMar>
            <w:vAlign w:val="center"/>
          </w:tcPr>
          <w:p w14:paraId="62A0A645">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自适应参数 + 遗传算法 + 2-opt</w:t>
            </w:r>
          </w:p>
        </w:tc>
        <w:tc>
          <w:tcPr>
            <w:tcW w:w="4133" w:type="dxa"/>
            <w:tcBorders>
              <w:top w:val="nil"/>
              <w:left w:val="nil"/>
              <w:bottom w:val="single" w:color="auto" w:sz="12" w:space="0"/>
              <w:right w:val="nil"/>
            </w:tcBorders>
            <w:noWrap w:val="0"/>
            <w:tcMar>
              <w:top w:w="-1" w:type="dxa"/>
              <w:left w:w="-1" w:type="dxa"/>
              <w:bottom w:w="-1" w:type="dxa"/>
              <w:right w:w="-1" w:type="dxa"/>
            </w:tcMar>
            <w:vAlign w:val="center"/>
          </w:tcPr>
          <w:p w14:paraId="3F89D25B">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三者全融合</w:t>
            </w:r>
          </w:p>
        </w:tc>
      </w:tr>
    </w:tbl>
    <w:p w14:paraId="754B84AE"/>
    <w:p w14:paraId="2C1F8DF0">
      <w:pPr>
        <w:spacing w:before="120" w:after="120" w:line="360" w:lineRule="auto"/>
        <w:jc w:val="left"/>
        <w:outlineLvl w:val="2"/>
        <w:rPr>
          <w:rFonts w:ascii="黑体" w:hAnsi="黑体" w:eastAsia="黑体" w:cs="黑体"/>
          <w:b w:val="0"/>
          <w:bCs/>
          <w:sz w:val="24"/>
          <w:szCs w:val="24"/>
        </w:rPr>
      </w:pPr>
      <w:bookmarkStart w:id="108" w:name="_Toc27547"/>
      <w:r>
        <w:rPr>
          <w:rFonts w:ascii="黑体" w:hAnsi="黑体" w:eastAsia="黑体" w:cs="黑体"/>
          <w:b w:val="0"/>
          <w:bCs/>
          <w:sz w:val="24"/>
          <w:szCs w:val="24"/>
        </w:rPr>
        <w:t>5.2.2 评价指标定义</w:t>
      </w:r>
      <w:bookmarkEnd w:id="108"/>
    </w:p>
    <w:p w14:paraId="39E44990">
      <w:pPr>
        <w:spacing w:before="0" w:after="0" w:line="360" w:lineRule="auto"/>
        <w:ind w:firstLine="480"/>
        <w:jc w:val="both"/>
        <w:rPr>
          <w:rFonts w:ascii="宋体" w:hAnsi="宋体" w:eastAsia="宋体" w:cs="宋体"/>
          <w:b w:val="0"/>
          <w:sz w:val="24"/>
        </w:rPr>
      </w:pPr>
      <w:r>
        <w:rPr>
          <w:rFonts w:ascii="宋体" w:hAnsi="宋体" w:eastAsia="宋体" w:cs="宋体"/>
          <w:b w:val="0"/>
          <w:sz w:val="24"/>
        </w:rPr>
        <w:t>本实验采用以下6项指标评价算法性能：</w:t>
      </w:r>
    </w:p>
    <w:p w14:paraId="2DD977C3">
      <w:pPr>
        <w:spacing w:before="0" w:after="0" w:line="360" w:lineRule="auto"/>
        <w:jc w:val="center"/>
        <w:rPr>
          <w:rFonts w:ascii="宋体" w:hAnsi="宋体" w:eastAsia="宋体" w:cs="宋体"/>
          <w:b w:val="0"/>
          <w:sz w:val="24"/>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表</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5</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5</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 xml:space="preserve"> 指标评价</w:t>
      </w:r>
    </w:p>
    <w:tbl>
      <w:tblPr>
        <w:tblStyle w:val="37"/>
        <w:tblW w:w="96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117"/>
        <w:gridCol w:w="4925"/>
        <w:gridCol w:w="2580"/>
      </w:tblGrid>
      <w:tr w14:paraId="48A91D5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4F12FE5">
            <w:pPr>
              <w:snapToGrid w:val="0"/>
              <w:spacing w:before="0" w:after="0" w:line="240" w:lineRule="auto"/>
              <w:ind w:left="0" w:leftChars="0" w:right="0" w:rightChars="0" w:firstLine="0" w:firstLineChars="0"/>
              <w:jc w:val="center"/>
              <w:rPr>
                <w:rFonts w:ascii="Times New Roman" w:hAnsi="Times New Roman"/>
                <w:b/>
                <w:sz w:val="21"/>
                <w:szCs w:val="21"/>
              </w:rPr>
            </w:pPr>
            <w:r>
              <w:rPr>
                <w:rFonts w:ascii="Times New Roman" w:hAnsi="Times New Roman" w:eastAsia="宋体" w:cs="宋体"/>
                <w:b/>
                <w:sz w:val="21"/>
                <w:szCs w:val="21"/>
              </w:rPr>
              <w:t>指标</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775AE7F">
            <w:pPr>
              <w:snapToGrid w:val="0"/>
              <w:spacing w:before="0" w:after="0" w:line="240" w:lineRule="auto"/>
              <w:ind w:left="0" w:leftChars="0" w:right="0" w:rightChars="0" w:firstLine="0" w:firstLineChars="0"/>
              <w:jc w:val="center"/>
              <w:rPr>
                <w:rFonts w:ascii="Times New Roman" w:hAnsi="Times New Roman"/>
                <w:b/>
                <w:sz w:val="21"/>
                <w:szCs w:val="21"/>
              </w:rPr>
            </w:pPr>
            <w:r>
              <w:rPr>
                <w:rFonts w:ascii="Times New Roman" w:hAnsi="Times New Roman" w:eastAsia="宋体" w:cs="宋体"/>
                <w:b/>
                <w:sz w:val="21"/>
                <w:szCs w:val="21"/>
              </w:rPr>
              <w:t>含义</w:t>
            </w:r>
          </w:p>
        </w:tc>
        <w:tc>
          <w:tcPr>
            <w:tcW w:w="2580"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26BF3858">
            <w:pPr>
              <w:snapToGrid w:val="0"/>
              <w:spacing w:before="0" w:after="0" w:line="240" w:lineRule="auto"/>
              <w:ind w:left="0" w:leftChars="0" w:right="0" w:rightChars="0" w:firstLine="0" w:firstLineChars="0"/>
              <w:jc w:val="center"/>
              <w:rPr>
                <w:rFonts w:ascii="Times New Roman" w:hAnsi="Times New Roman"/>
                <w:b/>
                <w:sz w:val="21"/>
                <w:szCs w:val="21"/>
              </w:rPr>
            </w:pPr>
            <w:r>
              <w:rPr>
                <w:rFonts w:ascii="Times New Roman" w:hAnsi="Times New Roman" w:eastAsia="宋体" w:cs="宋体"/>
                <w:b/>
                <w:sz w:val="21"/>
                <w:szCs w:val="21"/>
              </w:rPr>
              <w:t>说明</w:t>
            </w:r>
          </w:p>
        </w:tc>
      </w:tr>
      <w:tr w14:paraId="4C97F65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343C3D4">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最优距离</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A011F9C">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10次运行中的最短路径长度</w:t>
            </w:r>
          </w:p>
        </w:tc>
        <w:tc>
          <w:tcPr>
            <w:tcW w:w="2580" w:type="dxa"/>
            <w:tcBorders>
              <w:top w:val="single" w:color="auto" w:sz="4" w:space="0"/>
              <w:left w:val="nil"/>
              <w:bottom w:val="nil"/>
              <w:right w:val="nil"/>
            </w:tcBorders>
            <w:noWrap w:val="0"/>
            <w:tcMar>
              <w:top w:w="-1" w:type="dxa"/>
              <w:left w:w="-1" w:type="dxa"/>
              <w:bottom w:w="-1" w:type="dxa"/>
              <w:right w:w="-1" w:type="dxa"/>
            </w:tcMar>
            <w:vAlign w:val="center"/>
          </w:tcPr>
          <w:p w14:paraId="77AE3E61">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反映解的质量</w:t>
            </w:r>
          </w:p>
        </w:tc>
      </w:tr>
      <w:tr w14:paraId="17B16E2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C0C8A6A">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运行时间（s）</w:t>
            </w:r>
          </w:p>
        </w:tc>
        <w:tc>
          <w:tcPr>
            <w:tcW w:w="0" w:type="auto"/>
            <w:tcBorders>
              <w:top w:val="nil"/>
              <w:left w:val="nil"/>
              <w:bottom w:val="nil"/>
              <w:right w:val="nil"/>
            </w:tcBorders>
            <w:noWrap w:val="0"/>
            <w:tcMar>
              <w:top w:w="-1" w:type="dxa"/>
              <w:left w:w="-1" w:type="dxa"/>
              <w:bottom w:w="-1" w:type="dxa"/>
              <w:right w:w="-1" w:type="dxa"/>
            </w:tcMar>
            <w:vAlign w:val="center"/>
          </w:tcPr>
          <w:p w14:paraId="69662E26">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算法单次运行的平均耗时</w:t>
            </w:r>
          </w:p>
        </w:tc>
        <w:tc>
          <w:tcPr>
            <w:tcW w:w="2580" w:type="dxa"/>
            <w:tcBorders>
              <w:top w:val="nil"/>
              <w:left w:val="nil"/>
              <w:bottom w:val="nil"/>
              <w:right w:val="nil"/>
            </w:tcBorders>
            <w:noWrap w:val="0"/>
            <w:tcMar>
              <w:top w:w="-1" w:type="dxa"/>
              <w:left w:w="-1" w:type="dxa"/>
              <w:bottom w:w="-1" w:type="dxa"/>
              <w:right w:w="-1" w:type="dxa"/>
            </w:tcMar>
            <w:vAlign w:val="center"/>
          </w:tcPr>
          <w:p w14:paraId="162752FE">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反映计算效率</w:t>
            </w:r>
          </w:p>
        </w:tc>
      </w:tr>
      <w:tr w14:paraId="7D43E00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9768506">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收敛次数</w:t>
            </w:r>
          </w:p>
        </w:tc>
        <w:tc>
          <w:tcPr>
            <w:tcW w:w="0" w:type="auto"/>
            <w:tcBorders>
              <w:top w:val="nil"/>
              <w:left w:val="nil"/>
              <w:bottom w:val="nil"/>
              <w:right w:val="nil"/>
            </w:tcBorders>
            <w:noWrap w:val="0"/>
            <w:tcMar>
              <w:top w:w="-1" w:type="dxa"/>
              <w:left w:w="-1" w:type="dxa"/>
              <w:bottom w:w="-1" w:type="dxa"/>
              <w:right w:w="-1" w:type="dxa"/>
            </w:tcMar>
            <w:vAlign w:val="center"/>
          </w:tcPr>
          <w:p w14:paraId="7D81FCE5">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最优距离变化小于0.01时的迭代次数</w:t>
            </w:r>
          </w:p>
        </w:tc>
        <w:tc>
          <w:tcPr>
            <w:tcW w:w="2580" w:type="dxa"/>
            <w:tcBorders>
              <w:top w:val="nil"/>
              <w:left w:val="nil"/>
              <w:bottom w:val="nil"/>
              <w:right w:val="nil"/>
            </w:tcBorders>
            <w:noWrap w:val="0"/>
            <w:tcMar>
              <w:top w:w="-1" w:type="dxa"/>
              <w:left w:w="-1" w:type="dxa"/>
              <w:bottom w:w="-1" w:type="dxa"/>
              <w:right w:w="-1" w:type="dxa"/>
            </w:tcMar>
            <w:vAlign w:val="center"/>
          </w:tcPr>
          <w:p w14:paraId="5735F94C">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反映收敛速度</w:t>
            </w:r>
          </w:p>
        </w:tc>
      </w:tr>
      <w:tr w14:paraId="0A4F6D6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0FF1DBB">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首次迭代距离</w:t>
            </w:r>
          </w:p>
        </w:tc>
        <w:tc>
          <w:tcPr>
            <w:tcW w:w="0" w:type="auto"/>
            <w:tcBorders>
              <w:top w:val="nil"/>
              <w:left w:val="nil"/>
              <w:bottom w:val="nil"/>
              <w:right w:val="nil"/>
            </w:tcBorders>
            <w:noWrap w:val="0"/>
            <w:tcMar>
              <w:top w:w="-1" w:type="dxa"/>
              <w:left w:w="-1" w:type="dxa"/>
              <w:bottom w:w="-1" w:type="dxa"/>
              <w:right w:w="-1" w:type="dxa"/>
            </w:tcMar>
            <w:vAlign w:val="center"/>
          </w:tcPr>
          <w:p w14:paraId="52D8ECC9">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第一次迭代产生的路径长度</w:t>
            </w:r>
          </w:p>
        </w:tc>
        <w:tc>
          <w:tcPr>
            <w:tcW w:w="2580" w:type="dxa"/>
            <w:tcBorders>
              <w:top w:val="nil"/>
              <w:left w:val="nil"/>
              <w:bottom w:val="nil"/>
              <w:right w:val="nil"/>
            </w:tcBorders>
            <w:noWrap w:val="0"/>
            <w:tcMar>
              <w:top w:w="-1" w:type="dxa"/>
              <w:left w:w="-1" w:type="dxa"/>
              <w:bottom w:w="-1" w:type="dxa"/>
              <w:right w:w="-1" w:type="dxa"/>
            </w:tcMar>
            <w:vAlign w:val="center"/>
          </w:tcPr>
          <w:p w14:paraId="0D366481">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反映初始解质量</w:t>
            </w:r>
          </w:p>
        </w:tc>
      </w:tr>
      <w:tr w14:paraId="4C04F5B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7BC994">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最后下降迭代</w:t>
            </w:r>
          </w:p>
        </w:tc>
        <w:tc>
          <w:tcPr>
            <w:tcW w:w="0" w:type="auto"/>
            <w:tcBorders>
              <w:top w:val="nil"/>
              <w:left w:val="nil"/>
              <w:bottom w:val="nil"/>
              <w:right w:val="nil"/>
            </w:tcBorders>
            <w:noWrap w:val="0"/>
            <w:tcMar>
              <w:top w:w="-1" w:type="dxa"/>
              <w:left w:w="-1" w:type="dxa"/>
              <w:bottom w:w="-1" w:type="dxa"/>
              <w:right w:w="-1" w:type="dxa"/>
            </w:tcMar>
            <w:vAlign w:val="center"/>
          </w:tcPr>
          <w:p w14:paraId="6E13FEFC">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最后一次路径改善发生的迭代编号</w:t>
            </w:r>
          </w:p>
        </w:tc>
        <w:tc>
          <w:tcPr>
            <w:tcW w:w="2580" w:type="dxa"/>
            <w:tcBorders>
              <w:top w:val="nil"/>
              <w:left w:val="nil"/>
              <w:bottom w:val="nil"/>
              <w:right w:val="nil"/>
            </w:tcBorders>
            <w:noWrap w:val="0"/>
            <w:tcMar>
              <w:top w:w="-1" w:type="dxa"/>
              <w:left w:w="-1" w:type="dxa"/>
              <w:bottom w:w="-1" w:type="dxa"/>
              <w:right w:w="-1" w:type="dxa"/>
            </w:tcMar>
            <w:vAlign w:val="center"/>
          </w:tcPr>
          <w:p w14:paraId="57D4D76A">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反映搜索深度</w:t>
            </w:r>
          </w:p>
        </w:tc>
      </w:tr>
      <w:tr w14:paraId="308A19A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117" w:type="dxa"/>
            <w:tcBorders>
              <w:top w:val="nil"/>
              <w:left w:val="nil"/>
              <w:bottom w:val="single" w:color="auto" w:sz="12" w:space="0"/>
              <w:right w:val="nil"/>
            </w:tcBorders>
            <w:noWrap w:val="0"/>
            <w:tcMar>
              <w:top w:w="-1" w:type="dxa"/>
              <w:left w:w="-1" w:type="dxa"/>
              <w:bottom w:w="-1" w:type="dxa"/>
              <w:right w:w="-1" w:type="dxa"/>
            </w:tcMar>
            <w:vAlign w:val="center"/>
          </w:tcPr>
          <w:p w14:paraId="76EEDECC">
            <w:pPr>
              <w:snapToGrid w:val="0"/>
              <w:spacing w:before="0" w:after="0" w:line="240" w:lineRule="auto"/>
              <w:ind w:left="0" w:leftChars="0" w:right="0" w:rightChars="0" w:firstLine="0" w:firstLineChars="0"/>
              <w:jc w:val="center"/>
              <w:rPr>
                <w:rFonts w:ascii="Times New Roman" w:hAnsi="Times New Roman"/>
                <w:sz w:val="21"/>
                <w:szCs w:val="21"/>
              </w:rPr>
            </w:pPr>
            <w:r>
              <w:rPr>
                <w:rFonts w:ascii="Times New Roman" w:hAnsi="Times New Roman" w:eastAsia="宋体" w:cs="宋体"/>
                <w:b w:val="0"/>
                <w:sz w:val="21"/>
                <w:szCs w:val="21"/>
              </w:rPr>
              <w:t>收缩距离</w:t>
            </w:r>
          </w:p>
        </w:tc>
        <w:tc>
          <w:tcPr>
            <w:tcW w:w="4925" w:type="dxa"/>
            <w:tcBorders>
              <w:top w:val="nil"/>
              <w:left w:val="nil"/>
              <w:bottom w:val="single" w:color="auto" w:sz="12" w:space="0"/>
              <w:right w:val="nil"/>
            </w:tcBorders>
            <w:noWrap w:val="0"/>
            <w:tcMar>
              <w:top w:w="-1" w:type="dxa"/>
              <w:left w:w="-1" w:type="dxa"/>
              <w:bottom w:w="-1" w:type="dxa"/>
              <w:right w:w="-1" w:type="dxa"/>
            </w:tcMar>
            <w:vAlign w:val="center"/>
          </w:tcPr>
          <w:p w14:paraId="3C4C0604">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首次迭代距离与最终最优距离之差</w:t>
            </w:r>
          </w:p>
        </w:tc>
        <w:tc>
          <w:tcPr>
            <w:tcW w:w="2580" w:type="dxa"/>
            <w:tcBorders>
              <w:top w:val="nil"/>
              <w:left w:val="nil"/>
              <w:bottom w:val="single" w:color="auto" w:sz="12" w:space="0"/>
              <w:right w:val="nil"/>
            </w:tcBorders>
            <w:noWrap w:val="0"/>
            <w:tcMar>
              <w:top w:w="-1" w:type="dxa"/>
              <w:left w:w="-1" w:type="dxa"/>
              <w:bottom w:w="-1" w:type="dxa"/>
              <w:right w:w="-1" w:type="dxa"/>
            </w:tcMar>
            <w:vAlign w:val="center"/>
          </w:tcPr>
          <w:p w14:paraId="0D3223B1">
            <w:pPr>
              <w:snapToGrid w:val="0"/>
              <w:spacing w:before="0" w:after="0" w:line="240" w:lineRule="auto"/>
              <w:ind w:left="0" w:leftChars="0" w:right="0" w:rightChars="0" w:firstLine="0" w:firstLineChars="0"/>
              <w:jc w:val="left"/>
              <w:rPr>
                <w:rFonts w:ascii="Times New Roman" w:hAnsi="Times New Roman"/>
                <w:sz w:val="21"/>
                <w:szCs w:val="21"/>
              </w:rPr>
            </w:pPr>
            <w:r>
              <w:rPr>
                <w:rFonts w:ascii="Times New Roman" w:hAnsi="Times New Roman" w:eastAsia="宋体" w:cs="宋体"/>
                <w:b w:val="0"/>
                <w:sz w:val="21"/>
                <w:szCs w:val="21"/>
              </w:rPr>
              <w:t>反映算法改进能力</w:t>
            </w:r>
          </w:p>
        </w:tc>
      </w:tr>
    </w:tbl>
    <w:p w14:paraId="270644A0"/>
    <w:p w14:paraId="1345FB6C">
      <w:pPr>
        <w:spacing w:before="120" w:after="120" w:line="360" w:lineRule="auto"/>
        <w:jc w:val="left"/>
        <w:outlineLvl w:val="2"/>
        <w:rPr>
          <w:rFonts w:ascii="黑体" w:hAnsi="黑体" w:eastAsia="黑体" w:cs="黑体"/>
          <w:b w:val="0"/>
          <w:bCs/>
          <w:sz w:val="24"/>
          <w:szCs w:val="24"/>
        </w:rPr>
      </w:pPr>
      <w:bookmarkStart w:id="109" w:name="_Toc13688"/>
      <w:r>
        <w:rPr>
          <w:rFonts w:ascii="黑体" w:hAnsi="黑体" w:eastAsia="黑体" w:cs="黑体"/>
          <w:b w:val="0"/>
          <w:bCs/>
          <w:sz w:val="24"/>
          <w:szCs w:val="24"/>
        </w:rPr>
        <w:t>5.2.3 实验流程</w:t>
      </w:r>
      <w:bookmarkEnd w:id="109"/>
    </w:p>
    <w:p w14:paraId="6B71F7AB">
      <w:pPr>
        <w:spacing w:before="0" w:after="0" w:line="360" w:lineRule="auto"/>
        <w:ind w:firstLine="480"/>
        <w:jc w:val="both"/>
        <w:rPr>
          <w:rFonts w:ascii="Times New Roman" w:hAnsi="Times New Roman"/>
          <w:sz w:val="24"/>
        </w:rPr>
      </w:pPr>
      <w:r>
        <w:rPr>
          <w:rFonts w:ascii="Times New Roman" w:hAnsi="Times New Roman" w:eastAsia="宋体" w:cs="宋体"/>
          <w:b w:val="0"/>
          <w:sz w:val="24"/>
        </w:rPr>
        <w:t>每种算法组合独立运行10次，取平均值作为最终结果。实验流程如下：</w:t>
      </w:r>
    </w:p>
    <w:p w14:paraId="52150D5A">
      <w:pPr>
        <w:spacing w:before="0" w:after="0" w:line="360" w:lineRule="auto"/>
        <w:jc w:val="both"/>
        <w:rPr>
          <w:rFonts w:ascii="Times New Roman" w:hAnsi="Times New Roman"/>
          <w:sz w:val="24"/>
        </w:rPr>
      </w:pPr>
      <w:r>
        <w:rPr>
          <w:rFonts w:ascii="Times New Roman" w:hAnsi="Times New Roman" w:eastAsia="宋体" w:cs="宋体"/>
          <w:b w:val="0"/>
          <w:sz w:val="24"/>
        </w:rPr>
        <w:t>（1）随机生成</w:t>
      </w:r>
      <w:r>
        <w:rPr>
          <w:rFonts w:hint="eastAsia" w:ascii="Times New Roman" w:hAnsi="Times New Roman" w:cs="宋体"/>
          <w:b w:val="0"/>
          <w:sz w:val="24"/>
          <w:lang w:val="en-US" w:eastAsia="zh-CN"/>
        </w:rPr>
        <w:t>100</w:t>
      </w:r>
      <w:r>
        <w:rPr>
          <w:rFonts w:ascii="Times New Roman" w:hAnsi="Times New Roman" w:eastAsia="宋体" w:cs="宋体"/>
          <w:b w:val="0"/>
          <w:sz w:val="24"/>
        </w:rPr>
        <w:t>个城市的坐标</w:t>
      </w:r>
    </w:p>
    <w:p w14:paraId="1BF07711">
      <w:pPr>
        <w:spacing w:before="0" w:after="0" w:line="360" w:lineRule="auto"/>
        <w:jc w:val="both"/>
        <w:rPr>
          <w:rFonts w:ascii="Times New Roman" w:hAnsi="Times New Roman"/>
          <w:sz w:val="24"/>
        </w:rPr>
      </w:pPr>
      <w:r>
        <w:rPr>
          <w:rFonts w:ascii="Times New Roman" w:hAnsi="Times New Roman" w:eastAsia="宋体" w:cs="宋体"/>
          <w:b w:val="0"/>
          <w:sz w:val="24"/>
        </w:rPr>
        <w:t>（2）使用指定的算法组合求解TSP问题</w:t>
      </w:r>
    </w:p>
    <w:p w14:paraId="2660170D">
      <w:pPr>
        <w:spacing w:before="0" w:after="0" w:line="360" w:lineRule="auto"/>
        <w:jc w:val="both"/>
        <w:rPr>
          <w:rFonts w:ascii="Times New Roman" w:hAnsi="Times New Roman"/>
          <w:sz w:val="24"/>
        </w:rPr>
      </w:pPr>
      <w:r>
        <w:rPr>
          <w:rFonts w:ascii="Times New Roman" w:hAnsi="Times New Roman" w:eastAsia="宋体" w:cs="宋体"/>
          <w:b w:val="0"/>
          <w:sz w:val="24"/>
        </w:rPr>
        <w:t>（3）记录6项性能指标</w:t>
      </w:r>
    </w:p>
    <w:p w14:paraId="61EE26C5">
      <w:pPr>
        <w:spacing w:before="0" w:after="0" w:line="360" w:lineRule="auto"/>
        <w:jc w:val="both"/>
        <w:rPr>
          <w:rFonts w:ascii="Times New Roman" w:hAnsi="Times New Roman"/>
          <w:sz w:val="24"/>
        </w:rPr>
      </w:pPr>
      <w:r>
        <w:rPr>
          <w:rFonts w:ascii="Times New Roman" w:hAnsi="Times New Roman" w:eastAsia="宋体" w:cs="宋体"/>
          <w:b w:val="0"/>
          <w:sz w:val="24"/>
        </w:rPr>
        <w:t>（4）重复步骤（</w:t>
      </w:r>
      <w:r>
        <w:rPr>
          <w:rFonts w:hint="eastAsia" w:ascii="Times New Roman" w:hAnsi="Times New Roman" w:cs="宋体"/>
          <w:b w:val="0"/>
          <w:sz w:val="24"/>
          <w:lang w:val="en-US" w:eastAsia="zh-CN"/>
        </w:rPr>
        <w:t>2</w:t>
      </w:r>
      <w:r>
        <w:rPr>
          <w:rFonts w:ascii="Times New Roman" w:hAnsi="Times New Roman" w:eastAsia="宋体" w:cs="宋体"/>
          <w:b w:val="0"/>
          <w:sz w:val="24"/>
        </w:rPr>
        <w:t>）~（3）共10次</w:t>
      </w:r>
    </w:p>
    <w:p w14:paraId="0925D477">
      <w:pPr>
        <w:spacing w:before="0" w:after="0" w:line="360" w:lineRule="auto"/>
        <w:jc w:val="both"/>
        <w:rPr>
          <w:rFonts w:ascii="Times New Roman" w:hAnsi="Times New Roman"/>
          <w:sz w:val="24"/>
        </w:rPr>
      </w:pPr>
      <w:r>
        <w:rPr>
          <w:rFonts w:ascii="Times New Roman" w:hAnsi="Times New Roman" w:eastAsia="宋体" w:cs="宋体"/>
          <w:b w:val="0"/>
          <w:sz w:val="24"/>
        </w:rPr>
        <w:t>（5）计算各项指标的平均值</w:t>
      </w:r>
    </w:p>
    <w:p w14:paraId="4FE7F1B4">
      <w:pPr>
        <w:spacing w:before="120" w:after="120" w:line="360" w:lineRule="auto"/>
        <w:jc w:val="left"/>
        <w:outlineLvl w:val="1"/>
        <w:rPr>
          <w:rFonts w:ascii="黑体" w:hAnsi="黑体" w:eastAsia="黑体" w:cs="黑体"/>
          <w:b w:val="0"/>
          <w:bCs/>
          <w:sz w:val="24"/>
          <w:szCs w:val="24"/>
        </w:rPr>
      </w:pPr>
      <w:bookmarkStart w:id="110" w:name="_Toc31733"/>
      <w:r>
        <w:rPr>
          <w:rFonts w:ascii="黑体" w:hAnsi="黑体" w:eastAsia="黑体" w:cs="黑体"/>
          <w:b w:val="0"/>
          <w:bCs/>
          <w:sz w:val="24"/>
          <w:szCs w:val="24"/>
        </w:rPr>
        <w:t>5.3 实验结果与分析</w:t>
      </w:r>
      <w:bookmarkEnd w:id="110"/>
    </w:p>
    <w:p w14:paraId="22493EC8">
      <w:pPr>
        <w:spacing w:before="120" w:after="120" w:line="360" w:lineRule="auto"/>
        <w:jc w:val="left"/>
        <w:outlineLvl w:val="2"/>
        <w:rPr>
          <w:rFonts w:ascii="黑体" w:hAnsi="黑体" w:eastAsia="黑体" w:cs="黑体"/>
          <w:b w:val="0"/>
          <w:bCs/>
          <w:sz w:val="24"/>
          <w:szCs w:val="24"/>
        </w:rPr>
      </w:pPr>
      <w:bookmarkStart w:id="111" w:name="_Toc19885"/>
      <w:r>
        <w:rPr>
          <w:rFonts w:ascii="黑体" w:hAnsi="黑体" w:eastAsia="黑体" w:cs="黑体"/>
          <w:b w:val="0"/>
          <w:bCs/>
          <w:sz w:val="24"/>
          <w:szCs w:val="24"/>
        </w:rPr>
        <w:t xml:space="preserve">5.3.1 </w:t>
      </w:r>
      <w:r>
        <w:rPr>
          <w:rFonts w:hint="eastAsia" w:ascii="黑体" w:hAnsi="黑体" w:eastAsia="黑体" w:cs="黑体"/>
          <w:b w:val="0"/>
          <w:bCs/>
          <w:sz w:val="24"/>
          <w:szCs w:val="24"/>
          <w:lang w:eastAsia="zh-CN"/>
        </w:rPr>
        <w:t>传统</w:t>
      </w:r>
      <w:r>
        <w:rPr>
          <w:rFonts w:ascii="黑体" w:hAnsi="黑体" w:eastAsia="黑体" w:cs="黑体"/>
          <w:b w:val="0"/>
          <w:bCs/>
          <w:sz w:val="24"/>
          <w:szCs w:val="24"/>
        </w:rPr>
        <w:t>ACO实验结果</w:t>
      </w:r>
      <w:bookmarkEnd w:id="111"/>
    </w:p>
    <w:p w14:paraId="0B5784A8">
      <w:pPr>
        <w:spacing w:before="0" w:after="0" w:line="360" w:lineRule="auto"/>
        <w:ind w:firstLine="480"/>
        <w:jc w:val="both"/>
        <w:rPr>
          <w:rFonts w:ascii="Times New Roman" w:hAnsi="Times New Roman" w:eastAsia="宋体" w:cs="宋体"/>
          <w:b w:val="0"/>
          <w:sz w:val="24"/>
        </w:rPr>
      </w:pPr>
      <w:r>
        <w:rPr>
          <w:rFonts w:hint="eastAsia" w:ascii="Times New Roman" w:hAnsi="Times New Roman" w:cs="宋体"/>
          <w:b w:val="0"/>
          <w:sz w:val="24"/>
          <w:lang w:eastAsia="zh-CN"/>
        </w:rPr>
        <w:t xml:space="preserve"> 传统</w:t>
      </w:r>
      <w:r>
        <w:rPr>
          <w:rFonts w:ascii="Times New Roman" w:hAnsi="Times New Roman" w:eastAsia="宋体" w:cs="宋体"/>
          <w:b w:val="0"/>
          <w:sz w:val="24"/>
        </w:rPr>
        <w:t>ACO作为基准对照组，其10次运行数据如下：</w:t>
      </w:r>
    </w:p>
    <w:p w14:paraId="5D1E4D97">
      <w:pPr>
        <w:spacing w:before="0" w:after="0" w:line="360" w:lineRule="auto"/>
        <w:jc w:val="center"/>
        <w:rPr>
          <w:rFonts w:hint="default" w:ascii="Times New Roman" w:hAnsi="Times New Roman" w:eastAsia="宋体" w:cs="宋体"/>
          <w:b w:val="0"/>
          <w:sz w:val="24"/>
          <w:lang w:val="en-US"/>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表</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5</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6</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 xml:space="preserve">  传统ACO</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运行数据</w:t>
      </w:r>
    </w:p>
    <w:tbl>
      <w:tblPr>
        <w:tblStyle w:val="37"/>
        <w:tblW w:w="9795"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853"/>
        <w:gridCol w:w="569"/>
        <w:gridCol w:w="837"/>
        <w:gridCol w:w="837"/>
        <w:gridCol w:w="837"/>
        <w:gridCol w:w="837"/>
        <w:gridCol w:w="837"/>
        <w:gridCol w:w="837"/>
        <w:gridCol w:w="837"/>
        <w:gridCol w:w="838"/>
        <w:gridCol w:w="838"/>
        <w:gridCol w:w="838"/>
      </w:tblGrid>
      <w:tr w14:paraId="7A7AA65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896" w:hRule="atLeast"/>
          <w:tblHeader/>
          <w:jc w:val="center"/>
        </w:trPr>
        <w:tc>
          <w:tcPr>
            <w:tcW w:w="853"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226BD89">
            <w:pPr>
              <w:keepNext/>
              <w:snapToGrid w:val="0"/>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指标</w:t>
            </w:r>
          </w:p>
        </w:tc>
        <w:tc>
          <w:tcPr>
            <w:tcW w:w="569"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1CD9F44">
            <w:pPr>
              <w:keepNext/>
              <w:snapToGrid w:val="0"/>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1</w:t>
            </w:r>
          </w:p>
        </w:tc>
        <w:tc>
          <w:tcPr>
            <w:tcW w:w="837"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72F22E5">
            <w:pPr>
              <w:keepNext/>
              <w:snapToGrid w:val="0"/>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2</w:t>
            </w:r>
          </w:p>
        </w:tc>
        <w:tc>
          <w:tcPr>
            <w:tcW w:w="837"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1D97D11">
            <w:pPr>
              <w:keepNext/>
              <w:snapToGrid w:val="0"/>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3</w:t>
            </w:r>
          </w:p>
        </w:tc>
        <w:tc>
          <w:tcPr>
            <w:tcW w:w="837"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E2CC22E">
            <w:pPr>
              <w:keepNext/>
              <w:snapToGrid w:val="0"/>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4</w:t>
            </w:r>
          </w:p>
        </w:tc>
        <w:tc>
          <w:tcPr>
            <w:tcW w:w="837"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2974D73">
            <w:pPr>
              <w:keepNext/>
              <w:snapToGrid w:val="0"/>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5</w:t>
            </w:r>
          </w:p>
        </w:tc>
        <w:tc>
          <w:tcPr>
            <w:tcW w:w="837"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1EA84805">
            <w:pPr>
              <w:keepNext/>
              <w:snapToGrid w:val="0"/>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6</w:t>
            </w:r>
          </w:p>
        </w:tc>
        <w:tc>
          <w:tcPr>
            <w:tcW w:w="837"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6815ACB">
            <w:pPr>
              <w:keepNext/>
              <w:snapToGrid w:val="0"/>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7</w:t>
            </w:r>
          </w:p>
        </w:tc>
        <w:tc>
          <w:tcPr>
            <w:tcW w:w="837"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AB8257B">
            <w:pPr>
              <w:keepNext/>
              <w:snapToGrid w:val="0"/>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8</w:t>
            </w:r>
          </w:p>
        </w:tc>
        <w:tc>
          <w:tcPr>
            <w:tcW w:w="838"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A50B2A2">
            <w:pPr>
              <w:keepNext/>
              <w:snapToGrid w:val="0"/>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9</w:t>
            </w:r>
          </w:p>
        </w:tc>
        <w:tc>
          <w:tcPr>
            <w:tcW w:w="838"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6813D74">
            <w:pPr>
              <w:keepNext/>
              <w:snapToGrid w:val="0"/>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10</w:t>
            </w:r>
          </w:p>
        </w:tc>
        <w:tc>
          <w:tcPr>
            <w:tcW w:w="838"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D31EB09">
            <w:pPr>
              <w:keepNext/>
              <w:snapToGrid w:val="0"/>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平均值</w:t>
            </w:r>
          </w:p>
        </w:tc>
      </w:tr>
      <w:tr w14:paraId="51D532F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53" w:type="dxa"/>
            <w:tcBorders>
              <w:top w:val="single" w:color="auto" w:sz="4" w:space="0"/>
              <w:left w:val="nil"/>
              <w:bottom w:val="nil"/>
              <w:right w:val="nil"/>
            </w:tcBorders>
            <w:noWrap w:val="0"/>
            <w:tcMar>
              <w:top w:w="-1" w:type="dxa"/>
              <w:left w:w="-1" w:type="dxa"/>
              <w:bottom w:w="-1" w:type="dxa"/>
              <w:right w:w="-1" w:type="dxa"/>
            </w:tcMar>
            <w:vAlign w:val="center"/>
          </w:tcPr>
          <w:p w14:paraId="23BAB7BF">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最优距离</w:t>
            </w:r>
          </w:p>
        </w:tc>
        <w:tc>
          <w:tcPr>
            <w:tcW w:w="569" w:type="dxa"/>
            <w:tcBorders>
              <w:top w:val="single" w:color="auto" w:sz="4" w:space="0"/>
              <w:left w:val="nil"/>
              <w:bottom w:val="nil"/>
              <w:right w:val="nil"/>
            </w:tcBorders>
            <w:noWrap w:val="0"/>
            <w:tcMar>
              <w:top w:w="-1" w:type="dxa"/>
              <w:left w:w="-1" w:type="dxa"/>
              <w:bottom w:w="-1" w:type="dxa"/>
              <w:right w:w="-1" w:type="dxa"/>
            </w:tcMar>
            <w:vAlign w:val="center"/>
          </w:tcPr>
          <w:p w14:paraId="39EA26D8">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866.09</w:t>
            </w:r>
          </w:p>
        </w:tc>
        <w:tc>
          <w:tcPr>
            <w:tcW w:w="837" w:type="dxa"/>
            <w:tcBorders>
              <w:top w:val="single" w:color="auto" w:sz="4" w:space="0"/>
              <w:left w:val="nil"/>
              <w:bottom w:val="nil"/>
              <w:right w:val="nil"/>
            </w:tcBorders>
            <w:noWrap w:val="0"/>
            <w:tcMar>
              <w:top w:w="-1" w:type="dxa"/>
              <w:left w:w="-1" w:type="dxa"/>
              <w:bottom w:w="-1" w:type="dxa"/>
              <w:right w:w="-1" w:type="dxa"/>
            </w:tcMar>
            <w:vAlign w:val="center"/>
          </w:tcPr>
          <w:p w14:paraId="43308616">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859.91</w:t>
            </w:r>
          </w:p>
        </w:tc>
        <w:tc>
          <w:tcPr>
            <w:tcW w:w="837" w:type="dxa"/>
            <w:tcBorders>
              <w:top w:val="single" w:color="auto" w:sz="4" w:space="0"/>
              <w:left w:val="nil"/>
              <w:bottom w:val="nil"/>
              <w:right w:val="nil"/>
            </w:tcBorders>
            <w:noWrap w:val="0"/>
            <w:tcMar>
              <w:top w:w="-1" w:type="dxa"/>
              <w:left w:w="-1" w:type="dxa"/>
              <w:bottom w:w="-1" w:type="dxa"/>
              <w:right w:w="-1" w:type="dxa"/>
            </w:tcMar>
            <w:vAlign w:val="center"/>
          </w:tcPr>
          <w:p w14:paraId="299C2C15">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863.24</w:t>
            </w:r>
          </w:p>
        </w:tc>
        <w:tc>
          <w:tcPr>
            <w:tcW w:w="837" w:type="dxa"/>
            <w:tcBorders>
              <w:top w:val="single" w:color="auto" w:sz="4" w:space="0"/>
              <w:left w:val="nil"/>
              <w:bottom w:val="nil"/>
              <w:right w:val="nil"/>
            </w:tcBorders>
            <w:noWrap w:val="0"/>
            <w:tcMar>
              <w:top w:w="-1" w:type="dxa"/>
              <w:left w:w="-1" w:type="dxa"/>
              <w:bottom w:w="-1" w:type="dxa"/>
              <w:right w:w="-1" w:type="dxa"/>
            </w:tcMar>
            <w:vAlign w:val="center"/>
          </w:tcPr>
          <w:p w14:paraId="274D778C">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867.07</w:t>
            </w:r>
          </w:p>
        </w:tc>
        <w:tc>
          <w:tcPr>
            <w:tcW w:w="837" w:type="dxa"/>
            <w:tcBorders>
              <w:top w:val="single" w:color="auto" w:sz="4" w:space="0"/>
              <w:left w:val="nil"/>
              <w:bottom w:val="nil"/>
              <w:right w:val="nil"/>
            </w:tcBorders>
            <w:noWrap w:val="0"/>
            <w:tcMar>
              <w:top w:w="-1" w:type="dxa"/>
              <w:left w:w="-1" w:type="dxa"/>
              <w:bottom w:w="-1" w:type="dxa"/>
              <w:right w:w="-1" w:type="dxa"/>
            </w:tcMar>
            <w:vAlign w:val="center"/>
          </w:tcPr>
          <w:p w14:paraId="560072D5">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872.37</w:t>
            </w:r>
          </w:p>
        </w:tc>
        <w:tc>
          <w:tcPr>
            <w:tcW w:w="837" w:type="dxa"/>
            <w:tcBorders>
              <w:top w:val="single" w:color="auto" w:sz="4" w:space="0"/>
              <w:left w:val="nil"/>
              <w:bottom w:val="nil"/>
              <w:right w:val="nil"/>
            </w:tcBorders>
            <w:noWrap w:val="0"/>
            <w:tcMar>
              <w:top w:w="-1" w:type="dxa"/>
              <w:left w:w="-1" w:type="dxa"/>
              <w:bottom w:w="-1" w:type="dxa"/>
              <w:right w:w="-1" w:type="dxa"/>
            </w:tcMar>
            <w:vAlign w:val="center"/>
          </w:tcPr>
          <w:p w14:paraId="38AB19E7">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870.16</w:t>
            </w:r>
          </w:p>
        </w:tc>
        <w:tc>
          <w:tcPr>
            <w:tcW w:w="837" w:type="dxa"/>
            <w:tcBorders>
              <w:top w:val="single" w:color="auto" w:sz="4" w:space="0"/>
              <w:left w:val="nil"/>
              <w:bottom w:val="nil"/>
              <w:right w:val="nil"/>
            </w:tcBorders>
            <w:noWrap w:val="0"/>
            <w:tcMar>
              <w:top w:w="-1" w:type="dxa"/>
              <w:left w:w="-1" w:type="dxa"/>
              <w:bottom w:w="-1" w:type="dxa"/>
              <w:right w:w="-1" w:type="dxa"/>
            </w:tcMar>
            <w:vAlign w:val="center"/>
          </w:tcPr>
          <w:p w14:paraId="1FBC8ADB">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844.20</w:t>
            </w:r>
          </w:p>
        </w:tc>
        <w:tc>
          <w:tcPr>
            <w:tcW w:w="837" w:type="dxa"/>
            <w:tcBorders>
              <w:top w:val="single" w:color="auto" w:sz="4" w:space="0"/>
              <w:left w:val="nil"/>
              <w:bottom w:val="nil"/>
              <w:right w:val="nil"/>
            </w:tcBorders>
            <w:noWrap w:val="0"/>
            <w:tcMar>
              <w:top w:w="-1" w:type="dxa"/>
              <w:left w:w="-1" w:type="dxa"/>
              <w:bottom w:w="-1" w:type="dxa"/>
              <w:right w:w="-1" w:type="dxa"/>
            </w:tcMar>
            <w:vAlign w:val="center"/>
          </w:tcPr>
          <w:p w14:paraId="18BC19B2">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869.94</w:t>
            </w:r>
          </w:p>
        </w:tc>
        <w:tc>
          <w:tcPr>
            <w:tcW w:w="838" w:type="dxa"/>
            <w:tcBorders>
              <w:top w:val="single" w:color="auto" w:sz="4" w:space="0"/>
              <w:left w:val="nil"/>
              <w:bottom w:val="nil"/>
              <w:right w:val="nil"/>
            </w:tcBorders>
            <w:noWrap w:val="0"/>
            <w:tcMar>
              <w:top w:w="-1" w:type="dxa"/>
              <w:left w:w="-1" w:type="dxa"/>
              <w:bottom w:w="-1" w:type="dxa"/>
              <w:right w:w="-1" w:type="dxa"/>
            </w:tcMar>
            <w:vAlign w:val="center"/>
          </w:tcPr>
          <w:p w14:paraId="7CF4192C">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864.59</w:t>
            </w:r>
          </w:p>
        </w:tc>
        <w:tc>
          <w:tcPr>
            <w:tcW w:w="838" w:type="dxa"/>
            <w:tcBorders>
              <w:top w:val="single" w:color="auto" w:sz="4" w:space="0"/>
              <w:left w:val="nil"/>
              <w:bottom w:val="nil"/>
              <w:right w:val="nil"/>
            </w:tcBorders>
            <w:noWrap w:val="0"/>
            <w:tcMar>
              <w:top w:w="-1" w:type="dxa"/>
              <w:left w:w="-1" w:type="dxa"/>
              <w:bottom w:w="-1" w:type="dxa"/>
              <w:right w:w="-1" w:type="dxa"/>
            </w:tcMar>
            <w:vAlign w:val="center"/>
          </w:tcPr>
          <w:p w14:paraId="334D766A">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878.53</w:t>
            </w:r>
          </w:p>
        </w:tc>
        <w:tc>
          <w:tcPr>
            <w:tcW w:w="838" w:type="dxa"/>
            <w:tcBorders>
              <w:top w:val="single" w:color="auto" w:sz="4" w:space="0"/>
              <w:left w:val="nil"/>
              <w:bottom w:val="nil"/>
              <w:right w:val="nil"/>
            </w:tcBorders>
            <w:noWrap w:val="0"/>
            <w:tcMar>
              <w:top w:w="-1" w:type="dxa"/>
              <w:left w:w="-1" w:type="dxa"/>
              <w:bottom w:w="-1" w:type="dxa"/>
              <w:right w:w="-1" w:type="dxa"/>
            </w:tcMar>
            <w:vAlign w:val="center"/>
          </w:tcPr>
          <w:p w14:paraId="4434D4F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865.61</w:t>
            </w:r>
          </w:p>
        </w:tc>
      </w:tr>
      <w:tr w14:paraId="773205C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53" w:type="dxa"/>
            <w:tcBorders>
              <w:top w:val="nil"/>
              <w:left w:val="nil"/>
              <w:bottom w:val="nil"/>
              <w:right w:val="nil"/>
            </w:tcBorders>
            <w:noWrap w:val="0"/>
            <w:tcMar>
              <w:top w:w="-1" w:type="dxa"/>
              <w:left w:w="-1" w:type="dxa"/>
              <w:bottom w:w="-1" w:type="dxa"/>
              <w:right w:w="-1" w:type="dxa"/>
            </w:tcMar>
            <w:vAlign w:val="center"/>
          </w:tcPr>
          <w:p w14:paraId="349840C6">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运行时间(s)</w:t>
            </w:r>
          </w:p>
        </w:tc>
        <w:tc>
          <w:tcPr>
            <w:tcW w:w="569" w:type="dxa"/>
            <w:tcBorders>
              <w:top w:val="nil"/>
              <w:left w:val="nil"/>
              <w:bottom w:val="nil"/>
              <w:right w:val="nil"/>
            </w:tcBorders>
            <w:noWrap w:val="0"/>
            <w:tcMar>
              <w:top w:w="-1" w:type="dxa"/>
              <w:left w:w="-1" w:type="dxa"/>
              <w:bottom w:w="-1" w:type="dxa"/>
              <w:right w:w="-1" w:type="dxa"/>
            </w:tcMar>
            <w:vAlign w:val="center"/>
          </w:tcPr>
          <w:p w14:paraId="0A8A2907">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34.44</w:t>
            </w:r>
          </w:p>
        </w:tc>
        <w:tc>
          <w:tcPr>
            <w:tcW w:w="837" w:type="dxa"/>
            <w:tcBorders>
              <w:top w:val="nil"/>
              <w:left w:val="nil"/>
              <w:bottom w:val="nil"/>
              <w:right w:val="nil"/>
            </w:tcBorders>
            <w:noWrap w:val="0"/>
            <w:tcMar>
              <w:top w:w="-1" w:type="dxa"/>
              <w:left w:w="-1" w:type="dxa"/>
              <w:bottom w:w="-1" w:type="dxa"/>
              <w:right w:w="-1" w:type="dxa"/>
            </w:tcMar>
            <w:vAlign w:val="center"/>
          </w:tcPr>
          <w:p w14:paraId="44598DF8">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34.04</w:t>
            </w:r>
          </w:p>
        </w:tc>
        <w:tc>
          <w:tcPr>
            <w:tcW w:w="837" w:type="dxa"/>
            <w:tcBorders>
              <w:top w:val="nil"/>
              <w:left w:val="nil"/>
              <w:bottom w:val="nil"/>
              <w:right w:val="nil"/>
            </w:tcBorders>
            <w:noWrap w:val="0"/>
            <w:tcMar>
              <w:top w:w="-1" w:type="dxa"/>
              <w:left w:w="-1" w:type="dxa"/>
              <w:bottom w:w="-1" w:type="dxa"/>
              <w:right w:w="-1" w:type="dxa"/>
            </w:tcMar>
            <w:vAlign w:val="center"/>
          </w:tcPr>
          <w:p w14:paraId="6499DAA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34.99</w:t>
            </w:r>
          </w:p>
        </w:tc>
        <w:tc>
          <w:tcPr>
            <w:tcW w:w="837" w:type="dxa"/>
            <w:tcBorders>
              <w:top w:val="nil"/>
              <w:left w:val="nil"/>
              <w:bottom w:val="nil"/>
              <w:right w:val="nil"/>
            </w:tcBorders>
            <w:noWrap w:val="0"/>
            <w:tcMar>
              <w:top w:w="-1" w:type="dxa"/>
              <w:left w:w="-1" w:type="dxa"/>
              <w:bottom w:w="-1" w:type="dxa"/>
              <w:right w:w="-1" w:type="dxa"/>
            </w:tcMar>
            <w:vAlign w:val="center"/>
          </w:tcPr>
          <w:p w14:paraId="7CB1EC53">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35.31</w:t>
            </w:r>
          </w:p>
        </w:tc>
        <w:tc>
          <w:tcPr>
            <w:tcW w:w="837" w:type="dxa"/>
            <w:tcBorders>
              <w:top w:val="nil"/>
              <w:left w:val="nil"/>
              <w:bottom w:val="nil"/>
              <w:right w:val="nil"/>
            </w:tcBorders>
            <w:noWrap w:val="0"/>
            <w:tcMar>
              <w:top w:w="-1" w:type="dxa"/>
              <w:left w:w="-1" w:type="dxa"/>
              <w:bottom w:w="-1" w:type="dxa"/>
              <w:right w:w="-1" w:type="dxa"/>
            </w:tcMar>
            <w:vAlign w:val="center"/>
          </w:tcPr>
          <w:p w14:paraId="301FBBE3">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35.58</w:t>
            </w:r>
          </w:p>
        </w:tc>
        <w:tc>
          <w:tcPr>
            <w:tcW w:w="837" w:type="dxa"/>
            <w:tcBorders>
              <w:top w:val="nil"/>
              <w:left w:val="nil"/>
              <w:bottom w:val="nil"/>
              <w:right w:val="nil"/>
            </w:tcBorders>
            <w:noWrap w:val="0"/>
            <w:tcMar>
              <w:top w:w="-1" w:type="dxa"/>
              <w:left w:w="-1" w:type="dxa"/>
              <w:bottom w:w="-1" w:type="dxa"/>
              <w:right w:w="-1" w:type="dxa"/>
            </w:tcMar>
            <w:vAlign w:val="center"/>
          </w:tcPr>
          <w:p w14:paraId="2400CA4B">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34.82</w:t>
            </w:r>
          </w:p>
        </w:tc>
        <w:tc>
          <w:tcPr>
            <w:tcW w:w="837" w:type="dxa"/>
            <w:tcBorders>
              <w:top w:val="nil"/>
              <w:left w:val="nil"/>
              <w:bottom w:val="nil"/>
              <w:right w:val="nil"/>
            </w:tcBorders>
            <w:noWrap w:val="0"/>
            <w:tcMar>
              <w:top w:w="-1" w:type="dxa"/>
              <w:left w:w="-1" w:type="dxa"/>
              <w:bottom w:w="-1" w:type="dxa"/>
              <w:right w:w="-1" w:type="dxa"/>
            </w:tcMar>
            <w:vAlign w:val="center"/>
          </w:tcPr>
          <w:p w14:paraId="55F7C6CF">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34.87</w:t>
            </w:r>
          </w:p>
        </w:tc>
        <w:tc>
          <w:tcPr>
            <w:tcW w:w="837" w:type="dxa"/>
            <w:tcBorders>
              <w:top w:val="nil"/>
              <w:left w:val="nil"/>
              <w:bottom w:val="nil"/>
              <w:right w:val="nil"/>
            </w:tcBorders>
            <w:noWrap w:val="0"/>
            <w:tcMar>
              <w:top w:w="-1" w:type="dxa"/>
              <w:left w:w="-1" w:type="dxa"/>
              <w:bottom w:w="-1" w:type="dxa"/>
              <w:right w:w="-1" w:type="dxa"/>
            </w:tcMar>
            <w:vAlign w:val="center"/>
          </w:tcPr>
          <w:p w14:paraId="184941ED">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35.14</w:t>
            </w:r>
          </w:p>
        </w:tc>
        <w:tc>
          <w:tcPr>
            <w:tcW w:w="838" w:type="dxa"/>
            <w:tcBorders>
              <w:top w:val="nil"/>
              <w:left w:val="nil"/>
              <w:bottom w:val="nil"/>
              <w:right w:val="nil"/>
            </w:tcBorders>
            <w:noWrap w:val="0"/>
            <w:tcMar>
              <w:top w:w="-1" w:type="dxa"/>
              <w:left w:w="-1" w:type="dxa"/>
              <w:bottom w:w="-1" w:type="dxa"/>
              <w:right w:w="-1" w:type="dxa"/>
            </w:tcMar>
            <w:vAlign w:val="center"/>
          </w:tcPr>
          <w:p w14:paraId="769C8DB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34.46</w:t>
            </w:r>
          </w:p>
        </w:tc>
        <w:tc>
          <w:tcPr>
            <w:tcW w:w="838" w:type="dxa"/>
            <w:tcBorders>
              <w:top w:val="nil"/>
              <w:left w:val="nil"/>
              <w:bottom w:val="nil"/>
              <w:right w:val="nil"/>
            </w:tcBorders>
            <w:noWrap w:val="0"/>
            <w:tcMar>
              <w:top w:w="-1" w:type="dxa"/>
              <w:left w:w="-1" w:type="dxa"/>
              <w:bottom w:w="-1" w:type="dxa"/>
              <w:right w:w="-1" w:type="dxa"/>
            </w:tcMar>
            <w:vAlign w:val="center"/>
          </w:tcPr>
          <w:p w14:paraId="0EAB4C00">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34.45</w:t>
            </w:r>
          </w:p>
        </w:tc>
        <w:tc>
          <w:tcPr>
            <w:tcW w:w="838" w:type="dxa"/>
            <w:tcBorders>
              <w:top w:val="nil"/>
              <w:left w:val="nil"/>
              <w:bottom w:val="nil"/>
              <w:right w:val="nil"/>
            </w:tcBorders>
            <w:noWrap w:val="0"/>
            <w:tcMar>
              <w:top w:w="-1" w:type="dxa"/>
              <w:left w:w="-1" w:type="dxa"/>
              <w:bottom w:w="-1" w:type="dxa"/>
              <w:right w:w="-1" w:type="dxa"/>
            </w:tcMar>
            <w:vAlign w:val="center"/>
          </w:tcPr>
          <w:p w14:paraId="35362E6B">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34.81</w:t>
            </w:r>
          </w:p>
        </w:tc>
      </w:tr>
      <w:tr w14:paraId="196509C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53" w:type="dxa"/>
            <w:tcBorders>
              <w:top w:val="nil"/>
              <w:left w:val="nil"/>
              <w:bottom w:val="nil"/>
              <w:right w:val="nil"/>
            </w:tcBorders>
            <w:noWrap w:val="0"/>
            <w:tcMar>
              <w:top w:w="-1" w:type="dxa"/>
              <w:left w:w="-1" w:type="dxa"/>
              <w:bottom w:w="-1" w:type="dxa"/>
              <w:right w:w="-1" w:type="dxa"/>
            </w:tcMar>
            <w:vAlign w:val="center"/>
          </w:tcPr>
          <w:p w14:paraId="6CA11180">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收敛次数</w:t>
            </w:r>
          </w:p>
        </w:tc>
        <w:tc>
          <w:tcPr>
            <w:tcW w:w="569" w:type="dxa"/>
            <w:tcBorders>
              <w:top w:val="nil"/>
              <w:left w:val="nil"/>
              <w:bottom w:val="nil"/>
              <w:right w:val="nil"/>
            </w:tcBorders>
            <w:noWrap w:val="0"/>
            <w:tcMar>
              <w:top w:w="-1" w:type="dxa"/>
              <w:left w:w="-1" w:type="dxa"/>
              <w:bottom w:w="-1" w:type="dxa"/>
              <w:right w:w="-1" w:type="dxa"/>
            </w:tcMar>
            <w:vAlign w:val="center"/>
          </w:tcPr>
          <w:p w14:paraId="7BA92BCE">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10</w:t>
            </w:r>
          </w:p>
        </w:tc>
        <w:tc>
          <w:tcPr>
            <w:tcW w:w="837" w:type="dxa"/>
            <w:tcBorders>
              <w:top w:val="nil"/>
              <w:left w:val="nil"/>
              <w:bottom w:val="nil"/>
              <w:right w:val="nil"/>
            </w:tcBorders>
            <w:noWrap w:val="0"/>
            <w:tcMar>
              <w:top w:w="-1" w:type="dxa"/>
              <w:left w:w="-1" w:type="dxa"/>
              <w:bottom w:w="-1" w:type="dxa"/>
              <w:right w:w="-1" w:type="dxa"/>
            </w:tcMar>
            <w:vAlign w:val="center"/>
          </w:tcPr>
          <w:p w14:paraId="349C43EC">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11</w:t>
            </w:r>
          </w:p>
        </w:tc>
        <w:tc>
          <w:tcPr>
            <w:tcW w:w="837" w:type="dxa"/>
            <w:tcBorders>
              <w:top w:val="nil"/>
              <w:left w:val="nil"/>
              <w:bottom w:val="nil"/>
              <w:right w:val="nil"/>
            </w:tcBorders>
            <w:noWrap w:val="0"/>
            <w:tcMar>
              <w:top w:w="-1" w:type="dxa"/>
              <w:left w:w="-1" w:type="dxa"/>
              <w:bottom w:w="-1" w:type="dxa"/>
              <w:right w:w="-1" w:type="dxa"/>
            </w:tcMar>
            <w:vAlign w:val="center"/>
          </w:tcPr>
          <w:p w14:paraId="0101001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11</w:t>
            </w:r>
          </w:p>
        </w:tc>
        <w:tc>
          <w:tcPr>
            <w:tcW w:w="837" w:type="dxa"/>
            <w:tcBorders>
              <w:top w:val="nil"/>
              <w:left w:val="nil"/>
              <w:bottom w:val="nil"/>
              <w:right w:val="nil"/>
            </w:tcBorders>
            <w:noWrap w:val="0"/>
            <w:tcMar>
              <w:top w:w="-1" w:type="dxa"/>
              <w:left w:w="-1" w:type="dxa"/>
              <w:bottom w:w="-1" w:type="dxa"/>
              <w:right w:w="-1" w:type="dxa"/>
            </w:tcMar>
            <w:vAlign w:val="center"/>
          </w:tcPr>
          <w:p w14:paraId="679ED5B8">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6</w:t>
            </w:r>
          </w:p>
        </w:tc>
        <w:tc>
          <w:tcPr>
            <w:tcW w:w="837" w:type="dxa"/>
            <w:tcBorders>
              <w:top w:val="nil"/>
              <w:left w:val="nil"/>
              <w:bottom w:val="nil"/>
              <w:right w:val="nil"/>
            </w:tcBorders>
            <w:noWrap w:val="0"/>
            <w:tcMar>
              <w:top w:w="-1" w:type="dxa"/>
              <w:left w:w="-1" w:type="dxa"/>
              <w:bottom w:w="-1" w:type="dxa"/>
              <w:right w:w="-1" w:type="dxa"/>
            </w:tcMar>
            <w:vAlign w:val="center"/>
          </w:tcPr>
          <w:p w14:paraId="77A78939">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10</w:t>
            </w:r>
          </w:p>
        </w:tc>
        <w:tc>
          <w:tcPr>
            <w:tcW w:w="837" w:type="dxa"/>
            <w:tcBorders>
              <w:top w:val="nil"/>
              <w:left w:val="nil"/>
              <w:bottom w:val="nil"/>
              <w:right w:val="nil"/>
            </w:tcBorders>
            <w:noWrap w:val="0"/>
            <w:tcMar>
              <w:top w:w="-1" w:type="dxa"/>
              <w:left w:w="-1" w:type="dxa"/>
              <w:bottom w:w="-1" w:type="dxa"/>
              <w:right w:w="-1" w:type="dxa"/>
            </w:tcMar>
            <w:vAlign w:val="center"/>
          </w:tcPr>
          <w:p w14:paraId="1B90F247">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w:t>
            </w:r>
          </w:p>
        </w:tc>
        <w:tc>
          <w:tcPr>
            <w:tcW w:w="837" w:type="dxa"/>
            <w:tcBorders>
              <w:top w:val="nil"/>
              <w:left w:val="nil"/>
              <w:bottom w:val="nil"/>
              <w:right w:val="nil"/>
            </w:tcBorders>
            <w:noWrap w:val="0"/>
            <w:tcMar>
              <w:top w:w="-1" w:type="dxa"/>
              <w:left w:w="-1" w:type="dxa"/>
              <w:bottom w:w="-1" w:type="dxa"/>
              <w:right w:w="-1" w:type="dxa"/>
            </w:tcMar>
            <w:vAlign w:val="center"/>
          </w:tcPr>
          <w:p w14:paraId="0E6C1CA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w:t>
            </w:r>
          </w:p>
        </w:tc>
        <w:tc>
          <w:tcPr>
            <w:tcW w:w="837" w:type="dxa"/>
            <w:tcBorders>
              <w:top w:val="nil"/>
              <w:left w:val="nil"/>
              <w:bottom w:val="nil"/>
              <w:right w:val="nil"/>
            </w:tcBorders>
            <w:noWrap w:val="0"/>
            <w:tcMar>
              <w:top w:w="-1" w:type="dxa"/>
              <w:left w:w="-1" w:type="dxa"/>
              <w:bottom w:w="-1" w:type="dxa"/>
              <w:right w:w="-1" w:type="dxa"/>
            </w:tcMar>
            <w:vAlign w:val="center"/>
          </w:tcPr>
          <w:p w14:paraId="651594F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w:t>
            </w:r>
          </w:p>
        </w:tc>
        <w:tc>
          <w:tcPr>
            <w:tcW w:w="838" w:type="dxa"/>
            <w:tcBorders>
              <w:top w:val="nil"/>
              <w:left w:val="nil"/>
              <w:bottom w:val="nil"/>
              <w:right w:val="nil"/>
            </w:tcBorders>
            <w:noWrap w:val="0"/>
            <w:tcMar>
              <w:top w:w="-1" w:type="dxa"/>
              <w:left w:w="-1" w:type="dxa"/>
              <w:bottom w:w="-1" w:type="dxa"/>
              <w:right w:w="-1" w:type="dxa"/>
            </w:tcMar>
            <w:vAlign w:val="center"/>
          </w:tcPr>
          <w:p w14:paraId="2CD522AB">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6</w:t>
            </w:r>
          </w:p>
        </w:tc>
        <w:tc>
          <w:tcPr>
            <w:tcW w:w="838" w:type="dxa"/>
            <w:tcBorders>
              <w:top w:val="nil"/>
              <w:left w:val="nil"/>
              <w:bottom w:val="nil"/>
              <w:right w:val="nil"/>
            </w:tcBorders>
            <w:noWrap w:val="0"/>
            <w:tcMar>
              <w:top w:w="-1" w:type="dxa"/>
              <w:left w:w="-1" w:type="dxa"/>
              <w:bottom w:w="-1" w:type="dxa"/>
              <w:right w:w="-1" w:type="dxa"/>
            </w:tcMar>
            <w:vAlign w:val="center"/>
          </w:tcPr>
          <w:p w14:paraId="3DC8E05E">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6</w:t>
            </w:r>
          </w:p>
        </w:tc>
        <w:tc>
          <w:tcPr>
            <w:tcW w:w="838" w:type="dxa"/>
            <w:tcBorders>
              <w:top w:val="nil"/>
              <w:left w:val="nil"/>
              <w:bottom w:val="nil"/>
              <w:right w:val="nil"/>
            </w:tcBorders>
            <w:noWrap w:val="0"/>
            <w:tcMar>
              <w:top w:w="-1" w:type="dxa"/>
              <w:left w:w="-1" w:type="dxa"/>
              <w:bottom w:w="-1" w:type="dxa"/>
              <w:right w:w="-1" w:type="dxa"/>
            </w:tcMar>
            <w:vAlign w:val="center"/>
          </w:tcPr>
          <w:p w14:paraId="64E3898C">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8.3</w:t>
            </w:r>
          </w:p>
        </w:tc>
      </w:tr>
      <w:tr w14:paraId="5E827FC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53" w:type="dxa"/>
            <w:tcBorders>
              <w:top w:val="nil"/>
              <w:left w:val="nil"/>
              <w:bottom w:val="nil"/>
              <w:right w:val="nil"/>
            </w:tcBorders>
            <w:noWrap w:val="0"/>
            <w:tcMar>
              <w:top w:w="-1" w:type="dxa"/>
              <w:left w:w="-1" w:type="dxa"/>
              <w:bottom w:w="-1" w:type="dxa"/>
              <w:right w:w="-1" w:type="dxa"/>
            </w:tcMar>
            <w:vAlign w:val="center"/>
          </w:tcPr>
          <w:p w14:paraId="1B9A8D0C">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首次迭代距离</w:t>
            </w:r>
          </w:p>
        </w:tc>
        <w:tc>
          <w:tcPr>
            <w:tcW w:w="569" w:type="dxa"/>
            <w:tcBorders>
              <w:top w:val="nil"/>
              <w:left w:val="nil"/>
              <w:bottom w:val="nil"/>
              <w:right w:val="nil"/>
            </w:tcBorders>
            <w:noWrap w:val="0"/>
            <w:tcMar>
              <w:top w:w="-1" w:type="dxa"/>
              <w:left w:w="-1" w:type="dxa"/>
              <w:bottom w:w="-1" w:type="dxa"/>
              <w:right w:w="-1" w:type="dxa"/>
            </w:tcMar>
            <w:vAlign w:val="center"/>
          </w:tcPr>
          <w:p w14:paraId="5B1C315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1826.79</w:t>
            </w:r>
          </w:p>
        </w:tc>
        <w:tc>
          <w:tcPr>
            <w:tcW w:w="837" w:type="dxa"/>
            <w:tcBorders>
              <w:top w:val="nil"/>
              <w:left w:val="nil"/>
              <w:bottom w:val="nil"/>
              <w:right w:val="nil"/>
            </w:tcBorders>
            <w:noWrap w:val="0"/>
            <w:tcMar>
              <w:top w:w="-1" w:type="dxa"/>
              <w:left w:w="-1" w:type="dxa"/>
              <w:bottom w:w="-1" w:type="dxa"/>
              <w:right w:w="-1" w:type="dxa"/>
            </w:tcMar>
            <w:vAlign w:val="center"/>
          </w:tcPr>
          <w:p w14:paraId="685C89BA">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1764.44</w:t>
            </w:r>
          </w:p>
        </w:tc>
        <w:tc>
          <w:tcPr>
            <w:tcW w:w="837" w:type="dxa"/>
            <w:tcBorders>
              <w:top w:val="nil"/>
              <w:left w:val="nil"/>
              <w:bottom w:val="nil"/>
              <w:right w:val="nil"/>
            </w:tcBorders>
            <w:noWrap w:val="0"/>
            <w:tcMar>
              <w:top w:w="-1" w:type="dxa"/>
              <w:left w:w="-1" w:type="dxa"/>
              <w:bottom w:w="-1" w:type="dxa"/>
              <w:right w:w="-1" w:type="dxa"/>
            </w:tcMar>
            <w:vAlign w:val="center"/>
          </w:tcPr>
          <w:p w14:paraId="7425B9B7">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1843.32</w:t>
            </w:r>
          </w:p>
        </w:tc>
        <w:tc>
          <w:tcPr>
            <w:tcW w:w="837" w:type="dxa"/>
            <w:tcBorders>
              <w:top w:val="nil"/>
              <w:left w:val="nil"/>
              <w:bottom w:val="nil"/>
              <w:right w:val="nil"/>
            </w:tcBorders>
            <w:noWrap w:val="0"/>
            <w:tcMar>
              <w:top w:w="-1" w:type="dxa"/>
              <w:left w:w="-1" w:type="dxa"/>
              <w:bottom w:w="-1" w:type="dxa"/>
              <w:right w:w="-1" w:type="dxa"/>
            </w:tcMar>
            <w:vAlign w:val="center"/>
          </w:tcPr>
          <w:p w14:paraId="13D34FD5">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1857.31</w:t>
            </w:r>
          </w:p>
        </w:tc>
        <w:tc>
          <w:tcPr>
            <w:tcW w:w="837" w:type="dxa"/>
            <w:tcBorders>
              <w:top w:val="nil"/>
              <w:left w:val="nil"/>
              <w:bottom w:val="nil"/>
              <w:right w:val="nil"/>
            </w:tcBorders>
            <w:noWrap w:val="0"/>
            <w:tcMar>
              <w:top w:w="-1" w:type="dxa"/>
              <w:left w:w="-1" w:type="dxa"/>
              <w:bottom w:w="-1" w:type="dxa"/>
              <w:right w:w="-1" w:type="dxa"/>
            </w:tcMar>
            <w:vAlign w:val="center"/>
          </w:tcPr>
          <w:p w14:paraId="39DB76BC">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1847.19</w:t>
            </w:r>
          </w:p>
        </w:tc>
        <w:tc>
          <w:tcPr>
            <w:tcW w:w="837" w:type="dxa"/>
            <w:tcBorders>
              <w:top w:val="nil"/>
              <w:left w:val="nil"/>
              <w:bottom w:val="nil"/>
              <w:right w:val="nil"/>
            </w:tcBorders>
            <w:noWrap w:val="0"/>
            <w:tcMar>
              <w:top w:w="-1" w:type="dxa"/>
              <w:left w:w="-1" w:type="dxa"/>
              <w:bottom w:w="-1" w:type="dxa"/>
              <w:right w:w="-1" w:type="dxa"/>
            </w:tcMar>
            <w:vAlign w:val="center"/>
          </w:tcPr>
          <w:p w14:paraId="1D3CEEE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1730.80</w:t>
            </w:r>
          </w:p>
        </w:tc>
        <w:tc>
          <w:tcPr>
            <w:tcW w:w="837" w:type="dxa"/>
            <w:tcBorders>
              <w:top w:val="nil"/>
              <w:left w:val="nil"/>
              <w:bottom w:val="nil"/>
              <w:right w:val="nil"/>
            </w:tcBorders>
            <w:noWrap w:val="0"/>
            <w:tcMar>
              <w:top w:w="-1" w:type="dxa"/>
              <w:left w:w="-1" w:type="dxa"/>
              <w:bottom w:w="-1" w:type="dxa"/>
              <w:right w:w="-1" w:type="dxa"/>
            </w:tcMar>
            <w:vAlign w:val="center"/>
          </w:tcPr>
          <w:p w14:paraId="36877B76">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1825.30</w:t>
            </w:r>
          </w:p>
        </w:tc>
        <w:tc>
          <w:tcPr>
            <w:tcW w:w="837" w:type="dxa"/>
            <w:tcBorders>
              <w:top w:val="nil"/>
              <w:left w:val="nil"/>
              <w:bottom w:val="nil"/>
              <w:right w:val="nil"/>
            </w:tcBorders>
            <w:noWrap w:val="0"/>
            <w:tcMar>
              <w:top w:w="-1" w:type="dxa"/>
              <w:left w:w="-1" w:type="dxa"/>
              <w:bottom w:w="-1" w:type="dxa"/>
              <w:right w:w="-1" w:type="dxa"/>
            </w:tcMar>
            <w:vAlign w:val="center"/>
          </w:tcPr>
          <w:p w14:paraId="23F00393">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1962.67</w:t>
            </w:r>
          </w:p>
        </w:tc>
        <w:tc>
          <w:tcPr>
            <w:tcW w:w="838" w:type="dxa"/>
            <w:tcBorders>
              <w:top w:val="nil"/>
              <w:left w:val="nil"/>
              <w:bottom w:val="nil"/>
              <w:right w:val="nil"/>
            </w:tcBorders>
            <w:noWrap w:val="0"/>
            <w:tcMar>
              <w:top w:w="-1" w:type="dxa"/>
              <w:left w:w="-1" w:type="dxa"/>
              <w:bottom w:w="-1" w:type="dxa"/>
              <w:right w:w="-1" w:type="dxa"/>
            </w:tcMar>
            <w:vAlign w:val="center"/>
          </w:tcPr>
          <w:p w14:paraId="6918762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1714.61</w:t>
            </w:r>
          </w:p>
        </w:tc>
        <w:tc>
          <w:tcPr>
            <w:tcW w:w="838" w:type="dxa"/>
            <w:tcBorders>
              <w:top w:val="nil"/>
              <w:left w:val="nil"/>
              <w:bottom w:val="nil"/>
              <w:right w:val="nil"/>
            </w:tcBorders>
            <w:noWrap w:val="0"/>
            <w:tcMar>
              <w:top w:w="-1" w:type="dxa"/>
              <w:left w:w="-1" w:type="dxa"/>
              <w:bottom w:w="-1" w:type="dxa"/>
              <w:right w:w="-1" w:type="dxa"/>
            </w:tcMar>
            <w:vAlign w:val="center"/>
          </w:tcPr>
          <w:p w14:paraId="3CBA4C7E">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1912.92</w:t>
            </w:r>
          </w:p>
        </w:tc>
        <w:tc>
          <w:tcPr>
            <w:tcW w:w="838" w:type="dxa"/>
            <w:tcBorders>
              <w:top w:val="nil"/>
              <w:left w:val="nil"/>
              <w:bottom w:val="nil"/>
              <w:right w:val="nil"/>
            </w:tcBorders>
            <w:noWrap w:val="0"/>
            <w:tcMar>
              <w:top w:w="-1" w:type="dxa"/>
              <w:left w:w="-1" w:type="dxa"/>
              <w:bottom w:w="-1" w:type="dxa"/>
              <w:right w:w="-1" w:type="dxa"/>
            </w:tcMar>
            <w:vAlign w:val="center"/>
          </w:tcPr>
          <w:p w14:paraId="6D3D91E4">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1828.54</w:t>
            </w:r>
          </w:p>
        </w:tc>
      </w:tr>
      <w:tr w14:paraId="4C49BEA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53" w:type="dxa"/>
            <w:tcBorders>
              <w:top w:val="nil"/>
              <w:left w:val="nil"/>
              <w:bottom w:val="nil"/>
              <w:right w:val="nil"/>
            </w:tcBorders>
            <w:noWrap w:val="0"/>
            <w:tcMar>
              <w:top w:w="-1" w:type="dxa"/>
              <w:left w:w="-1" w:type="dxa"/>
              <w:bottom w:w="-1" w:type="dxa"/>
              <w:right w:w="-1" w:type="dxa"/>
            </w:tcMar>
            <w:vAlign w:val="center"/>
          </w:tcPr>
          <w:p w14:paraId="587A6059">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最后下降迭代</w:t>
            </w:r>
          </w:p>
        </w:tc>
        <w:tc>
          <w:tcPr>
            <w:tcW w:w="569" w:type="dxa"/>
            <w:tcBorders>
              <w:top w:val="nil"/>
              <w:left w:val="nil"/>
              <w:bottom w:val="nil"/>
              <w:right w:val="nil"/>
            </w:tcBorders>
            <w:noWrap w:val="0"/>
            <w:tcMar>
              <w:top w:w="-1" w:type="dxa"/>
              <w:left w:w="-1" w:type="dxa"/>
              <w:bottom w:w="-1" w:type="dxa"/>
              <w:right w:w="-1" w:type="dxa"/>
            </w:tcMar>
            <w:vAlign w:val="center"/>
          </w:tcPr>
          <w:p w14:paraId="22D97EEA">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63</w:t>
            </w:r>
          </w:p>
        </w:tc>
        <w:tc>
          <w:tcPr>
            <w:tcW w:w="837" w:type="dxa"/>
            <w:tcBorders>
              <w:top w:val="nil"/>
              <w:left w:val="nil"/>
              <w:bottom w:val="nil"/>
              <w:right w:val="nil"/>
            </w:tcBorders>
            <w:noWrap w:val="0"/>
            <w:tcMar>
              <w:top w:w="-1" w:type="dxa"/>
              <w:left w:w="-1" w:type="dxa"/>
              <w:bottom w:w="-1" w:type="dxa"/>
              <w:right w:w="-1" w:type="dxa"/>
            </w:tcMar>
            <w:vAlign w:val="center"/>
          </w:tcPr>
          <w:p w14:paraId="0ADD86D4">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60</w:t>
            </w:r>
          </w:p>
        </w:tc>
        <w:tc>
          <w:tcPr>
            <w:tcW w:w="837" w:type="dxa"/>
            <w:tcBorders>
              <w:top w:val="nil"/>
              <w:left w:val="nil"/>
              <w:bottom w:val="nil"/>
              <w:right w:val="nil"/>
            </w:tcBorders>
            <w:noWrap w:val="0"/>
            <w:tcMar>
              <w:top w:w="-1" w:type="dxa"/>
              <w:left w:w="-1" w:type="dxa"/>
              <w:bottom w:w="-1" w:type="dxa"/>
              <w:right w:w="-1" w:type="dxa"/>
            </w:tcMar>
            <w:vAlign w:val="center"/>
          </w:tcPr>
          <w:p w14:paraId="2D832267">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90</w:t>
            </w:r>
          </w:p>
        </w:tc>
        <w:tc>
          <w:tcPr>
            <w:tcW w:w="837" w:type="dxa"/>
            <w:tcBorders>
              <w:top w:val="nil"/>
              <w:left w:val="nil"/>
              <w:bottom w:val="nil"/>
              <w:right w:val="nil"/>
            </w:tcBorders>
            <w:noWrap w:val="0"/>
            <w:tcMar>
              <w:top w:w="-1" w:type="dxa"/>
              <w:left w:w="-1" w:type="dxa"/>
              <w:bottom w:w="-1" w:type="dxa"/>
              <w:right w:w="-1" w:type="dxa"/>
            </w:tcMar>
            <w:vAlign w:val="center"/>
          </w:tcPr>
          <w:p w14:paraId="583E5A34">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52</w:t>
            </w:r>
          </w:p>
        </w:tc>
        <w:tc>
          <w:tcPr>
            <w:tcW w:w="837" w:type="dxa"/>
            <w:tcBorders>
              <w:top w:val="nil"/>
              <w:left w:val="nil"/>
              <w:bottom w:val="nil"/>
              <w:right w:val="nil"/>
            </w:tcBorders>
            <w:noWrap w:val="0"/>
            <w:tcMar>
              <w:top w:w="-1" w:type="dxa"/>
              <w:left w:w="-1" w:type="dxa"/>
              <w:bottom w:w="-1" w:type="dxa"/>
              <w:right w:w="-1" w:type="dxa"/>
            </w:tcMar>
            <w:vAlign w:val="center"/>
          </w:tcPr>
          <w:p w14:paraId="422ACB64">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92</w:t>
            </w:r>
          </w:p>
        </w:tc>
        <w:tc>
          <w:tcPr>
            <w:tcW w:w="837" w:type="dxa"/>
            <w:tcBorders>
              <w:top w:val="nil"/>
              <w:left w:val="nil"/>
              <w:bottom w:val="nil"/>
              <w:right w:val="nil"/>
            </w:tcBorders>
            <w:noWrap w:val="0"/>
            <w:tcMar>
              <w:top w:w="-1" w:type="dxa"/>
              <w:left w:w="-1" w:type="dxa"/>
              <w:bottom w:w="-1" w:type="dxa"/>
              <w:right w:w="-1" w:type="dxa"/>
            </w:tcMar>
            <w:vAlign w:val="center"/>
          </w:tcPr>
          <w:p w14:paraId="7655690D">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91</w:t>
            </w:r>
          </w:p>
        </w:tc>
        <w:tc>
          <w:tcPr>
            <w:tcW w:w="837" w:type="dxa"/>
            <w:tcBorders>
              <w:top w:val="nil"/>
              <w:left w:val="nil"/>
              <w:bottom w:val="nil"/>
              <w:right w:val="nil"/>
            </w:tcBorders>
            <w:noWrap w:val="0"/>
            <w:tcMar>
              <w:top w:w="-1" w:type="dxa"/>
              <w:left w:w="-1" w:type="dxa"/>
              <w:bottom w:w="-1" w:type="dxa"/>
              <w:right w:w="-1" w:type="dxa"/>
            </w:tcMar>
            <w:vAlign w:val="center"/>
          </w:tcPr>
          <w:p w14:paraId="77E2E05D">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78</w:t>
            </w:r>
          </w:p>
        </w:tc>
        <w:tc>
          <w:tcPr>
            <w:tcW w:w="837" w:type="dxa"/>
            <w:tcBorders>
              <w:top w:val="nil"/>
              <w:left w:val="nil"/>
              <w:bottom w:val="nil"/>
              <w:right w:val="nil"/>
            </w:tcBorders>
            <w:noWrap w:val="0"/>
            <w:tcMar>
              <w:top w:w="-1" w:type="dxa"/>
              <w:left w:w="-1" w:type="dxa"/>
              <w:bottom w:w="-1" w:type="dxa"/>
              <w:right w:w="-1" w:type="dxa"/>
            </w:tcMar>
            <w:vAlign w:val="center"/>
          </w:tcPr>
          <w:p w14:paraId="12AB8726">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50</w:t>
            </w:r>
          </w:p>
        </w:tc>
        <w:tc>
          <w:tcPr>
            <w:tcW w:w="838" w:type="dxa"/>
            <w:tcBorders>
              <w:top w:val="nil"/>
              <w:left w:val="nil"/>
              <w:bottom w:val="nil"/>
              <w:right w:val="nil"/>
            </w:tcBorders>
            <w:noWrap w:val="0"/>
            <w:tcMar>
              <w:top w:w="-1" w:type="dxa"/>
              <w:left w:w="-1" w:type="dxa"/>
              <w:bottom w:w="-1" w:type="dxa"/>
              <w:right w:w="-1" w:type="dxa"/>
            </w:tcMar>
            <w:vAlign w:val="center"/>
          </w:tcPr>
          <w:p w14:paraId="64516B5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88</w:t>
            </w:r>
          </w:p>
        </w:tc>
        <w:tc>
          <w:tcPr>
            <w:tcW w:w="838" w:type="dxa"/>
            <w:tcBorders>
              <w:top w:val="nil"/>
              <w:left w:val="nil"/>
              <w:bottom w:val="nil"/>
              <w:right w:val="nil"/>
            </w:tcBorders>
            <w:noWrap w:val="0"/>
            <w:tcMar>
              <w:top w:w="-1" w:type="dxa"/>
              <w:left w:w="-1" w:type="dxa"/>
              <w:bottom w:w="-1" w:type="dxa"/>
              <w:right w:w="-1" w:type="dxa"/>
            </w:tcMar>
            <w:vAlign w:val="center"/>
          </w:tcPr>
          <w:p w14:paraId="6917651D">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75</w:t>
            </w:r>
          </w:p>
        </w:tc>
        <w:tc>
          <w:tcPr>
            <w:tcW w:w="838" w:type="dxa"/>
            <w:tcBorders>
              <w:top w:val="nil"/>
              <w:left w:val="nil"/>
              <w:bottom w:val="nil"/>
              <w:right w:val="nil"/>
            </w:tcBorders>
            <w:noWrap w:val="0"/>
            <w:tcMar>
              <w:top w:w="-1" w:type="dxa"/>
              <w:left w:w="-1" w:type="dxa"/>
              <w:bottom w:w="-1" w:type="dxa"/>
              <w:right w:w="-1" w:type="dxa"/>
            </w:tcMar>
            <w:vAlign w:val="center"/>
          </w:tcPr>
          <w:p w14:paraId="69ADC23A">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73.9</w:t>
            </w:r>
          </w:p>
        </w:tc>
      </w:tr>
      <w:tr w14:paraId="6A20370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53" w:type="dxa"/>
            <w:tcBorders>
              <w:top w:val="nil"/>
              <w:left w:val="nil"/>
              <w:bottom w:val="single" w:color="auto" w:sz="12" w:space="0"/>
              <w:right w:val="nil"/>
            </w:tcBorders>
            <w:noWrap w:val="0"/>
            <w:tcMar>
              <w:top w:w="-1" w:type="dxa"/>
              <w:left w:w="-1" w:type="dxa"/>
              <w:bottom w:w="-1" w:type="dxa"/>
              <w:right w:w="-1" w:type="dxa"/>
            </w:tcMar>
            <w:vAlign w:val="center"/>
          </w:tcPr>
          <w:p w14:paraId="61DD4E03">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收缩距离</w:t>
            </w:r>
          </w:p>
        </w:tc>
        <w:tc>
          <w:tcPr>
            <w:tcW w:w="569" w:type="dxa"/>
            <w:tcBorders>
              <w:top w:val="nil"/>
              <w:left w:val="nil"/>
              <w:bottom w:val="single" w:color="auto" w:sz="12" w:space="0"/>
              <w:right w:val="nil"/>
            </w:tcBorders>
            <w:noWrap w:val="0"/>
            <w:tcMar>
              <w:top w:w="-1" w:type="dxa"/>
              <w:left w:w="-1" w:type="dxa"/>
              <w:bottom w:w="-1" w:type="dxa"/>
              <w:right w:w="-1" w:type="dxa"/>
            </w:tcMar>
            <w:vAlign w:val="center"/>
          </w:tcPr>
          <w:p w14:paraId="606E736E">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960.70</w:t>
            </w:r>
          </w:p>
        </w:tc>
        <w:tc>
          <w:tcPr>
            <w:tcW w:w="837" w:type="dxa"/>
            <w:tcBorders>
              <w:top w:val="nil"/>
              <w:left w:val="nil"/>
              <w:bottom w:val="single" w:color="auto" w:sz="12" w:space="0"/>
              <w:right w:val="nil"/>
            </w:tcBorders>
            <w:noWrap w:val="0"/>
            <w:tcMar>
              <w:top w:w="-1" w:type="dxa"/>
              <w:left w:w="-1" w:type="dxa"/>
              <w:bottom w:w="-1" w:type="dxa"/>
              <w:right w:w="-1" w:type="dxa"/>
            </w:tcMar>
            <w:vAlign w:val="center"/>
          </w:tcPr>
          <w:p w14:paraId="4410018C">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904.53</w:t>
            </w:r>
          </w:p>
        </w:tc>
        <w:tc>
          <w:tcPr>
            <w:tcW w:w="837" w:type="dxa"/>
            <w:tcBorders>
              <w:top w:val="nil"/>
              <w:left w:val="nil"/>
              <w:bottom w:val="single" w:color="auto" w:sz="12" w:space="0"/>
              <w:right w:val="nil"/>
            </w:tcBorders>
            <w:noWrap w:val="0"/>
            <w:tcMar>
              <w:top w:w="-1" w:type="dxa"/>
              <w:left w:w="-1" w:type="dxa"/>
              <w:bottom w:w="-1" w:type="dxa"/>
              <w:right w:w="-1" w:type="dxa"/>
            </w:tcMar>
            <w:vAlign w:val="center"/>
          </w:tcPr>
          <w:p w14:paraId="2DF4097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980.08</w:t>
            </w:r>
          </w:p>
        </w:tc>
        <w:tc>
          <w:tcPr>
            <w:tcW w:w="837" w:type="dxa"/>
            <w:tcBorders>
              <w:top w:val="nil"/>
              <w:left w:val="nil"/>
              <w:bottom w:val="single" w:color="auto" w:sz="12" w:space="0"/>
              <w:right w:val="nil"/>
            </w:tcBorders>
            <w:noWrap w:val="0"/>
            <w:tcMar>
              <w:top w:w="-1" w:type="dxa"/>
              <w:left w:w="-1" w:type="dxa"/>
              <w:bottom w:w="-1" w:type="dxa"/>
              <w:right w:w="-1" w:type="dxa"/>
            </w:tcMar>
            <w:vAlign w:val="center"/>
          </w:tcPr>
          <w:p w14:paraId="411C8E40">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990.24</w:t>
            </w:r>
          </w:p>
        </w:tc>
        <w:tc>
          <w:tcPr>
            <w:tcW w:w="837" w:type="dxa"/>
            <w:tcBorders>
              <w:top w:val="nil"/>
              <w:left w:val="nil"/>
              <w:bottom w:val="single" w:color="auto" w:sz="12" w:space="0"/>
              <w:right w:val="nil"/>
            </w:tcBorders>
            <w:noWrap w:val="0"/>
            <w:tcMar>
              <w:top w:w="-1" w:type="dxa"/>
              <w:left w:w="-1" w:type="dxa"/>
              <w:bottom w:w="-1" w:type="dxa"/>
              <w:right w:w="-1" w:type="dxa"/>
            </w:tcMar>
            <w:vAlign w:val="center"/>
          </w:tcPr>
          <w:p w14:paraId="221BACF0">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974.82</w:t>
            </w:r>
          </w:p>
        </w:tc>
        <w:tc>
          <w:tcPr>
            <w:tcW w:w="837" w:type="dxa"/>
            <w:tcBorders>
              <w:top w:val="nil"/>
              <w:left w:val="nil"/>
              <w:bottom w:val="single" w:color="auto" w:sz="12" w:space="0"/>
              <w:right w:val="nil"/>
            </w:tcBorders>
            <w:noWrap w:val="0"/>
            <w:tcMar>
              <w:top w:w="-1" w:type="dxa"/>
              <w:left w:w="-1" w:type="dxa"/>
              <w:bottom w:w="-1" w:type="dxa"/>
              <w:right w:w="-1" w:type="dxa"/>
            </w:tcMar>
            <w:vAlign w:val="center"/>
          </w:tcPr>
          <w:p w14:paraId="4F4A2DF9">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860.64</w:t>
            </w:r>
          </w:p>
        </w:tc>
        <w:tc>
          <w:tcPr>
            <w:tcW w:w="837" w:type="dxa"/>
            <w:tcBorders>
              <w:top w:val="nil"/>
              <w:left w:val="nil"/>
              <w:bottom w:val="single" w:color="auto" w:sz="12" w:space="0"/>
              <w:right w:val="nil"/>
            </w:tcBorders>
            <w:noWrap w:val="0"/>
            <w:tcMar>
              <w:top w:w="-1" w:type="dxa"/>
              <w:left w:w="-1" w:type="dxa"/>
              <w:bottom w:w="-1" w:type="dxa"/>
              <w:right w:w="-1" w:type="dxa"/>
            </w:tcMar>
            <w:vAlign w:val="center"/>
          </w:tcPr>
          <w:p w14:paraId="57024718">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981.10</w:t>
            </w:r>
          </w:p>
        </w:tc>
        <w:tc>
          <w:tcPr>
            <w:tcW w:w="837" w:type="dxa"/>
            <w:tcBorders>
              <w:top w:val="nil"/>
              <w:left w:val="nil"/>
              <w:bottom w:val="single" w:color="auto" w:sz="12" w:space="0"/>
              <w:right w:val="nil"/>
            </w:tcBorders>
            <w:noWrap w:val="0"/>
            <w:tcMar>
              <w:top w:w="-1" w:type="dxa"/>
              <w:left w:w="-1" w:type="dxa"/>
              <w:bottom w:w="-1" w:type="dxa"/>
              <w:right w:w="-1" w:type="dxa"/>
            </w:tcMar>
            <w:vAlign w:val="center"/>
          </w:tcPr>
          <w:p w14:paraId="18DBBBCB">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1092.73</w:t>
            </w:r>
          </w:p>
        </w:tc>
        <w:tc>
          <w:tcPr>
            <w:tcW w:w="838" w:type="dxa"/>
            <w:tcBorders>
              <w:top w:val="nil"/>
              <w:left w:val="nil"/>
              <w:bottom w:val="single" w:color="auto" w:sz="12" w:space="0"/>
              <w:right w:val="nil"/>
            </w:tcBorders>
            <w:noWrap w:val="0"/>
            <w:tcMar>
              <w:top w:w="-1" w:type="dxa"/>
              <w:left w:w="-1" w:type="dxa"/>
              <w:bottom w:w="-1" w:type="dxa"/>
              <w:right w:w="-1" w:type="dxa"/>
            </w:tcMar>
            <w:vAlign w:val="center"/>
          </w:tcPr>
          <w:p w14:paraId="41685A2A">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850.02</w:t>
            </w:r>
          </w:p>
        </w:tc>
        <w:tc>
          <w:tcPr>
            <w:tcW w:w="838" w:type="dxa"/>
            <w:tcBorders>
              <w:top w:val="nil"/>
              <w:left w:val="nil"/>
              <w:bottom w:val="single" w:color="auto" w:sz="12" w:space="0"/>
              <w:right w:val="nil"/>
            </w:tcBorders>
            <w:noWrap w:val="0"/>
            <w:tcMar>
              <w:top w:w="-1" w:type="dxa"/>
              <w:left w:w="-1" w:type="dxa"/>
              <w:bottom w:w="-1" w:type="dxa"/>
              <w:right w:w="-1" w:type="dxa"/>
            </w:tcMar>
            <w:vAlign w:val="center"/>
          </w:tcPr>
          <w:p w14:paraId="34F63498">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1034.39</w:t>
            </w:r>
          </w:p>
        </w:tc>
        <w:tc>
          <w:tcPr>
            <w:tcW w:w="838" w:type="dxa"/>
            <w:tcBorders>
              <w:top w:val="nil"/>
              <w:left w:val="nil"/>
              <w:bottom w:val="single" w:color="auto" w:sz="12" w:space="0"/>
              <w:right w:val="nil"/>
            </w:tcBorders>
            <w:noWrap w:val="0"/>
            <w:tcMar>
              <w:top w:w="-1" w:type="dxa"/>
              <w:left w:w="-1" w:type="dxa"/>
              <w:bottom w:w="-1" w:type="dxa"/>
              <w:right w:w="-1" w:type="dxa"/>
            </w:tcMar>
            <w:vAlign w:val="center"/>
          </w:tcPr>
          <w:p w14:paraId="16097030">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962.93</w:t>
            </w:r>
          </w:p>
        </w:tc>
      </w:tr>
    </w:tbl>
    <w:p w14:paraId="14782BEC">
      <w:pPr>
        <w:rPr>
          <w:rFonts w:ascii="Times New Roman" w:hAnsi="Times New Roman" w:eastAsia="宋体"/>
        </w:rPr>
      </w:pPr>
    </w:p>
    <w:p w14:paraId="539474B1">
      <w:pPr>
        <w:jc w:val="center"/>
      </w:pPr>
      <w:r>
        <w:drawing>
          <wp:inline distT="0" distB="0" distL="114300" distR="114300">
            <wp:extent cx="4319905" cy="2429510"/>
            <wp:effectExtent l="0" t="0" r="8255" b="889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21"/>
                    <a:stretch>
                      <a:fillRect/>
                    </a:stretch>
                  </pic:blipFill>
                  <pic:spPr>
                    <a:xfrm>
                      <a:off x="0" y="0"/>
                      <a:ext cx="4319905" cy="2429510"/>
                    </a:xfrm>
                    <a:prstGeom prst="rect">
                      <a:avLst/>
                    </a:prstGeom>
                    <a:noFill/>
                    <a:ln>
                      <a:noFill/>
                    </a:ln>
                  </pic:spPr>
                </pic:pic>
              </a:graphicData>
            </a:graphic>
          </wp:inline>
        </w:drawing>
      </w:r>
    </w:p>
    <w:p w14:paraId="1FAF78FC">
      <w:pPr>
        <w:jc w:val="center"/>
        <w:rPr>
          <w:rFonts w:hint="default"/>
          <w:lang w:val="en-US"/>
        </w:rPr>
      </w:pP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图5</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1</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 xml:space="preserve">  传统ACO</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运行表现</w:t>
      </w:r>
    </w:p>
    <w:p w14:paraId="169E7969">
      <w:pPr>
        <w:spacing w:before="0" w:after="0" w:line="360" w:lineRule="auto"/>
        <w:ind w:firstLine="480"/>
        <w:jc w:val="both"/>
        <w:rPr>
          <w:rFonts w:ascii="Times New Roman" w:hAnsi="Times New Roman" w:eastAsia="宋体"/>
        </w:rPr>
      </w:pPr>
      <w:r>
        <w:rPr>
          <w:rFonts w:ascii="Times New Roman" w:hAnsi="Times New Roman" w:eastAsia="宋体" w:cs="宋体"/>
          <w:b w:val="0"/>
          <w:bCs/>
          <w:sz w:val="24"/>
        </w:rPr>
        <w:t>分析：</w:t>
      </w:r>
      <w:r>
        <w:rPr>
          <w:rFonts w:ascii="Times New Roman" w:hAnsi="Times New Roman" w:eastAsia="宋体" w:cs="宋体"/>
          <w:b w:val="0"/>
          <w:sz w:val="24"/>
        </w:rPr>
        <w:t xml:space="preserve"> </w:t>
      </w:r>
      <w:r>
        <w:rPr>
          <w:rFonts w:hint="eastAsia" w:ascii="Times New Roman" w:hAnsi="Times New Roman" w:cs="宋体"/>
          <w:b w:val="0"/>
          <w:sz w:val="24"/>
          <w:lang w:eastAsia="zh-CN"/>
        </w:rPr>
        <w:t xml:space="preserve"> 传统</w:t>
      </w:r>
      <w:r>
        <w:rPr>
          <w:rFonts w:ascii="Times New Roman" w:hAnsi="Times New Roman" w:eastAsia="宋体" w:cs="宋体"/>
          <w:b w:val="0"/>
          <w:sz w:val="24"/>
        </w:rPr>
        <w:t>ACO的平均最优距离为865.61，平均收敛次数为8.3次，说明该算法能够获得可行的较优解，但通常需要较多迭代才能趋于稳定。首次迭代距离均值达到1828.54，表明初始解质量相对较低，后续仍存在较大的优化空间。</w:t>
      </w:r>
    </w:p>
    <w:p w14:paraId="790FEE32">
      <w:pPr>
        <w:spacing w:before="120" w:after="120" w:line="360" w:lineRule="auto"/>
        <w:jc w:val="left"/>
        <w:outlineLvl w:val="2"/>
        <w:rPr>
          <w:rFonts w:ascii="黑体" w:hAnsi="黑体" w:eastAsia="黑体" w:cs="黑体"/>
          <w:b w:val="0"/>
          <w:bCs/>
          <w:sz w:val="24"/>
          <w:szCs w:val="24"/>
        </w:rPr>
      </w:pPr>
      <w:bookmarkStart w:id="112" w:name="_Toc29865"/>
      <w:r>
        <w:rPr>
          <w:rFonts w:ascii="黑体" w:hAnsi="黑体" w:eastAsia="黑体" w:cs="黑体"/>
          <w:b w:val="0"/>
          <w:bCs/>
          <w:sz w:val="24"/>
          <w:szCs w:val="24"/>
        </w:rPr>
        <w:t>5.3.2 自适应参数ACO实验结果</w:t>
      </w:r>
      <w:bookmarkEnd w:id="112"/>
    </w:p>
    <w:p w14:paraId="323E623F">
      <w:pPr>
        <w:spacing w:before="0" w:after="0" w:line="360" w:lineRule="auto"/>
        <w:ind w:firstLine="480"/>
        <w:jc w:val="both"/>
        <w:rPr>
          <w:rFonts w:ascii="Times New Roman" w:hAnsi="Times New Roman" w:eastAsia="宋体" w:cs="宋体"/>
          <w:b w:val="0"/>
          <w:sz w:val="24"/>
        </w:rPr>
      </w:pPr>
      <w:r>
        <w:rPr>
          <w:rFonts w:ascii="Times New Roman" w:hAnsi="Times New Roman" w:eastAsia="宋体" w:cs="宋体"/>
          <w:b w:val="0"/>
          <w:sz w:val="24"/>
        </w:rPr>
        <w:t>自适应参数ACO的10次运行数据如下：</w:t>
      </w:r>
    </w:p>
    <w:p w14:paraId="5D046989">
      <w:pPr>
        <w:spacing w:before="0" w:after="0" w:line="360" w:lineRule="auto"/>
        <w:jc w:val="center"/>
        <w:rPr>
          <w:rFonts w:ascii="Times New Roman" w:hAnsi="Times New Roman" w:eastAsia="宋体" w:cs="宋体"/>
          <w:b w:val="0"/>
          <w:sz w:val="21"/>
          <w:szCs w:val="21"/>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表</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5</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7</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 xml:space="preserve"> 自适应参数</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ACO</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运行数据</w:t>
      </w:r>
    </w:p>
    <w:tbl>
      <w:tblPr>
        <w:tblStyle w:val="37"/>
        <w:tblW w:w="0" w:type="auto"/>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868"/>
        <w:gridCol w:w="822"/>
        <w:gridCol w:w="853"/>
        <w:gridCol w:w="821"/>
        <w:gridCol w:w="805"/>
        <w:gridCol w:w="774"/>
        <w:gridCol w:w="805"/>
        <w:gridCol w:w="853"/>
        <w:gridCol w:w="805"/>
        <w:gridCol w:w="837"/>
        <w:gridCol w:w="789"/>
        <w:gridCol w:w="916"/>
      </w:tblGrid>
      <w:tr w14:paraId="725C559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877" w:hRule="atLeast"/>
          <w:jc w:val="center"/>
        </w:trPr>
        <w:tc>
          <w:tcPr>
            <w:tcW w:w="868"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5405557">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指标</w:t>
            </w:r>
          </w:p>
        </w:tc>
        <w:tc>
          <w:tcPr>
            <w:tcW w:w="822"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31131B3">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1</w:t>
            </w:r>
          </w:p>
        </w:tc>
        <w:tc>
          <w:tcPr>
            <w:tcW w:w="853"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3FB3090">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2</w:t>
            </w:r>
          </w:p>
        </w:tc>
        <w:tc>
          <w:tcPr>
            <w:tcW w:w="821"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5BC1FBB">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3</w:t>
            </w:r>
          </w:p>
        </w:tc>
        <w:tc>
          <w:tcPr>
            <w:tcW w:w="805"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0BB2B6F3">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4</w:t>
            </w:r>
          </w:p>
        </w:tc>
        <w:tc>
          <w:tcPr>
            <w:tcW w:w="774"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DB1EB36">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5</w:t>
            </w:r>
          </w:p>
        </w:tc>
        <w:tc>
          <w:tcPr>
            <w:tcW w:w="805"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5608E29">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6</w:t>
            </w:r>
          </w:p>
        </w:tc>
        <w:tc>
          <w:tcPr>
            <w:tcW w:w="853"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09A2CD55">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7</w:t>
            </w:r>
          </w:p>
        </w:tc>
        <w:tc>
          <w:tcPr>
            <w:tcW w:w="805"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1DFD65EF">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8</w:t>
            </w:r>
          </w:p>
        </w:tc>
        <w:tc>
          <w:tcPr>
            <w:tcW w:w="837"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C972B53">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9</w:t>
            </w:r>
          </w:p>
        </w:tc>
        <w:tc>
          <w:tcPr>
            <w:tcW w:w="789"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DCA98FF">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10</w:t>
            </w:r>
          </w:p>
        </w:tc>
        <w:tc>
          <w:tcPr>
            <w:tcW w:w="916"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127CCA2B">
            <w:pPr>
              <w:spacing w:before="0" w:after="0" w:line="360" w:lineRule="auto"/>
              <w:jc w:val="center"/>
              <w:rPr>
                <w:rFonts w:ascii="Times New Roman" w:hAnsi="Times New Roman" w:eastAsia="宋体"/>
                <w:b w:val="0"/>
                <w:bCs/>
                <w:sz w:val="21"/>
                <w:szCs w:val="21"/>
              </w:rPr>
            </w:pPr>
            <w:r>
              <w:rPr>
                <w:rFonts w:ascii="Times New Roman" w:hAnsi="Times New Roman" w:eastAsia="宋体" w:cs="宋体"/>
                <w:b w:val="0"/>
                <w:bCs/>
                <w:sz w:val="21"/>
                <w:szCs w:val="21"/>
              </w:rPr>
              <w:t>平均值</w:t>
            </w:r>
          </w:p>
        </w:tc>
      </w:tr>
      <w:tr w14:paraId="39C6260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868" w:type="dxa"/>
            <w:tcBorders>
              <w:top w:val="single" w:color="auto" w:sz="4" w:space="0"/>
              <w:left w:val="nil"/>
              <w:bottom w:val="nil"/>
              <w:right w:val="nil"/>
            </w:tcBorders>
            <w:noWrap w:val="0"/>
            <w:tcMar>
              <w:top w:w="-1" w:type="dxa"/>
              <w:left w:w="-1" w:type="dxa"/>
              <w:bottom w:w="-1" w:type="dxa"/>
              <w:right w:w="-1" w:type="dxa"/>
            </w:tcMar>
            <w:vAlign w:val="center"/>
          </w:tcPr>
          <w:p w14:paraId="05DDF140">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最优距离</w:t>
            </w:r>
          </w:p>
        </w:tc>
        <w:tc>
          <w:tcPr>
            <w:tcW w:w="822" w:type="dxa"/>
            <w:tcBorders>
              <w:top w:val="single" w:color="auto" w:sz="4" w:space="0"/>
              <w:left w:val="nil"/>
              <w:bottom w:val="nil"/>
              <w:right w:val="nil"/>
            </w:tcBorders>
            <w:noWrap w:val="0"/>
            <w:tcMar>
              <w:top w:w="-1" w:type="dxa"/>
              <w:left w:w="-1" w:type="dxa"/>
              <w:bottom w:w="-1" w:type="dxa"/>
              <w:right w:w="-1" w:type="dxa"/>
            </w:tcMar>
            <w:vAlign w:val="center"/>
          </w:tcPr>
          <w:p w14:paraId="48F8B809">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861.07</w:t>
            </w:r>
          </w:p>
        </w:tc>
        <w:tc>
          <w:tcPr>
            <w:tcW w:w="853" w:type="dxa"/>
            <w:tcBorders>
              <w:top w:val="single" w:color="auto" w:sz="4" w:space="0"/>
              <w:left w:val="nil"/>
              <w:bottom w:val="nil"/>
              <w:right w:val="nil"/>
            </w:tcBorders>
            <w:noWrap w:val="0"/>
            <w:tcMar>
              <w:top w:w="-1" w:type="dxa"/>
              <w:left w:w="-1" w:type="dxa"/>
              <w:bottom w:w="-1" w:type="dxa"/>
              <w:right w:w="-1" w:type="dxa"/>
            </w:tcMar>
            <w:vAlign w:val="center"/>
          </w:tcPr>
          <w:p w14:paraId="08AADB1A">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846.56</w:t>
            </w:r>
          </w:p>
        </w:tc>
        <w:tc>
          <w:tcPr>
            <w:tcW w:w="821" w:type="dxa"/>
            <w:tcBorders>
              <w:top w:val="single" w:color="auto" w:sz="4" w:space="0"/>
              <w:left w:val="nil"/>
              <w:bottom w:val="nil"/>
              <w:right w:val="nil"/>
            </w:tcBorders>
            <w:noWrap w:val="0"/>
            <w:tcMar>
              <w:top w:w="-1" w:type="dxa"/>
              <w:left w:w="-1" w:type="dxa"/>
              <w:bottom w:w="-1" w:type="dxa"/>
              <w:right w:w="-1" w:type="dxa"/>
            </w:tcMar>
            <w:vAlign w:val="center"/>
          </w:tcPr>
          <w:p w14:paraId="5C1DB259">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838.48</w:t>
            </w:r>
          </w:p>
        </w:tc>
        <w:tc>
          <w:tcPr>
            <w:tcW w:w="805" w:type="dxa"/>
            <w:tcBorders>
              <w:top w:val="single" w:color="auto" w:sz="4" w:space="0"/>
              <w:left w:val="nil"/>
              <w:bottom w:val="nil"/>
              <w:right w:val="nil"/>
            </w:tcBorders>
            <w:noWrap w:val="0"/>
            <w:tcMar>
              <w:top w:w="-1" w:type="dxa"/>
              <w:left w:w="-1" w:type="dxa"/>
              <w:bottom w:w="-1" w:type="dxa"/>
              <w:right w:w="-1" w:type="dxa"/>
            </w:tcMar>
            <w:vAlign w:val="center"/>
          </w:tcPr>
          <w:p w14:paraId="248F2AFB">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845.68</w:t>
            </w:r>
          </w:p>
        </w:tc>
        <w:tc>
          <w:tcPr>
            <w:tcW w:w="774" w:type="dxa"/>
            <w:tcBorders>
              <w:top w:val="single" w:color="auto" w:sz="4" w:space="0"/>
              <w:left w:val="nil"/>
              <w:bottom w:val="nil"/>
              <w:right w:val="nil"/>
            </w:tcBorders>
            <w:noWrap w:val="0"/>
            <w:tcMar>
              <w:top w:w="-1" w:type="dxa"/>
              <w:left w:w="-1" w:type="dxa"/>
              <w:bottom w:w="-1" w:type="dxa"/>
              <w:right w:w="-1" w:type="dxa"/>
            </w:tcMar>
            <w:vAlign w:val="center"/>
          </w:tcPr>
          <w:p w14:paraId="03FE7E6F">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847.72</w:t>
            </w:r>
          </w:p>
        </w:tc>
        <w:tc>
          <w:tcPr>
            <w:tcW w:w="805" w:type="dxa"/>
            <w:tcBorders>
              <w:top w:val="single" w:color="auto" w:sz="4" w:space="0"/>
              <w:left w:val="nil"/>
              <w:bottom w:val="nil"/>
              <w:right w:val="nil"/>
            </w:tcBorders>
            <w:noWrap w:val="0"/>
            <w:tcMar>
              <w:top w:w="-1" w:type="dxa"/>
              <w:left w:w="-1" w:type="dxa"/>
              <w:bottom w:w="-1" w:type="dxa"/>
              <w:right w:w="-1" w:type="dxa"/>
            </w:tcMar>
            <w:vAlign w:val="center"/>
          </w:tcPr>
          <w:p w14:paraId="7017FAA5">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854.30</w:t>
            </w:r>
          </w:p>
        </w:tc>
        <w:tc>
          <w:tcPr>
            <w:tcW w:w="853" w:type="dxa"/>
            <w:tcBorders>
              <w:top w:val="single" w:color="auto" w:sz="4" w:space="0"/>
              <w:left w:val="nil"/>
              <w:bottom w:val="nil"/>
              <w:right w:val="nil"/>
            </w:tcBorders>
            <w:noWrap w:val="0"/>
            <w:tcMar>
              <w:top w:w="-1" w:type="dxa"/>
              <w:left w:w="-1" w:type="dxa"/>
              <w:bottom w:w="-1" w:type="dxa"/>
              <w:right w:w="-1" w:type="dxa"/>
            </w:tcMar>
            <w:vAlign w:val="center"/>
          </w:tcPr>
          <w:p w14:paraId="13D85D49">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860.11</w:t>
            </w:r>
          </w:p>
        </w:tc>
        <w:tc>
          <w:tcPr>
            <w:tcW w:w="805" w:type="dxa"/>
            <w:tcBorders>
              <w:top w:val="single" w:color="auto" w:sz="4" w:space="0"/>
              <w:left w:val="nil"/>
              <w:bottom w:val="nil"/>
              <w:right w:val="nil"/>
            </w:tcBorders>
            <w:noWrap w:val="0"/>
            <w:tcMar>
              <w:top w:w="-1" w:type="dxa"/>
              <w:left w:w="-1" w:type="dxa"/>
              <w:bottom w:w="-1" w:type="dxa"/>
              <w:right w:w="-1" w:type="dxa"/>
            </w:tcMar>
            <w:vAlign w:val="center"/>
          </w:tcPr>
          <w:p w14:paraId="3FFAD1A6">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852.61</w:t>
            </w:r>
          </w:p>
        </w:tc>
        <w:tc>
          <w:tcPr>
            <w:tcW w:w="837" w:type="dxa"/>
            <w:tcBorders>
              <w:top w:val="single" w:color="auto" w:sz="4" w:space="0"/>
              <w:left w:val="nil"/>
              <w:bottom w:val="nil"/>
              <w:right w:val="nil"/>
            </w:tcBorders>
            <w:noWrap w:val="0"/>
            <w:tcMar>
              <w:top w:w="-1" w:type="dxa"/>
              <w:left w:w="-1" w:type="dxa"/>
              <w:bottom w:w="-1" w:type="dxa"/>
              <w:right w:w="-1" w:type="dxa"/>
            </w:tcMar>
            <w:vAlign w:val="center"/>
          </w:tcPr>
          <w:p w14:paraId="12897AA4">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856.31</w:t>
            </w:r>
          </w:p>
        </w:tc>
        <w:tc>
          <w:tcPr>
            <w:tcW w:w="789" w:type="dxa"/>
            <w:tcBorders>
              <w:top w:val="single" w:color="auto" w:sz="4" w:space="0"/>
              <w:left w:val="nil"/>
              <w:bottom w:val="nil"/>
              <w:right w:val="nil"/>
            </w:tcBorders>
            <w:noWrap w:val="0"/>
            <w:tcMar>
              <w:top w:w="-1" w:type="dxa"/>
              <w:left w:w="-1" w:type="dxa"/>
              <w:bottom w:w="-1" w:type="dxa"/>
              <w:right w:w="-1" w:type="dxa"/>
            </w:tcMar>
            <w:vAlign w:val="center"/>
          </w:tcPr>
          <w:p w14:paraId="6598303A">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850.46</w:t>
            </w:r>
          </w:p>
        </w:tc>
        <w:tc>
          <w:tcPr>
            <w:tcW w:w="916" w:type="dxa"/>
            <w:tcBorders>
              <w:top w:val="single" w:color="auto" w:sz="4" w:space="0"/>
              <w:left w:val="nil"/>
              <w:bottom w:val="nil"/>
              <w:right w:val="nil"/>
            </w:tcBorders>
            <w:noWrap w:val="0"/>
            <w:tcMar>
              <w:top w:w="-1" w:type="dxa"/>
              <w:left w:w="-1" w:type="dxa"/>
              <w:bottom w:w="-1" w:type="dxa"/>
              <w:right w:w="-1" w:type="dxa"/>
            </w:tcMar>
            <w:vAlign w:val="center"/>
          </w:tcPr>
          <w:p w14:paraId="3373D380">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851.33</w:t>
            </w:r>
          </w:p>
        </w:tc>
      </w:tr>
      <w:tr w14:paraId="63CFDA0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868" w:type="dxa"/>
            <w:tcBorders>
              <w:top w:val="nil"/>
              <w:left w:val="nil"/>
              <w:bottom w:val="nil"/>
              <w:right w:val="nil"/>
            </w:tcBorders>
            <w:noWrap w:val="0"/>
            <w:tcMar>
              <w:top w:w="-1" w:type="dxa"/>
              <w:left w:w="-1" w:type="dxa"/>
              <w:bottom w:w="-1" w:type="dxa"/>
              <w:right w:w="-1" w:type="dxa"/>
            </w:tcMar>
            <w:vAlign w:val="center"/>
          </w:tcPr>
          <w:p w14:paraId="19194C6A">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运行时间(s)</w:t>
            </w:r>
          </w:p>
        </w:tc>
        <w:tc>
          <w:tcPr>
            <w:tcW w:w="822" w:type="dxa"/>
            <w:tcBorders>
              <w:top w:val="nil"/>
              <w:left w:val="nil"/>
              <w:bottom w:val="nil"/>
              <w:right w:val="nil"/>
            </w:tcBorders>
            <w:noWrap w:val="0"/>
            <w:tcMar>
              <w:top w:w="-1" w:type="dxa"/>
              <w:left w:w="-1" w:type="dxa"/>
              <w:bottom w:w="-1" w:type="dxa"/>
              <w:right w:w="-1" w:type="dxa"/>
            </w:tcMar>
            <w:vAlign w:val="center"/>
          </w:tcPr>
          <w:p w14:paraId="273A2CBA">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33.98</w:t>
            </w:r>
          </w:p>
        </w:tc>
        <w:tc>
          <w:tcPr>
            <w:tcW w:w="853" w:type="dxa"/>
            <w:tcBorders>
              <w:top w:val="nil"/>
              <w:left w:val="nil"/>
              <w:bottom w:val="nil"/>
              <w:right w:val="nil"/>
            </w:tcBorders>
            <w:noWrap w:val="0"/>
            <w:tcMar>
              <w:top w:w="-1" w:type="dxa"/>
              <w:left w:w="-1" w:type="dxa"/>
              <w:bottom w:w="-1" w:type="dxa"/>
              <w:right w:w="-1" w:type="dxa"/>
            </w:tcMar>
            <w:vAlign w:val="center"/>
          </w:tcPr>
          <w:p w14:paraId="5C340AB2">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34.78</w:t>
            </w:r>
          </w:p>
        </w:tc>
        <w:tc>
          <w:tcPr>
            <w:tcW w:w="821" w:type="dxa"/>
            <w:tcBorders>
              <w:top w:val="nil"/>
              <w:left w:val="nil"/>
              <w:bottom w:val="nil"/>
              <w:right w:val="nil"/>
            </w:tcBorders>
            <w:noWrap w:val="0"/>
            <w:tcMar>
              <w:top w:w="-1" w:type="dxa"/>
              <w:left w:w="-1" w:type="dxa"/>
              <w:bottom w:w="-1" w:type="dxa"/>
              <w:right w:w="-1" w:type="dxa"/>
            </w:tcMar>
            <w:vAlign w:val="center"/>
          </w:tcPr>
          <w:p w14:paraId="5270C46F">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34.07</w:t>
            </w:r>
          </w:p>
        </w:tc>
        <w:tc>
          <w:tcPr>
            <w:tcW w:w="805" w:type="dxa"/>
            <w:tcBorders>
              <w:top w:val="nil"/>
              <w:left w:val="nil"/>
              <w:bottom w:val="nil"/>
              <w:right w:val="nil"/>
            </w:tcBorders>
            <w:noWrap w:val="0"/>
            <w:tcMar>
              <w:top w:w="-1" w:type="dxa"/>
              <w:left w:w="-1" w:type="dxa"/>
              <w:bottom w:w="-1" w:type="dxa"/>
              <w:right w:w="-1" w:type="dxa"/>
            </w:tcMar>
            <w:vAlign w:val="center"/>
          </w:tcPr>
          <w:p w14:paraId="4A5BE1DE">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34.20</w:t>
            </w:r>
          </w:p>
        </w:tc>
        <w:tc>
          <w:tcPr>
            <w:tcW w:w="774" w:type="dxa"/>
            <w:tcBorders>
              <w:top w:val="nil"/>
              <w:left w:val="nil"/>
              <w:bottom w:val="nil"/>
              <w:right w:val="nil"/>
            </w:tcBorders>
            <w:noWrap w:val="0"/>
            <w:tcMar>
              <w:top w:w="-1" w:type="dxa"/>
              <w:left w:w="-1" w:type="dxa"/>
              <w:bottom w:w="-1" w:type="dxa"/>
              <w:right w:w="-1" w:type="dxa"/>
            </w:tcMar>
            <w:vAlign w:val="center"/>
          </w:tcPr>
          <w:p w14:paraId="7FCF1EDC">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34.44</w:t>
            </w:r>
          </w:p>
        </w:tc>
        <w:tc>
          <w:tcPr>
            <w:tcW w:w="805" w:type="dxa"/>
            <w:tcBorders>
              <w:top w:val="nil"/>
              <w:left w:val="nil"/>
              <w:bottom w:val="nil"/>
              <w:right w:val="nil"/>
            </w:tcBorders>
            <w:noWrap w:val="0"/>
            <w:tcMar>
              <w:top w:w="-1" w:type="dxa"/>
              <w:left w:w="-1" w:type="dxa"/>
              <w:bottom w:w="-1" w:type="dxa"/>
              <w:right w:w="-1" w:type="dxa"/>
            </w:tcMar>
            <w:vAlign w:val="center"/>
          </w:tcPr>
          <w:p w14:paraId="026BEDE5">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34.69</w:t>
            </w:r>
          </w:p>
        </w:tc>
        <w:tc>
          <w:tcPr>
            <w:tcW w:w="853" w:type="dxa"/>
            <w:tcBorders>
              <w:top w:val="nil"/>
              <w:left w:val="nil"/>
              <w:bottom w:val="nil"/>
              <w:right w:val="nil"/>
            </w:tcBorders>
            <w:noWrap w:val="0"/>
            <w:tcMar>
              <w:top w:w="-1" w:type="dxa"/>
              <w:left w:w="-1" w:type="dxa"/>
              <w:bottom w:w="-1" w:type="dxa"/>
              <w:right w:w="-1" w:type="dxa"/>
            </w:tcMar>
            <w:vAlign w:val="center"/>
          </w:tcPr>
          <w:p w14:paraId="2D41DCFD">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34.26</w:t>
            </w:r>
          </w:p>
        </w:tc>
        <w:tc>
          <w:tcPr>
            <w:tcW w:w="805" w:type="dxa"/>
            <w:tcBorders>
              <w:top w:val="nil"/>
              <w:left w:val="nil"/>
              <w:bottom w:val="nil"/>
              <w:right w:val="nil"/>
            </w:tcBorders>
            <w:noWrap w:val="0"/>
            <w:tcMar>
              <w:top w:w="-1" w:type="dxa"/>
              <w:left w:w="-1" w:type="dxa"/>
              <w:bottom w:w="-1" w:type="dxa"/>
              <w:right w:w="-1" w:type="dxa"/>
            </w:tcMar>
            <w:vAlign w:val="center"/>
          </w:tcPr>
          <w:p w14:paraId="73AE7F70">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34.50</w:t>
            </w:r>
          </w:p>
        </w:tc>
        <w:tc>
          <w:tcPr>
            <w:tcW w:w="837" w:type="dxa"/>
            <w:tcBorders>
              <w:top w:val="nil"/>
              <w:left w:val="nil"/>
              <w:bottom w:val="nil"/>
              <w:right w:val="nil"/>
            </w:tcBorders>
            <w:noWrap w:val="0"/>
            <w:tcMar>
              <w:top w:w="-1" w:type="dxa"/>
              <w:left w:w="-1" w:type="dxa"/>
              <w:bottom w:w="-1" w:type="dxa"/>
              <w:right w:w="-1" w:type="dxa"/>
            </w:tcMar>
            <w:vAlign w:val="center"/>
          </w:tcPr>
          <w:p w14:paraId="53FA9224">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34.77</w:t>
            </w:r>
          </w:p>
        </w:tc>
        <w:tc>
          <w:tcPr>
            <w:tcW w:w="789" w:type="dxa"/>
            <w:tcBorders>
              <w:top w:val="nil"/>
              <w:left w:val="nil"/>
              <w:bottom w:val="nil"/>
              <w:right w:val="nil"/>
            </w:tcBorders>
            <w:noWrap w:val="0"/>
            <w:tcMar>
              <w:top w:w="-1" w:type="dxa"/>
              <w:left w:w="-1" w:type="dxa"/>
              <w:bottom w:w="-1" w:type="dxa"/>
              <w:right w:w="-1" w:type="dxa"/>
            </w:tcMar>
            <w:vAlign w:val="center"/>
          </w:tcPr>
          <w:p w14:paraId="173FAFA0">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33.97</w:t>
            </w:r>
          </w:p>
        </w:tc>
        <w:tc>
          <w:tcPr>
            <w:tcW w:w="916" w:type="dxa"/>
            <w:tcBorders>
              <w:top w:val="nil"/>
              <w:left w:val="nil"/>
              <w:bottom w:val="nil"/>
              <w:right w:val="nil"/>
            </w:tcBorders>
            <w:noWrap w:val="0"/>
            <w:tcMar>
              <w:top w:w="-1" w:type="dxa"/>
              <w:left w:w="-1" w:type="dxa"/>
              <w:bottom w:w="-1" w:type="dxa"/>
              <w:right w:w="-1" w:type="dxa"/>
            </w:tcMar>
            <w:vAlign w:val="center"/>
          </w:tcPr>
          <w:p w14:paraId="1AA38F73">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34.37</w:t>
            </w:r>
          </w:p>
        </w:tc>
      </w:tr>
      <w:tr w14:paraId="52BA8E3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868" w:type="dxa"/>
            <w:tcBorders>
              <w:top w:val="nil"/>
              <w:left w:val="nil"/>
              <w:bottom w:val="nil"/>
              <w:right w:val="nil"/>
            </w:tcBorders>
            <w:noWrap w:val="0"/>
            <w:tcMar>
              <w:top w:w="-1" w:type="dxa"/>
              <w:left w:w="-1" w:type="dxa"/>
              <w:bottom w:w="-1" w:type="dxa"/>
              <w:right w:w="-1" w:type="dxa"/>
            </w:tcMar>
            <w:vAlign w:val="center"/>
          </w:tcPr>
          <w:p w14:paraId="10E8F9EF">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收敛次数</w:t>
            </w:r>
          </w:p>
        </w:tc>
        <w:tc>
          <w:tcPr>
            <w:tcW w:w="822" w:type="dxa"/>
            <w:tcBorders>
              <w:top w:val="nil"/>
              <w:left w:val="nil"/>
              <w:bottom w:val="nil"/>
              <w:right w:val="nil"/>
            </w:tcBorders>
            <w:noWrap w:val="0"/>
            <w:tcMar>
              <w:top w:w="-1" w:type="dxa"/>
              <w:left w:w="-1" w:type="dxa"/>
              <w:bottom w:w="-1" w:type="dxa"/>
              <w:right w:w="-1" w:type="dxa"/>
            </w:tcMar>
            <w:vAlign w:val="center"/>
          </w:tcPr>
          <w:p w14:paraId="559C13DD">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w:t>
            </w:r>
          </w:p>
        </w:tc>
        <w:tc>
          <w:tcPr>
            <w:tcW w:w="853" w:type="dxa"/>
            <w:tcBorders>
              <w:top w:val="nil"/>
              <w:left w:val="nil"/>
              <w:bottom w:val="nil"/>
              <w:right w:val="nil"/>
            </w:tcBorders>
            <w:noWrap w:val="0"/>
            <w:tcMar>
              <w:top w:w="-1" w:type="dxa"/>
              <w:left w:w="-1" w:type="dxa"/>
              <w:bottom w:w="-1" w:type="dxa"/>
              <w:right w:w="-1" w:type="dxa"/>
            </w:tcMar>
            <w:vAlign w:val="center"/>
          </w:tcPr>
          <w:p w14:paraId="7B88E809">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w:t>
            </w:r>
          </w:p>
        </w:tc>
        <w:tc>
          <w:tcPr>
            <w:tcW w:w="821" w:type="dxa"/>
            <w:tcBorders>
              <w:top w:val="nil"/>
              <w:left w:val="nil"/>
              <w:bottom w:val="nil"/>
              <w:right w:val="nil"/>
            </w:tcBorders>
            <w:noWrap w:val="0"/>
            <w:tcMar>
              <w:top w:w="-1" w:type="dxa"/>
              <w:left w:w="-1" w:type="dxa"/>
              <w:bottom w:w="-1" w:type="dxa"/>
              <w:right w:w="-1" w:type="dxa"/>
            </w:tcMar>
            <w:vAlign w:val="center"/>
          </w:tcPr>
          <w:p w14:paraId="0CDFED4E">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w:t>
            </w:r>
          </w:p>
        </w:tc>
        <w:tc>
          <w:tcPr>
            <w:tcW w:w="805" w:type="dxa"/>
            <w:tcBorders>
              <w:top w:val="nil"/>
              <w:left w:val="nil"/>
              <w:bottom w:val="nil"/>
              <w:right w:val="nil"/>
            </w:tcBorders>
            <w:noWrap w:val="0"/>
            <w:tcMar>
              <w:top w:w="-1" w:type="dxa"/>
              <w:left w:w="-1" w:type="dxa"/>
              <w:bottom w:w="-1" w:type="dxa"/>
              <w:right w:w="-1" w:type="dxa"/>
            </w:tcMar>
            <w:vAlign w:val="center"/>
          </w:tcPr>
          <w:p w14:paraId="4DF00EA7">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w:t>
            </w:r>
          </w:p>
        </w:tc>
        <w:tc>
          <w:tcPr>
            <w:tcW w:w="774" w:type="dxa"/>
            <w:tcBorders>
              <w:top w:val="nil"/>
              <w:left w:val="nil"/>
              <w:bottom w:val="nil"/>
              <w:right w:val="nil"/>
            </w:tcBorders>
            <w:noWrap w:val="0"/>
            <w:tcMar>
              <w:top w:w="-1" w:type="dxa"/>
              <w:left w:w="-1" w:type="dxa"/>
              <w:bottom w:w="-1" w:type="dxa"/>
              <w:right w:w="-1" w:type="dxa"/>
            </w:tcMar>
            <w:vAlign w:val="center"/>
          </w:tcPr>
          <w:p w14:paraId="058BF9A2">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6</w:t>
            </w:r>
          </w:p>
        </w:tc>
        <w:tc>
          <w:tcPr>
            <w:tcW w:w="805" w:type="dxa"/>
            <w:tcBorders>
              <w:top w:val="nil"/>
              <w:left w:val="nil"/>
              <w:bottom w:val="nil"/>
              <w:right w:val="nil"/>
            </w:tcBorders>
            <w:noWrap w:val="0"/>
            <w:tcMar>
              <w:top w:w="-1" w:type="dxa"/>
              <w:left w:w="-1" w:type="dxa"/>
              <w:bottom w:w="-1" w:type="dxa"/>
              <w:right w:w="-1" w:type="dxa"/>
            </w:tcMar>
            <w:vAlign w:val="center"/>
          </w:tcPr>
          <w:p w14:paraId="45AE36AD">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w:t>
            </w:r>
          </w:p>
        </w:tc>
        <w:tc>
          <w:tcPr>
            <w:tcW w:w="853" w:type="dxa"/>
            <w:tcBorders>
              <w:top w:val="nil"/>
              <w:left w:val="nil"/>
              <w:bottom w:val="nil"/>
              <w:right w:val="nil"/>
            </w:tcBorders>
            <w:noWrap w:val="0"/>
            <w:tcMar>
              <w:top w:w="-1" w:type="dxa"/>
              <w:left w:w="-1" w:type="dxa"/>
              <w:bottom w:w="-1" w:type="dxa"/>
              <w:right w:w="-1" w:type="dxa"/>
            </w:tcMar>
            <w:vAlign w:val="center"/>
          </w:tcPr>
          <w:p w14:paraId="07FD26F1">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w:t>
            </w:r>
          </w:p>
        </w:tc>
        <w:tc>
          <w:tcPr>
            <w:tcW w:w="805" w:type="dxa"/>
            <w:tcBorders>
              <w:top w:val="nil"/>
              <w:left w:val="nil"/>
              <w:bottom w:val="nil"/>
              <w:right w:val="nil"/>
            </w:tcBorders>
            <w:noWrap w:val="0"/>
            <w:tcMar>
              <w:top w:w="-1" w:type="dxa"/>
              <w:left w:w="-1" w:type="dxa"/>
              <w:bottom w:w="-1" w:type="dxa"/>
              <w:right w:w="-1" w:type="dxa"/>
            </w:tcMar>
            <w:vAlign w:val="center"/>
          </w:tcPr>
          <w:p w14:paraId="2FD7C1E0">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w:t>
            </w:r>
          </w:p>
        </w:tc>
        <w:tc>
          <w:tcPr>
            <w:tcW w:w="837" w:type="dxa"/>
            <w:tcBorders>
              <w:top w:val="nil"/>
              <w:left w:val="nil"/>
              <w:bottom w:val="nil"/>
              <w:right w:val="nil"/>
            </w:tcBorders>
            <w:noWrap w:val="0"/>
            <w:tcMar>
              <w:top w:w="-1" w:type="dxa"/>
              <w:left w:w="-1" w:type="dxa"/>
              <w:bottom w:w="-1" w:type="dxa"/>
              <w:right w:w="-1" w:type="dxa"/>
            </w:tcMar>
            <w:vAlign w:val="center"/>
          </w:tcPr>
          <w:p w14:paraId="0756DFCF">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6</w:t>
            </w:r>
          </w:p>
        </w:tc>
        <w:tc>
          <w:tcPr>
            <w:tcW w:w="789" w:type="dxa"/>
            <w:tcBorders>
              <w:top w:val="nil"/>
              <w:left w:val="nil"/>
              <w:bottom w:val="nil"/>
              <w:right w:val="nil"/>
            </w:tcBorders>
            <w:noWrap w:val="0"/>
            <w:tcMar>
              <w:top w:w="-1" w:type="dxa"/>
              <w:left w:w="-1" w:type="dxa"/>
              <w:bottom w:w="-1" w:type="dxa"/>
              <w:right w:w="-1" w:type="dxa"/>
            </w:tcMar>
            <w:vAlign w:val="center"/>
          </w:tcPr>
          <w:p w14:paraId="25CDCEE9">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w:t>
            </w:r>
          </w:p>
        </w:tc>
        <w:tc>
          <w:tcPr>
            <w:tcW w:w="916" w:type="dxa"/>
            <w:tcBorders>
              <w:top w:val="nil"/>
              <w:left w:val="nil"/>
              <w:bottom w:val="nil"/>
              <w:right w:val="nil"/>
            </w:tcBorders>
            <w:noWrap w:val="0"/>
            <w:tcMar>
              <w:top w:w="-1" w:type="dxa"/>
              <w:left w:w="-1" w:type="dxa"/>
              <w:bottom w:w="-1" w:type="dxa"/>
              <w:right w:w="-1" w:type="dxa"/>
            </w:tcMar>
            <w:vAlign w:val="center"/>
          </w:tcPr>
          <w:p w14:paraId="3DFA47F7">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5.7</w:t>
            </w:r>
          </w:p>
        </w:tc>
      </w:tr>
      <w:tr w14:paraId="45BA401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868" w:type="dxa"/>
            <w:tcBorders>
              <w:top w:val="nil"/>
              <w:left w:val="nil"/>
              <w:bottom w:val="nil"/>
              <w:right w:val="nil"/>
            </w:tcBorders>
            <w:noWrap w:val="0"/>
            <w:tcMar>
              <w:top w:w="-1" w:type="dxa"/>
              <w:left w:w="-1" w:type="dxa"/>
              <w:bottom w:w="-1" w:type="dxa"/>
              <w:right w:w="-1" w:type="dxa"/>
            </w:tcMar>
            <w:vAlign w:val="center"/>
          </w:tcPr>
          <w:p w14:paraId="35178BC6">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首次迭代距离</w:t>
            </w:r>
          </w:p>
        </w:tc>
        <w:tc>
          <w:tcPr>
            <w:tcW w:w="822" w:type="dxa"/>
            <w:tcBorders>
              <w:top w:val="nil"/>
              <w:left w:val="nil"/>
              <w:bottom w:val="nil"/>
              <w:right w:val="nil"/>
            </w:tcBorders>
            <w:noWrap w:val="0"/>
            <w:tcMar>
              <w:top w:w="-1" w:type="dxa"/>
              <w:left w:w="-1" w:type="dxa"/>
              <w:bottom w:w="-1" w:type="dxa"/>
              <w:right w:w="-1" w:type="dxa"/>
            </w:tcMar>
            <w:vAlign w:val="center"/>
          </w:tcPr>
          <w:p w14:paraId="68146918">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1244.48</w:t>
            </w:r>
          </w:p>
        </w:tc>
        <w:tc>
          <w:tcPr>
            <w:tcW w:w="853" w:type="dxa"/>
            <w:tcBorders>
              <w:top w:val="nil"/>
              <w:left w:val="nil"/>
              <w:bottom w:val="nil"/>
              <w:right w:val="nil"/>
            </w:tcBorders>
            <w:noWrap w:val="0"/>
            <w:tcMar>
              <w:top w:w="-1" w:type="dxa"/>
              <w:left w:w="-1" w:type="dxa"/>
              <w:bottom w:w="-1" w:type="dxa"/>
              <w:right w:w="-1" w:type="dxa"/>
            </w:tcMar>
            <w:vAlign w:val="center"/>
          </w:tcPr>
          <w:p w14:paraId="0278D11C">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1382.66</w:t>
            </w:r>
          </w:p>
        </w:tc>
        <w:tc>
          <w:tcPr>
            <w:tcW w:w="821" w:type="dxa"/>
            <w:tcBorders>
              <w:top w:val="nil"/>
              <w:left w:val="nil"/>
              <w:bottom w:val="nil"/>
              <w:right w:val="nil"/>
            </w:tcBorders>
            <w:noWrap w:val="0"/>
            <w:tcMar>
              <w:top w:w="-1" w:type="dxa"/>
              <w:left w:w="-1" w:type="dxa"/>
              <w:bottom w:w="-1" w:type="dxa"/>
              <w:right w:w="-1" w:type="dxa"/>
            </w:tcMar>
            <w:vAlign w:val="center"/>
          </w:tcPr>
          <w:p w14:paraId="4B66BCC9">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1342.11</w:t>
            </w:r>
          </w:p>
        </w:tc>
        <w:tc>
          <w:tcPr>
            <w:tcW w:w="805" w:type="dxa"/>
            <w:tcBorders>
              <w:top w:val="nil"/>
              <w:left w:val="nil"/>
              <w:bottom w:val="nil"/>
              <w:right w:val="nil"/>
            </w:tcBorders>
            <w:noWrap w:val="0"/>
            <w:tcMar>
              <w:top w:w="-1" w:type="dxa"/>
              <w:left w:w="-1" w:type="dxa"/>
              <w:bottom w:w="-1" w:type="dxa"/>
              <w:right w:w="-1" w:type="dxa"/>
            </w:tcMar>
            <w:vAlign w:val="center"/>
          </w:tcPr>
          <w:p w14:paraId="1484D01F">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1312.05</w:t>
            </w:r>
          </w:p>
        </w:tc>
        <w:tc>
          <w:tcPr>
            <w:tcW w:w="774" w:type="dxa"/>
            <w:tcBorders>
              <w:top w:val="nil"/>
              <w:left w:val="nil"/>
              <w:bottom w:val="nil"/>
              <w:right w:val="nil"/>
            </w:tcBorders>
            <w:noWrap w:val="0"/>
            <w:tcMar>
              <w:top w:w="-1" w:type="dxa"/>
              <w:left w:w="-1" w:type="dxa"/>
              <w:bottom w:w="-1" w:type="dxa"/>
              <w:right w:w="-1" w:type="dxa"/>
            </w:tcMar>
            <w:vAlign w:val="center"/>
          </w:tcPr>
          <w:p w14:paraId="16EB869F">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1230.85</w:t>
            </w:r>
          </w:p>
        </w:tc>
        <w:tc>
          <w:tcPr>
            <w:tcW w:w="805" w:type="dxa"/>
            <w:tcBorders>
              <w:top w:val="nil"/>
              <w:left w:val="nil"/>
              <w:bottom w:val="nil"/>
              <w:right w:val="nil"/>
            </w:tcBorders>
            <w:noWrap w:val="0"/>
            <w:tcMar>
              <w:top w:w="-1" w:type="dxa"/>
              <w:left w:w="-1" w:type="dxa"/>
              <w:bottom w:w="-1" w:type="dxa"/>
              <w:right w:w="-1" w:type="dxa"/>
            </w:tcMar>
            <w:vAlign w:val="center"/>
          </w:tcPr>
          <w:p w14:paraId="15E1562F">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1296.84</w:t>
            </w:r>
          </w:p>
        </w:tc>
        <w:tc>
          <w:tcPr>
            <w:tcW w:w="853" w:type="dxa"/>
            <w:tcBorders>
              <w:top w:val="nil"/>
              <w:left w:val="nil"/>
              <w:bottom w:val="nil"/>
              <w:right w:val="nil"/>
            </w:tcBorders>
            <w:noWrap w:val="0"/>
            <w:tcMar>
              <w:top w:w="-1" w:type="dxa"/>
              <w:left w:w="-1" w:type="dxa"/>
              <w:bottom w:w="-1" w:type="dxa"/>
              <w:right w:w="-1" w:type="dxa"/>
            </w:tcMar>
            <w:vAlign w:val="center"/>
          </w:tcPr>
          <w:p w14:paraId="72F7BB97">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1349.59</w:t>
            </w:r>
          </w:p>
        </w:tc>
        <w:tc>
          <w:tcPr>
            <w:tcW w:w="805" w:type="dxa"/>
            <w:tcBorders>
              <w:top w:val="nil"/>
              <w:left w:val="nil"/>
              <w:bottom w:val="nil"/>
              <w:right w:val="nil"/>
            </w:tcBorders>
            <w:noWrap w:val="0"/>
            <w:tcMar>
              <w:top w:w="-1" w:type="dxa"/>
              <w:left w:w="-1" w:type="dxa"/>
              <w:bottom w:w="-1" w:type="dxa"/>
              <w:right w:w="-1" w:type="dxa"/>
            </w:tcMar>
            <w:vAlign w:val="center"/>
          </w:tcPr>
          <w:p w14:paraId="47F3551E">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1311.23</w:t>
            </w:r>
          </w:p>
        </w:tc>
        <w:tc>
          <w:tcPr>
            <w:tcW w:w="837" w:type="dxa"/>
            <w:tcBorders>
              <w:top w:val="nil"/>
              <w:left w:val="nil"/>
              <w:bottom w:val="nil"/>
              <w:right w:val="nil"/>
            </w:tcBorders>
            <w:noWrap w:val="0"/>
            <w:tcMar>
              <w:top w:w="-1" w:type="dxa"/>
              <w:left w:w="-1" w:type="dxa"/>
              <w:bottom w:w="-1" w:type="dxa"/>
              <w:right w:w="-1" w:type="dxa"/>
            </w:tcMar>
            <w:vAlign w:val="center"/>
          </w:tcPr>
          <w:p w14:paraId="43613711">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1238.86</w:t>
            </w:r>
          </w:p>
        </w:tc>
        <w:tc>
          <w:tcPr>
            <w:tcW w:w="789" w:type="dxa"/>
            <w:tcBorders>
              <w:top w:val="nil"/>
              <w:left w:val="nil"/>
              <w:bottom w:val="nil"/>
              <w:right w:val="nil"/>
            </w:tcBorders>
            <w:noWrap w:val="0"/>
            <w:tcMar>
              <w:top w:w="-1" w:type="dxa"/>
              <w:left w:w="-1" w:type="dxa"/>
              <w:bottom w:w="-1" w:type="dxa"/>
              <w:right w:w="-1" w:type="dxa"/>
            </w:tcMar>
            <w:vAlign w:val="center"/>
          </w:tcPr>
          <w:p w14:paraId="603A3D46">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1388.35</w:t>
            </w:r>
          </w:p>
        </w:tc>
        <w:tc>
          <w:tcPr>
            <w:tcW w:w="916" w:type="dxa"/>
            <w:tcBorders>
              <w:top w:val="nil"/>
              <w:left w:val="nil"/>
              <w:bottom w:val="nil"/>
              <w:right w:val="nil"/>
            </w:tcBorders>
            <w:noWrap w:val="0"/>
            <w:tcMar>
              <w:top w:w="-1" w:type="dxa"/>
              <w:left w:w="-1" w:type="dxa"/>
              <w:bottom w:w="-1" w:type="dxa"/>
              <w:right w:w="-1" w:type="dxa"/>
            </w:tcMar>
            <w:vAlign w:val="center"/>
          </w:tcPr>
          <w:p w14:paraId="5DC12641">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1309.70</w:t>
            </w:r>
          </w:p>
        </w:tc>
      </w:tr>
      <w:tr w14:paraId="3F883BE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868" w:type="dxa"/>
            <w:tcBorders>
              <w:top w:val="nil"/>
              <w:left w:val="nil"/>
              <w:bottom w:val="nil"/>
              <w:right w:val="nil"/>
            </w:tcBorders>
            <w:noWrap w:val="0"/>
            <w:tcMar>
              <w:top w:w="-1" w:type="dxa"/>
              <w:left w:w="-1" w:type="dxa"/>
              <w:bottom w:w="-1" w:type="dxa"/>
              <w:right w:w="-1" w:type="dxa"/>
            </w:tcMar>
            <w:vAlign w:val="center"/>
          </w:tcPr>
          <w:p w14:paraId="7CD27C1C">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最后下降迭代</w:t>
            </w:r>
          </w:p>
        </w:tc>
        <w:tc>
          <w:tcPr>
            <w:tcW w:w="822" w:type="dxa"/>
            <w:tcBorders>
              <w:top w:val="nil"/>
              <w:left w:val="nil"/>
              <w:bottom w:val="nil"/>
              <w:right w:val="nil"/>
            </w:tcBorders>
            <w:noWrap w:val="0"/>
            <w:tcMar>
              <w:top w:w="-1" w:type="dxa"/>
              <w:left w:w="-1" w:type="dxa"/>
              <w:bottom w:w="-1" w:type="dxa"/>
              <w:right w:w="-1" w:type="dxa"/>
            </w:tcMar>
            <w:vAlign w:val="center"/>
          </w:tcPr>
          <w:p w14:paraId="7DBC0351">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30</w:t>
            </w:r>
          </w:p>
        </w:tc>
        <w:tc>
          <w:tcPr>
            <w:tcW w:w="853" w:type="dxa"/>
            <w:tcBorders>
              <w:top w:val="nil"/>
              <w:left w:val="nil"/>
              <w:bottom w:val="nil"/>
              <w:right w:val="nil"/>
            </w:tcBorders>
            <w:noWrap w:val="0"/>
            <w:tcMar>
              <w:top w:w="-1" w:type="dxa"/>
              <w:left w:w="-1" w:type="dxa"/>
              <w:bottom w:w="-1" w:type="dxa"/>
              <w:right w:w="-1" w:type="dxa"/>
            </w:tcMar>
            <w:vAlign w:val="center"/>
          </w:tcPr>
          <w:p w14:paraId="7E616122">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69</w:t>
            </w:r>
          </w:p>
        </w:tc>
        <w:tc>
          <w:tcPr>
            <w:tcW w:w="821" w:type="dxa"/>
            <w:tcBorders>
              <w:top w:val="nil"/>
              <w:left w:val="nil"/>
              <w:bottom w:val="nil"/>
              <w:right w:val="nil"/>
            </w:tcBorders>
            <w:noWrap w:val="0"/>
            <w:tcMar>
              <w:top w:w="-1" w:type="dxa"/>
              <w:left w:w="-1" w:type="dxa"/>
              <w:bottom w:w="-1" w:type="dxa"/>
              <w:right w:w="-1" w:type="dxa"/>
            </w:tcMar>
            <w:vAlign w:val="center"/>
          </w:tcPr>
          <w:p w14:paraId="489647E9">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35</w:t>
            </w:r>
          </w:p>
        </w:tc>
        <w:tc>
          <w:tcPr>
            <w:tcW w:w="805" w:type="dxa"/>
            <w:tcBorders>
              <w:top w:val="nil"/>
              <w:left w:val="nil"/>
              <w:bottom w:val="nil"/>
              <w:right w:val="nil"/>
            </w:tcBorders>
            <w:noWrap w:val="0"/>
            <w:tcMar>
              <w:top w:w="-1" w:type="dxa"/>
              <w:left w:w="-1" w:type="dxa"/>
              <w:bottom w:w="-1" w:type="dxa"/>
              <w:right w:w="-1" w:type="dxa"/>
            </w:tcMar>
            <w:vAlign w:val="center"/>
          </w:tcPr>
          <w:p w14:paraId="6BBABA85">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64</w:t>
            </w:r>
          </w:p>
        </w:tc>
        <w:tc>
          <w:tcPr>
            <w:tcW w:w="774" w:type="dxa"/>
            <w:tcBorders>
              <w:top w:val="nil"/>
              <w:left w:val="nil"/>
              <w:bottom w:val="nil"/>
              <w:right w:val="nil"/>
            </w:tcBorders>
            <w:noWrap w:val="0"/>
            <w:tcMar>
              <w:top w:w="-1" w:type="dxa"/>
              <w:left w:w="-1" w:type="dxa"/>
              <w:bottom w:w="-1" w:type="dxa"/>
              <w:right w:w="-1" w:type="dxa"/>
            </w:tcMar>
            <w:vAlign w:val="center"/>
          </w:tcPr>
          <w:p w14:paraId="32723070">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47</w:t>
            </w:r>
          </w:p>
        </w:tc>
        <w:tc>
          <w:tcPr>
            <w:tcW w:w="805" w:type="dxa"/>
            <w:tcBorders>
              <w:top w:val="nil"/>
              <w:left w:val="nil"/>
              <w:bottom w:val="nil"/>
              <w:right w:val="nil"/>
            </w:tcBorders>
            <w:noWrap w:val="0"/>
            <w:tcMar>
              <w:top w:w="-1" w:type="dxa"/>
              <w:left w:w="-1" w:type="dxa"/>
              <w:bottom w:w="-1" w:type="dxa"/>
              <w:right w:w="-1" w:type="dxa"/>
            </w:tcMar>
            <w:vAlign w:val="center"/>
          </w:tcPr>
          <w:p w14:paraId="60D941FC">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40</w:t>
            </w:r>
          </w:p>
        </w:tc>
        <w:tc>
          <w:tcPr>
            <w:tcW w:w="853" w:type="dxa"/>
            <w:tcBorders>
              <w:top w:val="nil"/>
              <w:left w:val="nil"/>
              <w:bottom w:val="nil"/>
              <w:right w:val="nil"/>
            </w:tcBorders>
            <w:noWrap w:val="0"/>
            <w:tcMar>
              <w:top w:w="-1" w:type="dxa"/>
              <w:left w:w="-1" w:type="dxa"/>
              <w:bottom w:w="-1" w:type="dxa"/>
              <w:right w:w="-1" w:type="dxa"/>
            </w:tcMar>
            <w:vAlign w:val="center"/>
          </w:tcPr>
          <w:p w14:paraId="15AD92B2">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80</w:t>
            </w:r>
          </w:p>
        </w:tc>
        <w:tc>
          <w:tcPr>
            <w:tcW w:w="805" w:type="dxa"/>
            <w:tcBorders>
              <w:top w:val="nil"/>
              <w:left w:val="nil"/>
              <w:bottom w:val="nil"/>
              <w:right w:val="nil"/>
            </w:tcBorders>
            <w:noWrap w:val="0"/>
            <w:tcMar>
              <w:top w:w="-1" w:type="dxa"/>
              <w:left w:w="-1" w:type="dxa"/>
              <w:bottom w:w="-1" w:type="dxa"/>
              <w:right w:w="-1" w:type="dxa"/>
            </w:tcMar>
            <w:vAlign w:val="center"/>
          </w:tcPr>
          <w:p w14:paraId="7C9EB144">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35</w:t>
            </w:r>
          </w:p>
        </w:tc>
        <w:tc>
          <w:tcPr>
            <w:tcW w:w="837" w:type="dxa"/>
            <w:tcBorders>
              <w:top w:val="nil"/>
              <w:left w:val="nil"/>
              <w:bottom w:val="nil"/>
              <w:right w:val="nil"/>
            </w:tcBorders>
            <w:noWrap w:val="0"/>
            <w:tcMar>
              <w:top w:w="-1" w:type="dxa"/>
              <w:left w:w="-1" w:type="dxa"/>
              <w:bottom w:w="-1" w:type="dxa"/>
              <w:right w:w="-1" w:type="dxa"/>
            </w:tcMar>
            <w:vAlign w:val="center"/>
          </w:tcPr>
          <w:p w14:paraId="1A7FF281">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21</w:t>
            </w:r>
          </w:p>
        </w:tc>
        <w:tc>
          <w:tcPr>
            <w:tcW w:w="789" w:type="dxa"/>
            <w:tcBorders>
              <w:top w:val="nil"/>
              <w:left w:val="nil"/>
              <w:bottom w:val="nil"/>
              <w:right w:val="nil"/>
            </w:tcBorders>
            <w:noWrap w:val="0"/>
            <w:tcMar>
              <w:top w:w="-1" w:type="dxa"/>
              <w:left w:w="-1" w:type="dxa"/>
              <w:bottom w:w="-1" w:type="dxa"/>
              <w:right w:w="-1" w:type="dxa"/>
            </w:tcMar>
            <w:vAlign w:val="center"/>
          </w:tcPr>
          <w:p w14:paraId="2B24CC47">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44</w:t>
            </w:r>
          </w:p>
        </w:tc>
        <w:tc>
          <w:tcPr>
            <w:tcW w:w="916" w:type="dxa"/>
            <w:tcBorders>
              <w:top w:val="nil"/>
              <w:left w:val="nil"/>
              <w:bottom w:val="nil"/>
              <w:right w:val="nil"/>
            </w:tcBorders>
            <w:noWrap w:val="0"/>
            <w:tcMar>
              <w:top w:w="-1" w:type="dxa"/>
              <w:left w:w="-1" w:type="dxa"/>
              <w:bottom w:w="-1" w:type="dxa"/>
              <w:right w:w="-1" w:type="dxa"/>
            </w:tcMar>
            <w:vAlign w:val="center"/>
          </w:tcPr>
          <w:p w14:paraId="42F1E046">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46.5</w:t>
            </w:r>
          </w:p>
        </w:tc>
      </w:tr>
      <w:tr w14:paraId="68FD7F2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868" w:type="dxa"/>
            <w:tcBorders>
              <w:top w:val="nil"/>
              <w:left w:val="nil"/>
              <w:bottom w:val="single" w:color="auto" w:sz="12" w:space="0"/>
              <w:right w:val="nil"/>
            </w:tcBorders>
            <w:noWrap w:val="0"/>
            <w:tcMar>
              <w:top w:w="-1" w:type="dxa"/>
              <w:left w:w="-1" w:type="dxa"/>
              <w:bottom w:w="-1" w:type="dxa"/>
              <w:right w:w="-1" w:type="dxa"/>
            </w:tcMar>
            <w:vAlign w:val="center"/>
          </w:tcPr>
          <w:p w14:paraId="570684CB">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收缩距离</w:t>
            </w:r>
          </w:p>
        </w:tc>
        <w:tc>
          <w:tcPr>
            <w:tcW w:w="822" w:type="dxa"/>
            <w:tcBorders>
              <w:top w:val="nil"/>
              <w:left w:val="nil"/>
              <w:bottom w:val="single" w:color="auto" w:sz="12" w:space="0"/>
              <w:right w:val="nil"/>
            </w:tcBorders>
            <w:noWrap w:val="0"/>
            <w:tcMar>
              <w:top w:w="-1" w:type="dxa"/>
              <w:left w:w="-1" w:type="dxa"/>
              <w:bottom w:w="-1" w:type="dxa"/>
              <w:right w:w="-1" w:type="dxa"/>
            </w:tcMar>
            <w:vAlign w:val="center"/>
          </w:tcPr>
          <w:p w14:paraId="3EFED330">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383.41</w:t>
            </w:r>
          </w:p>
        </w:tc>
        <w:tc>
          <w:tcPr>
            <w:tcW w:w="853" w:type="dxa"/>
            <w:tcBorders>
              <w:top w:val="nil"/>
              <w:left w:val="nil"/>
              <w:bottom w:val="single" w:color="auto" w:sz="12" w:space="0"/>
              <w:right w:val="nil"/>
            </w:tcBorders>
            <w:noWrap w:val="0"/>
            <w:tcMar>
              <w:top w:w="-1" w:type="dxa"/>
              <w:left w:w="-1" w:type="dxa"/>
              <w:bottom w:w="-1" w:type="dxa"/>
              <w:right w:w="-1" w:type="dxa"/>
            </w:tcMar>
            <w:vAlign w:val="center"/>
          </w:tcPr>
          <w:p w14:paraId="7BC32392">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536.10</w:t>
            </w:r>
          </w:p>
        </w:tc>
        <w:tc>
          <w:tcPr>
            <w:tcW w:w="821" w:type="dxa"/>
            <w:tcBorders>
              <w:top w:val="nil"/>
              <w:left w:val="nil"/>
              <w:bottom w:val="single" w:color="auto" w:sz="12" w:space="0"/>
              <w:right w:val="nil"/>
            </w:tcBorders>
            <w:noWrap w:val="0"/>
            <w:tcMar>
              <w:top w:w="-1" w:type="dxa"/>
              <w:left w:w="-1" w:type="dxa"/>
              <w:bottom w:w="-1" w:type="dxa"/>
              <w:right w:w="-1" w:type="dxa"/>
            </w:tcMar>
            <w:vAlign w:val="center"/>
          </w:tcPr>
          <w:p w14:paraId="581272CE">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503.63</w:t>
            </w:r>
          </w:p>
        </w:tc>
        <w:tc>
          <w:tcPr>
            <w:tcW w:w="805" w:type="dxa"/>
            <w:tcBorders>
              <w:top w:val="nil"/>
              <w:left w:val="nil"/>
              <w:bottom w:val="single" w:color="auto" w:sz="12" w:space="0"/>
              <w:right w:val="nil"/>
            </w:tcBorders>
            <w:noWrap w:val="0"/>
            <w:tcMar>
              <w:top w:w="-1" w:type="dxa"/>
              <w:left w:w="-1" w:type="dxa"/>
              <w:bottom w:w="-1" w:type="dxa"/>
              <w:right w:w="-1" w:type="dxa"/>
            </w:tcMar>
            <w:vAlign w:val="center"/>
          </w:tcPr>
          <w:p w14:paraId="49A485A5">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466.37</w:t>
            </w:r>
          </w:p>
        </w:tc>
        <w:tc>
          <w:tcPr>
            <w:tcW w:w="774" w:type="dxa"/>
            <w:tcBorders>
              <w:top w:val="nil"/>
              <w:left w:val="nil"/>
              <w:bottom w:val="single" w:color="auto" w:sz="12" w:space="0"/>
              <w:right w:val="nil"/>
            </w:tcBorders>
            <w:noWrap w:val="0"/>
            <w:tcMar>
              <w:top w:w="-1" w:type="dxa"/>
              <w:left w:w="-1" w:type="dxa"/>
              <w:bottom w:w="-1" w:type="dxa"/>
              <w:right w:w="-1" w:type="dxa"/>
            </w:tcMar>
            <w:vAlign w:val="center"/>
          </w:tcPr>
          <w:p w14:paraId="473893D7">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383.13</w:t>
            </w:r>
          </w:p>
        </w:tc>
        <w:tc>
          <w:tcPr>
            <w:tcW w:w="805" w:type="dxa"/>
            <w:tcBorders>
              <w:top w:val="nil"/>
              <w:left w:val="nil"/>
              <w:bottom w:val="single" w:color="auto" w:sz="12" w:space="0"/>
              <w:right w:val="nil"/>
            </w:tcBorders>
            <w:noWrap w:val="0"/>
            <w:tcMar>
              <w:top w:w="-1" w:type="dxa"/>
              <w:left w:w="-1" w:type="dxa"/>
              <w:bottom w:w="-1" w:type="dxa"/>
              <w:right w:w="-1" w:type="dxa"/>
            </w:tcMar>
            <w:vAlign w:val="center"/>
          </w:tcPr>
          <w:p w14:paraId="6ECBCCBC">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442.54</w:t>
            </w:r>
          </w:p>
        </w:tc>
        <w:tc>
          <w:tcPr>
            <w:tcW w:w="853" w:type="dxa"/>
            <w:tcBorders>
              <w:top w:val="nil"/>
              <w:left w:val="nil"/>
              <w:bottom w:val="single" w:color="auto" w:sz="12" w:space="0"/>
              <w:right w:val="nil"/>
            </w:tcBorders>
            <w:noWrap w:val="0"/>
            <w:tcMar>
              <w:top w:w="-1" w:type="dxa"/>
              <w:left w:w="-1" w:type="dxa"/>
              <w:bottom w:w="-1" w:type="dxa"/>
              <w:right w:w="-1" w:type="dxa"/>
            </w:tcMar>
            <w:vAlign w:val="center"/>
          </w:tcPr>
          <w:p w14:paraId="5742F3D2">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489.48</w:t>
            </w:r>
          </w:p>
        </w:tc>
        <w:tc>
          <w:tcPr>
            <w:tcW w:w="805" w:type="dxa"/>
            <w:tcBorders>
              <w:top w:val="nil"/>
              <w:left w:val="nil"/>
              <w:bottom w:val="single" w:color="auto" w:sz="12" w:space="0"/>
              <w:right w:val="nil"/>
            </w:tcBorders>
            <w:noWrap w:val="0"/>
            <w:tcMar>
              <w:top w:w="-1" w:type="dxa"/>
              <w:left w:w="-1" w:type="dxa"/>
              <w:bottom w:w="-1" w:type="dxa"/>
              <w:right w:w="-1" w:type="dxa"/>
            </w:tcMar>
            <w:vAlign w:val="center"/>
          </w:tcPr>
          <w:p w14:paraId="5DD4003D">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458.62</w:t>
            </w:r>
          </w:p>
        </w:tc>
        <w:tc>
          <w:tcPr>
            <w:tcW w:w="837" w:type="dxa"/>
            <w:tcBorders>
              <w:top w:val="nil"/>
              <w:left w:val="nil"/>
              <w:bottom w:val="single" w:color="auto" w:sz="12" w:space="0"/>
              <w:right w:val="nil"/>
            </w:tcBorders>
            <w:noWrap w:val="0"/>
            <w:tcMar>
              <w:top w:w="-1" w:type="dxa"/>
              <w:left w:w="-1" w:type="dxa"/>
              <w:bottom w:w="-1" w:type="dxa"/>
              <w:right w:w="-1" w:type="dxa"/>
            </w:tcMar>
            <w:vAlign w:val="center"/>
          </w:tcPr>
          <w:p w14:paraId="7C5EC068">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382.55</w:t>
            </w:r>
          </w:p>
        </w:tc>
        <w:tc>
          <w:tcPr>
            <w:tcW w:w="789" w:type="dxa"/>
            <w:tcBorders>
              <w:top w:val="nil"/>
              <w:left w:val="nil"/>
              <w:bottom w:val="single" w:color="auto" w:sz="12" w:space="0"/>
              <w:right w:val="nil"/>
            </w:tcBorders>
            <w:noWrap w:val="0"/>
            <w:tcMar>
              <w:top w:w="-1" w:type="dxa"/>
              <w:left w:w="-1" w:type="dxa"/>
              <w:bottom w:w="-1" w:type="dxa"/>
              <w:right w:w="-1" w:type="dxa"/>
            </w:tcMar>
            <w:vAlign w:val="center"/>
          </w:tcPr>
          <w:p w14:paraId="39583990">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537.89</w:t>
            </w:r>
          </w:p>
        </w:tc>
        <w:tc>
          <w:tcPr>
            <w:tcW w:w="916" w:type="dxa"/>
            <w:tcBorders>
              <w:top w:val="nil"/>
              <w:left w:val="nil"/>
              <w:bottom w:val="single" w:color="auto" w:sz="12" w:space="0"/>
              <w:right w:val="nil"/>
            </w:tcBorders>
            <w:noWrap w:val="0"/>
            <w:tcMar>
              <w:top w:w="-1" w:type="dxa"/>
              <w:left w:w="-1" w:type="dxa"/>
              <w:bottom w:w="-1" w:type="dxa"/>
              <w:right w:w="-1" w:type="dxa"/>
            </w:tcMar>
            <w:vAlign w:val="center"/>
          </w:tcPr>
          <w:p w14:paraId="0D05DD56">
            <w:pPr>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458.37</w:t>
            </w:r>
          </w:p>
        </w:tc>
      </w:tr>
    </w:tbl>
    <w:p w14:paraId="6F41252E">
      <w:pPr>
        <w:rPr>
          <w:rFonts w:ascii="Times New Roman" w:hAnsi="Times New Roman" w:eastAsia="宋体"/>
        </w:rPr>
      </w:pPr>
    </w:p>
    <w:p w14:paraId="14F4C20D">
      <w:pPr>
        <w:jc w:val="center"/>
      </w:pPr>
      <w:r>
        <w:drawing>
          <wp:inline distT="0" distB="0" distL="114300" distR="114300">
            <wp:extent cx="4319905" cy="2426970"/>
            <wp:effectExtent l="0" t="0" r="8255" b="1143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22"/>
                    <a:stretch>
                      <a:fillRect/>
                    </a:stretch>
                  </pic:blipFill>
                  <pic:spPr>
                    <a:xfrm>
                      <a:off x="0" y="0"/>
                      <a:ext cx="4319905" cy="2426970"/>
                    </a:xfrm>
                    <a:prstGeom prst="rect">
                      <a:avLst/>
                    </a:prstGeom>
                    <a:noFill/>
                    <a:ln>
                      <a:noFill/>
                    </a:ln>
                  </pic:spPr>
                </pic:pic>
              </a:graphicData>
            </a:graphic>
          </wp:inline>
        </w:drawing>
      </w:r>
    </w:p>
    <w:p w14:paraId="2B951CB3">
      <w:pPr>
        <w:jc w:val="center"/>
      </w:pP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图5</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2</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 xml:space="preserve"> 自适应参数</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w:t>
      </w:r>
      <w:r>
        <w:rPr>
          <w:rFonts w:hint="eastAsia" w:ascii="楷体_GB2312" w:hAnsi="楷体_GB2312" w:eastAsia="楷体_GB2312" w:cs="楷体_GB2312"/>
          <w:b w:val="0"/>
          <w:bCs w:val="0"/>
          <w:color w:val="000000" w:themeColor="text1"/>
          <w:sz w:val="21"/>
          <w:szCs w:val="21"/>
          <w:lang w:eastAsia="zh-CN"/>
          <w14:textFill>
            <w14:solidFill>
              <w14:schemeClr w14:val="tx1"/>
            </w14:solidFill>
          </w14:textFill>
        </w:rPr>
        <w:t>ACO</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运行表现</w:t>
      </w:r>
    </w:p>
    <w:p w14:paraId="7BA877B3">
      <w:pPr>
        <w:spacing w:before="0" w:after="0" w:line="360" w:lineRule="auto"/>
        <w:ind w:firstLine="480"/>
        <w:jc w:val="both"/>
        <w:rPr>
          <w:rFonts w:ascii="Times New Roman" w:hAnsi="Times New Roman" w:eastAsia="宋体"/>
        </w:rPr>
      </w:pPr>
      <w:r>
        <w:rPr>
          <w:rFonts w:ascii="Times New Roman" w:hAnsi="Times New Roman" w:eastAsia="宋体" w:cs="宋体"/>
          <w:b w:val="0"/>
          <w:bCs/>
          <w:sz w:val="24"/>
        </w:rPr>
        <w:t>分析：</w:t>
      </w:r>
      <w:r>
        <w:rPr>
          <w:rFonts w:ascii="Times New Roman" w:hAnsi="Times New Roman" w:eastAsia="宋体" w:cs="宋体"/>
          <w:b w:val="0"/>
          <w:sz w:val="24"/>
        </w:rPr>
        <w:t xml:space="preserve"> 自适应参数ACO的平均最优距离为851.33，较</w:t>
      </w:r>
      <w:r>
        <w:rPr>
          <w:rFonts w:hint="eastAsia" w:ascii="Times New Roman" w:hAnsi="Times New Roman" w:cs="宋体"/>
          <w:b w:val="0"/>
          <w:sz w:val="24"/>
          <w:lang w:eastAsia="zh-CN"/>
        </w:rPr>
        <w:t xml:space="preserve"> 传统</w:t>
      </w:r>
      <w:r>
        <w:rPr>
          <w:rFonts w:ascii="Times New Roman" w:hAnsi="Times New Roman" w:eastAsia="宋体" w:cs="宋体"/>
          <w:b w:val="0"/>
          <w:sz w:val="24"/>
        </w:rPr>
        <w:t>ACO降低了1.65%。平均收敛次数由8.3次降至5.7次，说明动态参数调整能够在一定程度上改善收敛效率。首次迭代距离均值由1828.54降至1309.70，表明该策略对算法早期搜索质量具有积极作用。</w:t>
      </w:r>
    </w:p>
    <w:p w14:paraId="6F863104">
      <w:pPr>
        <w:spacing w:before="120" w:after="120" w:line="360" w:lineRule="auto"/>
        <w:jc w:val="left"/>
        <w:outlineLvl w:val="2"/>
        <w:rPr>
          <w:rFonts w:ascii="黑体" w:hAnsi="黑体" w:eastAsia="黑体" w:cs="黑体"/>
          <w:b w:val="0"/>
          <w:bCs/>
          <w:sz w:val="24"/>
          <w:szCs w:val="24"/>
        </w:rPr>
      </w:pPr>
      <w:bookmarkStart w:id="113" w:name="_Toc18492"/>
      <w:r>
        <w:rPr>
          <w:rFonts w:ascii="黑体" w:hAnsi="黑体" w:eastAsia="黑体" w:cs="黑体"/>
          <w:b w:val="0"/>
          <w:bCs/>
          <w:sz w:val="24"/>
          <w:szCs w:val="24"/>
        </w:rPr>
        <w:t>5.3.3 遗传算法ACO实验结果</w:t>
      </w:r>
      <w:bookmarkEnd w:id="113"/>
    </w:p>
    <w:p w14:paraId="7CE7B669">
      <w:pPr>
        <w:spacing w:before="0" w:after="0" w:line="360" w:lineRule="auto"/>
        <w:ind w:firstLine="480"/>
        <w:jc w:val="both"/>
        <w:rPr>
          <w:rFonts w:ascii="Times New Roman" w:hAnsi="Times New Roman" w:eastAsia="宋体" w:cs="宋体"/>
          <w:b w:val="0"/>
          <w:sz w:val="24"/>
        </w:rPr>
      </w:pPr>
      <w:r>
        <w:rPr>
          <w:rFonts w:ascii="Times New Roman" w:hAnsi="Times New Roman" w:eastAsia="宋体" w:cs="宋体"/>
          <w:b w:val="0"/>
          <w:sz w:val="24"/>
        </w:rPr>
        <w:t>遗传算法ACO的10次运行数据如下：</w:t>
      </w:r>
    </w:p>
    <w:p w14:paraId="17FEC419">
      <w:pPr>
        <w:spacing w:before="0" w:after="0" w:line="360" w:lineRule="auto"/>
        <w:jc w:val="center"/>
        <w:rPr>
          <w:rFonts w:ascii="Times New Roman" w:hAnsi="Times New Roman" w:eastAsia="宋体" w:cs="宋体"/>
          <w:b w:val="0"/>
          <w:sz w:val="24"/>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表5 -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8</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遗传算法</w:t>
      </w:r>
      <w:r>
        <w:rPr>
          <w:rFonts w:hint="eastAsia" w:ascii="楷体_GB2312" w:hAnsi="楷体_GB2312" w:eastAsia="楷体_GB2312" w:cs="楷体_GB2312"/>
          <w:b w:val="0"/>
          <w:bCs w:val="0"/>
          <w:color w:val="000000" w:themeColor="text1"/>
          <w:sz w:val="21"/>
          <w:szCs w:val="21"/>
          <w14:textFill>
            <w14:solidFill>
              <w14:schemeClr w14:val="tx1"/>
            </w14:solidFill>
          </w14:textFill>
        </w:rPr>
        <w:t>+ACO运行数据</w:t>
      </w:r>
    </w:p>
    <w:tbl>
      <w:tblPr>
        <w:tblStyle w:val="37"/>
        <w:tblW w:w="9983"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866"/>
        <w:gridCol w:w="899"/>
        <w:gridCol w:w="820"/>
        <w:gridCol w:w="821"/>
        <w:gridCol w:w="790"/>
        <w:gridCol w:w="805"/>
        <w:gridCol w:w="789"/>
        <w:gridCol w:w="853"/>
        <w:gridCol w:w="821"/>
        <w:gridCol w:w="834"/>
        <w:gridCol w:w="777"/>
        <w:gridCol w:w="908"/>
      </w:tblGrid>
      <w:tr w14:paraId="3ACA5F8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835" w:hRule="atLeast"/>
          <w:tblHeader/>
          <w:jc w:val="center"/>
        </w:trPr>
        <w:tc>
          <w:tcPr>
            <w:tcW w:w="866"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4305C1B">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指标</w:t>
            </w:r>
          </w:p>
        </w:tc>
        <w:tc>
          <w:tcPr>
            <w:tcW w:w="899"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489AE67">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w:t>
            </w:r>
          </w:p>
        </w:tc>
        <w:tc>
          <w:tcPr>
            <w:tcW w:w="820"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0CA8B01D">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2</w:t>
            </w:r>
          </w:p>
        </w:tc>
        <w:tc>
          <w:tcPr>
            <w:tcW w:w="821"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D70F11A">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3</w:t>
            </w:r>
          </w:p>
        </w:tc>
        <w:tc>
          <w:tcPr>
            <w:tcW w:w="790"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AEA43D8">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4</w:t>
            </w:r>
          </w:p>
        </w:tc>
        <w:tc>
          <w:tcPr>
            <w:tcW w:w="805"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2B6B93E">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5</w:t>
            </w:r>
          </w:p>
        </w:tc>
        <w:tc>
          <w:tcPr>
            <w:tcW w:w="789"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1F2308CF">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6</w:t>
            </w:r>
          </w:p>
        </w:tc>
        <w:tc>
          <w:tcPr>
            <w:tcW w:w="853"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B678B02">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7</w:t>
            </w:r>
          </w:p>
        </w:tc>
        <w:tc>
          <w:tcPr>
            <w:tcW w:w="821"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72DF3FC">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w:t>
            </w:r>
          </w:p>
        </w:tc>
        <w:tc>
          <w:tcPr>
            <w:tcW w:w="834"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048E2347">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9</w:t>
            </w:r>
          </w:p>
        </w:tc>
        <w:tc>
          <w:tcPr>
            <w:tcW w:w="777"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14DCCE6">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10</w:t>
            </w:r>
          </w:p>
        </w:tc>
        <w:tc>
          <w:tcPr>
            <w:tcW w:w="908"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743857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平均值</w:t>
            </w:r>
          </w:p>
        </w:tc>
      </w:tr>
      <w:tr w14:paraId="4DBB6BE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66" w:type="dxa"/>
            <w:tcBorders>
              <w:top w:val="single" w:color="auto" w:sz="4" w:space="0"/>
              <w:left w:val="nil"/>
              <w:bottom w:val="nil"/>
              <w:right w:val="nil"/>
            </w:tcBorders>
            <w:noWrap w:val="0"/>
            <w:tcMar>
              <w:top w:w="-1" w:type="dxa"/>
              <w:left w:w="-1" w:type="dxa"/>
              <w:bottom w:w="-1" w:type="dxa"/>
              <w:right w:w="-1" w:type="dxa"/>
            </w:tcMar>
            <w:vAlign w:val="center"/>
          </w:tcPr>
          <w:p w14:paraId="56B7F1D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最优距离</w:t>
            </w:r>
          </w:p>
        </w:tc>
        <w:tc>
          <w:tcPr>
            <w:tcW w:w="899" w:type="dxa"/>
            <w:tcBorders>
              <w:top w:val="single" w:color="auto" w:sz="4" w:space="0"/>
              <w:left w:val="nil"/>
              <w:bottom w:val="nil"/>
              <w:right w:val="nil"/>
            </w:tcBorders>
            <w:noWrap w:val="0"/>
            <w:tcMar>
              <w:top w:w="-1" w:type="dxa"/>
              <w:left w:w="-1" w:type="dxa"/>
              <w:bottom w:w="-1" w:type="dxa"/>
              <w:right w:w="-1" w:type="dxa"/>
            </w:tcMar>
            <w:vAlign w:val="center"/>
          </w:tcPr>
          <w:p w14:paraId="3D8D2996">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848.16</w:t>
            </w:r>
          </w:p>
        </w:tc>
        <w:tc>
          <w:tcPr>
            <w:tcW w:w="820" w:type="dxa"/>
            <w:tcBorders>
              <w:top w:val="single" w:color="auto" w:sz="4" w:space="0"/>
              <w:left w:val="nil"/>
              <w:bottom w:val="nil"/>
              <w:right w:val="nil"/>
            </w:tcBorders>
            <w:noWrap w:val="0"/>
            <w:tcMar>
              <w:top w:w="-1" w:type="dxa"/>
              <w:left w:w="-1" w:type="dxa"/>
              <w:bottom w:w="-1" w:type="dxa"/>
              <w:right w:w="-1" w:type="dxa"/>
            </w:tcMar>
            <w:vAlign w:val="center"/>
          </w:tcPr>
          <w:p w14:paraId="6DA944FA">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844.24</w:t>
            </w:r>
          </w:p>
        </w:tc>
        <w:tc>
          <w:tcPr>
            <w:tcW w:w="821" w:type="dxa"/>
            <w:tcBorders>
              <w:top w:val="single" w:color="auto" w:sz="4" w:space="0"/>
              <w:left w:val="nil"/>
              <w:bottom w:val="nil"/>
              <w:right w:val="nil"/>
            </w:tcBorders>
            <w:noWrap w:val="0"/>
            <w:tcMar>
              <w:top w:w="-1" w:type="dxa"/>
              <w:left w:w="-1" w:type="dxa"/>
              <w:bottom w:w="-1" w:type="dxa"/>
              <w:right w:w="-1" w:type="dxa"/>
            </w:tcMar>
            <w:vAlign w:val="center"/>
          </w:tcPr>
          <w:p w14:paraId="7B79DA1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841.55</w:t>
            </w:r>
          </w:p>
        </w:tc>
        <w:tc>
          <w:tcPr>
            <w:tcW w:w="790" w:type="dxa"/>
            <w:tcBorders>
              <w:top w:val="single" w:color="auto" w:sz="4" w:space="0"/>
              <w:left w:val="nil"/>
              <w:bottom w:val="nil"/>
              <w:right w:val="nil"/>
            </w:tcBorders>
            <w:noWrap w:val="0"/>
            <w:tcMar>
              <w:top w:w="-1" w:type="dxa"/>
              <w:left w:w="-1" w:type="dxa"/>
              <w:bottom w:w="-1" w:type="dxa"/>
              <w:right w:w="-1" w:type="dxa"/>
            </w:tcMar>
            <w:vAlign w:val="center"/>
          </w:tcPr>
          <w:p w14:paraId="13C6B756">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830.80</w:t>
            </w:r>
          </w:p>
        </w:tc>
        <w:tc>
          <w:tcPr>
            <w:tcW w:w="805" w:type="dxa"/>
            <w:tcBorders>
              <w:top w:val="single" w:color="auto" w:sz="4" w:space="0"/>
              <w:left w:val="nil"/>
              <w:bottom w:val="nil"/>
              <w:right w:val="nil"/>
            </w:tcBorders>
            <w:noWrap w:val="0"/>
            <w:tcMar>
              <w:top w:w="-1" w:type="dxa"/>
              <w:left w:w="-1" w:type="dxa"/>
              <w:bottom w:w="-1" w:type="dxa"/>
              <w:right w:w="-1" w:type="dxa"/>
            </w:tcMar>
            <w:vAlign w:val="center"/>
          </w:tcPr>
          <w:p w14:paraId="57CB5DCC">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809.12</w:t>
            </w:r>
          </w:p>
        </w:tc>
        <w:tc>
          <w:tcPr>
            <w:tcW w:w="789" w:type="dxa"/>
            <w:tcBorders>
              <w:top w:val="single" w:color="auto" w:sz="4" w:space="0"/>
              <w:left w:val="nil"/>
              <w:bottom w:val="nil"/>
              <w:right w:val="nil"/>
            </w:tcBorders>
            <w:noWrap w:val="0"/>
            <w:tcMar>
              <w:top w:w="-1" w:type="dxa"/>
              <w:left w:w="-1" w:type="dxa"/>
              <w:bottom w:w="-1" w:type="dxa"/>
              <w:right w:w="-1" w:type="dxa"/>
            </w:tcMar>
            <w:vAlign w:val="center"/>
          </w:tcPr>
          <w:p w14:paraId="2254560C">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839.81</w:t>
            </w:r>
          </w:p>
        </w:tc>
        <w:tc>
          <w:tcPr>
            <w:tcW w:w="853" w:type="dxa"/>
            <w:tcBorders>
              <w:top w:val="single" w:color="auto" w:sz="4" w:space="0"/>
              <w:left w:val="nil"/>
              <w:bottom w:val="nil"/>
              <w:right w:val="nil"/>
            </w:tcBorders>
            <w:noWrap w:val="0"/>
            <w:tcMar>
              <w:top w:w="-1" w:type="dxa"/>
              <w:left w:w="-1" w:type="dxa"/>
              <w:bottom w:w="-1" w:type="dxa"/>
              <w:right w:w="-1" w:type="dxa"/>
            </w:tcMar>
            <w:vAlign w:val="center"/>
          </w:tcPr>
          <w:p w14:paraId="24786731">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831.91</w:t>
            </w:r>
          </w:p>
        </w:tc>
        <w:tc>
          <w:tcPr>
            <w:tcW w:w="821" w:type="dxa"/>
            <w:tcBorders>
              <w:top w:val="single" w:color="auto" w:sz="4" w:space="0"/>
              <w:left w:val="nil"/>
              <w:bottom w:val="nil"/>
              <w:right w:val="nil"/>
            </w:tcBorders>
            <w:noWrap w:val="0"/>
            <w:tcMar>
              <w:top w:w="-1" w:type="dxa"/>
              <w:left w:w="-1" w:type="dxa"/>
              <w:bottom w:w="-1" w:type="dxa"/>
              <w:right w:w="-1" w:type="dxa"/>
            </w:tcMar>
            <w:vAlign w:val="center"/>
          </w:tcPr>
          <w:p w14:paraId="47F0B2A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838.59</w:t>
            </w:r>
          </w:p>
        </w:tc>
        <w:tc>
          <w:tcPr>
            <w:tcW w:w="834" w:type="dxa"/>
            <w:tcBorders>
              <w:top w:val="single" w:color="auto" w:sz="4" w:space="0"/>
              <w:left w:val="nil"/>
              <w:bottom w:val="nil"/>
              <w:right w:val="nil"/>
            </w:tcBorders>
            <w:noWrap w:val="0"/>
            <w:tcMar>
              <w:top w:w="-1" w:type="dxa"/>
              <w:left w:w="-1" w:type="dxa"/>
              <w:bottom w:w="-1" w:type="dxa"/>
              <w:right w:w="-1" w:type="dxa"/>
            </w:tcMar>
            <w:vAlign w:val="center"/>
          </w:tcPr>
          <w:p w14:paraId="3BD10232">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814.99</w:t>
            </w:r>
          </w:p>
        </w:tc>
        <w:tc>
          <w:tcPr>
            <w:tcW w:w="777" w:type="dxa"/>
            <w:tcBorders>
              <w:top w:val="single" w:color="auto" w:sz="4" w:space="0"/>
              <w:left w:val="nil"/>
              <w:bottom w:val="nil"/>
              <w:right w:val="nil"/>
            </w:tcBorders>
            <w:noWrap w:val="0"/>
            <w:tcMar>
              <w:top w:w="-1" w:type="dxa"/>
              <w:left w:w="-1" w:type="dxa"/>
              <w:bottom w:w="-1" w:type="dxa"/>
              <w:right w:w="-1" w:type="dxa"/>
            </w:tcMar>
            <w:vAlign w:val="center"/>
          </w:tcPr>
          <w:p w14:paraId="5771B770">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815.03</w:t>
            </w:r>
          </w:p>
        </w:tc>
        <w:tc>
          <w:tcPr>
            <w:tcW w:w="908" w:type="dxa"/>
            <w:tcBorders>
              <w:top w:val="single" w:color="auto" w:sz="4" w:space="0"/>
              <w:left w:val="nil"/>
              <w:bottom w:val="nil"/>
              <w:right w:val="nil"/>
            </w:tcBorders>
            <w:noWrap w:val="0"/>
            <w:tcMar>
              <w:top w:w="-1" w:type="dxa"/>
              <w:left w:w="-1" w:type="dxa"/>
              <w:bottom w:w="-1" w:type="dxa"/>
              <w:right w:w="-1" w:type="dxa"/>
            </w:tcMar>
            <w:vAlign w:val="center"/>
          </w:tcPr>
          <w:p w14:paraId="72B5279B">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831.42</w:t>
            </w:r>
          </w:p>
        </w:tc>
      </w:tr>
      <w:tr w14:paraId="7D73B7A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66" w:type="dxa"/>
            <w:tcBorders>
              <w:top w:val="nil"/>
              <w:left w:val="nil"/>
              <w:bottom w:val="nil"/>
              <w:right w:val="nil"/>
            </w:tcBorders>
            <w:noWrap w:val="0"/>
            <w:tcMar>
              <w:top w:w="-1" w:type="dxa"/>
              <w:left w:w="-1" w:type="dxa"/>
              <w:bottom w:w="-1" w:type="dxa"/>
              <w:right w:w="-1" w:type="dxa"/>
            </w:tcMar>
            <w:vAlign w:val="center"/>
          </w:tcPr>
          <w:p w14:paraId="19231ED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运行时间(s)</w:t>
            </w:r>
          </w:p>
        </w:tc>
        <w:tc>
          <w:tcPr>
            <w:tcW w:w="899" w:type="dxa"/>
            <w:tcBorders>
              <w:top w:val="nil"/>
              <w:left w:val="nil"/>
              <w:bottom w:val="nil"/>
              <w:right w:val="nil"/>
            </w:tcBorders>
            <w:noWrap w:val="0"/>
            <w:tcMar>
              <w:top w:w="-1" w:type="dxa"/>
              <w:left w:w="-1" w:type="dxa"/>
              <w:bottom w:w="-1" w:type="dxa"/>
              <w:right w:w="-1" w:type="dxa"/>
            </w:tcMar>
            <w:vAlign w:val="center"/>
          </w:tcPr>
          <w:p w14:paraId="436742E4">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35.24</w:t>
            </w:r>
          </w:p>
        </w:tc>
        <w:tc>
          <w:tcPr>
            <w:tcW w:w="820" w:type="dxa"/>
            <w:tcBorders>
              <w:top w:val="nil"/>
              <w:left w:val="nil"/>
              <w:bottom w:val="nil"/>
              <w:right w:val="nil"/>
            </w:tcBorders>
            <w:noWrap w:val="0"/>
            <w:tcMar>
              <w:top w:w="-1" w:type="dxa"/>
              <w:left w:w="-1" w:type="dxa"/>
              <w:bottom w:w="-1" w:type="dxa"/>
              <w:right w:w="-1" w:type="dxa"/>
            </w:tcMar>
            <w:vAlign w:val="center"/>
          </w:tcPr>
          <w:p w14:paraId="7D1EA0E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35.42</w:t>
            </w:r>
          </w:p>
        </w:tc>
        <w:tc>
          <w:tcPr>
            <w:tcW w:w="821" w:type="dxa"/>
            <w:tcBorders>
              <w:top w:val="nil"/>
              <w:left w:val="nil"/>
              <w:bottom w:val="nil"/>
              <w:right w:val="nil"/>
            </w:tcBorders>
            <w:noWrap w:val="0"/>
            <w:tcMar>
              <w:top w:w="-1" w:type="dxa"/>
              <w:left w:w="-1" w:type="dxa"/>
              <w:bottom w:w="-1" w:type="dxa"/>
              <w:right w:w="-1" w:type="dxa"/>
            </w:tcMar>
            <w:vAlign w:val="center"/>
          </w:tcPr>
          <w:p w14:paraId="67A2BE2A">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34.41</w:t>
            </w:r>
          </w:p>
        </w:tc>
        <w:tc>
          <w:tcPr>
            <w:tcW w:w="790" w:type="dxa"/>
            <w:tcBorders>
              <w:top w:val="nil"/>
              <w:left w:val="nil"/>
              <w:bottom w:val="nil"/>
              <w:right w:val="nil"/>
            </w:tcBorders>
            <w:noWrap w:val="0"/>
            <w:tcMar>
              <w:top w:w="-1" w:type="dxa"/>
              <w:left w:w="-1" w:type="dxa"/>
              <w:bottom w:w="-1" w:type="dxa"/>
              <w:right w:w="-1" w:type="dxa"/>
            </w:tcMar>
            <w:vAlign w:val="center"/>
          </w:tcPr>
          <w:p w14:paraId="30FFF59F">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35.03</w:t>
            </w:r>
          </w:p>
        </w:tc>
        <w:tc>
          <w:tcPr>
            <w:tcW w:w="805" w:type="dxa"/>
            <w:tcBorders>
              <w:top w:val="nil"/>
              <w:left w:val="nil"/>
              <w:bottom w:val="nil"/>
              <w:right w:val="nil"/>
            </w:tcBorders>
            <w:noWrap w:val="0"/>
            <w:tcMar>
              <w:top w:w="-1" w:type="dxa"/>
              <w:left w:w="-1" w:type="dxa"/>
              <w:bottom w:w="-1" w:type="dxa"/>
              <w:right w:w="-1" w:type="dxa"/>
            </w:tcMar>
            <w:vAlign w:val="center"/>
          </w:tcPr>
          <w:p w14:paraId="5A8C127E">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35.03</w:t>
            </w:r>
          </w:p>
        </w:tc>
        <w:tc>
          <w:tcPr>
            <w:tcW w:w="789" w:type="dxa"/>
            <w:tcBorders>
              <w:top w:val="nil"/>
              <w:left w:val="nil"/>
              <w:bottom w:val="nil"/>
              <w:right w:val="nil"/>
            </w:tcBorders>
            <w:noWrap w:val="0"/>
            <w:tcMar>
              <w:top w:w="-1" w:type="dxa"/>
              <w:left w:w="-1" w:type="dxa"/>
              <w:bottom w:w="-1" w:type="dxa"/>
              <w:right w:w="-1" w:type="dxa"/>
            </w:tcMar>
            <w:vAlign w:val="center"/>
          </w:tcPr>
          <w:p w14:paraId="69B4B2CF">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35.07</w:t>
            </w:r>
          </w:p>
        </w:tc>
        <w:tc>
          <w:tcPr>
            <w:tcW w:w="853" w:type="dxa"/>
            <w:tcBorders>
              <w:top w:val="nil"/>
              <w:left w:val="nil"/>
              <w:bottom w:val="nil"/>
              <w:right w:val="nil"/>
            </w:tcBorders>
            <w:noWrap w:val="0"/>
            <w:tcMar>
              <w:top w:w="-1" w:type="dxa"/>
              <w:left w:w="-1" w:type="dxa"/>
              <w:bottom w:w="-1" w:type="dxa"/>
              <w:right w:w="-1" w:type="dxa"/>
            </w:tcMar>
            <w:vAlign w:val="center"/>
          </w:tcPr>
          <w:p w14:paraId="5C4A424E">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35.06</w:t>
            </w:r>
          </w:p>
        </w:tc>
        <w:tc>
          <w:tcPr>
            <w:tcW w:w="821" w:type="dxa"/>
            <w:tcBorders>
              <w:top w:val="nil"/>
              <w:left w:val="nil"/>
              <w:bottom w:val="nil"/>
              <w:right w:val="nil"/>
            </w:tcBorders>
            <w:noWrap w:val="0"/>
            <w:tcMar>
              <w:top w:w="-1" w:type="dxa"/>
              <w:left w:w="-1" w:type="dxa"/>
              <w:bottom w:w="-1" w:type="dxa"/>
              <w:right w:w="-1" w:type="dxa"/>
            </w:tcMar>
            <w:vAlign w:val="center"/>
          </w:tcPr>
          <w:p w14:paraId="6971F701">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34.78</w:t>
            </w:r>
          </w:p>
        </w:tc>
        <w:tc>
          <w:tcPr>
            <w:tcW w:w="834" w:type="dxa"/>
            <w:tcBorders>
              <w:top w:val="nil"/>
              <w:left w:val="nil"/>
              <w:bottom w:val="nil"/>
              <w:right w:val="nil"/>
            </w:tcBorders>
            <w:noWrap w:val="0"/>
            <w:tcMar>
              <w:top w:w="-1" w:type="dxa"/>
              <w:left w:w="-1" w:type="dxa"/>
              <w:bottom w:w="-1" w:type="dxa"/>
              <w:right w:w="-1" w:type="dxa"/>
            </w:tcMar>
            <w:vAlign w:val="center"/>
          </w:tcPr>
          <w:p w14:paraId="0A9FAA3C">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35.76</w:t>
            </w:r>
          </w:p>
        </w:tc>
        <w:tc>
          <w:tcPr>
            <w:tcW w:w="777" w:type="dxa"/>
            <w:tcBorders>
              <w:top w:val="nil"/>
              <w:left w:val="nil"/>
              <w:bottom w:val="nil"/>
              <w:right w:val="nil"/>
            </w:tcBorders>
            <w:noWrap w:val="0"/>
            <w:tcMar>
              <w:top w:w="-1" w:type="dxa"/>
              <w:left w:w="-1" w:type="dxa"/>
              <w:bottom w:w="-1" w:type="dxa"/>
              <w:right w:w="-1" w:type="dxa"/>
            </w:tcMar>
            <w:vAlign w:val="center"/>
          </w:tcPr>
          <w:p w14:paraId="6CDEF194">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34.87</w:t>
            </w:r>
          </w:p>
        </w:tc>
        <w:tc>
          <w:tcPr>
            <w:tcW w:w="908" w:type="dxa"/>
            <w:tcBorders>
              <w:top w:val="nil"/>
              <w:left w:val="nil"/>
              <w:bottom w:val="nil"/>
              <w:right w:val="nil"/>
            </w:tcBorders>
            <w:noWrap w:val="0"/>
            <w:tcMar>
              <w:top w:w="-1" w:type="dxa"/>
              <w:left w:w="-1" w:type="dxa"/>
              <w:bottom w:w="-1" w:type="dxa"/>
              <w:right w:w="-1" w:type="dxa"/>
            </w:tcMar>
            <w:vAlign w:val="center"/>
          </w:tcPr>
          <w:p w14:paraId="4165AA82">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35.07</w:t>
            </w:r>
          </w:p>
        </w:tc>
      </w:tr>
      <w:tr w14:paraId="47FC9BC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66" w:type="dxa"/>
            <w:tcBorders>
              <w:top w:val="nil"/>
              <w:left w:val="nil"/>
              <w:bottom w:val="nil"/>
              <w:right w:val="nil"/>
            </w:tcBorders>
            <w:noWrap w:val="0"/>
            <w:tcMar>
              <w:top w:w="-1" w:type="dxa"/>
              <w:left w:w="-1" w:type="dxa"/>
              <w:bottom w:w="-1" w:type="dxa"/>
              <w:right w:w="-1" w:type="dxa"/>
            </w:tcMar>
            <w:vAlign w:val="center"/>
          </w:tcPr>
          <w:p w14:paraId="2820DAC1">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收敛次数</w:t>
            </w:r>
          </w:p>
        </w:tc>
        <w:tc>
          <w:tcPr>
            <w:tcW w:w="899" w:type="dxa"/>
            <w:tcBorders>
              <w:top w:val="nil"/>
              <w:left w:val="nil"/>
              <w:bottom w:val="nil"/>
              <w:right w:val="nil"/>
            </w:tcBorders>
            <w:noWrap w:val="0"/>
            <w:tcMar>
              <w:top w:w="-1" w:type="dxa"/>
              <w:left w:w="-1" w:type="dxa"/>
              <w:bottom w:w="-1" w:type="dxa"/>
              <w:right w:w="-1" w:type="dxa"/>
            </w:tcMar>
            <w:vAlign w:val="center"/>
          </w:tcPr>
          <w:p w14:paraId="0C8D112D">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9</w:t>
            </w:r>
          </w:p>
        </w:tc>
        <w:tc>
          <w:tcPr>
            <w:tcW w:w="820" w:type="dxa"/>
            <w:tcBorders>
              <w:top w:val="nil"/>
              <w:left w:val="nil"/>
              <w:bottom w:val="nil"/>
              <w:right w:val="nil"/>
            </w:tcBorders>
            <w:noWrap w:val="0"/>
            <w:tcMar>
              <w:top w:w="-1" w:type="dxa"/>
              <w:left w:w="-1" w:type="dxa"/>
              <w:bottom w:w="-1" w:type="dxa"/>
              <w:right w:w="-1" w:type="dxa"/>
            </w:tcMar>
            <w:vAlign w:val="center"/>
          </w:tcPr>
          <w:p w14:paraId="4F18C290">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6</w:t>
            </w:r>
          </w:p>
        </w:tc>
        <w:tc>
          <w:tcPr>
            <w:tcW w:w="821" w:type="dxa"/>
            <w:tcBorders>
              <w:top w:val="nil"/>
              <w:left w:val="nil"/>
              <w:bottom w:val="nil"/>
              <w:right w:val="nil"/>
            </w:tcBorders>
            <w:noWrap w:val="0"/>
            <w:tcMar>
              <w:top w:w="-1" w:type="dxa"/>
              <w:left w:w="-1" w:type="dxa"/>
              <w:bottom w:w="-1" w:type="dxa"/>
              <w:right w:w="-1" w:type="dxa"/>
            </w:tcMar>
            <w:vAlign w:val="center"/>
          </w:tcPr>
          <w:p w14:paraId="1B96838B">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6</w:t>
            </w:r>
          </w:p>
        </w:tc>
        <w:tc>
          <w:tcPr>
            <w:tcW w:w="790" w:type="dxa"/>
            <w:tcBorders>
              <w:top w:val="nil"/>
              <w:left w:val="nil"/>
              <w:bottom w:val="nil"/>
              <w:right w:val="nil"/>
            </w:tcBorders>
            <w:noWrap w:val="0"/>
            <w:tcMar>
              <w:top w:w="-1" w:type="dxa"/>
              <w:left w:w="-1" w:type="dxa"/>
              <w:bottom w:w="-1" w:type="dxa"/>
              <w:right w:w="-1" w:type="dxa"/>
            </w:tcMar>
            <w:vAlign w:val="center"/>
          </w:tcPr>
          <w:p w14:paraId="6C75A319">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w:t>
            </w:r>
          </w:p>
        </w:tc>
        <w:tc>
          <w:tcPr>
            <w:tcW w:w="805" w:type="dxa"/>
            <w:tcBorders>
              <w:top w:val="nil"/>
              <w:left w:val="nil"/>
              <w:bottom w:val="nil"/>
              <w:right w:val="nil"/>
            </w:tcBorders>
            <w:noWrap w:val="0"/>
            <w:tcMar>
              <w:top w:w="-1" w:type="dxa"/>
              <w:left w:w="-1" w:type="dxa"/>
              <w:bottom w:w="-1" w:type="dxa"/>
              <w:right w:w="-1" w:type="dxa"/>
            </w:tcMar>
            <w:vAlign w:val="center"/>
          </w:tcPr>
          <w:p w14:paraId="49163007">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5</w:t>
            </w:r>
          </w:p>
        </w:tc>
        <w:tc>
          <w:tcPr>
            <w:tcW w:w="789" w:type="dxa"/>
            <w:tcBorders>
              <w:top w:val="nil"/>
              <w:left w:val="nil"/>
              <w:bottom w:val="nil"/>
              <w:right w:val="nil"/>
            </w:tcBorders>
            <w:noWrap w:val="0"/>
            <w:tcMar>
              <w:top w:w="-1" w:type="dxa"/>
              <w:left w:w="-1" w:type="dxa"/>
              <w:bottom w:w="-1" w:type="dxa"/>
              <w:right w:w="-1" w:type="dxa"/>
            </w:tcMar>
            <w:vAlign w:val="center"/>
          </w:tcPr>
          <w:p w14:paraId="43A7DBA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7</w:t>
            </w:r>
          </w:p>
        </w:tc>
        <w:tc>
          <w:tcPr>
            <w:tcW w:w="853" w:type="dxa"/>
            <w:tcBorders>
              <w:top w:val="nil"/>
              <w:left w:val="nil"/>
              <w:bottom w:val="nil"/>
              <w:right w:val="nil"/>
            </w:tcBorders>
            <w:noWrap w:val="0"/>
            <w:tcMar>
              <w:top w:w="-1" w:type="dxa"/>
              <w:left w:w="-1" w:type="dxa"/>
              <w:bottom w:w="-1" w:type="dxa"/>
              <w:right w:w="-1" w:type="dxa"/>
            </w:tcMar>
            <w:vAlign w:val="center"/>
          </w:tcPr>
          <w:p w14:paraId="43A623FB">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w:t>
            </w:r>
          </w:p>
        </w:tc>
        <w:tc>
          <w:tcPr>
            <w:tcW w:w="821" w:type="dxa"/>
            <w:tcBorders>
              <w:top w:val="nil"/>
              <w:left w:val="nil"/>
              <w:bottom w:val="nil"/>
              <w:right w:val="nil"/>
            </w:tcBorders>
            <w:noWrap w:val="0"/>
            <w:tcMar>
              <w:top w:w="-1" w:type="dxa"/>
              <w:left w:w="-1" w:type="dxa"/>
              <w:bottom w:w="-1" w:type="dxa"/>
              <w:right w:w="-1" w:type="dxa"/>
            </w:tcMar>
            <w:vAlign w:val="center"/>
          </w:tcPr>
          <w:p w14:paraId="726C4342">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9</w:t>
            </w:r>
          </w:p>
        </w:tc>
        <w:tc>
          <w:tcPr>
            <w:tcW w:w="834" w:type="dxa"/>
            <w:tcBorders>
              <w:top w:val="nil"/>
              <w:left w:val="nil"/>
              <w:bottom w:val="nil"/>
              <w:right w:val="nil"/>
            </w:tcBorders>
            <w:noWrap w:val="0"/>
            <w:tcMar>
              <w:top w:w="-1" w:type="dxa"/>
              <w:left w:w="-1" w:type="dxa"/>
              <w:bottom w:w="-1" w:type="dxa"/>
              <w:right w:w="-1" w:type="dxa"/>
            </w:tcMar>
            <w:vAlign w:val="center"/>
          </w:tcPr>
          <w:p w14:paraId="317FF308">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8</w:t>
            </w:r>
          </w:p>
        </w:tc>
        <w:tc>
          <w:tcPr>
            <w:tcW w:w="777" w:type="dxa"/>
            <w:tcBorders>
              <w:top w:val="nil"/>
              <w:left w:val="nil"/>
              <w:bottom w:val="nil"/>
              <w:right w:val="nil"/>
            </w:tcBorders>
            <w:noWrap w:val="0"/>
            <w:tcMar>
              <w:top w:w="-1" w:type="dxa"/>
              <w:left w:w="-1" w:type="dxa"/>
              <w:bottom w:w="-1" w:type="dxa"/>
              <w:right w:w="-1" w:type="dxa"/>
            </w:tcMar>
            <w:vAlign w:val="center"/>
          </w:tcPr>
          <w:p w14:paraId="22B660C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10</w:t>
            </w:r>
          </w:p>
        </w:tc>
        <w:tc>
          <w:tcPr>
            <w:tcW w:w="908" w:type="dxa"/>
            <w:tcBorders>
              <w:top w:val="nil"/>
              <w:left w:val="nil"/>
              <w:bottom w:val="nil"/>
              <w:right w:val="nil"/>
            </w:tcBorders>
            <w:noWrap w:val="0"/>
            <w:tcMar>
              <w:top w:w="-1" w:type="dxa"/>
              <w:left w:w="-1" w:type="dxa"/>
              <w:bottom w:w="-1" w:type="dxa"/>
              <w:right w:w="-1" w:type="dxa"/>
            </w:tcMar>
            <w:vAlign w:val="center"/>
          </w:tcPr>
          <w:p w14:paraId="7C769E5A">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7.6</w:t>
            </w:r>
          </w:p>
        </w:tc>
      </w:tr>
      <w:tr w14:paraId="67D7E21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66" w:type="dxa"/>
            <w:tcBorders>
              <w:top w:val="nil"/>
              <w:left w:val="nil"/>
              <w:bottom w:val="nil"/>
              <w:right w:val="nil"/>
            </w:tcBorders>
            <w:noWrap w:val="0"/>
            <w:tcMar>
              <w:top w:w="-1" w:type="dxa"/>
              <w:left w:w="-1" w:type="dxa"/>
              <w:bottom w:w="-1" w:type="dxa"/>
              <w:right w:w="-1" w:type="dxa"/>
            </w:tcMar>
            <w:vAlign w:val="center"/>
          </w:tcPr>
          <w:p w14:paraId="1D99225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首次迭代距离</w:t>
            </w:r>
          </w:p>
        </w:tc>
        <w:tc>
          <w:tcPr>
            <w:tcW w:w="899" w:type="dxa"/>
            <w:tcBorders>
              <w:top w:val="nil"/>
              <w:left w:val="nil"/>
              <w:bottom w:val="nil"/>
              <w:right w:val="nil"/>
            </w:tcBorders>
            <w:noWrap w:val="0"/>
            <w:tcMar>
              <w:top w:w="-1" w:type="dxa"/>
              <w:left w:w="-1" w:type="dxa"/>
              <w:bottom w:w="-1" w:type="dxa"/>
              <w:right w:w="-1" w:type="dxa"/>
            </w:tcMar>
            <w:vAlign w:val="center"/>
          </w:tcPr>
          <w:p w14:paraId="6DB387BB">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1766.02</w:t>
            </w:r>
          </w:p>
        </w:tc>
        <w:tc>
          <w:tcPr>
            <w:tcW w:w="820" w:type="dxa"/>
            <w:tcBorders>
              <w:top w:val="nil"/>
              <w:left w:val="nil"/>
              <w:bottom w:val="nil"/>
              <w:right w:val="nil"/>
            </w:tcBorders>
            <w:noWrap w:val="0"/>
            <w:tcMar>
              <w:top w:w="-1" w:type="dxa"/>
              <w:left w:w="-1" w:type="dxa"/>
              <w:bottom w:w="-1" w:type="dxa"/>
              <w:right w:w="-1" w:type="dxa"/>
            </w:tcMar>
            <w:vAlign w:val="center"/>
          </w:tcPr>
          <w:p w14:paraId="0B60D39C">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1886.18</w:t>
            </w:r>
          </w:p>
        </w:tc>
        <w:tc>
          <w:tcPr>
            <w:tcW w:w="821" w:type="dxa"/>
            <w:tcBorders>
              <w:top w:val="nil"/>
              <w:left w:val="nil"/>
              <w:bottom w:val="nil"/>
              <w:right w:val="nil"/>
            </w:tcBorders>
            <w:noWrap w:val="0"/>
            <w:tcMar>
              <w:top w:w="-1" w:type="dxa"/>
              <w:left w:w="-1" w:type="dxa"/>
              <w:bottom w:w="-1" w:type="dxa"/>
              <w:right w:w="-1" w:type="dxa"/>
            </w:tcMar>
            <w:vAlign w:val="center"/>
          </w:tcPr>
          <w:p w14:paraId="7A7D3537">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1804.62</w:t>
            </w:r>
          </w:p>
        </w:tc>
        <w:tc>
          <w:tcPr>
            <w:tcW w:w="790" w:type="dxa"/>
            <w:tcBorders>
              <w:top w:val="nil"/>
              <w:left w:val="nil"/>
              <w:bottom w:val="nil"/>
              <w:right w:val="nil"/>
            </w:tcBorders>
            <w:noWrap w:val="0"/>
            <w:tcMar>
              <w:top w:w="-1" w:type="dxa"/>
              <w:left w:w="-1" w:type="dxa"/>
              <w:bottom w:w="-1" w:type="dxa"/>
              <w:right w:w="-1" w:type="dxa"/>
            </w:tcMar>
            <w:vAlign w:val="center"/>
          </w:tcPr>
          <w:p w14:paraId="73ACA376">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1843.44</w:t>
            </w:r>
          </w:p>
        </w:tc>
        <w:tc>
          <w:tcPr>
            <w:tcW w:w="805" w:type="dxa"/>
            <w:tcBorders>
              <w:top w:val="nil"/>
              <w:left w:val="nil"/>
              <w:bottom w:val="nil"/>
              <w:right w:val="nil"/>
            </w:tcBorders>
            <w:noWrap w:val="0"/>
            <w:tcMar>
              <w:top w:w="-1" w:type="dxa"/>
              <w:left w:w="-1" w:type="dxa"/>
              <w:bottom w:w="-1" w:type="dxa"/>
              <w:right w:w="-1" w:type="dxa"/>
            </w:tcMar>
            <w:vAlign w:val="center"/>
          </w:tcPr>
          <w:p w14:paraId="448CF595">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1830.30</w:t>
            </w:r>
          </w:p>
        </w:tc>
        <w:tc>
          <w:tcPr>
            <w:tcW w:w="789" w:type="dxa"/>
            <w:tcBorders>
              <w:top w:val="nil"/>
              <w:left w:val="nil"/>
              <w:bottom w:val="nil"/>
              <w:right w:val="nil"/>
            </w:tcBorders>
            <w:noWrap w:val="0"/>
            <w:tcMar>
              <w:top w:w="-1" w:type="dxa"/>
              <w:left w:w="-1" w:type="dxa"/>
              <w:bottom w:w="-1" w:type="dxa"/>
              <w:right w:w="-1" w:type="dxa"/>
            </w:tcMar>
            <w:vAlign w:val="center"/>
          </w:tcPr>
          <w:p w14:paraId="64663159">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1849.39</w:t>
            </w:r>
          </w:p>
        </w:tc>
        <w:tc>
          <w:tcPr>
            <w:tcW w:w="853" w:type="dxa"/>
            <w:tcBorders>
              <w:top w:val="nil"/>
              <w:left w:val="nil"/>
              <w:bottom w:val="nil"/>
              <w:right w:val="nil"/>
            </w:tcBorders>
            <w:noWrap w:val="0"/>
            <w:tcMar>
              <w:top w:w="-1" w:type="dxa"/>
              <w:left w:w="-1" w:type="dxa"/>
              <w:bottom w:w="-1" w:type="dxa"/>
              <w:right w:w="-1" w:type="dxa"/>
            </w:tcMar>
            <w:vAlign w:val="center"/>
          </w:tcPr>
          <w:p w14:paraId="4CB6CA8D">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1882.53</w:t>
            </w:r>
          </w:p>
        </w:tc>
        <w:tc>
          <w:tcPr>
            <w:tcW w:w="821" w:type="dxa"/>
            <w:tcBorders>
              <w:top w:val="nil"/>
              <w:left w:val="nil"/>
              <w:bottom w:val="nil"/>
              <w:right w:val="nil"/>
            </w:tcBorders>
            <w:noWrap w:val="0"/>
            <w:tcMar>
              <w:top w:w="-1" w:type="dxa"/>
              <w:left w:w="-1" w:type="dxa"/>
              <w:bottom w:w="-1" w:type="dxa"/>
              <w:right w:w="-1" w:type="dxa"/>
            </w:tcMar>
            <w:vAlign w:val="center"/>
          </w:tcPr>
          <w:p w14:paraId="07BCC521">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1870.96</w:t>
            </w:r>
          </w:p>
        </w:tc>
        <w:tc>
          <w:tcPr>
            <w:tcW w:w="834" w:type="dxa"/>
            <w:tcBorders>
              <w:top w:val="nil"/>
              <w:left w:val="nil"/>
              <w:bottom w:val="nil"/>
              <w:right w:val="nil"/>
            </w:tcBorders>
            <w:noWrap w:val="0"/>
            <w:tcMar>
              <w:top w:w="-1" w:type="dxa"/>
              <w:left w:w="-1" w:type="dxa"/>
              <w:bottom w:w="-1" w:type="dxa"/>
              <w:right w:w="-1" w:type="dxa"/>
            </w:tcMar>
            <w:vAlign w:val="center"/>
          </w:tcPr>
          <w:p w14:paraId="3294D56D">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1812.25</w:t>
            </w:r>
          </w:p>
        </w:tc>
        <w:tc>
          <w:tcPr>
            <w:tcW w:w="777" w:type="dxa"/>
            <w:tcBorders>
              <w:top w:val="nil"/>
              <w:left w:val="nil"/>
              <w:bottom w:val="nil"/>
              <w:right w:val="nil"/>
            </w:tcBorders>
            <w:noWrap w:val="0"/>
            <w:tcMar>
              <w:top w:w="-1" w:type="dxa"/>
              <w:left w:w="-1" w:type="dxa"/>
              <w:bottom w:w="-1" w:type="dxa"/>
              <w:right w:w="-1" w:type="dxa"/>
            </w:tcMar>
            <w:vAlign w:val="center"/>
          </w:tcPr>
          <w:p w14:paraId="3EEC554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1789.77</w:t>
            </w:r>
          </w:p>
        </w:tc>
        <w:tc>
          <w:tcPr>
            <w:tcW w:w="908" w:type="dxa"/>
            <w:tcBorders>
              <w:top w:val="nil"/>
              <w:left w:val="nil"/>
              <w:bottom w:val="nil"/>
              <w:right w:val="nil"/>
            </w:tcBorders>
            <w:noWrap w:val="0"/>
            <w:tcMar>
              <w:top w:w="-1" w:type="dxa"/>
              <w:left w:w="-1" w:type="dxa"/>
              <w:bottom w:w="-1" w:type="dxa"/>
              <w:right w:w="-1" w:type="dxa"/>
            </w:tcMar>
            <w:vAlign w:val="center"/>
          </w:tcPr>
          <w:p w14:paraId="5846A4EF">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1833.55</w:t>
            </w:r>
          </w:p>
        </w:tc>
      </w:tr>
      <w:tr w14:paraId="382B255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66" w:type="dxa"/>
            <w:tcBorders>
              <w:top w:val="nil"/>
              <w:left w:val="nil"/>
              <w:bottom w:val="nil"/>
              <w:right w:val="nil"/>
            </w:tcBorders>
            <w:noWrap w:val="0"/>
            <w:tcMar>
              <w:top w:w="-1" w:type="dxa"/>
              <w:left w:w="-1" w:type="dxa"/>
              <w:bottom w:w="-1" w:type="dxa"/>
              <w:right w:w="-1" w:type="dxa"/>
            </w:tcMar>
            <w:vAlign w:val="center"/>
          </w:tcPr>
          <w:p w14:paraId="223F7F58">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最后下降迭代</w:t>
            </w:r>
          </w:p>
        </w:tc>
        <w:tc>
          <w:tcPr>
            <w:tcW w:w="899" w:type="dxa"/>
            <w:tcBorders>
              <w:top w:val="nil"/>
              <w:left w:val="nil"/>
              <w:bottom w:val="nil"/>
              <w:right w:val="nil"/>
            </w:tcBorders>
            <w:noWrap w:val="0"/>
            <w:tcMar>
              <w:top w:w="-1" w:type="dxa"/>
              <w:left w:w="-1" w:type="dxa"/>
              <w:bottom w:w="-1" w:type="dxa"/>
              <w:right w:w="-1" w:type="dxa"/>
            </w:tcMar>
            <w:vAlign w:val="center"/>
          </w:tcPr>
          <w:p w14:paraId="4D4F1AAB">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53</w:t>
            </w:r>
          </w:p>
        </w:tc>
        <w:tc>
          <w:tcPr>
            <w:tcW w:w="820" w:type="dxa"/>
            <w:tcBorders>
              <w:top w:val="nil"/>
              <w:left w:val="nil"/>
              <w:bottom w:val="nil"/>
              <w:right w:val="nil"/>
            </w:tcBorders>
            <w:noWrap w:val="0"/>
            <w:tcMar>
              <w:top w:w="-1" w:type="dxa"/>
              <w:left w:w="-1" w:type="dxa"/>
              <w:bottom w:w="-1" w:type="dxa"/>
              <w:right w:w="-1" w:type="dxa"/>
            </w:tcMar>
            <w:vAlign w:val="center"/>
          </w:tcPr>
          <w:p w14:paraId="019041A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63</w:t>
            </w:r>
          </w:p>
        </w:tc>
        <w:tc>
          <w:tcPr>
            <w:tcW w:w="821" w:type="dxa"/>
            <w:tcBorders>
              <w:top w:val="nil"/>
              <w:left w:val="nil"/>
              <w:bottom w:val="nil"/>
              <w:right w:val="nil"/>
            </w:tcBorders>
            <w:noWrap w:val="0"/>
            <w:tcMar>
              <w:top w:w="-1" w:type="dxa"/>
              <w:left w:w="-1" w:type="dxa"/>
              <w:bottom w:w="-1" w:type="dxa"/>
              <w:right w:w="-1" w:type="dxa"/>
            </w:tcMar>
            <w:vAlign w:val="center"/>
          </w:tcPr>
          <w:p w14:paraId="344657F4">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95</w:t>
            </w:r>
          </w:p>
        </w:tc>
        <w:tc>
          <w:tcPr>
            <w:tcW w:w="790" w:type="dxa"/>
            <w:tcBorders>
              <w:top w:val="nil"/>
              <w:left w:val="nil"/>
              <w:bottom w:val="nil"/>
              <w:right w:val="nil"/>
            </w:tcBorders>
            <w:noWrap w:val="0"/>
            <w:tcMar>
              <w:top w:w="-1" w:type="dxa"/>
              <w:left w:w="-1" w:type="dxa"/>
              <w:bottom w:w="-1" w:type="dxa"/>
              <w:right w:w="-1" w:type="dxa"/>
            </w:tcMar>
            <w:vAlign w:val="center"/>
          </w:tcPr>
          <w:p w14:paraId="28FF2FF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59</w:t>
            </w:r>
          </w:p>
        </w:tc>
        <w:tc>
          <w:tcPr>
            <w:tcW w:w="805" w:type="dxa"/>
            <w:tcBorders>
              <w:top w:val="nil"/>
              <w:left w:val="nil"/>
              <w:bottom w:val="nil"/>
              <w:right w:val="nil"/>
            </w:tcBorders>
            <w:noWrap w:val="0"/>
            <w:tcMar>
              <w:top w:w="-1" w:type="dxa"/>
              <w:left w:w="-1" w:type="dxa"/>
              <w:bottom w:w="-1" w:type="dxa"/>
              <w:right w:w="-1" w:type="dxa"/>
            </w:tcMar>
            <w:vAlign w:val="center"/>
          </w:tcPr>
          <w:p w14:paraId="27BFA7AA">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94</w:t>
            </w:r>
          </w:p>
        </w:tc>
        <w:tc>
          <w:tcPr>
            <w:tcW w:w="789" w:type="dxa"/>
            <w:tcBorders>
              <w:top w:val="nil"/>
              <w:left w:val="nil"/>
              <w:bottom w:val="nil"/>
              <w:right w:val="nil"/>
            </w:tcBorders>
            <w:noWrap w:val="0"/>
            <w:tcMar>
              <w:top w:w="-1" w:type="dxa"/>
              <w:left w:w="-1" w:type="dxa"/>
              <w:bottom w:w="-1" w:type="dxa"/>
              <w:right w:w="-1" w:type="dxa"/>
            </w:tcMar>
            <w:vAlign w:val="center"/>
          </w:tcPr>
          <w:p w14:paraId="2316F627">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51</w:t>
            </w:r>
          </w:p>
        </w:tc>
        <w:tc>
          <w:tcPr>
            <w:tcW w:w="853" w:type="dxa"/>
            <w:tcBorders>
              <w:top w:val="nil"/>
              <w:left w:val="nil"/>
              <w:bottom w:val="nil"/>
              <w:right w:val="nil"/>
            </w:tcBorders>
            <w:noWrap w:val="0"/>
            <w:tcMar>
              <w:top w:w="-1" w:type="dxa"/>
              <w:left w:w="-1" w:type="dxa"/>
              <w:bottom w:w="-1" w:type="dxa"/>
              <w:right w:w="-1" w:type="dxa"/>
            </w:tcMar>
            <w:vAlign w:val="center"/>
          </w:tcPr>
          <w:p w14:paraId="556D9BFF">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72</w:t>
            </w:r>
          </w:p>
        </w:tc>
        <w:tc>
          <w:tcPr>
            <w:tcW w:w="821" w:type="dxa"/>
            <w:tcBorders>
              <w:top w:val="nil"/>
              <w:left w:val="nil"/>
              <w:bottom w:val="nil"/>
              <w:right w:val="nil"/>
            </w:tcBorders>
            <w:noWrap w:val="0"/>
            <w:tcMar>
              <w:top w:w="-1" w:type="dxa"/>
              <w:left w:w="-1" w:type="dxa"/>
              <w:bottom w:w="-1" w:type="dxa"/>
              <w:right w:w="-1" w:type="dxa"/>
            </w:tcMar>
            <w:vAlign w:val="center"/>
          </w:tcPr>
          <w:p w14:paraId="33FEACDA">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46</w:t>
            </w:r>
          </w:p>
        </w:tc>
        <w:tc>
          <w:tcPr>
            <w:tcW w:w="834" w:type="dxa"/>
            <w:tcBorders>
              <w:top w:val="nil"/>
              <w:left w:val="nil"/>
              <w:bottom w:val="nil"/>
              <w:right w:val="nil"/>
            </w:tcBorders>
            <w:noWrap w:val="0"/>
            <w:tcMar>
              <w:top w:w="-1" w:type="dxa"/>
              <w:left w:w="-1" w:type="dxa"/>
              <w:bottom w:w="-1" w:type="dxa"/>
              <w:right w:w="-1" w:type="dxa"/>
            </w:tcMar>
            <w:vAlign w:val="center"/>
          </w:tcPr>
          <w:p w14:paraId="3DA4152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98</w:t>
            </w:r>
          </w:p>
        </w:tc>
        <w:tc>
          <w:tcPr>
            <w:tcW w:w="777" w:type="dxa"/>
            <w:tcBorders>
              <w:top w:val="nil"/>
              <w:left w:val="nil"/>
              <w:bottom w:val="nil"/>
              <w:right w:val="nil"/>
            </w:tcBorders>
            <w:noWrap w:val="0"/>
            <w:tcMar>
              <w:top w:w="-1" w:type="dxa"/>
              <w:left w:w="-1" w:type="dxa"/>
              <w:bottom w:w="-1" w:type="dxa"/>
              <w:right w:w="-1" w:type="dxa"/>
            </w:tcMar>
            <w:vAlign w:val="center"/>
          </w:tcPr>
          <w:p w14:paraId="797CD7A3">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99</w:t>
            </w:r>
          </w:p>
        </w:tc>
        <w:tc>
          <w:tcPr>
            <w:tcW w:w="908" w:type="dxa"/>
            <w:tcBorders>
              <w:top w:val="nil"/>
              <w:left w:val="nil"/>
              <w:bottom w:val="nil"/>
              <w:right w:val="nil"/>
            </w:tcBorders>
            <w:noWrap w:val="0"/>
            <w:tcMar>
              <w:top w:w="-1" w:type="dxa"/>
              <w:left w:w="-1" w:type="dxa"/>
              <w:bottom w:w="-1" w:type="dxa"/>
              <w:right w:w="-1" w:type="dxa"/>
            </w:tcMar>
            <w:vAlign w:val="center"/>
          </w:tcPr>
          <w:p w14:paraId="71AC366F">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73.0</w:t>
            </w:r>
          </w:p>
        </w:tc>
      </w:tr>
      <w:tr w14:paraId="7F18D3D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90" w:hRule="atLeast"/>
          <w:tblHeader/>
          <w:jc w:val="center"/>
        </w:trPr>
        <w:tc>
          <w:tcPr>
            <w:tcW w:w="866" w:type="dxa"/>
            <w:tcBorders>
              <w:top w:val="nil"/>
              <w:left w:val="nil"/>
              <w:bottom w:val="single" w:color="auto" w:sz="12" w:space="0"/>
              <w:right w:val="nil"/>
            </w:tcBorders>
            <w:noWrap w:val="0"/>
            <w:tcMar>
              <w:top w:w="-1" w:type="dxa"/>
              <w:left w:w="-1" w:type="dxa"/>
              <w:bottom w:w="-1" w:type="dxa"/>
              <w:right w:w="-1" w:type="dxa"/>
            </w:tcMar>
            <w:vAlign w:val="center"/>
          </w:tcPr>
          <w:p w14:paraId="5B728B7A">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收缩距离</w:t>
            </w:r>
          </w:p>
        </w:tc>
        <w:tc>
          <w:tcPr>
            <w:tcW w:w="899" w:type="dxa"/>
            <w:tcBorders>
              <w:top w:val="nil"/>
              <w:left w:val="nil"/>
              <w:bottom w:val="single" w:color="auto" w:sz="12" w:space="0"/>
              <w:right w:val="nil"/>
            </w:tcBorders>
            <w:noWrap w:val="0"/>
            <w:tcMar>
              <w:top w:w="-1" w:type="dxa"/>
              <w:left w:w="-1" w:type="dxa"/>
              <w:bottom w:w="-1" w:type="dxa"/>
              <w:right w:w="-1" w:type="dxa"/>
            </w:tcMar>
            <w:vAlign w:val="center"/>
          </w:tcPr>
          <w:p w14:paraId="279327A5">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917.86</w:t>
            </w:r>
          </w:p>
        </w:tc>
        <w:tc>
          <w:tcPr>
            <w:tcW w:w="820" w:type="dxa"/>
            <w:tcBorders>
              <w:top w:val="nil"/>
              <w:left w:val="nil"/>
              <w:bottom w:val="single" w:color="auto" w:sz="12" w:space="0"/>
              <w:right w:val="nil"/>
            </w:tcBorders>
            <w:noWrap w:val="0"/>
            <w:tcMar>
              <w:top w:w="-1" w:type="dxa"/>
              <w:left w:w="-1" w:type="dxa"/>
              <w:bottom w:w="-1" w:type="dxa"/>
              <w:right w:w="-1" w:type="dxa"/>
            </w:tcMar>
            <w:vAlign w:val="center"/>
          </w:tcPr>
          <w:p w14:paraId="456A45B6">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1041.94</w:t>
            </w:r>
          </w:p>
        </w:tc>
        <w:tc>
          <w:tcPr>
            <w:tcW w:w="821" w:type="dxa"/>
            <w:tcBorders>
              <w:top w:val="nil"/>
              <w:left w:val="nil"/>
              <w:bottom w:val="single" w:color="auto" w:sz="12" w:space="0"/>
              <w:right w:val="nil"/>
            </w:tcBorders>
            <w:noWrap w:val="0"/>
            <w:tcMar>
              <w:top w:w="-1" w:type="dxa"/>
              <w:left w:w="-1" w:type="dxa"/>
              <w:bottom w:w="-1" w:type="dxa"/>
              <w:right w:w="-1" w:type="dxa"/>
            </w:tcMar>
            <w:vAlign w:val="center"/>
          </w:tcPr>
          <w:p w14:paraId="4C86A3F8">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963.07</w:t>
            </w:r>
          </w:p>
        </w:tc>
        <w:tc>
          <w:tcPr>
            <w:tcW w:w="790" w:type="dxa"/>
            <w:tcBorders>
              <w:top w:val="nil"/>
              <w:left w:val="nil"/>
              <w:bottom w:val="single" w:color="auto" w:sz="12" w:space="0"/>
              <w:right w:val="nil"/>
            </w:tcBorders>
            <w:noWrap w:val="0"/>
            <w:tcMar>
              <w:top w:w="-1" w:type="dxa"/>
              <w:left w:w="-1" w:type="dxa"/>
              <w:bottom w:w="-1" w:type="dxa"/>
              <w:right w:w="-1" w:type="dxa"/>
            </w:tcMar>
            <w:vAlign w:val="center"/>
          </w:tcPr>
          <w:p w14:paraId="12A83562">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1012.64</w:t>
            </w:r>
          </w:p>
        </w:tc>
        <w:tc>
          <w:tcPr>
            <w:tcW w:w="805" w:type="dxa"/>
            <w:tcBorders>
              <w:top w:val="nil"/>
              <w:left w:val="nil"/>
              <w:bottom w:val="single" w:color="auto" w:sz="12" w:space="0"/>
              <w:right w:val="nil"/>
            </w:tcBorders>
            <w:noWrap w:val="0"/>
            <w:tcMar>
              <w:top w:w="-1" w:type="dxa"/>
              <w:left w:w="-1" w:type="dxa"/>
              <w:bottom w:w="-1" w:type="dxa"/>
              <w:right w:w="-1" w:type="dxa"/>
            </w:tcMar>
            <w:vAlign w:val="center"/>
          </w:tcPr>
          <w:p w14:paraId="7687AA14">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1021.18</w:t>
            </w:r>
          </w:p>
        </w:tc>
        <w:tc>
          <w:tcPr>
            <w:tcW w:w="789" w:type="dxa"/>
            <w:tcBorders>
              <w:top w:val="nil"/>
              <w:left w:val="nil"/>
              <w:bottom w:val="single" w:color="auto" w:sz="12" w:space="0"/>
              <w:right w:val="nil"/>
            </w:tcBorders>
            <w:noWrap w:val="0"/>
            <w:tcMar>
              <w:top w:w="-1" w:type="dxa"/>
              <w:left w:w="-1" w:type="dxa"/>
              <w:bottom w:w="-1" w:type="dxa"/>
              <w:right w:w="-1" w:type="dxa"/>
            </w:tcMar>
            <w:vAlign w:val="center"/>
          </w:tcPr>
          <w:p w14:paraId="3F24F137">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1009.58</w:t>
            </w:r>
          </w:p>
        </w:tc>
        <w:tc>
          <w:tcPr>
            <w:tcW w:w="853" w:type="dxa"/>
            <w:tcBorders>
              <w:top w:val="nil"/>
              <w:left w:val="nil"/>
              <w:bottom w:val="single" w:color="auto" w:sz="12" w:space="0"/>
              <w:right w:val="nil"/>
            </w:tcBorders>
            <w:noWrap w:val="0"/>
            <w:tcMar>
              <w:top w:w="-1" w:type="dxa"/>
              <w:left w:w="-1" w:type="dxa"/>
              <w:bottom w:w="-1" w:type="dxa"/>
              <w:right w:w="-1" w:type="dxa"/>
            </w:tcMar>
            <w:vAlign w:val="center"/>
          </w:tcPr>
          <w:p w14:paraId="435A890E">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1050.62</w:t>
            </w:r>
          </w:p>
        </w:tc>
        <w:tc>
          <w:tcPr>
            <w:tcW w:w="821" w:type="dxa"/>
            <w:tcBorders>
              <w:top w:val="nil"/>
              <w:left w:val="nil"/>
              <w:bottom w:val="single" w:color="auto" w:sz="12" w:space="0"/>
              <w:right w:val="nil"/>
            </w:tcBorders>
            <w:noWrap w:val="0"/>
            <w:tcMar>
              <w:top w:w="-1" w:type="dxa"/>
              <w:left w:w="-1" w:type="dxa"/>
              <w:bottom w:w="-1" w:type="dxa"/>
              <w:right w:w="-1" w:type="dxa"/>
            </w:tcMar>
            <w:vAlign w:val="center"/>
          </w:tcPr>
          <w:p w14:paraId="6DBFA96C">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1032.37</w:t>
            </w:r>
          </w:p>
        </w:tc>
        <w:tc>
          <w:tcPr>
            <w:tcW w:w="834" w:type="dxa"/>
            <w:tcBorders>
              <w:top w:val="nil"/>
              <w:left w:val="nil"/>
              <w:bottom w:val="single" w:color="auto" w:sz="12" w:space="0"/>
              <w:right w:val="nil"/>
            </w:tcBorders>
            <w:noWrap w:val="0"/>
            <w:tcMar>
              <w:top w:w="-1" w:type="dxa"/>
              <w:left w:w="-1" w:type="dxa"/>
              <w:bottom w:w="-1" w:type="dxa"/>
              <w:right w:w="-1" w:type="dxa"/>
            </w:tcMar>
            <w:vAlign w:val="center"/>
          </w:tcPr>
          <w:p w14:paraId="6A6A174E">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997.26</w:t>
            </w:r>
          </w:p>
        </w:tc>
        <w:tc>
          <w:tcPr>
            <w:tcW w:w="777" w:type="dxa"/>
            <w:tcBorders>
              <w:top w:val="nil"/>
              <w:left w:val="nil"/>
              <w:bottom w:val="single" w:color="auto" w:sz="12" w:space="0"/>
              <w:right w:val="nil"/>
            </w:tcBorders>
            <w:noWrap w:val="0"/>
            <w:tcMar>
              <w:top w:w="-1" w:type="dxa"/>
              <w:left w:w="-1" w:type="dxa"/>
              <w:bottom w:w="-1" w:type="dxa"/>
              <w:right w:w="-1" w:type="dxa"/>
            </w:tcMar>
            <w:vAlign w:val="center"/>
          </w:tcPr>
          <w:p w14:paraId="7047A71E">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974.74</w:t>
            </w:r>
          </w:p>
        </w:tc>
        <w:tc>
          <w:tcPr>
            <w:tcW w:w="908" w:type="dxa"/>
            <w:tcBorders>
              <w:top w:val="nil"/>
              <w:left w:val="nil"/>
              <w:bottom w:val="single" w:color="auto" w:sz="12" w:space="0"/>
              <w:right w:val="nil"/>
            </w:tcBorders>
            <w:noWrap w:val="0"/>
            <w:tcMar>
              <w:top w:w="-1" w:type="dxa"/>
              <w:left w:w="-1" w:type="dxa"/>
              <w:bottom w:w="-1" w:type="dxa"/>
              <w:right w:w="-1" w:type="dxa"/>
            </w:tcMar>
            <w:vAlign w:val="center"/>
          </w:tcPr>
          <w:p w14:paraId="380A7847">
            <w:pPr>
              <w:keepNext/>
              <w:snapToGrid w:val="0"/>
              <w:spacing w:before="0" w:after="0" w:line="360" w:lineRule="auto"/>
              <w:jc w:val="both"/>
              <w:rPr>
                <w:rFonts w:ascii="Times New Roman" w:hAnsi="Times New Roman" w:eastAsia="宋体" w:cs="宋体"/>
                <w:b w:val="0"/>
                <w:sz w:val="21"/>
                <w:szCs w:val="21"/>
              </w:rPr>
            </w:pPr>
            <w:r>
              <w:rPr>
                <w:rFonts w:ascii="Times New Roman" w:hAnsi="Times New Roman" w:eastAsia="宋体" w:cs="宋体"/>
                <w:b w:val="0"/>
                <w:sz w:val="21"/>
                <w:szCs w:val="21"/>
              </w:rPr>
              <w:t>1002.13</w:t>
            </w:r>
          </w:p>
        </w:tc>
      </w:tr>
    </w:tbl>
    <w:p w14:paraId="43D516D1">
      <w:pPr>
        <w:jc w:val="center"/>
      </w:pPr>
      <w:r>
        <w:drawing>
          <wp:inline distT="0" distB="0" distL="114300" distR="114300">
            <wp:extent cx="4319905" cy="2428875"/>
            <wp:effectExtent l="0" t="0" r="8255" b="952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23"/>
                    <a:stretch>
                      <a:fillRect/>
                    </a:stretch>
                  </pic:blipFill>
                  <pic:spPr>
                    <a:xfrm>
                      <a:off x="0" y="0"/>
                      <a:ext cx="4319905" cy="2428875"/>
                    </a:xfrm>
                    <a:prstGeom prst="rect">
                      <a:avLst/>
                    </a:prstGeom>
                    <a:noFill/>
                    <a:ln>
                      <a:noFill/>
                    </a:ln>
                  </pic:spPr>
                </pic:pic>
              </a:graphicData>
            </a:graphic>
          </wp:inline>
        </w:drawing>
      </w:r>
    </w:p>
    <w:p w14:paraId="75189487">
      <w:pPr>
        <w:spacing w:before="0" w:after="0" w:line="360" w:lineRule="auto"/>
        <w:jc w:val="center"/>
      </w:pP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图5 -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3</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遗传算法</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w:t>
      </w:r>
      <w:r>
        <w:rPr>
          <w:rFonts w:hint="eastAsia" w:ascii="楷体_GB2312" w:hAnsi="楷体_GB2312" w:eastAsia="楷体_GB2312" w:cs="楷体_GB2312"/>
          <w:b w:val="0"/>
          <w:bCs w:val="0"/>
          <w:color w:val="000000" w:themeColor="text1"/>
          <w:sz w:val="21"/>
          <w:szCs w:val="21"/>
          <w14:textFill>
            <w14:solidFill>
              <w14:schemeClr w14:val="tx1"/>
            </w14:solidFill>
          </w14:textFill>
        </w:rPr>
        <w:t>ACO运行表现</w:t>
      </w:r>
    </w:p>
    <w:p w14:paraId="10D24046">
      <w:pPr>
        <w:rPr>
          <w:rFonts w:ascii="Times New Roman" w:hAnsi="Times New Roman" w:eastAsia="宋体"/>
        </w:rPr>
      </w:pPr>
    </w:p>
    <w:p w14:paraId="3DE64FE9">
      <w:pPr>
        <w:spacing w:before="0" w:after="0" w:line="360" w:lineRule="auto"/>
        <w:ind w:firstLine="480"/>
        <w:jc w:val="both"/>
        <w:rPr>
          <w:rFonts w:ascii="Times New Roman" w:hAnsi="Times New Roman" w:eastAsia="宋体"/>
        </w:rPr>
      </w:pPr>
      <w:r>
        <w:rPr>
          <w:rFonts w:ascii="Times New Roman" w:hAnsi="Times New Roman" w:eastAsia="宋体" w:cs="宋体"/>
          <w:b w:val="0"/>
          <w:bCs/>
          <w:sz w:val="24"/>
        </w:rPr>
        <w:t>分析：</w:t>
      </w:r>
      <w:r>
        <w:rPr>
          <w:rFonts w:ascii="Times New Roman" w:hAnsi="Times New Roman" w:eastAsia="宋体" w:cs="宋体"/>
          <w:b w:val="0"/>
          <w:sz w:val="24"/>
        </w:rPr>
        <w:t xml:space="preserve"> 遗传算法ACO的平均最优距离为831.42，较</w:t>
      </w:r>
      <w:r>
        <w:rPr>
          <w:rFonts w:hint="eastAsia" w:ascii="Times New Roman" w:hAnsi="Times New Roman" w:cs="宋体"/>
          <w:b w:val="0"/>
          <w:sz w:val="24"/>
          <w:lang w:eastAsia="zh-CN"/>
        </w:rPr>
        <w:t xml:space="preserve"> 传统</w:t>
      </w:r>
      <w:r>
        <w:rPr>
          <w:rFonts w:ascii="Times New Roman" w:hAnsi="Times New Roman" w:eastAsia="宋体" w:cs="宋体"/>
          <w:b w:val="0"/>
          <w:sz w:val="24"/>
        </w:rPr>
        <w:t>ACO降低了3.95%。平均收缩距离由962.93增加至1002.13，说明遗传算法有助于扩大搜索范围并增强跳出局部最优的能力。不过，首次迭代距离均值略有升高，表明该策略对初始解质量的直接改善有限，其优势主要体现在中后期的全局搜索过程中。</w:t>
      </w:r>
    </w:p>
    <w:p w14:paraId="1CEE2C6F">
      <w:pPr>
        <w:spacing w:before="120" w:after="120" w:line="360" w:lineRule="auto"/>
        <w:jc w:val="left"/>
        <w:outlineLvl w:val="2"/>
        <w:rPr>
          <w:rFonts w:ascii="黑体" w:hAnsi="黑体" w:eastAsia="黑体" w:cs="黑体"/>
          <w:b w:val="0"/>
          <w:bCs/>
          <w:sz w:val="24"/>
          <w:szCs w:val="24"/>
        </w:rPr>
      </w:pPr>
      <w:bookmarkStart w:id="114" w:name="_Toc23834"/>
      <w:r>
        <w:rPr>
          <w:rFonts w:ascii="黑体" w:hAnsi="黑体" w:eastAsia="黑体" w:cs="黑体"/>
          <w:b w:val="0"/>
          <w:bCs/>
          <w:sz w:val="24"/>
          <w:szCs w:val="24"/>
        </w:rPr>
        <w:t>5.3.4 2-opt ACO实验结果</w:t>
      </w:r>
      <w:bookmarkEnd w:id="114"/>
    </w:p>
    <w:p w14:paraId="678F3592">
      <w:pPr>
        <w:spacing w:before="0" w:after="0" w:line="360" w:lineRule="auto"/>
        <w:ind w:firstLine="480"/>
        <w:jc w:val="both"/>
        <w:rPr>
          <w:rFonts w:ascii="Times New Roman" w:hAnsi="Times New Roman" w:eastAsia="宋体" w:cs="宋体"/>
          <w:b w:val="0"/>
          <w:sz w:val="24"/>
        </w:rPr>
      </w:pPr>
      <w:r>
        <w:rPr>
          <w:rFonts w:ascii="Times New Roman" w:hAnsi="Times New Roman" w:eastAsia="宋体" w:cs="宋体"/>
          <w:b w:val="0"/>
          <w:sz w:val="24"/>
        </w:rPr>
        <w:t>2-opt ACO的10次运行数据如下：</w:t>
      </w:r>
    </w:p>
    <w:p w14:paraId="367F7C06">
      <w:pPr>
        <w:spacing w:before="0" w:after="0" w:line="360" w:lineRule="auto"/>
        <w:jc w:val="center"/>
        <w:rPr>
          <w:rFonts w:ascii="Times New Roman" w:hAnsi="Times New Roman" w:eastAsia="宋体" w:cs="宋体"/>
          <w:b w:val="0"/>
          <w:sz w:val="24"/>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表5 -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9</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2-opt</w:t>
      </w:r>
      <w:r>
        <w:rPr>
          <w:rFonts w:hint="eastAsia" w:ascii="楷体_GB2312" w:hAnsi="楷体_GB2312" w:eastAsia="楷体_GB2312" w:cs="楷体_GB2312"/>
          <w:b w:val="0"/>
          <w:bCs w:val="0"/>
          <w:color w:val="000000" w:themeColor="text1"/>
          <w:sz w:val="21"/>
          <w:szCs w:val="21"/>
          <w14:textFill>
            <w14:solidFill>
              <w14:schemeClr w14:val="tx1"/>
            </w14:solidFill>
          </w14:textFill>
        </w:rPr>
        <w:t>+ACO运行数据</w:t>
      </w:r>
    </w:p>
    <w:tbl>
      <w:tblPr>
        <w:tblStyle w:val="37"/>
        <w:tblW w:w="9848"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889"/>
        <w:gridCol w:w="812"/>
        <w:gridCol w:w="812"/>
        <w:gridCol w:w="812"/>
        <w:gridCol w:w="812"/>
        <w:gridCol w:w="812"/>
        <w:gridCol w:w="812"/>
        <w:gridCol w:w="813"/>
        <w:gridCol w:w="813"/>
        <w:gridCol w:w="813"/>
        <w:gridCol w:w="813"/>
        <w:gridCol w:w="835"/>
      </w:tblGrid>
      <w:tr w14:paraId="0DAEE5A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25FA484">
            <w:pPr>
              <w:keepNext/>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指标</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2829918">
            <w:pPr>
              <w:keepNext/>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1</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43B1281">
            <w:pPr>
              <w:keepNext/>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2</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079887EE">
            <w:pPr>
              <w:keepNext/>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3</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0993C44">
            <w:pPr>
              <w:keepNext/>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4</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BA2B56A">
            <w:pPr>
              <w:keepNext/>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5</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571E69C">
            <w:pPr>
              <w:keepNext/>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6</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10CF7602">
            <w:pPr>
              <w:keepNext/>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7</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CE044A6">
            <w:pPr>
              <w:keepNext/>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8</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8C77E9D">
            <w:pPr>
              <w:keepNext/>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9</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2C77266C">
            <w:pPr>
              <w:keepNext/>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10</w:t>
            </w:r>
          </w:p>
        </w:tc>
        <w:tc>
          <w:tcPr>
            <w:tcW w:w="835"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B4CD78E">
            <w:pPr>
              <w:keepNext/>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平均值</w:t>
            </w:r>
          </w:p>
        </w:tc>
      </w:tr>
      <w:tr w14:paraId="57C409D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7A44A6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最优距离</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A37B373">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796.33</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B05BE66">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796.98</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2F5F500">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798.27</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E2824EA">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795.79</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EDAE3FC">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799.20</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644BD0A">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797.26</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E8BA612">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802.61</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7B62377">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801.20</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6D69304">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797.55</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A5D9BB9">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796.99</w:t>
            </w:r>
          </w:p>
        </w:tc>
        <w:tc>
          <w:tcPr>
            <w:tcW w:w="835" w:type="dxa"/>
            <w:tcBorders>
              <w:top w:val="single" w:color="auto" w:sz="4" w:space="0"/>
              <w:left w:val="nil"/>
              <w:bottom w:val="nil"/>
              <w:right w:val="nil"/>
            </w:tcBorders>
            <w:noWrap w:val="0"/>
            <w:tcMar>
              <w:top w:w="-1" w:type="dxa"/>
              <w:left w:w="-1" w:type="dxa"/>
              <w:bottom w:w="-1" w:type="dxa"/>
              <w:right w:w="-1" w:type="dxa"/>
            </w:tcMar>
            <w:vAlign w:val="center"/>
          </w:tcPr>
          <w:p w14:paraId="11604B6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798.22</w:t>
            </w:r>
          </w:p>
        </w:tc>
      </w:tr>
      <w:tr w14:paraId="20FAF0E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center"/>
          </w:tcPr>
          <w:p w14:paraId="701D7ABD">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运行时间(s)</w:t>
            </w:r>
          </w:p>
        </w:tc>
        <w:tc>
          <w:tcPr>
            <w:tcW w:w="0" w:type="auto"/>
            <w:tcBorders>
              <w:top w:val="nil"/>
              <w:left w:val="nil"/>
              <w:bottom w:val="nil"/>
              <w:right w:val="nil"/>
            </w:tcBorders>
            <w:noWrap w:val="0"/>
            <w:tcMar>
              <w:top w:w="-1" w:type="dxa"/>
              <w:left w:w="-1" w:type="dxa"/>
              <w:bottom w:w="-1" w:type="dxa"/>
              <w:right w:w="-1" w:type="dxa"/>
            </w:tcMar>
            <w:vAlign w:val="center"/>
          </w:tcPr>
          <w:p w14:paraId="591BC4CF">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43.97</w:t>
            </w:r>
          </w:p>
        </w:tc>
        <w:tc>
          <w:tcPr>
            <w:tcW w:w="0" w:type="auto"/>
            <w:tcBorders>
              <w:top w:val="nil"/>
              <w:left w:val="nil"/>
              <w:bottom w:val="nil"/>
              <w:right w:val="nil"/>
            </w:tcBorders>
            <w:noWrap w:val="0"/>
            <w:tcMar>
              <w:top w:w="-1" w:type="dxa"/>
              <w:left w:w="-1" w:type="dxa"/>
              <w:bottom w:w="-1" w:type="dxa"/>
              <w:right w:w="-1" w:type="dxa"/>
            </w:tcMar>
            <w:vAlign w:val="center"/>
          </w:tcPr>
          <w:p w14:paraId="7342A8E0">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44.19</w:t>
            </w:r>
          </w:p>
        </w:tc>
        <w:tc>
          <w:tcPr>
            <w:tcW w:w="0" w:type="auto"/>
            <w:tcBorders>
              <w:top w:val="nil"/>
              <w:left w:val="nil"/>
              <w:bottom w:val="nil"/>
              <w:right w:val="nil"/>
            </w:tcBorders>
            <w:noWrap w:val="0"/>
            <w:tcMar>
              <w:top w:w="-1" w:type="dxa"/>
              <w:left w:w="-1" w:type="dxa"/>
              <w:bottom w:w="-1" w:type="dxa"/>
              <w:right w:w="-1" w:type="dxa"/>
            </w:tcMar>
            <w:vAlign w:val="center"/>
          </w:tcPr>
          <w:p w14:paraId="368F5396">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43.68</w:t>
            </w:r>
          </w:p>
        </w:tc>
        <w:tc>
          <w:tcPr>
            <w:tcW w:w="0" w:type="auto"/>
            <w:tcBorders>
              <w:top w:val="nil"/>
              <w:left w:val="nil"/>
              <w:bottom w:val="nil"/>
              <w:right w:val="nil"/>
            </w:tcBorders>
            <w:noWrap w:val="0"/>
            <w:tcMar>
              <w:top w:w="-1" w:type="dxa"/>
              <w:left w:w="-1" w:type="dxa"/>
              <w:bottom w:w="-1" w:type="dxa"/>
              <w:right w:w="-1" w:type="dxa"/>
            </w:tcMar>
            <w:vAlign w:val="center"/>
          </w:tcPr>
          <w:p w14:paraId="4A88B3E6">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43.97</w:t>
            </w:r>
          </w:p>
        </w:tc>
        <w:tc>
          <w:tcPr>
            <w:tcW w:w="0" w:type="auto"/>
            <w:tcBorders>
              <w:top w:val="nil"/>
              <w:left w:val="nil"/>
              <w:bottom w:val="nil"/>
              <w:right w:val="nil"/>
            </w:tcBorders>
            <w:noWrap w:val="0"/>
            <w:tcMar>
              <w:top w:w="-1" w:type="dxa"/>
              <w:left w:w="-1" w:type="dxa"/>
              <w:bottom w:w="-1" w:type="dxa"/>
              <w:right w:w="-1" w:type="dxa"/>
            </w:tcMar>
            <w:vAlign w:val="center"/>
          </w:tcPr>
          <w:p w14:paraId="1DE57A67">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44.24</w:t>
            </w:r>
          </w:p>
        </w:tc>
        <w:tc>
          <w:tcPr>
            <w:tcW w:w="0" w:type="auto"/>
            <w:tcBorders>
              <w:top w:val="nil"/>
              <w:left w:val="nil"/>
              <w:bottom w:val="nil"/>
              <w:right w:val="nil"/>
            </w:tcBorders>
            <w:noWrap w:val="0"/>
            <w:tcMar>
              <w:top w:w="-1" w:type="dxa"/>
              <w:left w:w="-1" w:type="dxa"/>
              <w:bottom w:w="-1" w:type="dxa"/>
              <w:right w:w="-1" w:type="dxa"/>
            </w:tcMar>
            <w:vAlign w:val="center"/>
          </w:tcPr>
          <w:p w14:paraId="5F9C6B4B">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45.19</w:t>
            </w:r>
          </w:p>
        </w:tc>
        <w:tc>
          <w:tcPr>
            <w:tcW w:w="0" w:type="auto"/>
            <w:tcBorders>
              <w:top w:val="nil"/>
              <w:left w:val="nil"/>
              <w:bottom w:val="nil"/>
              <w:right w:val="nil"/>
            </w:tcBorders>
            <w:noWrap w:val="0"/>
            <w:tcMar>
              <w:top w:w="-1" w:type="dxa"/>
              <w:left w:w="-1" w:type="dxa"/>
              <w:bottom w:w="-1" w:type="dxa"/>
              <w:right w:w="-1" w:type="dxa"/>
            </w:tcMar>
            <w:vAlign w:val="center"/>
          </w:tcPr>
          <w:p w14:paraId="1B533E2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43.90</w:t>
            </w:r>
          </w:p>
        </w:tc>
        <w:tc>
          <w:tcPr>
            <w:tcW w:w="0" w:type="auto"/>
            <w:tcBorders>
              <w:top w:val="nil"/>
              <w:left w:val="nil"/>
              <w:bottom w:val="nil"/>
              <w:right w:val="nil"/>
            </w:tcBorders>
            <w:noWrap w:val="0"/>
            <w:tcMar>
              <w:top w:w="-1" w:type="dxa"/>
              <w:left w:w="-1" w:type="dxa"/>
              <w:bottom w:w="-1" w:type="dxa"/>
              <w:right w:w="-1" w:type="dxa"/>
            </w:tcMar>
            <w:vAlign w:val="center"/>
          </w:tcPr>
          <w:p w14:paraId="6FE85F5F">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43.94</w:t>
            </w:r>
          </w:p>
        </w:tc>
        <w:tc>
          <w:tcPr>
            <w:tcW w:w="0" w:type="auto"/>
            <w:tcBorders>
              <w:top w:val="nil"/>
              <w:left w:val="nil"/>
              <w:bottom w:val="nil"/>
              <w:right w:val="nil"/>
            </w:tcBorders>
            <w:noWrap w:val="0"/>
            <w:tcMar>
              <w:top w:w="-1" w:type="dxa"/>
              <w:left w:w="-1" w:type="dxa"/>
              <w:bottom w:w="-1" w:type="dxa"/>
              <w:right w:w="-1" w:type="dxa"/>
            </w:tcMar>
            <w:vAlign w:val="center"/>
          </w:tcPr>
          <w:p w14:paraId="606853B6">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43.61</w:t>
            </w:r>
          </w:p>
        </w:tc>
        <w:tc>
          <w:tcPr>
            <w:tcW w:w="0" w:type="auto"/>
            <w:tcBorders>
              <w:top w:val="nil"/>
              <w:left w:val="nil"/>
              <w:bottom w:val="nil"/>
              <w:right w:val="nil"/>
            </w:tcBorders>
            <w:noWrap w:val="0"/>
            <w:tcMar>
              <w:top w:w="-1" w:type="dxa"/>
              <w:left w:w="-1" w:type="dxa"/>
              <w:bottom w:w="-1" w:type="dxa"/>
              <w:right w:w="-1" w:type="dxa"/>
            </w:tcMar>
            <w:vAlign w:val="center"/>
          </w:tcPr>
          <w:p w14:paraId="467B9874">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43.86</w:t>
            </w:r>
          </w:p>
        </w:tc>
        <w:tc>
          <w:tcPr>
            <w:tcW w:w="835" w:type="dxa"/>
            <w:tcBorders>
              <w:top w:val="nil"/>
              <w:left w:val="nil"/>
              <w:bottom w:val="nil"/>
              <w:right w:val="nil"/>
            </w:tcBorders>
            <w:noWrap w:val="0"/>
            <w:tcMar>
              <w:top w:w="-1" w:type="dxa"/>
              <w:left w:w="-1" w:type="dxa"/>
              <w:bottom w:w="-1" w:type="dxa"/>
              <w:right w:w="-1" w:type="dxa"/>
            </w:tcMar>
            <w:vAlign w:val="center"/>
          </w:tcPr>
          <w:p w14:paraId="10BE979C">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44.06</w:t>
            </w:r>
          </w:p>
        </w:tc>
      </w:tr>
      <w:tr w14:paraId="48F4475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center"/>
          </w:tcPr>
          <w:p w14:paraId="561E2A05">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收敛次数</w:t>
            </w:r>
          </w:p>
        </w:tc>
        <w:tc>
          <w:tcPr>
            <w:tcW w:w="0" w:type="auto"/>
            <w:tcBorders>
              <w:top w:val="nil"/>
              <w:left w:val="nil"/>
              <w:bottom w:val="nil"/>
              <w:right w:val="nil"/>
            </w:tcBorders>
            <w:noWrap w:val="0"/>
            <w:tcMar>
              <w:top w:w="-1" w:type="dxa"/>
              <w:left w:w="-1" w:type="dxa"/>
              <w:bottom w:w="-1" w:type="dxa"/>
              <w:right w:w="-1" w:type="dxa"/>
            </w:tcMar>
            <w:vAlign w:val="center"/>
          </w:tcPr>
          <w:p w14:paraId="5DFC201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300C486F">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w:t>
            </w:r>
          </w:p>
        </w:tc>
        <w:tc>
          <w:tcPr>
            <w:tcW w:w="0" w:type="auto"/>
            <w:tcBorders>
              <w:top w:val="nil"/>
              <w:left w:val="nil"/>
              <w:bottom w:val="nil"/>
              <w:right w:val="nil"/>
            </w:tcBorders>
            <w:noWrap w:val="0"/>
            <w:tcMar>
              <w:top w:w="-1" w:type="dxa"/>
              <w:left w:w="-1" w:type="dxa"/>
              <w:bottom w:w="-1" w:type="dxa"/>
              <w:right w:w="-1" w:type="dxa"/>
            </w:tcMar>
            <w:vAlign w:val="center"/>
          </w:tcPr>
          <w:p w14:paraId="0DF8F883">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7B187F8E">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w:t>
            </w:r>
          </w:p>
        </w:tc>
        <w:tc>
          <w:tcPr>
            <w:tcW w:w="0" w:type="auto"/>
            <w:tcBorders>
              <w:top w:val="nil"/>
              <w:left w:val="nil"/>
              <w:bottom w:val="nil"/>
              <w:right w:val="nil"/>
            </w:tcBorders>
            <w:noWrap w:val="0"/>
            <w:tcMar>
              <w:top w:w="-1" w:type="dxa"/>
              <w:left w:w="-1" w:type="dxa"/>
              <w:bottom w:w="-1" w:type="dxa"/>
              <w:right w:w="-1" w:type="dxa"/>
            </w:tcMar>
            <w:vAlign w:val="center"/>
          </w:tcPr>
          <w:p w14:paraId="4BA2A232">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w:t>
            </w:r>
          </w:p>
        </w:tc>
        <w:tc>
          <w:tcPr>
            <w:tcW w:w="0" w:type="auto"/>
            <w:tcBorders>
              <w:top w:val="nil"/>
              <w:left w:val="nil"/>
              <w:bottom w:val="nil"/>
              <w:right w:val="nil"/>
            </w:tcBorders>
            <w:noWrap w:val="0"/>
            <w:tcMar>
              <w:top w:w="-1" w:type="dxa"/>
              <w:left w:w="-1" w:type="dxa"/>
              <w:bottom w:w="-1" w:type="dxa"/>
              <w:right w:w="-1" w:type="dxa"/>
            </w:tcMar>
            <w:vAlign w:val="center"/>
          </w:tcPr>
          <w:p w14:paraId="29385086">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w:t>
            </w:r>
          </w:p>
        </w:tc>
        <w:tc>
          <w:tcPr>
            <w:tcW w:w="0" w:type="auto"/>
            <w:tcBorders>
              <w:top w:val="nil"/>
              <w:left w:val="nil"/>
              <w:bottom w:val="nil"/>
              <w:right w:val="nil"/>
            </w:tcBorders>
            <w:noWrap w:val="0"/>
            <w:tcMar>
              <w:top w:w="-1" w:type="dxa"/>
              <w:left w:w="-1" w:type="dxa"/>
              <w:bottom w:w="-1" w:type="dxa"/>
              <w:right w:w="-1" w:type="dxa"/>
            </w:tcMar>
            <w:vAlign w:val="center"/>
          </w:tcPr>
          <w:p w14:paraId="1CB5D1EE">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188065FE">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2C427DE7">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w:t>
            </w:r>
          </w:p>
        </w:tc>
        <w:tc>
          <w:tcPr>
            <w:tcW w:w="0" w:type="auto"/>
            <w:tcBorders>
              <w:top w:val="nil"/>
              <w:left w:val="nil"/>
              <w:bottom w:val="nil"/>
              <w:right w:val="nil"/>
            </w:tcBorders>
            <w:noWrap w:val="0"/>
            <w:tcMar>
              <w:top w:w="-1" w:type="dxa"/>
              <w:left w:w="-1" w:type="dxa"/>
              <w:bottom w:w="-1" w:type="dxa"/>
              <w:right w:w="-1" w:type="dxa"/>
            </w:tcMar>
            <w:vAlign w:val="center"/>
          </w:tcPr>
          <w:p w14:paraId="362CB27F">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w:t>
            </w:r>
          </w:p>
        </w:tc>
        <w:tc>
          <w:tcPr>
            <w:tcW w:w="835" w:type="dxa"/>
            <w:tcBorders>
              <w:top w:val="nil"/>
              <w:left w:val="nil"/>
              <w:bottom w:val="nil"/>
              <w:right w:val="nil"/>
            </w:tcBorders>
            <w:noWrap w:val="0"/>
            <w:tcMar>
              <w:top w:w="-1" w:type="dxa"/>
              <w:left w:w="-1" w:type="dxa"/>
              <w:bottom w:w="-1" w:type="dxa"/>
              <w:right w:w="-1" w:type="dxa"/>
            </w:tcMar>
            <w:vAlign w:val="center"/>
          </w:tcPr>
          <w:p w14:paraId="76246178">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2.0</w:t>
            </w:r>
          </w:p>
        </w:tc>
      </w:tr>
      <w:tr w14:paraId="36DBFED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center"/>
          </w:tcPr>
          <w:p w14:paraId="63158E15">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首次迭代距离</w:t>
            </w:r>
          </w:p>
        </w:tc>
        <w:tc>
          <w:tcPr>
            <w:tcW w:w="0" w:type="auto"/>
            <w:tcBorders>
              <w:top w:val="nil"/>
              <w:left w:val="nil"/>
              <w:bottom w:val="nil"/>
              <w:right w:val="nil"/>
            </w:tcBorders>
            <w:noWrap w:val="0"/>
            <w:tcMar>
              <w:top w:w="-1" w:type="dxa"/>
              <w:left w:w="-1" w:type="dxa"/>
              <w:bottom w:w="-1" w:type="dxa"/>
              <w:right w:w="-1" w:type="dxa"/>
            </w:tcMar>
            <w:vAlign w:val="center"/>
          </w:tcPr>
          <w:p w14:paraId="1E7BE0EB">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829.28</w:t>
            </w:r>
          </w:p>
        </w:tc>
        <w:tc>
          <w:tcPr>
            <w:tcW w:w="0" w:type="auto"/>
            <w:tcBorders>
              <w:top w:val="nil"/>
              <w:left w:val="nil"/>
              <w:bottom w:val="nil"/>
              <w:right w:val="nil"/>
            </w:tcBorders>
            <w:noWrap w:val="0"/>
            <w:tcMar>
              <w:top w:w="-1" w:type="dxa"/>
              <w:left w:w="-1" w:type="dxa"/>
              <w:bottom w:w="-1" w:type="dxa"/>
              <w:right w:w="-1" w:type="dxa"/>
            </w:tcMar>
            <w:vAlign w:val="center"/>
          </w:tcPr>
          <w:p w14:paraId="0114E2F3">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848.88</w:t>
            </w:r>
          </w:p>
        </w:tc>
        <w:tc>
          <w:tcPr>
            <w:tcW w:w="0" w:type="auto"/>
            <w:tcBorders>
              <w:top w:val="nil"/>
              <w:left w:val="nil"/>
              <w:bottom w:val="nil"/>
              <w:right w:val="nil"/>
            </w:tcBorders>
            <w:noWrap w:val="0"/>
            <w:tcMar>
              <w:top w:w="-1" w:type="dxa"/>
              <w:left w:w="-1" w:type="dxa"/>
              <w:bottom w:w="-1" w:type="dxa"/>
              <w:right w:w="-1" w:type="dxa"/>
            </w:tcMar>
            <w:vAlign w:val="center"/>
          </w:tcPr>
          <w:p w14:paraId="1E8DBFFE">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850.95</w:t>
            </w:r>
          </w:p>
        </w:tc>
        <w:tc>
          <w:tcPr>
            <w:tcW w:w="0" w:type="auto"/>
            <w:tcBorders>
              <w:top w:val="nil"/>
              <w:left w:val="nil"/>
              <w:bottom w:val="nil"/>
              <w:right w:val="nil"/>
            </w:tcBorders>
            <w:noWrap w:val="0"/>
            <w:tcMar>
              <w:top w:w="-1" w:type="dxa"/>
              <w:left w:w="-1" w:type="dxa"/>
              <w:bottom w:w="-1" w:type="dxa"/>
              <w:right w:w="-1" w:type="dxa"/>
            </w:tcMar>
            <w:vAlign w:val="center"/>
          </w:tcPr>
          <w:p w14:paraId="205D7274">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841.70</w:t>
            </w:r>
          </w:p>
        </w:tc>
        <w:tc>
          <w:tcPr>
            <w:tcW w:w="0" w:type="auto"/>
            <w:tcBorders>
              <w:top w:val="nil"/>
              <w:left w:val="nil"/>
              <w:bottom w:val="nil"/>
              <w:right w:val="nil"/>
            </w:tcBorders>
            <w:noWrap w:val="0"/>
            <w:tcMar>
              <w:top w:w="-1" w:type="dxa"/>
              <w:left w:w="-1" w:type="dxa"/>
              <w:bottom w:w="-1" w:type="dxa"/>
              <w:right w:w="-1" w:type="dxa"/>
            </w:tcMar>
            <w:vAlign w:val="center"/>
          </w:tcPr>
          <w:p w14:paraId="445FC3FE">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870.22</w:t>
            </w:r>
          </w:p>
        </w:tc>
        <w:tc>
          <w:tcPr>
            <w:tcW w:w="0" w:type="auto"/>
            <w:tcBorders>
              <w:top w:val="nil"/>
              <w:left w:val="nil"/>
              <w:bottom w:val="nil"/>
              <w:right w:val="nil"/>
            </w:tcBorders>
            <w:noWrap w:val="0"/>
            <w:tcMar>
              <w:top w:w="-1" w:type="dxa"/>
              <w:left w:w="-1" w:type="dxa"/>
              <w:bottom w:w="-1" w:type="dxa"/>
              <w:right w:w="-1" w:type="dxa"/>
            </w:tcMar>
            <w:vAlign w:val="center"/>
          </w:tcPr>
          <w:p w14:paraId="24688BC8">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832.40</w:t>
            </w:r>
          </w:p>
        </w:tc>
        <w:tc>
          <w:tcPr>
            <w:tcW w:w="0" w:type="auto"/>
            <w:tcBorders>
              <w:top w:val="nil"/>
              <w:left w:val="nil"/>
              <w:bottom w:val="nil"/>
              <w:right w:val="nil"/>
            </w:tcBorders>
            <w:noWrap w:val="0"/>
            <w:tcMar>
              <w:top w:w="-1" w:type="dxa"/>
              <w:left w:w="-1" w:type="dxa"/>
              <w:bottom w:w="-1" w:type="dxa"/>
              <w:right w:w="-1" w:type="dxa"/>
            </w:tcMar>
            <w:vAlign w:val="center"/>
          </w:tcPr>
          <w:p w14:paraId="1A336563">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837.67</w:t>
            </w:r>
          </w:p>
        </w:tc>
        <w:tc>
          <w:tcPr>
            <w:tcW w:w="0" w:type="auto"/>
            <w:tcBorders>
              <w:top w:val="nil"/>
              <w:left w:val="nil"/>
              <w:bottom w:val="nil"/>
              <w:right w:val="nil"/>
            </w:tcBorders>
            <w:noWrap w:val="0"/>
            <w:tcMar>
              <w:top w:w="-1" w:type="dxa"/>
              <w:left w:w="-1" w:type="dxa"/>
              <w:bottom w:w="-1" w:type="dxa"/>
              <w:right w:w="-1" w:type="dxa"/>
            </w:tcMar>
            <w:vAlign w:val="center"/>
          </w:tcPr>
          <w:p w14:paraId="79E68D54">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824.57</w:t>
            </w:r>
          </w:p>
        </w:tc>
        <w:tc>
          <w:tcPr>
            <w:tcW w:w="0" w:type="auto"/>
            <w:tcBorders>
              <w:top w:val="nil"/>
              <w:left w:val="nil"/>
              <w:bottom w:val="nil"/>
              <w:right w:val="nil"/>
            </w:tcBorders>
            <w:noWrap w:val="0"/>
            <w:tcMar>
              <w:top w:w="-1" w:type="dxa"/>
              <w:left w:w="-1" w:type="dxa"/>
              <w:bottom w:w="-1" w:type="dxa"/>
              <w:right w:w="-1" w:type="dxa"/>
            </w:tcMar>
            <w:vAlign w:val="center"/>
          </w:tcPr>
          <w:p w14:paraId="08EEEA10">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832.49</w:t>
            </w:r>
          </w:p>
        </w:tc>
        <w:tc>
          <w:tcPr>
            <w:tcW w:w="0" w:type="auto"/>
            <w:tcBorders>
              <w:top w:val="nil"/>
              <w:left w:val="nil"/>
              <w:bottom w:val="nil"/>
              <w:right w:val="nil"/>
            </w:tcBorders>
            <w:noWrap w:val="0"/>
            <w:tcMar>
              <w:top w:w="-1" w:type="dxa"/>
              <w:left w:w="-1" w:type="dxa"/>
              <w:bottom w:w="-1" w:type="dxa"/>
              <w:right w:w="-1" w:type="dxa"/>
            </w:tcMar>
            <w:vAlign w:val="center"/>
          </w:tcPr>
          <w:p w14:paraId="293D99EF">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841.52</w:t>
            </w:r>
          </w:p>
        </w:tc>
        <w:tc>
          <w:tcPr>
            <w:tcW w:w="835" w:type="dxa"/>
            <w:tcBorders>
              <w:top w:val="nil"/>
              <w:left w:val="nil"/>
              <w:bottom w:val="nil"/>
              <w:right w:val="nil"/>
            </w:tcBorders>
            <w:noWrap w:val="0"/>
            <w:tcMar>
              <w:top w:w="-1" w:type="dxa"/>
              <w:left w:w="-1" w:type="dxa"/>
              <w:bottom w:w="-1" w:type="dxa"/>
              <w:right w:w="-1" w:type="dxa"/>
            </w:tcMar>
            <w:vAlign w:val="center"/>
          </w:tcPr>
          <w:p w14:paraId="3594E5EF">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840.97</w:t>
            </w:r>
          </w:p>
        </w:tc>
      </w:tr>
      <w:tr w14:paraId="3B09A2C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center"/>
          </w:tcPr>
          <w:p w14:paraId="23F541B4">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最后下降迭代</w:t>
            </w:r>
          </w:p>
        </w:tc>
        <w:tc>
          <w:tcPr>
            <w:tcW w:w="0" w:type="auto"/>
            <w:tcBorders>
              <w:top w:val="nil"/>
              <w:left w:val="nil"/>
              <w:bottom w:val="nil"/>
              <w:right w:val="nil"/>
            </w:tcBorders>
            <w:noWrap w:val="0"/>
            <w:tcMar>
              <w:top w:w="-1" w:type="dxa"/>
              <w:left w:w="-1" w:type="dxa"/>
              <w:bottom w:w="-1" w:type="dxa"/>
              <w:right w:w="-1" w:type="dxa"/>
            </w:tcMar>
            <w:vAlign w:val="center"/>
          </w:tcPr>
          <w:p w14:paraId="34FA3A20">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98</w:t>
            </w:r>
          </w:p>
        </w:tc>
        <w:tc>
          <w:tcPr>
            <w:tcW w:w="0" w:type="auto"/>
            <w:tcBorders>
              <w:top w:val="nil"/>
              <w:left w:val="nil"/>
              <w:bottom w:val="nil"/>
              <w:right w:val="nil"/>
            </w:tcBorders>
            <w:noWrap w:val="0"/>
            <w:tcMar>
              <w:top w:w="-1" w:type="dxa"/>
              <w:left w:w="-1" w:type="dxa"/>
              <w:bottom w:w="-1" w:type="dxa"/>
              <w:right w:w="-1" w:type="dxa"/>
            </w:tcMar>
            <w:vAlign w:val="center"/>
          </w:tcPr>
          <w:p w14:paraId="4146A785">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83</w:t>
            </w:r>
          </w:p>
        </w:tc>
        <w:tc>
          <w:tcPr>
            <w:tcW w:w="0" w:type="auto"/>
            <w:tcBorders>
              <w:top w:val="nil"/>
              <w:left w:val="nil"/>
              <w:bottom w:val="nil"/>
              <w:right w:val="nil"/>
            </w:tcBorders>
            <w:noWrap w:val="0"/>
            <w:tcMar>
              <w:top w:w="-1" w:type="dxa"/>
              <w:left w:w="-1" w:type="dxa"/>
              <w:bottom w:w="-1" w:type="dxa"/>
              <w:right w:w="-1" w:type="dxa"/>
            </w:tcMar>
            <w:vAlign w:val="center"/>
          </w:tcPr>
          <w:p w14:paraId="224BDB2C">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13</w:t>
            </w:r>
          </w:p>
        </w:tc>
        <w:tc>
          <w:tcPr>
            <w:tcW w:w="0" w:type="auto"/>
            <w:tcBorders>
              <w:top w:val="nil"/>
              <w:left w:val="nil"/>
              <w:bottom w:val="nil"/>
              <w:right w:val="nil"/>
            </w:tcBorders>
            <w:noWrap w:val="0"/>
            <w:tcMar>
              <w:top w:w="-1" w:type="dxa"/>
              <w:left w:w="-1" w:type="dxa"/>
              <w:bottom w:w="-1" w:type="dxa"/>
              <w:right w:w="-1" w:type="dxa"/>
            </w:tcMar>
            <w:vAlign w:val="center"/>
          </w:tcPr>
          <w:p w14:paraId="71F419C3">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78</w:t>
            </w:r>
          </w:p>
        </w:tc>
        <w:tc>
          <w:tcPr>
            <w:tcW w:w="0" w:type="auto"/>
            <w:tcBorders>
              <w:top w:val="nil"/>
              <w:left w:val="nil"/>
              <w:bottom w:val="nil"/>
              <w:right w:val="nil"/>
            </w:tcBorders>
            <w:noWrap w:val="0"/>
            <w:tcMar>
              <w:top w:w="-1" w:type="dxa"/>
              <w:left w:w="-1" w:type="dxa"/>
              <w:bottom w:w="-1" w:type="dxa"/>
              <w:right w:w="-1" w:type="dxa"/>
            </w:tcMar>
            <w:vAlign w:val="center"/>
          </w:tcPr>
          <w:p w14:paraId="30A8A26C">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99</w:t>
            </w:r>
          </w:p>
        </w:tc>
        <w:tc>
          <w:tcPr>
            <w:tcW w:w="0" w:type="auto"/>
            <w:tcBorders>
              <w:top w:val="nil"/>
              <w:left w:val="nil"/>
              <w:bottom w:val="nil"/>
              <w:right w:val="nil"/>
            </w:tcBorders>
            <w:noWrap w:val="0"/>
            <w:tcMar>
              <w:top w:w="-1" w:type="dxa"/>
              <w:left w:w="-1" w:type="dxa"/>
              <w:bottom w:w="-1" w:type="dxa"/>
              <w:right w:w="-1" w:type="dxa"/>
            </w:tcMar>
            <w:vAlign w:val="center"/>
          </w:tcPr>
          <w:p w14:paraId="15EF8FDE">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65</w:t>
            </w:r>
          </w:p>
        </w:tc>
        <w:tc>
          <w:tcPr>
            <w:tcW w:w="0" w:type="auto"/>
            <w:tcBorders>
              <w:top w:val="nil"/>
              <w:left w:val="nil"/>
              <w:bottom w:val="nil"/>
              <w:right w:val="nil"/>
            </w:tcBorders>
            <w:noWrap w:val="0"/>
            <w:tcMar>
              <w:top w:w="-1" w:type="dxa"/>
              <w:left w:w="-1" w:type="dxa"/>
              <w:bottom w:w="-1" w:type="dxa"/>
              <w:right w:w="-1" w:type="dxa"/>
            </w:tcMar>
            <w:vAlign w:val="center"/>
          </w:tcPr>
          <w:p w14:paraId="7D9423C3">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82</w:t>
            </w:r>
          </w:p>
        </w:tc>
        <w:tc>
          <w:tcPr>
            <w:tcW w:w="0" w:type="auto"/>
            <w:tcBorders>
              <w:top w:val="nil"/>
              <w:left w:val="nil"/>
              <w:bottom w:val="nil"/>
              <w:right w:val="nil"/>
            </w:tcBorders>
            <w:noWrap w:val="0"/>
            <w:tcMar>
              <w:top w:w="-1" w:type="dxa"/>
              <w:left w:w="-1" w:type="dxa"/>
              <w:bottom w:w="-1" w:type="dxa"/>
              <w:right w:w="-1" w:type="dxa"/>
            </w:tcMar>
            <w:vAlign w:val="center"/>
          </w:tcPr>
          <w:p w14:paraId="0BE272DB">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28</w:t>
            </w:r>
          </w:p>
        </w:tc>
        <w:tc>
          <w:tcPr>
            <w:tcW w:w="0" w:type="auto"/>
            <w:tcBorders>
              <w:top w:val="nil"/>
              <w:left w:val="nil"/>
              <w:bottom w:val="nil"/>
              <w:right w:val="nil"/>
            </w:tcBorders>
            <w:noWrap w:val="0"/>
            <w:tcMar>
              <w:top w:w="-1" w:type="dxa"/>
              <w:left w:w="-1" w:type="dxa"/>
              <w:bottom w:w="-1" w:type="dxa"/>
              <w:right w:w="-1" w:type="dxa"/>
            </w:tcMar>
            <w:vAlign w:val="center"/>
          </w:tcPr>
          <w:p w14:paraId="257B8493">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91</w:t>
            </w:r>
          </w:p>
        </w:tc>
        <w:tc>
          <w:tcPr>
            <w:tcW w:w="0" w:type="auto"/>
            <w:tcBorders>
              <w:top w:val="nil"/>
              <w:left w:val="nil"/>
              <w:bottom w:val="nil"/>
              <w:right w:val="nil"/>
            </w:tcBorders>
            <w:noWrap w:val="0"/>
            <w:tcMar>
              <w:top w:w="-1" w:type="dxa"/>
              <w:left w:w="-1" w:type="dxa"/>
              <w:bottom w:w="-1" w:type="dxa"/>
              <w:right w:w="-1" w:type="dxa"/>
            </w:tcMar>
            <w:vAlign w:val="center"/>
          </w:tcPr>
          <w:p w14:paraId="2ABB060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44</w:t>
            </w:r>
          </w:p>
        </w:tc>
        <w:tc>
          <w:tcPr>
            <w:tcW w:w="835" w:type="dxa"/>
            <w:tcBorders>
              <w:top w:val="nil"/>
              <w:left w:val="nil"/>
              <w:bottom w:val="nil"/>
              <w:right w:val="nil"/>
            </w:tcBorders>
            <w:noWrap w:val="0"/>
            <w:tcMar>
              <w:top w:w="-1" w:type="dxa"/>
              <w:left w:w="-1" w:type="dxa"/>
              <w:bottom w:w="-1" w:type="dxa"/>
              <w:right w:w="-1" w:type="dxa"/>
            </w:tcMar>
            <w:vAlign w:val="center"/>
          </w:tcPr>
          <w:p w14:paraId="171EAC5D">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68.1</w:t>
            </w:r>
          </w:p>
        </w:tc>
      </w:tr>
      <w:tr w14:paraId="142CB9B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889" w:type="dxa"/>
            <w:tcBorders>
              <w:top w:val="nil"/>
              <w:left w:val="nil"/>
              <w:bottom w:val="single" w:color="auto" w:sz="12" w:space="0"/>
              <w:right w:val="nil"/>
            </w:tcBorders>
            <w:noWrap w:val="0"/>
            <w:tcMar>
              <w:top w:w="-1" w:type="dxa"/>
              <w:left w:w="-1" w:type="dxa"/>
              <w:bottom w:w="-1" w:type="dxa"/>
              <w:right w:w="-1" w:type="dxa"/>
            </w:tcMar>
            <w:vAlign w:val="center"/>
          </w:tcPr>
          <w:p w14:paraId="4F8C33B4">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收缩距离</w:t>
            </w:r>
          </w:p>
        </w:tc>
        <w:tc>
          <w:tcPr>
            <w:tcW w:w="812" w:type="dxa"/>
            <w:tcBorders>
              <w:top w:val="nil"/>
              <w:left w:val="nil"/>
              <w:bottom w:val="single" w:color="auto" w:sz="12" w:space="0"/>
              <w:right w:val="nil"/>
            </w:tcBorders>
            <w:noWrap w:val="0"/>
            <w:tcMar>
              <w:top w:w="-1" w:type="dxa"/>
              <w:left w:w="-1" w:type="dxa"/>
              <w:bottom w:w="-1" w:type="dxa"/>
              <w:right w:w="-1" w:type="dxa"/>
            </w:tcMar>
            <w:vAlign w:val="center"/>
          </w:tcPr>
          <w:p w14:paraId="0D04C689">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32.95</w:t>
            </w:r>
          </w:p>
        </w:tc>
        <w:tc>
          <w:tcPr>
            <w:tcW w:w="812" w:type="dxa"/>
            <w:tcBorders>
              <w:top w:val="nil"/>
              <w:left w:val="nil"/>
              <w:bottom w:val="single" w:color="auto" w:sz="12" w:space="0"/>
              <w:right w:val="nil"/>
            </w:tcBorders>
            <w:noWrap w:val="0"/>
            <w:tcMar>
              <w:top w:w="-1" w:type="dxa"/>
              <w:left w:w="-1" w:type="dxa"/>
              <w:bottom w:w="-1" w:type="dxa"/>
              <w:right w:w="-1" w:type="dxa"/>
            </w:tcMar>
            <w:vAlign w:val="center"/>
          </w:tcPr>
          <w:p w14:paraId="5DC5ED88">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51.90</w:t>
            </w:r>
          </w:p>
        </w:tc>
        <w:tc>
          <w:tcPr>
            <w:tcW w:w="812" w:type="dxa"/>
            <w:tcBorders>
              <w:top w:val="nil"/>
              <w:left w:val="nil"/>
              <w:bottom w:val="single" w:color="auto" w:sz="12" w:space="0"/>
              <w:right w:val="nil"/>
            </w:tcBorders>
            <w:noWrap w:val="0"/>
            <w:tcMar>
              <w:top w:w="-1" w:type="dxa"/>
              <w:left w:w="-1" w:type="dxa"/>
              <w:bottom w:w="-1" w:type="dxa"/>
              <w:right w:w="-1" w:type="dxa"/>
            </w:tcMar>
            <w:vAlign w:val="center"/>
          </w:tcPr>
          <w:p w14:paraId="2DEF5982">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52.68</w:t>
            </w:r>
          </w:p>
        </w:tc>
        <w:tc>
          <w:tcPr>
            <w:tcW w:w="812" w:type="dxa"/>
            <w:tcBorders>
              <w:top w:val="nil"/>
              <w:left w:val="nil"/>
              <w:bottom w:val="single" w:color="auto" w:sz="12" w:space="0"/>
              <w:right w:val="nil"/>
            </w:tcBorders>
            <w:noWrap w:val="0"/>
            <w:tcMar>
              <w:top w:w="-1" w:type="dxa"/>
              <w:left w:w="-1" w:type="dxa"/>
              <w:bottom w:w="-1" w:type="dxa"/>
              <w:right w:w="-1" w:type="dxa"/>
            </w:tcMar>
            <w:vAlign w:val="center"/>
          </w:tcPr>
          <w:p w14:paraId="21AE5CCC">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45.91</w:t>
            </w:r>
          </w:p>
        </w:tc>
        <w:tc>
          <w:tcPr>
            <w:tcW w:w="812" w:type="dxa"/>
            <w:tcBorders>
              <w:top w:val="nil"/>
              <w:left w:val="nil"/>
              <w:bottom w:val="single" w:color="auto" w:sz="12" w:space="0"/>
              <w:right w:val="nil"/>
            </w:tcBorders>
            <w:noWrap w:val="0"/>
            <w:tcMar>
              <w:top w:w="-1" w:type="dxa"/>
              <w:left w:w="-1" w:type="dxa"/>
              <w:bottom w:w="-1" w:type="dxa"/>
              <w:right w:w="-1" w:type="dxa"/>
            </w:tcMar>
            <w:vAlign w:val="center"/>
          </w:tcPr>
          <w:p w14:paraId="6D0C6EB1">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71.02</w:t>
            </w:r>
          </w:p>
        </w:tc>
        <w:tc>
          <w:tcPr>
            <w:tcW w:w="812" w:type="dxa"/>
            <w:tcBorders>
              <w:top w:val="nil"/>
              <w:left w:val="nil"/>
              <w:bottom w:val="single" w:color="auto" w:sz="12" w:space="0"/>
              <w:right w:val="nil"/>
            </w:tcBorders>
            <w:noWrap w:val="0"/>
            <w:tcMar>
              <w:top w:w="-1" w:type="dxa"/>
              <w:left w:w="-1" w:type="dxa"/>
              <w:bottom w:w="-1" w:type="dxa"/>
              <w:right w:w="-1" w:type="dxa"/>
            </w:tcMar>
            <w:vAlign w:val="center"/>
          </w:tcPr>
          <w:p w14:paraId="56BFC2A4">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35.14</w:t>
            </w:r>
          </w:p>
        </w:tc>
        <w:tc>
          <w:tcPr>
            <w:tcW w:w="813" w:type="dxa"/>
            <w:tcBorders>
              <w:top w:val="nil"/>
              <w:left w:val="nil"/>
              <w:bottom w:val="single" w:color="auto" w:sz="12" w:space="0"/>
              <w:right w:val="nil"/>
            </w:tcBorders>
            <w:noWrap w:val="0"/>
            <w:tcMar>
              <w:top w:w="-1" w:type="dxa"/>
              <w:left w:w="-1" w:type="dxa"/>
              <w:bottom w:w="-1" w:type="dxa"/>
              <w:right w:w="-1" w:type="dxa"/>
            </w:tcMar>
            <w:vAlign w:val="center"/>
          </w:tcPr>
          <w:p w14:paraId="6DCE40BE">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35.06</w:t>
            </w:r>
          </w:p>
        </w:tc>
        <w:tc>
          <w:tcPr>
            <w:tcW w:w="813" w:type="dxa"/>
            <w:tcBorders>
              <w:top w:val="nil"/>
              <w:left w:val="nil"/>
              <w:bottom w:val="single" w:color="auto" w:sz="12" w:space="0"/>
              <w:right w:val="nil"/>
            </w:tcBorders>
            <w:noWrap w:val="0"/>
            <w:tcMar>
              <w:top w:w="-1" w:type="dxa"/>
              <w:left w:w="-1" w:type="dxa"/>
              <w:bottom w:w="-1" w:type="dxa"/>
              <w:right w:w="-1" w:type="dxa"/>
            </w:tcMar>
            <w:vAlign w:val="center"/>
          </w:tcPr>
          <w:p w14:paraId="241967B6">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23.37</w:t>
            </w:r>
          </w:p>
        </w:tc>
        <w:tc>
          <w:tcPr>
            <w:tcW w:w="813" w:type="dxa"/>
            <w:tcBorders>
              <w:top w:val="nil"/>
              <w:left w:val="nil"/>
              <w:bottom w:val="single" w:color="auto" w:sz="12" w:space="0"/>
              <w:right w:val="nil"/>
            </w:tcBorders>
            <w:noWrap w:val="0"/>
            <w:tcMar>
              <w:top w:w="-1" w:type="dxa"/>
              <w:left w:w="-1" w:type="dxa"/>
              <w:bottom w:w="-1" w:type="dxa"/>
              <w:right w:w="-1" w:type="dxa"/>
            </w:tcMar>
            <w:vAlign w:val="center"/>
          </w:tcPr>
          <w:p w14:paraId="6331A634">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34.94</w:t>
            </w:r>
          </w:p>
        </w:tc>
        <w:tc>
          <w:tcPr>
            <w:tcW w:w="813" w:type="dxa"/>
            <w:tcBorders>
              <w:top w:val="nil"/>
              <w:left w:val="nil"/>
              <w:bottom w:val="single" w:color="auto" w:sz="12" w:space="0"/>
              <w:right w:val="nil"/>
            </w:tcBorders>
            <w:noWrap w:val="0"/>
            <w:tcMar>
              <w:top w:w="-1" w:type="dxa"/>
              <w:left w:w="-1" w:type="dxa"/>
              <w:bottom w:w="-1" w:type="dxa"/>
              <w:right w:w="-1" w:type="dxa"/>
            </w:tcMar>
            <w:vAlign w:val="center"/>
          </w:tcPr>
          <w:p w14:paraId="009564BF">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44.53</w:t>
            </w:r>
          </w:p>
        </w:tc>
        <w:tc>
          <w:tcPr>
            <w:tcW w:w="835" w:type="dxa"/>
            <w:tcBorders>
              <w:top w:val="nil"/>
              <w:left w:val="nil"/>
              <w:bottom w:val="single" w:color="auto" w:sz="12" w:space="0"/>
              <w:right w:val="nil"/>
            </w:tcBorders>
            <w:noWrap w:val="0"/>
            <w:tcMar>
              <w:top w:w="-1" w:type="dxa"/>
              <w:left w:w="-1" w:type="dxa"/>
              <w:bottom w:w="-1" w:type="dxa"/>
              <w:right w:w="-1" w:type="dxa"/>
            </w:tcMar>
            <w:vAlign w:val="center"/>
          </w:tcPr>
          <w:p w14:paraId="2EC28216">
            <w:pPr>
              <w:keepNext/>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42.75</w:t>
            </w:r>
          </w:p>
        </w:tc>
      </w:tr>
    </w:tbl>
    <w:p w14:paraId="63DECFA4">
      <w:pPr>
        <w:jc w:val="center"/>
      </w:pPr>
      <w:r>
        <w:drawing>
          <wp:inline distT="0" distB="0" distL="114300" distR="114300">
            <wp:extent cx="4319905" cy="2428875"/>
            <wp:effectExtent l="0" t="0" r="8255" b="9525"/>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24"/>
                    <a:stretch>
                      <a:fillRect/>
                    </a:stretch>
                  </pic:blipFill>
                  <pic:spPr>
                    <a:xfrm>
                      <a:off x="0" y="0"/>
                      <a:ext cx="4319905" cy="2428875"/>
                    </a:xfrm>
                    <a:prstGeom prst="rect">
                      <a:avLst/>
                    </a:prstGeom>
                    <a:noFill/>
                    <a:ln>
                      <a:noFill/>
                    </a:ln>
                  </pic:spPr>
                </pic:pic>
              </a:graphicData>
            </a:graphic>
          </wp:inline>
        </w:drawing>
      </w:r>
    </w:p>
    <w:p w14:paraId="458F08AB">
      <w:pPr>
        <w:spacing w:before="0" w:after="0" w:line="360" w:lineRule="auto"/>
        <w:jc w:val="center"/>
      </w:pP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图5 -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3</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2-opt</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w:t>
      </w:r>
      <w:r>
        <w:rPr>
          <w:rFonts w:hint="eastAsia" w:ascii="楷体_GB2312" w:hAnsi="楷体_GB2312" w:eastAsia="楷体_GB2312" w:cs="楷体_GB2312"/>
          <w:b w:val="0"/>
          <w:bCs w:val="0"/>
          <w:color w:val="000000" w:themeColor="text1"/>
          <w:sz w:val="21"/>
          <w:szCs w:val="21"/>
          <w14:textFill>
            <w14:solidFill>
              <w14:schemeClr w14:val="tx1"/>
            </w14:solidFill>
          </w14:textFill>
        </w:rPr>
        <w:t>ACO运行表现</w:t>
      </w:r>
    </w:p>
    <w:p w14:paraId="6DD9750E">
      <w:pPr>
        <w:jc w:val="both"/>
      </w:pPr>
    </w:p>
    <w:p w14:paraId="62104A40">
      <w:pPr>
        <w:spacing w:before="0" w:after="0" w:line="360" w:lineRule="auto"/>
        <w:ind w:firstLine="480"/>
        <w:jc w:val="both"/>
        <w:rPr>
          <w:rFonts w:ascii="Times New Roman" w:hAnsi="Times New Roman" w:eastAsia="宋体"/>
        </w:rPr>
      </w:pPr>
      <w:r>
        <w:rPr>
          <w:rFonts w:ascii="Times New Roman" w:hAnsi="Times New Roman" w:eastAsia="宋体" w:cs="宋体"/>
          <w:b w:val="0"/>
          <w:bCs/>
          <w:sz w:val="24"/>
        </w:rPr>
        <w:t>分析：</w:t>
      </w:r>
      <w:r>
        <w:rPr>
          <w:rFonts w:ascii="Times New Roman" w:hAnsi="Times New Roman" w:eastAsia="宋体" w:cs="宋体"/>
          <w:b w:val="0"/>
          <w:sz w:val="24"/>
        </w:rPr>
        <w:t xml:space="preserve"> 2-opt ACO的平均最优距离为798.22，较</w:t>
      </w:r>
      <w:r>
        <w:rPr>
          <w:rFonts w:hint="eastAsia" w:ascii="Times New Roman" w:hAnsi="Times New Roman" w:cs="宋体"/>
          <w:b w:val="0"/>
          <w:sz w:val="24"/>
          <w:lang w:eastAsia="zh-CN"/>
        </w:rPr>
        <w:t xml:space="preserve"> 传统</w:t>
      </w:r>
      <w:r>
        <w:rPr>
          <w:rFonts w:ascii="Times New Roman" w:hAnsi="Times New Roman" w:eastAsia="宋体" w:cs="宋体"/>
          <w:b w:val="0"/>
          <w:sz w:val="24"/>
        </w:rPr>
        <w:t>ACO降低了7.79%，是所有单一改进策略中效果最显著的一种。平均收敛次数由8.3次降至2.0次，表明局部搜索能够显著加快高质量解的形成。首次迭代距离均值由1828.54降至840.97，说明2-opt能够在每轮构解后快速修正路径交叉和局部冗余，从而明显提升解的质量。</w:t>
      </w:r>
    </w:p>
    <w:p w14:paraId="257CC0FF">
      <w:pPr>
        <w:spacing w:before="120" w:after="120" w:line="360" w:lineRule="auto"/>
        <w:jc w:val="left"/>
        <w:outlineLvl w:val="2"/>
        <w:rPr>
          <w:rFonts w:ascii="黑体" w:hAnsi="黑体" w:eastAsia="黑体" w:cs="黑体"/>
          <w:b w:val="0"/>
          <w:bCs/>
          <w:sz w:val="24"/>
          <w:szCs w:val="24"/>
        </w:rPr>
      </w:pPr>
      <w:bookmarkStart w:id="115" w:name="_Toc29742"/>
      <w:r>
        <w:rPr>
          <w:rFonts w:ascii="黑体" w:hAnsi="黑体" w:eastAsia="黑体" w:cs="黑体"/>
          <w:b w:val="0"/>
          <w:bCs/>
          <w:sz w:val="24"/>
          <w:szCs w:val="24"/>
        </w:rPr>
        <w:t>5.3.5 混合算法实验结果</w:t>
      </w:r>
      <w:bookmarkEnd w:id="115"/>
    </w:p>
    <w:p w14:paraId="4B1C48AD">
      <w:pPr>
        <w:spacing w:before="0" w:after="0" w:line="360" w:lineRule="auto"/>
        <w:ind w:firstLine="480"/>
        <w:jc w:val="both"/>
        <w:rPr>
          <w:rFonts w:ascii="Times New Roman" w:hAnsi="Times New Roman" w:eastAsia="宋体" w:cs="宋体"/>
          <w:b w:val="0"/>
          <w:sz w:val="24"/>
        </w:rPr>
      </w:pPr>
      <w:r>
        <w:rPr>
          <w:rFonts w:ascii="Times New Roman" w:hAnsi="Times New Roman" w:eastAsia="宋体" w:cs="宋体"/>
          <w:b w:val="0"/>
          <w:sz w:val="24"/>
        </w:rPr>
        <w:t>自适应参数 + 遗传算法 + 2-opt的全融合算法实验结果如下：</w:t>
      </w:r>
    </w:p>
    <w:p w14:paraId="6D9FDB7E">
      <w:pPr>
        <w:spacing w:before="0" w:after="0" w:line="360" w:lineRule="auto"/>
        <w:jc w:val="center"/>
        <w:rPr>
          <w:rFonts w:ascii="Times New Roman" w:hAnsi="Times New Roman" w:eastAsia="宋体" w:cs="宋体"/>
          <w:b w:val="0"/>
          <w:sz w:val="24"/>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表5 -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10</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自适应参数 + 遗传算法 + 2-opt</w:t>
      </w:r>
      <w:r>
        <w:rPr>
          <w:rFonts w:hint="eastAsia" w:ascii="楷体_GB2312" w:hAnsi="楷体_GB2312" w:eastAsia="楷体_GB2312" w:cs="楷体_GB2312"/>
          <w:b w:val="0"/>
          <w:bCs w:val="0"/>
          <w:color w:val="000000" w:themeColor="text1"/>
          <w:sz w:val="21"/>
          <w:szCs w:val="21"/>
          <w14:textFill>
            <w14:solidFill>
              <w14:schemeClr w14:val="tx1"/>
            </w14:solidFill>
          </w14:textFill>
        </w:rPr>
        <w:t>运行数据</w:t>
      </w:r>
    </w:p>
    <w:tbl>
      <w:tblPr>
        <w:tblStyle w:val="37"/>
        <w:tblW w:w="9848"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889"/>
        <w:gridCol w:w="812"/>
        <w:gridCol w:w="812"/>
        <w:gridCol w:w="812"/>
        <w:gridCol w:w="812"/>
        <w:gridCol w:w="812"/>
        <w:gridCol w:w="812"/>
        <w:gridCol w:w="813"/>
        <w:gridCol w:w="813"/>
        <w:gridCol w:w="813"/>
        <w:gridCol w:w="813"/>
        <w:gridCol w:w="835"/>
      </w:tblGrid>
      <w:tr w14:paraId="72E3074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9BEE4BB">
            <w:pPr>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指标</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341125A">
            <w:pPr>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1</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B95CF2C">
            <w:pPr>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2</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04DA2378">
            <w:pPr>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3</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314E6E8">
            <w:pPr>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4</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FCC11B1">
            <w:pPr>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5</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E9B731D">
            <w:pPr>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6</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1A94F406">
            <w:pPr>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7</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10AB74F">
            <w:pPr>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8</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4C7D226">
            <w:pPr>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9</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BF3523E">
            <w:pPr>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10</w:t>
            </w:r>
          </w:p>
        </w:tc>
        <w:tc>
          <w:tcPr>
            <w:tcW w:w="835"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58E762F">
            <w:pPr>
              <w:snapToGrid w:val="0"/>
              <w:spacing w:before="0" w:after="0" w:line="360" w:lineRule="auto"/>
              <w:jc w:val="center"/>
              <w:rPr>
                <w:rFonts w:ascii="Times New Roman" w:hAnsi="Times New Roman" w:eastAsia="宋体"/>
                <w:sz w:val="21"/>
                <w:szCs w:val="21"/>
              </w:rPr>
            </w:pPr>
            <w:r>
              <w:rPr>
                <w:rFonts w:ascii="Times New Roman" w:hAnsi="Times New Roman" w:eastAsia="宋体" w:cs="宋体"/>
                <w:b/>
                <w:sz w:val="21"/>
                <w:szCs w:val="21"/>
              </w:rPr>
              <w:t>平均值</w:t>
            </w:r>
          </w:p>
        </w:tc>
      </w:tr>
      <w:tr w14:paraId="546E524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D08A7C4">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最优距离</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D193D51">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793.57</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861BD57">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792.48</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DBB567E">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795.87</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D9D6AF3">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794.99</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8D00F00">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798.64</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8372FAB">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804.19</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B26598E">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795.96</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1D2B36D">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792.75</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49CE54D">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805.98</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EE143E3">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800.09</w:t>
            </w:r>
          </w:p>
        </w:tc>
        <w:tc>
          <w:tcPr>
            <w:tcW w:w="835" w:type="dxa"/>
            <w:tcBorders>
              <w:top w:val="single" w:color="auto" w:sz="4" w:space="0"/>
              <w:left w:val="nil"/>
              <w:bottom w:val="nil"/>
              <w:right w:val="nil"/>
            </w:tcBorders>
            <w:noWrap w:val="0"/>
            <w:tcMar>
              <w:top w:w="-1" w:type="dxa"/>
              <w:left w:w="-1" w:type="dxa"/>
              <w:bottom w:w="-1" w:type="dxa"/>
              <w:right w:w="-1" w:type="dxa"/>
            </w:tcMar>
            <w:vAlign w:val="center"/>
          </w:tcPr>
          <w:p w14:paraId="70BD524A">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797.45</w:t>
            </w:r>
          </w:p>
        </w:tc>
      </w:tr>
      <w:tr w14:paraId="73C5F2B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center"/>
          </w:tcPr>
          <w:p w14:paraId="17B00370">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运行时间(s)</w:t>
            </w:r>
          </w:p>
        </w:tc>
        <w:tc>
          <w:tcPr>
            <w:tcW w:w="0" w:type="auto"/>
            <w:tcBorders>
              <w:top w:val="nil"/>
              <w:left w:val="nil"/>
              <w:bottom w:val="nil"/>
              <w:right w:val="nil"/>
            </w:tcBorders>
            <w:noWrap w:val="0"/>
            <w:tcMar>
              <w:top w:w="-1" w:type="dxa"/>
              <w:left w:w="-1" w:type="dxa"/>
              <w:bottom w:w="-1" w:type="dxa"/>
              <w:right w:w="-1" w:type="dxa"/>
            </w:tcMar>
            <w:vAlign w:val="center"/>
          </w:tcPr>
          <w:p w14:paraId="7F0A628B">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38.75</w:t>
            </w:r>
          </w:p>
        </w:tc>
        <w:tc>
          <w:tcPr>
            <w:tcW w:w="0" w:type="auto"/>
            <w:tcBorders>
              <w:top w:val="nil"/>
              <w:left w:val="nil"/>
              <w:bottom w:val="nil"/>
              <w:right w:val="nil"/>
            </w:tcBorders>
            <w:noWrap w:val="0"/>
            <w:tcMar>
              <w:top w:w="-1" w:type="dxa"/>
              <w:left w:w="-1" w:type="dxa"/>
              <w:bottom w:w="-1" w:type="dxa"/>
              <w:right w:w="-1" w:type="dxa"/>
            </w:tcMar>
            <w:vAlign w:val="center"/>
          </w:tcPr>
          <w:p w14:paraId="7A7C5273">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38.56</w:t>
            </w:r>
          </w:p>
        </w:tc>
        <w:tc>
          <w:tcPr>
            <w:tcW w:w="0" w:type="auto"/>
            <w:tcBorders>
              <w:top w:val="nil"/>
              <w:left w:val="nil"/>
              <w:bottom w:val="nil"/>
              <w:right w:val="nil"/>
            </w:tcBorders>
            <w:noWrap w:val="0"/>
            <w:tcMar>
              <w:top w:w="-1" w:type="dxa"/>
              <w:left w:w="-1" w:type="dxa"/>
              <w:bottom w:w="-1" w:type="dxa"/>
              <w:right w:w="-1" w:type="dxa"/>
            </w:tcMar>
            <w:vAlign w:val="center"/>
          </w:tcPr>
          <w:p w14:paraId="796491A8">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41.12</w:t>
            </w:r>
          </w:p>
        </w:tc>
        <w:tc>
          <w:tcPr>
            <w:tcW w:w="0" w:type="auto"/>
            <w:tcBorders>
              <w:top w:val="nil"/>
              <w:left w:val="nil"/>
              <w:bottom w:val="nil"/>
              <w:right w:val="nil"/>
            </w:tcBorders>
            <w:noWrap w:val="0"/>
            <w:tcMar>
              <w:top w:w="-1" w:type="dxa"/>
              <w:left w:w="-1" w:type="dxa"/>
              <w:bottom w:w="-1" w:type="dxa"/>
              <w:right w:w="-1" w:type="dxa"/>
            </w:tcMar>
            <w:vAlign w:val="center"/>
          </w:tcPr>
          <w:p w14:paraId="6F9DA0AC">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39.63</w:t>
            </w:r>
          </w:p>
        </w:tc>
        <w:tc>
          <w:tcPr>
            <w:tcW w:w="0" w:type="auto"/>
            <w:tcBorders>
              <w:top w:val="nil"/>
              <w:left w:val="nil"/>
              <w:bottom w:val="nil"/>
              <w:right w:val="nil"/>
            </w:tcBorders>
            <w:noWrap w:val="0"/>
            <w:tcMar>
              <w:top w:w="-1" w:type="dxa"/>
              <w:left w:w="-1" w:type="dxa"/>
              <w:bottom w:w="-1" w:type="dxa"/>
              <w:right w:w="-1" w:type="dxa"/>
            </w:tcMar>
            <w:vAlign w:val="center"/>
          </w:tcPr>
          <w:p w14:paraId="4E5BBE68">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39.60</w:t>
            </w:r>
          </w:p>
        </w:tc>
        <w:tc>
          <w:tcPr>
            <w:tcW w:w="0" w:type="auto"/>
            <w:tcBorders>
              <w:top w:val="nil"/>
              <w:left w:val="nil"/>
              <w:bottom w:val="nil"/>
              <w:right w:val="nil"/>
            </w:tcBorders>
            <w:noWrap w:val="0"/>
            <w:tcMar>
              <w:top w:w="-1" w:type="dxa"/>
              <w:left w:w="-1" w:type="dxa"/>
              <w:bottom w:w="-1" w:type="dxa"/>
              <w:right w:w="-1" w:type="dxa"/>
            </w:tcMar>
            <w:vAlign w:val="center"/>
          </w:tcPr>
          <w:p w14:paraId="7F6FA1E4">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39.23</w:t>
            </w:r>
          </w:p>
        </w:tc>
        <w:tc>
          <w:tcPr>
            <w:tcW w:w="0" w:type="auto"/>
            <w:tcBorders>
              <w:top w:val="nil"/>
              <w:left w:val="nil"/>
              <w:bottom w:val="nil"/>
              <w:right w:val="nil"/>
            </w:tcBorders>
            <w:noWrap w:val="0"/>
            <w:tcMar>
              <w:top w:w="-1" w:type="dxa"/>
              <w:left w:w="-1" w:type="dxa"/>
              <w:bottom w:w="-1" w:type="dxa"/>
              <w:right w:w="-1" w:type="dxa"/>
            </w:tcMar>
            <w:vAlign w:val="center"/>
          </w:tcPr>
          <w:p w14:paraId="7E788ACE">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40.59</w:t>
            </w:r>
          </w:p>
        </w:tc>
        <w:tc>
          <w:tcPr>
            <w:tcW w:w="0" w:type="auto"/>
            <w:tcBorders>
              <w:top w:val="nil"/>
              <w:left w:val="nil"/>
              <w:bottom w:val="nil"/>
              <w:right w:val="nil"/>
            </w:tcBorders>
            <w:noWrap w:val="0"/>
            <w:tcMar>
              <w:top w:w="-1" w:type="dxa"/>
              <w:left w:w="-1" w:type="dxa"/>
              <w:bottom w:w="-1" w:type="dxa"/>
              <w:right w:w="-1" w:type="dxa"/>
            </w:tcMar>
            <w:vAlign w:val="center"/>
          </w:tcPr>
          <w:p w14:paraId="6DD4262E">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39.69</w:t>
            </w:r>
          </w:p>
        </w:tc>
        <w:tc>
          <w:tcPr>
            <w:tcW w:w="0" w:type="auto"/>
            <w:tcBorders>
              <w:top w:val="nil"/>
              <w:left w:val="nil"/>
              <w:bottom w:val="nil"/>
              <w:right w:val="nil"/>
            </w:tcBorders>
            <w:noWrap w:val="0"/>
            <w:tcMar>
              <w:top w:w="-1" w:type="dxa"/>
              <w:left w:w="-1" w:type="dxa"/>
              <w:bottom w:w="-1" w:type="dxa"/>
              <w:right w:w="-1" w:type="dxa"/>
            </w:tcMar>
            <w:vAlign w:val="center"/>
          </w:tcPr>
          <w:p w14:paraId="0D988C2C">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40.45</w:t>
            </w:r>
          </w:p>
        </w:tc>
        <w:tc>
          <w:tcPr>
            <w:tcW w:w="0" w:type="auto"/>
            <w:tcBorders>
              <w:top w:val="nil"/>
              <w:left w:val="nil"/>
              <w:bottom w:val="nil"/>
              <w:right w:val="nil"/>
            </w:tcBorders>
            <w:noWrap w:val="0"/>
            <w:tcMar>
              <w:top w:w="-1" w:type="dxa"/>
              <w:left w:w="-1" w:type="dxa"/>
              <w:bottom w:w="-1" w:type="dxa"/>
              <w:right w:w="-1" w:type="dxa"/>
            </w:tcMar>
            <w:vAlign w:val="center"/>
          </w:tcPr>
          <w:p w14:paraId="7469FD74">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39.51</w:t>
            </w:r>
          </w:p>
        </w:tc>
        <w:tc>
          <w:tcPr>
            <w:tcW w:w="835" w:type="dxa"/>
            <w:tcBorders>
              <w:top w:val="nil"/>
              <w:left w:val="nil"/>
              <w:bottom w:val="nil"/>
              <w:right w:val="nil"/>
            </w:tcBorders>
            <w:noWrap w:val="0"/>
            <w:tcMar>
              <w:top w:w="-1" w:type="dxa"/>
              <w:left w:w="-1" w:type="dxa"/>
              <w:bottom w:w="-1" w:type="dxa"/>
              <w:right w:w="-1" w:type="dxa"/>
            </w:tcMar>
            <w:vAlign w:val="center"/>
          </w:tcPr>
          <w:p w14:paraId="30EA0660">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39.71</w:t>
            </w:r>
          </w:p>
        </w:tc>
      </w:tr>
      <w:tr w14:paraId="4382312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center"/>
          </w:tcPr>
          <w:p w14:paraId="5D14C3C2">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收敛次数</w:t>
            </w:r>
          </w:p>
        </w:tc>
        <w:tc>
          <w:tcPr>
            <w:tcW w:w="0" w:type="auto"/>
            <w:tcBorders>
              <w:top w:val="nil"/>
              <w:left w:val="nil"/>
              <w:bottom w:val="nil"/>
              <w:right w:val="nil"/>
            </w:tcBorders>
            <w:noWrap w:val="0"/>
            <w:tcMar>
              <w:top w:w="-1" w:type="dxa"/>
              <w:left w:w="-1" w:type="dxa"/>
              <w:bottom w:w="-1" w:type="dxa"/>
              <w:right w:w="-1" w:type="dxa"/>
            </w:tcMar>
            <w:vAlign w:val="center"/>
          </w:tcPr>
          <w:p w14:paraId="1A011244">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05286A9B">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6E95253E">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w:t>
            </w:r>
          </w:p>
        </w:tc>
        <w:tc>
          <w:tcPr>
            <w:tcW w:w="0" w:type="auto"/>
            <w:tcBorders>
              <w:top w:val="nil"/>
              <w:left w:val="nil"/>
              <w:bottom w:val="nil"/>
              <w:right w:val="nil"/>
            </w:tcBorders>
            <w:noWrap w:val="0"/>
            <w:tcMar>
              <w:top w:w="-1" w:type="dxa"/>
              <w:left w:w="-1" w:type="dxa"/>
              <w:bottom w:w="-1" w:type="dxa"/>
              <w:right w:w="-1" w:type="dxa"/>
            </w:tcMar>
            <w:vAlign w:val="center"/>
          </w:tcPr>
          <w:p w14:paraId="1E092295">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w:t>
            </w:r>
          </w:p>
        </w:tc>
        <w:tc>
          <w:tcPr>
            <w:tcW w:w="0" w:type="auto"/>
            <w:tcBorders>
              <w:top w:val="nil"/>
              <w:left w:val="nil"/>
              <w:bottom w:val="nil"/>
              <w:right w:val="nil"/>
            </w:tcBorders>
            <w:noWrap w:val="0"/>
            <w:tcMar>
              <w:top w:w="-1" w:type="dxa"/>
              <w:left w:w="-1" w:type="dxa"/>
              <w:bottom w:w="-1" w:type="dxa"/>
              <w:right w:w="-1" w:type="dxa"/>
            </w:tcMar>
            <w:vAlign w:val="center"/>
          </w:tcPr>
          <w:p w14:paraId="750516DE">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w:t>
            </w:r>
          </w:p>
        </w:tc>
        <w:tc>
          <w:tcPr>
            <w:tcW w:w="0" w:type="auto"/>
            <w:tcBorders>
              <w:top w:val="nil"/>
              <w:left w:val="nil"/>
              <w:bottom w:val="nil"/>
              <w:right w:val="nil"/>
            </w:tcBorders>
            <w:noWrap w:val="0"/>
            <w:tcMar>
              <w:top w:w="-1" w:type="dxa"/>
              <w:left w:w="-1" w:type="dxa"/>
              <w:bottom w:w="-1" w:type="dxa"/>
              <w:right w:w="-1" w:type="dxa"/>
            </w:tcMar>
            <w:vAlign w:val="center"/>
          </w:tcPr>
          <w:p w14:paraId="17889E05">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w:t>
            </w:r>
          </w:p>
        </w:tc>
        <w:tc>
          <w:tcPr>
            <w:tcW w:w="0" w:type="auto"/>
            <w:tcBorders>
              <w:top w:val="nil"/>
              <w:left w:val="nil"/>
              <w:bottom w:val="nil"/>
              <w:right w:val="nil"/>
            </w:tcBorders>
            <w:noWrap w:val="0"/>
            <w:tcMar>
              <w:top w:w="-1" w:type="dxa"/>
              <w:left w:w="-1" w:type="dxa"/>
              <w:bottom w:w="-1" w:type="dxa"/>
              <w:right w:w="-1" w:type="dxa"/>
            </w:tcMar>
            <w:vAlign w:val="center"/>
          </w:tcPr>
          <w:p w14:paraId="6CF25E2E">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w:t>
            </w:r>
          </w:p>
        </w:tc>
        <w:tc>
          <w:tcPr>
            <w:tcW w:w="0" w:type="auto"/>
            <w:tcBorders>
              <w:top w:val="nil"/>
              <w:left w:val="nil"/>
              <w:bottom w:val="nil"/>
              <w:right w:val="nil"/>
            </w:tcBorders>
            <w:noWrap w:val="0"/>
            <w:tcMar>
              <w:top w:w="-1" w:type="dxa"/>
              <w:left w:w="-1" w:type="dxa"/>
              <w:bottom w:w="-1" w:type="dxa"/>
              <w:right w:w="-1" w:type="dxa"/>
            </w:tcMar>
            <w:vAlign w:val="center"/>
          </w:tcPr>
          <w:p w14:paraId="6428E7E3">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w:t>
            </w:r>
          </w:p>
        </w:tc>
        <w:tc>
          <w:tcPr>
            <w:tcW w:w="0" w:type="auto"/>
            <w:tcBorders>
              <w:top w:val="nil"/>
              <w:left w:val="nil"/>
              <w:bottom w:val="nil"/>
              <w:right w:val="nil"/>
            </w:tcBorders>
            <w:noWrap w:val="0"/>
            <w:tcMar>
              <w:top w:w="-1" w:type="dxa"/>
              <w:left w:w="-1" w:type="dxa"/>
              <w:bottom w:w="-1" w:type="dxa"/>
              <w:right w:w="-1" w:type="dxa"/>
            </w:tcMar>
            <w:vAlign w:val="center"/>
          </w:tcPr>
          <w:p w14:paraId="304D367C">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w:t>
            </w:r>
          </w:p>
        </w:tc>
        <w:tc>
          <w:tcPr>
            <w:tcW w:w="0" w:type="auto"/>
            <w:tcBorders>
              <w:top w:val="nil"/>
              <w:left w:val="nil"/>
              <w:bottom w:val="nil"/>
              <w:right w:val="nil"/>
            </w:tcBorders>
            <w:noWrap w:val="0"/>
            <w:tcMar>
              <w:top w:w="-1" w:type="dxa"/>
              <w:left w:w="-1" w:type="dxa"/>
              <w:bottom w:w="-1" w:type="dxa"/>
              <w:right w:w="-1" w:type="dxa"/>
            </w:tcMar>
            <w:vAlign w:val="center"/>
          </w:tcPr>
          <w:p w14:paraId="50EFB61F">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w:t>
            </w:r>
          </w:p>
        </w:tc>
        <w:tc>
          <w:tcPr>
            <w:tcW w:w="835" w:type="dxa"/>
            <w:tcBorders>
              <w:top w:val="nil"/>
              <w:left w:val="nil"/>
              <w:bottom w:val="nil"/>
              <w:right w:val="nil"/>
            </w:tcBorders>
            <w:noWrap w:val="0"/>
            <w:tcMar>
              <w:top w:w="-1" w:type="dxa"/>
              <w:left w:w="-1" w:type="dxa"/>
              <w:bottom w:w="-1" w:type="dxa"/>
              <w:right w:w="-1" w:type="dxa"/>
            </w:tcMar>
            <w:vAlign w:val="center"/>
          </w:tcPr>
          <w:p w14:paraId="1D8ACB7A">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2.1</w:t>
            </w:r>
          </w:p>
        </w:tc>
      </w:tr>
      <w:tr w14:paraId="74B486B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center"/>
          </w:tcPr>
          <w:p w14:paraId="03EDEEFD">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首次迭代距离</w:t>
            </w:r>
          </w:p>
        </w:tc>
        <w:tc>
          <w:tcPr>
            <w:tcW w:w="0" w:type="auto"/>
            <w:tcBorders>
              <w:top w:val="nil"/>
              <w:left w:val="nil"/>
              <w:bottom w:val="nil"/>
              <w:right w:val="nil"/>
            </w:tcBorders>
            <w:noWrap w:val="0"/>
            <w:tcMar>
              <w:top w:w="-1" w:type="dxa"/>
              <w:left w:w="-1" w:type="dxa"/>
              <w:bottom w:w="-1" w:type="dxa"/>
              <w:right w:w="-1" w:type="dxa"/>
            </w:tcMar>
            <w:vAlign w:val="center"/>
          </w:tcPr>
          <w:p w14:paraId="4E49BDCA">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845.30</w:t>
            </w:r>
          </w:p>
        </w:tc>
        <w:tc>
          <w:tcPr>
            <w:tcW w:w="0" w:type="auto"/>
            <w:tcBorders>
              <w:top w:val="nil"/>
              <w:left w:val="nil"/>
              <w:bottom w:val="nil"/>
              <w:right w:val="nil"/>
            </w:tcBorders>
            <w:noWrap w:val="0"/>
            <w:tcMar>
              <w:top w:w="-1" w:type="dxa"/>
              <w:left w:w="-1" w:type="dxa"/>
              <w:bottom w:w="-1" w:type="dxa"/>
              <w:right w:w="-1" w:type="dxa"/>
            </w:tcMar>
            <w:vAlign w:val="center"/>
          </w:tcPr>
          <w:p w14:paraId="56EB8CB4">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855.85</w:t>
            </w:r>
          </w:p>
        </w:tc>
        <w:tc>
          <w:tcPr>
            <w:tcW w:w="0" w:type="auto"/>
            <w:tcBorders>
              <w:top w:val="nil"/>
              <w:left w:val="nil"/>
              <w:bottom w:val="nil"/>
              <w:right w:val="nil"/>
            </w:tcBorders>
            <w:noWrap w:val="0"/>
            <w:tcMar>
              <w:top w:w="-1" w:type="dxa"/>
              <w:left w:w="-1" w:type="dxa"/>
              <w:bottom w:w="-1" w:type="dxa"/>
              <w:right w:w="-1" w:type="dxa"/>
            </w:tcMar>
            <w:vAlign w:val="center"/>
          </w:tcPr>
          <w:p w14:paraId="33415CA7">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852.90</w:t>
            </w:r>
          </w:p>
        </w:tc>
        <w:tc>
          <w:tcPr>
            <w:tcW w:w="0" w:type="auto"/>
            <w:tcBorders>
              <w:top w:val="nil"/>
              <w:left w:val="nil"/>
              <w:bottom w:val="nil"/>
              <w:right w:val="nil"/>
            </w:tcBorders>
            <w:noWrap w:val="0"/>
            <w:tcMar>
              <w:top w:w="-1" w:type="dxa"/>
              <w:left w:w="-1" w:type="dxa"/>
              <w:bottom w:w="-1" w:type="dxa"/>
              <w:right w:w="-1" w:type="dxa"/>
            </w:tcMar>
            <w:vAlign w:val="center"/>
          </w:tcPr>
          <w:p w14:paraId="05E895CE">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832.48</w:t>
            </w:r>
          </w:p>
        </w:tc>
        <w:tc>
          <w:tcPr>
            <w:tcW w:w="0" w:type="auto"/>
            <w:tcBorders>
              <w:top w:val="nil"/>
              <w:left w:val="nil"/>
              <w:bottom w:val="nil"/>
              <w:right w:val="nil"/>
            </w:tcBorders>
            <w:noWrap w:val="0"/>
            <w:tcMar>
              <w:top w:w="-1" w:type="dxa"/>
              <w:left w:w="-1" w:type="dxa"/>
              <w:bottom w:w="-1" w:type="dxa"/>
              <w:right w:w="-1" w:type="dxa"/>
            </w:tcMar>
            <w:vAlign w:val="center"/>
          </w:tcPr>
          <w:p w14:paraId="6CA349CC">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901.04</w:t>
            </w:r>
          </w:p>
        </w:tc>
        <w:tc>
          <w:tcPr>
            <w:tcW w:w="0" w:type="auto"/>
            <w:tcBorders>
              <w:top w:val="nil"/>
              <w:left w:val="nil"/>
              <w:bottom w:val="nil"/>
              <w:right w:val="nil"/>
            </w:tcBorders>
            <w:noWrap w:val="0"/>
            <w:tcMar>
              <w:top w:w="-1" w:type="dxa"/>
              <w:left w:w="-1" w:type="dxa"/>
              <w:bottom w:w="-1" w:type="dxa"/>
              <w:right w:w="-1" w:type="dxa"/>
            </w:tcMar>
            <w:vAlign w:val="center"/>
          </w:tcPr>
          <w:p w14:paraId="4B9F7B98">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861.63</w:t>
            </w:r>
          </w:p>
        </w:tc>
        <w:tc>
          <w:tcPr>
            <w:tcW w:w="0" w:type="auto"/>
            <w:tcBorders>
              <w:top w:val="nil"/>
              <w:left w:val="nil"/>
              <w:bottom w:val="nil"/>
              <w:right w:val="nil"/>
            </w:tcBorders>
            <w:noWrap w:val="0"/>
            <w:tcMar>
              <w:top w:w="-1" w:type="dxa"/>
              <w:left w:w="-1" w:type="dxa"/>
              <w:bottom w:w="-1" w:type="dxa"/>
              <w:right w:w="-1" w:type="dxa"/>
            </w:tcMar>
            <w:vAlign w:val="center"/>
          </w:tcPr>
          <w:p w14:paraId="407441DA">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844.92</w:t>
            </w:r>
          </w:p>
        </w:tc>
        <w:tc>
          <w:tcPr>
            <w:tcW w:w="0" w:type="auto"/>
            <w:tcBorders>
              <w:top w:val="nil"/>
              <w:left w:val="nil"/>
              <w:bottom w:val="nil"/>
              <w:right w:val="nil"/>
            </w:tcBorders>
            <w:noWrap w:val="0"/>
            <w:tcMar>
              <w:top w:w="-1" w:type="dxa"/>
              <w:left w:w="-1" w:type="dxa"/>
              <w:bottom w:w="-1" w:type="dxa"/>
              <w:right w:w="-1" w:type="dxa"/>
            </w:tcMar>
            <w:vAlign w:val="center"/>
          </w:tcPr>
          <w:p w14:paraId="37C9BD70">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851.41</w:t>
            </w:r>
          </w:p>
        </w:tc>
        <w:tc>
          <w:tcPr>
            <w:tcW w:w="0" w:type="auto"/>
            <w:tcBorders>
              <w:top w:val="nil"/>
              <w:left w:val="nil"/>
              <w:bottom w:val="nil"/>
              <w:right w:val="nil"/>
            </w:tcBorders>
            <w:noWrap w:val="0"/>
            <w:tcMar>
              <w:top w:w="-1" w:type="dxa"/>
              <w:left w:w="-1" w:type="dxa"/>
              <w:bottom w:w="-1" w:type="dxa"/>
              <w:right w:w="-1" w:type="dxa"/>
            </w:tcMar>
            <w:vAlign w:val="center"/>
          </w:tcPr>
          <w:p w14:paraId="606E2C2F">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850.12</w:t>
            </w:r>
          </w:p>
        </w:tc>
        <w:tc>
          <w:tcPr>
            <w:tcW w:w="0" w:type="auto"/>
            <w:tcBorders>
              <w:top w:val="nil"/>
              <w:left w:val="nil"/>
              <w:bottom w:val="nil"/>
              <w:right w:val="nil"/>
            </w:tcBorders>
            <w:noWrap w:val="0"/>
            <w:tcMar>
              <w:top w:w="-1" w:type="dxa"/>
              <w:left w:w="-1" w:type="dxa"/>
              <w:bottom w:w="-1" w:type="dxa"/>
              <w:right w:w="-1" w:type="dxa"/>
            </w:tcMar>
            <w:vAlign w:val="center"/>
          </w:tcPr>
          <w:p w14:paraId="6FEED194">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854.16</w:t>
            </w:r>
          </w:p>
        </w:tc>
        <w:tc>
          <w:tcPr>
            <w:tcW w:w="835" w:type="dxa"/>
            <w:tcBorders>
              <w:top w:val="nil"/>
              <w:left w:val="nil"/>
              <w:bottom w:val="nil"/>
              <w:right w:val="nil"/>
            </w:tcBorders>
            <w:noWrap w:val="0"/>
            <w:tcMar>
              <w:top w:w="-1" w:type="dxa"/>
              <w:left w:w="-1" w:type="dxa"/>
              <w:bottom w:w="-1" w:type="dxa"/>
              <w:right w:w="-1" w:type="dxa"/>
            </w:tcMar>
            <w:vAlign w:val="center"/>
          </w:tcPr>
          <w:p w14:paraId="62CAE154">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854.98</w:t>
            </w:r>
          </w:p>
        </w:tc>
      </w:tr>
      <w:tr w14:paraId="321E920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center"/>
          </w:tcPr>
          <w:p w14:paraId="7AC76F89">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最后下降迭代</w:t>
            </w:r>
          </w:p>
        </w:tc>
        <w:tc>
          <w:tcPr>
            <w:tcW w:w="0" w:type="auto"/>
            <w:tcBorders>
              <w:top w:val="nil"/>
              <w:left w:val="nil"/>
              <w:bottom w:val="nil"/>
              <w:right w:val="nil"/>
            </w:tcBorders>
            <w:noWrap w:val="0"/>
            <w:tcMar>
              <w:top w:w="-1" w:type="dxa"/>
              <w:left w:w="-1" w:type="dxa"/>
              <w:bottom w:w="-1" w:type="dxa"/>
              <w:right w:w="-1" w:type="dxa"/>
            </w:tcMar>
            <w:vAlign w:val="center"/>
          </w:tcPr>
          <w:p w14:paraId="0E482DA4">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25</w:t>
            </w:r>
          </w:p>
        </w:tc>
        <w:tc>
          <w:tcPr>
            <w:tcW w:w="0" w:type="auto"/>
            <w:tcBorders>
              <w:top w:val="nil"/>
              <w:left w:val="nil"/>
              <w:bottom w:val="nil"/>
              <w:right w:val="nil"/>
            </w:tcBorders>
            <w:noWrap w:val="0"/>
            <w:tcMar>
              <w:top w:w="-1" w:type="dxa"/>
              <w:left w:w="-1" w:type="dxa"/>
              <w:bottom w:w="-1" w:type="dxa"/>
              <w:right w:w="-1" w:type="dxa"/>
            </w:tcMar>
            <w:vAlign w:val="center"/>
          </w:tcPr>
          <w:p w14:paraId="0A709F45">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43</w:t>
            </w:r>
          </w:p>
        </w:tc>
        <w:tc>
          <w:tcPr>
            <w:tcW w:w="0" w:type="auto"/>
            <w:tcBorders>
              <w:top w:val="nil"/>
              <w:left w:val="nil"/>
              <w:bottom w:val="nil"/>
              <w:right w:val="nil"/>
            </w:tcBorders>
            <w:noWrap w:val="0"/>
            <w:tcMar>
              <w:top w:w="-1" w:type="dxa"/>
              <w:left w:w="-1" w:type="dxa"/>
              <w:bottom w:w="-1" w:type="dxa"/>
              <w:right w:w="-1" w:type="dxa"/>
            </w:tcMar>
            <w:vAlign w:val="center"/>
          </w:tcPr>
          <w:p w14:paraId="50F596E6">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15</w:t>
            </w:r>
          </w:p>
        </w:tc>
        <w:tc>
          <w:tcPr>
            <w:tcW w:w="0" w:type="auto"/>
            <w:tcBorders>
              <w:top w:val="nil"/>
              <w:left w:val="nil"/>
              <w:bottom w:val="nil"/>
              <w:right w:val="nil"/>
            </w:tcBorders>
            <w:noWrap w:val="0"/>
            <w:tcMar>
              <w:top w:w="-1" w:type="dxa"/>
              <w:left w:w="-1" w:type="dxa"/>
              <w:bottom w:w="-1" w:type="dxa"/>
              <w:right w:w="-1" w:type="dxa"/>
            </w:tcMar>
            <w:vAlign w:val="center"/>
          </w:tcPr>
          <w:p w14:paraId="617F9709">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45</w:t>
            </w:r>
          </w:p>
        </w:tc>
        <w:tc>
          <w:tcPr>
            <w:tcW w:w="0" w:type="auto"/>
            <w:tcBorders>
              <w:top w:val="nil"/>
              <w:left w:val="nil"/>
              <w:bottom w:val="nil"/>
              <w:right w:val="nil"/>
            </w:tcBorders>
            <w:noWrap w:val="0"/>
            <w:tcMar>
              <w:top w:w="-1" w:type="dxa"/>
              <w:left w:w="-1" w:type="dxa"/>
              <w:bottom w:w="-1" w:type="dxa"/>
              <w:right w:w="-1" w:type="dxa"/>
            </w:tcMar>
            <w:vAlign w:val="center"/>
          </w:tcPr>
          <w:p w14:paraId="472922DE">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31</w:t>
            </w:r>
          </w:p>
        </w:tc>
        <w:tc>
          <w:tcPr>
            <w:tcW w:w="0" w:type="auto"/>
            <w:tcBorders>
              <w:top w:val="nil"/>
              <w:left w:val="nil"/>
              <w:bottom w:val="nil"/>
              <w:right w:val="nil"/>
            </w:tcBorders>
            <w:noWrap w:val="0"/>
            <w:tcMar>
              <w:top w:w="-1" w:type="dxa"/>
              <w:left w:w="-1" w:type="dxa"/>
              <w:bottom w:w="-1" w:type="dxa"/>
              <w:right w:w="-1" w:type="dxa"/>
            </w:tcMar>
            <w:vAlign w:val="center"/>
          </w:tcPr>
          <w:p w14:paraId="681759E6">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26</w:t>
            </w:r>
          </w:p>
        </w:tc>
        <w:tc>
          <w:tcPr>
            <w:tcW w:w="0" w:type="auto"/>
            <w:tcBorders>
              <w:top w:val="nil"/>
              <w:left w:val="nil"/>
              <w:bottom w:val="nil"/>
              <w:right w:val="nil"/>
            </w:tcBorders>
            <w:noWrap w:val="0"/>
            <w:tcMar>
              <w:top w:w="-1" w:type="dxa"/>
              <w:left w:w="-1" w:type="dxa"/>
              <w:bottom w:w="-1" w:type="dxa"/>
              <w:right w:w="-1" w:type="dxa"/>
            </w:tcMar>
            <w:vAlign w:val="center"/>
          </w:tcPr>
          <w:p w14:paraId="1C5C8ABF">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26</w:t>
            </w:r>
          </w:p>
        </w:tc>
        <w:tc>
          <w:tcPr>
            <w:tcW w:w="0" w:type="auto"/>
            <w:tcBorders>
              <w:top w:val="nil"/>
              <w:left w:val="nil"/>
              <w:bottom w:val="nil"/>
              <w:right w:val="nil"/>
            </w:tcBorders>
            <w:noWrap w:val="0"/>
            <w:tcMar>
              <w:top w:w="-1" w:type="dxa"/>
              <w:left w:w="-1" w:type="dxa"/>
              <w:bottom w:w="-1" w:type="dxa"/>
              <w:right w:w="-1" w:type="dxa"/>
            </w:tcMar>
            <w:vAlign w:val="center"/>
          </w:tcPr>
          <w:p w14:paraId="1647AD5A">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33</w:t>
            </w:r>
          </w:p>
        </w:tc>
        <w:tc>
          <w:tcPr>
            <w:tcW w:w="0" w:type="auto"/>
            <w:tcBorders>
              <w:top w:val="nil"/>
              <w:left w:val="nil"/>
              <w:bottom w:val="nil"/>
              <w:right w:val="nil"/>
            </w:tcBorders>
            <w:noWrap w:val="0"/>
            <w:tcMar>
              <w:top w:w="-1" w:type="dxa"/>
              <w:left w:w="-1" w:type="dxa"/>
              <w:bottom w:w="-1" w:type="dxa"/>
              <w:right w:w="-1" w:type="dxa"/>
            </w:tcMar>
            <w:vAlign w:val="center"/>
          </w:tcPr>
          <w:p w14:paraId="5DAD7B2F">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26</w:t>
            </w:r>
          </w:p>
        </w:tc>
        <w:tc>
          <w:tcPr>
            <w:tcW w:w="0" w:type="auto"/>
            <w:tcBorders>
              <w:top w:val="nil"/>
              <w:left w:val="nil"/>
              <w:bottom w:val="nil"/>
              <w:right w:val="nil"/>
            </w:tcBorders>
            <w:noWrap w:val="0"/>
            <w:tcMar>
              <w:top w:w="-1" w:type="dxa"/>
              <w:left w:w="-1" w:type="dxa"/>
              <w:bottom w:w="-1" w:type="dxa"/>
              <w:right w:w="-1" w:type="dxa"/>
            </w:tcMar>
            <w:vAlign w:val="center"/>
          </w:tcPr>
          <w:p w14:paraId="325A430F">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29</w:t>
            </w:r>
          </w:p>
        </w:tc>
        <w:tc>
          <w:tcPr>
            <w:tcW w:w="835" w:type="dxa"/>
            <w:tcBorders>
              <w:top w:val="nil"/>
              <w:left w:val="nil"/>
              <w:bottom w:val="nil"/>
              <w:right w:val="nil"/>
            </w:tcBorders>
            <w:noWrap w:val="0"/>
            <w:tcMar>
              <w:top w:w="-1" w:type="dxa"/>
              <w:left w:w="-1" w:type="dxa"/>
              <w:bottom w:w="-1" w:type="dxa"/>
              <w:right w:w="-1" w:type="dxa"/>
            </w:tcMar>
            <w:vAlign w:val="center"/>
          </w:tcPr>
          <w:p w14:paraId="4F78AC3B">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29.9</w:t>
            </w:r>
          </w:p>
        </w:tc>
      </w:tr>
      <w:tr w14:paraId="368B2EA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692" w:hRule="atLeast"/>
          <w:tblHeader/>
          <w:jc w:val="center"/>
        </w:trPr>
        <w:tc>
          <w:tcPr>
            <w:tcW w:w="889" w:type="dxa"/>
            <w:tcBorders>
              <w:top w:val="nil"/>
              <w:left w:val="nil"/>
              <w:bottom w:val="single" w:color="auto" w:sz="12" w:space="0"/>
              <w:right w:val="nil"/>
            </w:tcBorders>
            <w:noWrap w:val="0"/>
            <w:tcMar>
              <w:top w:w="-1" w:type="dxa"/>
              <w:left w:w="-1" w:type="dxa"/>
              <w:bottom w:w="-1" w:type="dxa"/>
              <w:right w:w="-1" w:type="dxa"/>
            </w:tcMar>
            <w:vAlign w:val="center"/>
          </w:tcPr>
          <w:p w14:paraId="0061642B">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收缩距离</w:t>
            </w:r>
          </w:p>
        </w:tc>
        <w:tc>
          <w:tcPr>
            <w:tcW w:w="812" w:type="dxa"/>
            <w:tcBorders>
              <w:top w:val="nil"/>
              <w:left w:val="nil"/>
              <w:bottom w:val="single" w:color="auto" w:sz="12" w:space="0"/>
              <w:right w:val="nil"/>
            </w:tcBorders>
            <w:noWrap w:val="0"/>
            <w:tcMar>
              <w:top w:w="-1" w:type="dxa"/>
              <w:left w:w="-1" w:type="dxa"/>
              <w:bottom w:w="-1" w:type="dxa"/>
              <w:right w:w="-1" w:type="dxa"/>
            </w:tcMar>
            <w:vAlign w:val="center"/>
          </w:tcPr>
          <w:p w14:paraId="718CD51E">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51.73</w:t>
            </w:r>
          </w:p>
        </w:tc>
        <w:tc>
          <w:tcPr>
            <w:tcW w:w="812" w:type="dxa"/>
            <w:tcBorders>
              <w:top w:val="nil"/>
              <w:left w:val="nil"/>
              <w:bottom w:val="single" w:color="auto" w:sz="12" w:space="0"/>
              <w:right w:val="nil"/>
            </w:tcBorders>
            <w:noWrap w:val="0"/>
            <w:tcMar>
              <w:top w:w="-1" w:type="dxa"/>
              <w:left w:w="-1" w:type="dxa"/>
              <w:bottom w:w="-1" w:type="dxa"/>
              <w:right w:w="-1" w:type="dxa"/>
            </w:tcMar>
            <w:vAlign w:val="center"/>
          </w:tcPr>
          <w:p w14:paraId="3BF185D1">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63.37</w:t>
            </w:r>
          </w:p>
        </w:tc>
        <w:tc>
          <w:tcPr>
            <w:tcW w:w="812" w:type="dxa"/>
            <w:tcBorders>
              <w:top w:val="nil"/>
              <w:left w:val="nil"/>
              <w:bottom w:val="single" w:color="auto" w:sz="12" w:space="0"/>
              <w:right w:val="nil"/>
            </w:tcBorders>
            <w:noWrap w:val="0"/>
            <w:tcMar>
              <w:top w:w="-1" w:type="dxa"/>
              <w:left w:w="-1" w:type="dxa"/>
              <w:bottom w:w="-1" w:type="dxa"/>
              <w:right w:w="-1" w:type="dxa"/>
            </w:tcMar>
            <w:vAlign w:val="center"/>
          </w:tcPr>
          <w:p w14:paraId="2EDFDC2A">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57.03</w:t>
            </w:r>
          </w:p>
        </w:tc>
        <w:tc>
          <w:tcPr>
            <w:tcW w:w="812" w:type="dxa"/>
            <w:tcBorders>
              <w:top w:val="nil"/>
              <w:left w:val="nil"/>
              <w:bottom w:val="single" w:color="auto" w:sz="12" w:space="0"/>
              <w:right w:val="nil"/>
            </w:tcBorders>
            <w:noWrap w:val="0"/>
            <w:tcMar>
              <w:top w:w="-1" w:type="dxa"/>
              <w:left w:w="-1" w:type="dxa"/>
              <w:bottom w:w="-1" w:type="dxa"/>
              <w:right w:w="-1" w:type="dxa"/>
            </w:tcMar>
            <w:vAlign w:val="center"/>
          </w:tcPr>
          <w:p w14:paraId="762103EC">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37.49</w:t>
            </w:r>
          </w:p>
        </w:tc>
        <w:tc>
          <w:tcPr>
            <w:tcW w:w="812" w:type="dxa"/>
            <w:tcBorders>
              <w:top w:val="nil"/>
              <w:left w:val="nil"/>
              <w:bottom w:val="single" w:color="auto" w:sz="12" w:space="0"/>
              <w:right w:val="nil"/>
            </w:tcBorders>
            <w:noWrap w:val="0"/>
            <w:tcMar>
              <w:top w:w="-1" w:type="dxa"/>
              <w:left w:w="-1" w:type="dxa"/>
              <w:bottom w:w="-1" w:type="dxa"/>
              <w:right w:w="-1" w:type="dxa"/>
            </w:tcMar>
            <w:vAlign w:val="center"/>
          </w:tcPr>
          <w:p w14:paraId="4B30FDFE">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102.40</w:t>
            </w:r>
          </w:p>
        </w:tc>
        <w:tc>
          <w:tcPr>
            <w:tcW w:w="812" w:type="dxa"/>
            <w:tcBorders>
              <w:top w:val="nil"/>
              <w:left w:val="nil"/>
              <w:bottom w:val="single" w:color="auto" w:sz="12" w:space="0"/>
              <w:right w:val="nil"/>
            </w:tcBorders>
            <w:noWrap w:val="0"/>
            <w:tcMar>
              <w:top w:w="-1" w:type="dxa"/>
              <w:left w:w="-1" w:type="dxa"/>
              <w:bottom w:w="-1" w:type="dxa"/>
              <w:right w:w="-1" w:type="dxa"/>
            </w:tcMar>
            <w:vAlign w:val="center"/>
          </w:tcPr>
          <w:p w14:paraId="6278EC46">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57.44</w:t>
            </w:r>
          </w:p>
        </w:tc>
        <w:tc>
          <w:tcPr>
            <w:tcW w:w="813" w:type="dxa"/>
            <w:tcBorders>
              <w:top w:val="nil"/>
              <w:left w:val="nil"/>
              <w:bottom w:val="single" w:color="auto" w:sz="12" w:space="0"/>
              <w:right w:val="nil"/>
            </w:tcBorders>
            <w:noWrap w:val="0"/>
            <w:tcMar>
              <w:top w:w="-1" w:type="dxa"/>
              <w:left w:w="-1" w:type="dxa"/>
              <w:bottom w:w="-1" w:type="dxa"/>
              <w:right w:w="-1" w:type="dxa"/>
            </w:tcMar>
            <w:vAlign w:val="center"/>
          </w:tcPr>
          <w:p w14:paraId="13AA3D60">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48.96</w:t>
            </w:r>
          </w:p>
        </w:tc>
        <w:tc>
          <w:tcPr>
            <w:tcW w:w="813" w:type="dxa"/>
            <w:tcBorders>
              <w:top w:val="nil"/>
              <w:left w:val="nil"/>
              <w:bottom w:val="single" w:color="auto" w:sz="12" w:space="0"/>
              <w:right w:val="nil"/>
            </w:tcBorders>
            <w:noWrap w:val="0"/>
            <w:tcMar>
              <w:top w:w="-1" w:type="dxa"/>
              <w:left w:w="-1" w:type="dxa"/>
              <w:bottom w:w="-1" w:type="dxa"/>
              <w:right w:w="-1" w:type="dxa"/>
            </w:tcMar>
            <w:vAlign w:val="center"/>
          </w:tcPr>
          <w:p w14:paraId="4CBBBA3A">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58.66</w:t>
            </w:r>
          </w:p>
        </w:tc>
        <w:tc>
          <w:tcPr>
            <w:tcW w:w="813" w:type="dxa"/>
            <w:tcBorders>
              <w:top w:val="nil"/>
              <w:left w:val="nil"/>
              <w:bottom w:val="single" w:color="auto" w:sz="12" w:space="0"/>
              <w:right w:val="nil"/>
            </w:tcBorders>
            <w:noWrap w:val="0"/>
            <w:tcMar>
              <w:top w:w="-1" w:type="dxa"/>
              <w:left w:w="-1" w:type="dxa"/>
              <w:bottom w:w="-1" w:type="dxa"/>
              <w:right w:w="-1" w:type="dxa"/>
            </w:tcMar>
            <w:vAlign w:val="center"/>
          </w:tcPr>
          <w:p w14:paraId="7EA6FC11">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44.14</w:t>
            </w:r>
          </w:p>
        </w:tc>
        <w:tc>
          <w:tcPr>
            <w:tcW w:w="813" w:type="dxa"/>
            <w:tcBorders>
              <w:top w:val="nil"/>
              <w:left w:val="nil"/>
              <w:bottom w:val="single" w:color="auto" w:sz="12" w:space="0"/>
              <w:right w:val="nil"/>
            </w:tcBorders>
            <w:noWrap w:val="0"/>
            <w:tcMar>
              <w:top w:w="-1" w:type="dxa"/>
              <w:left w:w="-1" w:type="dxa"/>
              <w:bottom w:w="-1" w:type="dxa"/>
              <w:right w:w="-1" w:type="dxa"/>
            </w:tcMar>
            <w:vAlign w:val="center"/>
          </w:tcPr>
          <w:p w14:paraId="623DCAD2">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54.07</w:t>
            </w:r>
          </w:p>
        </w:tc>
        <w:tc>
          <w:tcPr>
            <w:tcW w:w="835" w:type="dxa"/>
            <w:tcBorders>
              <w:top w:val="nil"/>
              <w:left w:val="nil"/>
              <w:bottom w:val="single" w:color="auto" w:sz="12" w:space="0"/>
              <w:right w:val="nil"/>
            </w:tcBorders>
            <w:noWrap w:val="0"/>
            <w:tcMar>
              <w:top w:w="-1" w:type="dxa"/>
              <w:left w:w="-1" w:type="dxa"/>
              <w:bottom w:w="-1" w:type="dxa"/>
              <w:right w:w="-1" w:type="dxa"/>
            </w:tcMar>
            <w:vAlign w:val="center"/>
          </w:tcPr>
          <w:p w14:paraId="3B17D4AE">
            <w:pPr>
              <w:snapToGrid w:val="0"/>
              <w:spacing w:before="0" w:after="0" w:line="360" w:lineRule="auto"/>
              <w:jc w:val="both"/>
              <w:rPr>
                <w:rFonts w:ascii="Times New Roman" w:hAnsi="Times New Roman" w:eastAsia="宋体"/>
                <w:sz w:val="21"/>
                <w:szCs w:val="21"/>
              </w:rPr>
            </w:pPr>
            <w:r>
              <w:rPr>
                <w:rFonts w:ascii="Times New Roman" w:hAnsi="Times New Roman" w:eastAsia="宋体" w:cs="宋体"/>
                <w:b w:val="0"/>
                <w:sz w:val="21"/>
                <w:szCs w:val="21"/>
              </w:rPr>
              <w:t>57.53</w:t>
            </w:r>
          </w:p>
        </w:tc>
      </w:tr>
    </w:tbl>
    <w:p w14:paraId="4A3BBB71">
      <w:pPr>
        <w:jc w:val="center"/>
      </w:pPr>
      <w:r>
        <w:drawing>
          <wp:inline distT="0" distB="0" distL="114300" distR="114300">
            <wp:extent cx="4319905" cy="2431415"/>
            <wp:effectExtent l="0" t="0" r="8255" b="6985"/>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25"/>
                    <a:stretch>
                      <a:fillRect/>
                    </a:stretch>
                  </pic:blipFill>
                  <pic:spPr>
                    <a:xfrm>
                      <a:off x="0" y="0"/>
                      <a:ext cx="4319905" cy="2431415"/>
                    </a:xfrm>
                    <a:prstGeom prst="rect">
                      <a:avLst/>
                    </a:prstGeom>
                    <a:noFill/>
                    <a:ln>
                      <a:noFill/>
                    </a:ln>
                  </pic:spPr>
                </pic:pic>
              </a:graphicData>
            </a:graphic>
          </wp:inline>
        </w:drawing>
      </w:r>
    </w:p>
    <w:p w14:paraId="2EA58209">
      <w:pPr>
        <w:spacing w:before="0" w:after="0" w:line="360" w:lineRule="auto"/>
        <w:jc w:val="center"/>
      </w:pP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图5 -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3</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2-opt</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w:t>
      </w:r>
      <w:r>
        <w:rPr>
          <w:rFonts w:hint="eastAsia" w:ascii="楷体_GB2312" w:hAnsi="楷体_GB2312" w:eastAsia="楷体_GB2312" w:cs="楷体_GB2312"/>
          <w:b w:val="0"/>
          <w:bCs w:val="0"/>
          <w:color w:val="000000" w:themeColor="text1"/>
          <w:sz w:val="21"/>
          <w:szCs w:val="21"/>
          <w14:textFill>
            <w14:solidFill>
              <w14:schemeClr w14:val="tx1"/>
            </w14:solidFill>
          </w14:textFill>
        </w:rPr>
        <w:t>ACO运行表现</w:t>
      </w:r>
    </w:p>
    <w:p w14:paraId="40CDB645">
      <w:pPr>
        <w:jc w:val="center"/>
      </w:pPr>
    </w:p>
    <w:p w14:paraId="4199957D">
      <w:pPr>
        <w:spacing w:before="0" w:after="0" w:line="360" w:lineRule="auto"/>
        <w:ind w:firstLine="480"/>
        <w:jc w:val="both"/>
        <w:rPr>
          <w:rFonts w:ascii="Times New Roman" w:hAnsi="Times New Roman" w:eastAsia="宋体"/>
        </w:rPr>
      </w:pPr>
      <w:r>
        <w:rPr>
          <w:rFonts w:ascii="Times New Roman" w:hAnsi="Times New Roman" w:eastAsia="宋体" w:cs="宋体"/>
          <w:b w:val="0"/>
          <w:bCs/>
          <w:sz w:val="24"/>
        </w:rPr>
        <w:t>分析：</w:t>
      </w:r>
      <w:r>
        <w:rPr>
          <w:rFonts w:ascii="Times New Roman" w:hAnsi="Times New Roman" w:eastAsia="宋体" w:cs="宋体"/>
          <w:b w:val="0"/>
          <w:sz w:val="24"/>
        </w:rPr>
        <w:t xml:space="preserve"> 混合算法的平均最优距离为797.45，较</w:t>
      </w:r>
      <w:r>
        <w:rPr>
          <w:rFonts w:hint="eastAsia" w:ascii="Times New Roman" w:hAnsi="Times New Roman" w:cs="宋体"/>
          <w:b w:val="0"/>
          <w:sz w:val="24"/>
          <w:lang w:eastAsia="zh-CN"/>
        </w:rPr>
        <w:t xml:space="preserve"> 传统</w:t>
      </w:r>
      <w:r>
        <w:rPr>
          <w:rFonts w:ascii="Times New Roman" w:hAnsi="Times New Roman" w:eastAsia="宋体" w:cs="宋体"/>
          <w:b w:val="0"/>
          <w:sz w:val="24"/>
        </w:rPr>
        <w:t>ACO降低了7.88%，说明多策略融合在整体上提升了求解质量。其平均运行时间为39.71秒，低于2-opt ACO的44.06秒，表明性能提升并未带来过高的时间开销。平均收敛次数为2.1次，说明该算法在保持较高解质量的同时，也兼顾了较好的收敛效率。</w:t>
      </w:r>
    </w:p>
    <w:p w14:paraId="17639D97">
      <w:pPr>
        <w:spacing w:before="120" w:after="120" w:line="360" w:lineRule="auto"/>
        <w:jc w:val="left"/>
        <w:outlineLvl w:val="1"/>
        <w:rPr>
          <w:rFonts w:ascii="黑体" w:hAnsi="黑体" w:eastAsia="黑体" w:cs="黑体"/>
          <w:b w:val="0"/>
          <w:bCs/>
          <w:sz w:val="24"/>
          <w:szCs w:val="24"/>
        </w:rPr>
      </w:pPr>
      <w:bookmarkStart w:id="116" w:name="_Toc24732"/>
      <w:r>
        <w:rPr>
          <w:rFonts w:ascii="黑体" w:hAnsi="黑体" w:eastAsia="黑体" w:cs="黑体"/>
          <w:b w:val="0"/>
          <w:bCs/>
          <w:sz w:val="24"/>
          <w:szCs w:val="24"/>
        </w:rPr>
        <w:t>5.4 综合性能对比</w:t>
      </w:r>
      <w:bookmarkEnd w:id="116"/>
    </w:p>
    <w:p w14:paraId="15766B9A">
      <w:pPr>
        <w:spacing w:before="120" w:after="120" w:line="360" w:lineRule="auto"/>
        <w:jc w:val="left"/>
        <w:outlineLvl w:val="2"/>
        <w:rPr>
          <w:rFonts w:ascii="黑体" w:hAnsi="黑体" w:eastAsia="黑体" w:cs="黑体"/>
          <w:b w:val="0"/>
          <w:bCs/>
          <w:sz w:val="24"/>
          <w:szCs w:val="24"/>
        </w:rPr>
      </w:pPr>
      <w:bookmarkStart w:id="117" w:name="_Toc11844"/>
      <w:r>
        <w:rPr>
          <w:rFonts w:ascii="黑体" w:hAnsi="黑体" w:eastAsia="黑体" w:cs="黑体"/>
          <w:b w:val="0"/>
          <w:bCs/>
          <w:sz w:val="24"/>
          <w:szCs w:val="24"/>
        </w:rPr>
        <w:t>5.4.1 核心性能指标汇总</w:t>
      </w:r>
      <w:bookmarkEnd w:id="117"/>
    </w:p>
    <w:p w14:paraId="42180C4E">
      <w:pPr>
        <w:spacing w:before="0" w:after="0" w:line="360" w:lineRule="auto"/>
        <w:ind w:firstLine="480"/>
        <w:jc w:val="both"/>
        <w:rPr>
          <w:rFonts w:ascii="Times New Roman" w:hAnsi="Times New Roman" w:eastAsia="宋体" w:cs="宋体"/>
          <w:b w:val="0"/>
          <w:sz w:val="24"/>
        </w:rPr>
      </w:pPr>
      <w:r>
        <w:rPr>
          <w:rFonts w:ascii="Times New Roman" w:hAnsi="Times New Roman" w:eastAsia="宋体" w:cs="宋体"/>
          <w:b w:val="0"/>
          <w:sz w:val="24"/>
        </w:rPr>
        <w:t>8种算法组合的核心性能指标汇总如下：</w:t>
      </w:r>
    </w:p>
    <w:p w14:paraId="55462E14">
      <w:pPr>
        <w:spacing w:before="0" w:after="0" w:line="360" w:lineRule="auto"/>
        <w:jc w:val="center"/>
        <w:rPr>
          <w:rFonts w:ascii="Times New Roman" w:hAnsi="Times New Roman" w:eastAsia="宋体" w:cs="宋体"/>
          <w:b w:val="0"/>
          <w:sz w:val="24"/>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表5 -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11</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8种算法组合的性能</w:t>
      </w:r>
    </w:p>
    <w:tbl>
      <w:tblPr>
        <w:tblStyle w:val="37"/>
        <w:tblW w:w="9731"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804"/>
        <w:gridCol w:w="1488"/>
        <w:gridCol w:w="641"/>
        <w:gridCol w:w="1822"/>
        <w:gridCol w:w="1488"/>
        <w:gridCol w:w="1488"/>
      </w:tblGrid>
      <w:tr w14:paraId="4E7831A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2CF8D0D8">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算法组合</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5251C68">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平均最优距离</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11552BF4">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排名</w:t>
            </w:r>
          </w:p>
        </w:tc>
        <w:tc>
          <w:tcPr>
            <w:tcW w:w="1822"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28BDA5FF">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平均运行时间(s)</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DADCFFC">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平均收敛次数</w:t>
            </w:r>
          </w:p>
        </w:tc>
        <w:tc>
          <w:tcPr>
            <w:tcW w:w="1488"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6A62B8DC">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平均收缩距离</w:t>
            </w:r>
          </w:p>
        </w:tc>
      </w:tr>
      <w:tr w14:paraId="6C58F8C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03517C9">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hint="eastAsia" w:ascii="Times New Roman" w:hAnsi="Times New Roman" w:cs="宋体"/>
                <w:b w:val="0"/>
                <w:sz w:val="21"/>
                <w:szCs w:val="21"/>
                <w:lang w:eastAsia="zh-CN"/>
              </w:rPr>
              <w:t xml:space="preserve"> 传统</w:t>
            </w:r>
            <w:r>
              <w:rPr>
                <w:rFonts w:ascii="Times New Roman" w:hAnsi="Times New Roman" w:eastAsia="宋体" w:cs="宋体"/>
                <w:b w:val="0"/>
                <w:sz w:val="21"/>
                <w:szCs w:val="21"/>
              </w:rPr>
              <w:t>ACO</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129E2EF">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865.61</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3E9E100">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8</w:t>
            </w:r>
          </w:p>
        </w:tc>
        <w:tc>
          <w:tcPr>
            <w:tcW w:w="1822" w:type="dxa"/>
            <w:tcBorders>
              <w:top w:val="single" w:color="auto" w:sz="4" w:space="0"/>
              <w:left w:val="nil"/>
              <w:bottom w:val="nil"/>
              <w:right w:val="nil"/>
            </w:tcBorders>
            <w:noWrap w:val="0"/>
            <w:tcMar>
              <w:top w:w="-1" w:type="dxa"/>
              <w:left w:w="-1" w:type="dxa"/>
              <w:bottom w:w="-1" w:type="dxa"/>
              <w:right w:w="-1" w:type="dxa"/>
            </w:tcMar>
            <w:vAlign w:val="center"/>
          </w:tcPr>
          <w:p w14:paraId="2A9E6542">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34.81</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89A11C2">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8.3</w:t>
            </w:r>
          </w:p>
        </w:tc>
        <w:tc>
          <w:tcPr>
            <w:tcW w:w="1488" w:type="dxa"/>
            <w:tcBorders>
              <w:top w:val="single" w:color="auto" w:sz="4" w:space="0"/>
              <w:left w:val="nil"/>
              <w:bottom w:val="nil"/>
              <w:right w:val="nil"/>
            </w:tcBorders>
            <w:noWrap w:val="0"/>
            <w:tcMar>
              <w:top w:w="-1" w:type="dxa"/>
              <w:left w:w="-1" w:type="dxa"/>
              <w:bottom w:w="-1" w:type="dxa"/>
              <w:right w:w="-1" w:type="dxa"/>
            </w:tcMar>
            <w:vAlign w:val="center"/>
          </w:tcPr>
          <w:p w14:paraId="4D447D9F">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962.93</w:t>
            </w:r>
          </w:p>
        </w:tc>
      </w:tr>
      <w:tr w14:paraId="434F164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C29D888">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w:t>
            </w:r>
          </w:p>
        </w:tc>
        <w:tc>
          <w:tcPr>
            <w:tcW w:w="0" w:type="auto"/>
            <w:tcBorders>
              <w:top w:val="nil"/>
              <w:left w:val="nil"/>
              <w:bottom w:val="nil"/>
              <w:right w:val="nil"/>
            </w:tcBorders>
            <w:noWrap w:val="0"/>
            <w:tcMar>
              <w:top w:w="-1" w:type="dxa"/>
              <w:left w:w="-1" w:type="dxa"/>
              <w:bottom w:w="-1" w:type="dxa"/>
              <w:right w:w="-1" w:type="dxa"/>
            </w:tcMar>
            <w:vAlign w:val="center"/>
          </w:tcPr>
          <w:p w14:paraId="7906C4E6">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851.33</w:t>
            </w:r>
          </w:p>
        </w:tc>
        <w:tc>
          <w:tcPr>
            <w:tcW w:w="0" w:type="auto"/>
            <w:tcBorders>
              <w:top w:val="nil"/>
              <w:left w:val="nil"/>
              <w:bottom w:val="nil"/>
              <w:right w:val="nil"/>
            </w:tcBorders>
            <w:noWrap w:val="0"/>
            <w:tcMar>
              <w:top w:w="-1" w:type="dxa"/>
              <w:left w:w="-1" w:type="dxa"/>
              <w:bottom w:w="-1" w:type="dxa"/>
              <w:right w:w="-1" w:type="dxa"/>
            </w:tcMar>
            <w:vAlign w:val="center"/>
          </w:tcPr>
          <w:p w14:paraId="4B2A82B3">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7</w:t>
            </w:r>
          </w:p>
        </w:tc>
        <w:tc>
          <w:tcPr>
            <w:tcW w:w="1822" w:type="dxa"/>
            <w:tcBorders>
              <w:top w:val="nil"/>
              <w:left w:val="nil"/>
              <w:bottom w:val="nil"/>
              <w:right w:val="nil"/>
            </w:tcBorders>
            <w:noWrap w:val="0"/>
            <w:tcMar>
              <w:top w:w="-1" w:type="dxa"/>
              <w:left w:w="-1" w:type="dxa"/>
              <w:bottom w:w="-1" w:type="dxa"/>
              <w:right w:w="-1" w:type="dxa"/>
            </w:tcMar>
            <w:vAlign w:val="center"/>
          </w:tcPr>
          <w:p w14:paraId="4D934B61">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34.37</w:t>
            </w:r>
          </w:p>
        </w:tc>
        <w:tc>
          <w:tcPr>
            <w:tcW w:w="0" w:type="auto"/>
            <w:tcBorders>
              <w:top w:val="nil"/>
              <w:left w:val="nil"/>
              <w:bottom w:val="nil"/>
              <w:right w:val="nil"/>
            </w:tcBorders>
            <w:noWrap w:val="0"/>
            <w:tcMar>
              <w:top w:w="-1" w:type="dxa"/>
              <w:left w:w="-1" w:type="dxa"/>
              <w:bottom w:w="-1" w:type="dxa"/>
              <w:right w:w="-1" w:type="dxa"/>
            </w:tcMar>
            <w:vAlign w:val="center"/>
          </w:tcPr>
          <w:p w14:paraId="17531745">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5.7</w:t>
            </w:r>
          </w:p>
        </w:tc>
        <w:tc>
          <w:tcPr>
            <w:tcW w:w="1488" w:type="dxa"/>
            <w:tcBorders>
              <w:top w:val="nil"/>
              <w:left w:val="nil"/>
              <w:bottom w:val="nil"/>
              <w:right w:val="nil"/>
            </w:tcBorders>
            <w:noWrap w:val="0"/>
            <w:tcMar>
              <w:top w:w="-1" w:type="dxa"/>
              <w:left w:w="-1" w:type="dxa"/>
              <w:bottom w:w="-1" w:type="dxa"/>
              <w:right w:w="-1" w:type="dxa"/>
            </w:tcMar>
            <w:vAlign w:val="center"/>
          </w:tcPr>
          <w:p w14:paraId="6D2F19F2">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458.37</w:t>
            </w:r>
          </w:p>
        </w:tc>
      </w:tr>
      <w:tr w14:paraId="1EEE78E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3E389B5">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遗传算法</w:t>
            </w:r>
          </w:p>
        </w:tc>
        <w:tc>
          <w:tcPr>
            <w:tcW w:w="0" w:type="auto"/>
            <w:tcBorders>
              <w:top w:val="nil"/>
              <w:left w:val="nil"/>
              <w:bottom w:val="nil"/>
              <w:right w:val="nil"/>
            </w:tcBorders>
            <w:noWrap w:val="0"/>
            <w:tcMar>
              <w:top w:w="-1" w:type="dxa"/>
              <w:left w:w="-1" w:type="dxa"/>
              <w:bottom w:w="-1" w:type="dxa"/>
              <w:right w:w="-1" w:type="dxa"/>
            </w:tcMar>
            <w:vAlign w:val="center"/>
          </w:tcPr>
          <w:p w14:paraId="17082E93">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831.42</w:t>
            </w:r>
          </w:p>
        </w:tc>
        <w:tc>
          <w:tcPr>
            <w:tcW w:w="0" w:type="auto"/>
            <w:tcBorders>
              <w:top w:val="nil"/>
              <w:left w:val="nil"/>
              <w:bottom w:val="nil"/>
              <w:right w:val="nil"/>
            </w:tcBorders>
            <w:noWrap w:val="0"/>
            <w:tcMar>
              <w:top w:w="-1" w:type="dxa"/>
              <w:left w:w="-1" w:type="dxa"/>
              <w:bottom w:w="-1" w:type="dxa"/>
              <w:right w:w="-1" w:type="dxa"/>
            </w:tcMar>
            <w:vAlign w:val="center"/>
          </w:tcPr>
          <w:p w14:paraId="5B950A2A">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6</w:t>
            </w:r>
          </w:p>
        </w:tc>
        <w:tc>
          <w:tcPr>
            <w:tcW w:w="1822" w:type="dxa"/>
            <w:tcBorders>
              <w:top w:val="nil"/>
              <w:left w:val="nil"/>
              <w:bottom w:val="nil"/>
              <w:right w:val="nil"/>
            </w:tcBorders>
            <w:noWrap w:val="0"/>
            <w:tcMar>
              <w:top w:w="-1" w:type="dxa"/>
              <w:left w:w="-1" w:type="dxa"/>
              <w:bottom w:w="-1" w:type="dxa"/>
              <w:right w:w="-1" w:type="dxa"/>
            </w:tcMar>
            <w:vAlign w:val="center"/>
          </w:tcPr>
          <w:p w14:paraId="396C0797">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35.07</w:t>
            </w:r>
          </w:p>
        </w:tc>
        <w:tc>
          <w:tcPr>
            <w:tcW w:w="0" w:type="auto"/>
            <w:tcBorders>
              <w:top w:val="nil"/>
              <w:left w:val="nil"/>
              <w:bottom w:val="nil"/>
              <w:right w:val="nil"/>
            </w:tcBorders>
            <w:noWrap w:val="0"/>
            <w:tcMar>
              <w:top w:w="-1" w:type="dxa"/>
              <w:left w:w="-1" w:type="dxa"/>
              <w:bottom w:w="-1" w:type="dxa"/>
              <w:right w:w="-1" w:type="dxa"/>
            </w:tcMar>
            <w:vAlign w:val="center"/>
          </w:tcPr>
          <w:p w14:paraId="594352A2">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7.6</w:t>
            </w:r>
          </w:p>
        </w:tc>
        <w:tc>
          <w:tcPr>
            <w:tcW w:w="1488" w:type="dxa"/>
            <w:tcBorders>
              <w:top w:val="nil"/>
              <w:left w:val="nil"/>
              <w:bottom w:val="nil"/>
              <w:right w:val="nil"/>
            </w:tcBorders>
            <w:noWrap w:val="0"/>
            <w:tcMar>
              <w:top w:w="-1" w:type="dxa"/>
              <w:left w:w="-1" w:type="dxa"/>
              <w:bottom w:w="-1" w:type="dxa"/>
              <w:right w:w="-1" w:type="dxa"/>
            </w:tcMar>
            <w:vAlign w:val="center"/>
          </w:tcPr>
          <w:p w14:paraId="5F6D5D12">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1002.13</w:t>
            </w:r>
          </w:p>
        </w:tc>
      </w:tr>
      <w:tr w14:paraId="3F99116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A65CC76">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2-opt</w:t>
            </w:r>
          </w:p>
        </w:tc>
        <w:tc>
          <w:tcPr>
            <w:tcW w:w="0" w:type="auto"/>
            <w:tcBorders>
              <w:top w:val="nil"/>
              <w:left w:val="nil"/>
              <w:bottom w:val="nil"/>
              <w:right w:val="nil"/>
            </w:tcBorders>
            <w:noWrap w:val="0"/>
            <w:tcMar>
              <w:top w:w="-1" w:type="dxa"/>
              <w:left w:w="-1" w:type="dxa"/>
              <w:bottom w:w="-1" w:type="dxa"/>
              <w:right w:w="-1" w:type="dxa"/>
            </w:tcMar>
            <w:vAlign w:val="center"/>
          </w:tcPr>
          <w:p w14:paraId="1DE162E5">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798.22</w:t>
            </w:r>
          </w:p>
        </w:tc>
        <w:tc>
          <w:tcPr>
            <w:tcW w:w="0" w:type="auto"/>
            <w:tcBorders>
              <w:top w:val="nil"/>
              <w:left w:val="nil"/>
              <w:bottom w:val="nil"/>
              <w:right w:val="nil"/>
            </w:tcBorders>
            <w:noWrap w:val="0"/>
            <w:tcMar>
              <w:top w:w="-1" w:type="dxa"/>
              <w:left w:w="-1" w:type="dxa"/>
              <w:bottom w:w="-1" w:type="dxa"/>
              <w:right w:w="-1" w:type="dxa"/>
            </w:tcMar>
            <w:vAlign w:val="center"/>
          </w:tcPr>
          <w:p w14:paraId="0DF531E4">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4</w:t>
            </w:r>
          </w:p>
        </w:tc>
        <w:tc>
          <w:tcPr>
            <w:tcW w:w="1822" w:type="dxa"/>
            <w:tcBorders>
              <w:top w:val="nil"/>
              <w:left w:val="nil"/>
              <w:bottom w:val="nil"/>
              <w:right w:val="nil"/>
            </w:tcBorders>
            <w:noWrap w:val="0"/>
            <w:tcMar>
              <w:top w:w="-1" w:type="dxa"/>
              <w:left w:w="-1" w:type="dxa"/>
              <w:bottom w:w="-1" w:type="dxa"/>
              <w:right w:w="-1" w:type="dxa"/>
            </w:tcMar>
            <w:vAlign w:val="center"/>
          </w:tcPr>
          <w:p w14:paraId="0ABE3454">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44.06</w:t>
            </w:r>
          </w:p>
        </w:tc>
        <w:tc>
          <w:tcPr>
            <w:tcW w:w="0" w:type="auto"/>
            <w:tcBorders>
              <w:top w:val="nil"/>
              <w:left w:val="nil"/>
              <w:bottom w:val="nil"/>
              <w:right w:val="nil"/>
            </w:tcBorders>
            <w:noWrap w:val="0"/>
            <w:tcMar>
              <w:top w:w="-1" w:type="dxa"/>
              <w:left w:w="-1" w:type="dxa"/>
              <w:bottom w:w="-1" w:type="dxa"/>
              <w:right w:w="-1" w:type="dxa"/>
            </w:tcMar>
            <w:vAlign w:val="center"/>
          </w:tcPr>
          <w:p w14:paraId="1964BD99">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2.0</w:t>
            </w:r>
          </w:p>
        </w:tc>
        <w:tc>
          <w:tcPr>
            <w:tcW w:w="1488" w:type="dxa"/>
            <w:tcBorders>
              <w:top w:val="nil"/>
              <w:left w:val="nil"/>
              <w:bottom w:val="nil"/>
              <w:right w:val="nil"/>
            </w:tcBorders>
            <w:noWrap w:val="0"/>
            <w:tcMar>
              <w:top w:w="-1" w:type="dxa"/>
              <w:left w:w="-1" w:type="dxa"/>
              <w:bottom w:w="-1" w:type="dxa"/>
              <w:right w:w="-1" w:type="dxa"/>
            </w:tcMar>
            <w:vAlign w:val="center"/>
          </w:tcPr>
          <w:p w14:paraId="71F21EEB">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42.75</w:t>
            </w:r>
          </w:p>
        </w:tc>
      </w:tr>
      <w:tr w14:paraId="05718FE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6469C87">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自适应参数+遗传算法</w:t>
            </w:r>
          </w:p>
        </w:tc>
        <w:tc>
          <w:tcPr>
            <w:tcW w:w="0" w:type="auto"/>
            <w:tcBorders>
              <w:top w:val="nil"/>
              <w:left w:val="nil"/>
              <w:bottom w:val="nil"/>
              <w:right w:val="nil"/>
            </w:tcBorders>
            <w:noWrap w:val="0"/>
            <w:tcMar>
              <w:top w:w="-1" w:type="dxa"/>
              <w:left w:w="-1" w:type="dxa"/>
              <w:bottom w:w="-1" w:type="dxa"/>
              <w:right w:w="-1" w:type="dxa"/>
            </w:tcMar>
            <w:vAlign w:val="center"/>
          </w:tcPr>
          <w:p w14:paraId="5642EEAF">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829.41</w:t>
            </w:r>
          </w:p>
        </w:tc>
        <w:tc>
          <w:tcPr>
            <w:tcW w:w="0" w:type="auto"/>
            <w:tcBorders>
              <w:top w:val="nil"/>
              <w:left w:val="nil"/>
              <w:bottom w:val="nil"/>
              <w:right w:val="nil"/>
            </w:tcBorders>
            <w:noWrap w:val="0"/>
            <w:tcMar>
              <w:top w:w="-1" w:type="dxa"/>
              <w:left w:w="-1" w:type="dxa"/>
              <w:bottom w:w="-1" w:type="dxa"/>
              <w:right w:w="-1" w:type="dxa"/>
            </w:tcMar>
            <w:vAlign w:val="center"/>
          </w:tcPr>
          <w:p w14:paraId="7FA04407">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5</w:t>
            </w:r>
          </w:p>
        </w:tc>
        <w:tc>
          <w:tcPr>
            <w:tcW w:w="1822" w:type="dxa"/>
            <w:tcBorders>
              <w:top w:val="nil"/>
              <w:left w:val="nil"/>
              <w:bottom w:val="nil"/>
              <w:right w:val="nil"/>
            </w:tcBorders>
            <w:noWrap w:val="0"/>
            <w:tcMar>
              <w:top w:w="-1" w:type="dxa"/>
              <w:left w:w="-1" w:type="dxa"/>
              <w:bottom w:w="-1" w:type="dxa"/>
              <w:right w:w="-1" w:type="dxa"/>
            </w:tcMar>
            <w:vAlign w:val="center"/>
          </w:tcPr>
          <w:p w14:paraId="5CA0246F">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36.12</w:t>
            </w:r>
          </w:p>
        </w:tc>
        <w:tc>
          <w:tcPr>
            <w:tcW w:w="0" w:type="auto"/>
            <w:tcBorders>
              <w:top w:val="nil"/>
              <w:left w:val="nil"/>
              <w:bottom w:val="nil"/>
              <w:right w:val="nil"/>
            </w:tcBorders>
            <w:noWrap w:val="0"/>
            <w:tcMar>
              <w:top w:w="-1" w:type="dxa"/>
              <w:left w:w="-1" w:type="dxa"/>
              <w:bottom w:w="-1" w:type="dxa"/>
              <w:right w:w="-1" w:type="dxa"/>
            </w:tcMar>
            <w:vAlign w:val="center"/>
          </w:tcPr>
          <w:p w14:paraId="154BFBE4">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5.2</w:t>
            </w:r>
          </w:p>
        </w:tc>
        <w:tc>
          <w:tcPr>
            <w:tcW w:w="1488" w:type="dxa"/>
            <w:tcBorders>
              <w:top w:val="nil"/>
              <w:left w:val="nil"/>
              <w:bottom w:val="nil"/>
              <w:right w:val="nil"/>
            </w:tcBorders>
            <w:noWrap w:val="0"/>
            <w:tcMar>
              <w:top w:w="-1" w:type="dxa"/>
              <w:left w:w="-1" w:type="dxa"/>
              <w:bottom w:w="-1" w:type="dxa"/>
              <w:right w:w="-1" w:type="dxa"/>
            </w:tcMar>
            <w:vAlign w:val="center"/>
          </w:tcPr>
          <w:p w14:paraId="1F6DFEF6">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480.26</w:t>
            </w:r>
          </w:p>
        </w:tc>
      </w:tr>
      <w:tr w14:paraId="336FD79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F67AB1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自适应参数+2-opt</w:t>
            </w:r>
          </w:p>
        </w:tc>
        <w:tc>
          <w:tcPr>
            <w:tcW w:w="0" w:type="auto"/>
            <w:tcBorders>
              <w:top w:val="nil"/>
              <w:left w:val="nil"/>
              <w:bottom w:val="nil"/>
              <w:right w:val="nil"/>
            </w:tcBorders>
            <w:noWrap w:val="0"/>
            <w:tcMar>
              <w:top w:w="-1" w:type="dxa"/>
              <w:left w:w="-1" w:type="dxa"/>
              <w:bottom w:w="-1" w:type="dxa"/>
              <w:right w:w="-1" w:type="dxa"/>
            </w:tcMar>
            <w:vAlign w:val="center"/>
          </w:tcPr>
          <w:p w14:paraId="5D9B1008">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797.68</w:t>
            </w:r>
          </w:p>
        </w:tc>
        <w:tc>
          <w:tcPr>
            <w:tcW w:w="0" w:type="auto"/>
            <w:tcBorders>
              <w:top w:val="nil"/>
              <w:left w:val="nil"/>
              <w:bottom w:val="nil"/>
              <w:right w:val="nil"/>
            </w:tcBorders>
            <w:noWrap w:val="0"/>
            <w:tcMar>
              <w:top w:w="-1" w:type="dxa"/>
              <w:left w:w="-1" w:type="dxa"/>
              <w:bottom w:w="-1" w:type="dxa"/>
              <w:right w:w="-1" w:type="dxa"/>
            </w:tcMar>
            <w:vAlign w:val="center"/>
          </w:tcPr>
          <w:p w14:paraId="045A30EC">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3</w:t>
            </w:r>
          </w:p>
        </w:tc>
        <w:tc>
          <w:tcPr>
            <w:tcW w:w="1822" w:type="dxa"/>
            <w:tcBorders>
              <w:top w:val="nil"/>
              <w:left w:val="nil"/>
              <w:bottom w:val="nil"/>
              <w:right w:val="nil"/>
            </w:tcBorders>
            <w:noWrap w:val="0"/>
            <w:tcMar>
              <w:top w:w="-1" w:type="dxa"/>
              <w:left w:w="-1" w:type="dxa"/>
              <w:bottom w:w="-1" w:type="dxa"/>
              <w:right w:w="-1" w:type="dxa"/>
            </w:tcMar>
            <w:vAlign w:val="center"/>
          </w:tcPr>
          <w:p w14:paraId="391FB725">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43.76</w:t>
            </w:r>
          </w:p>
        </w:tc>
        <w:tc>
          <w:tcPr>
            <w:tcW w:w="0" w:type="auto"/>
            <w:tcBorders>
              <w:top w:val="nil"/>
              <w:left w:val="nil"/>
              <w:bottom w:val="nil"/>
              <w:right w:val="nil"/>
            </w:tcBorders>
            <w:noWrap w:val="0"/>
            <w:tcMar>
              <w:top w:w="-1" w:type="dxa"/>
              <w:left w:w="-1" w:type="dxa"/>
              <w:bottom w:w="-1" w:type="dxa"/>
              <w:right w:w="-1" w:type="dxa"/>
            </w:tcMar>
            <w:vAlign w:val="center"/>
          </w:tcPr>
          <w:p w14:paraId="757DCAA6">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2.5</w:t>
            </w:r>
          </w:p>
        </w:tc>
        <w:tc>
          <w:tcPr>
            <w:tcW w:w="1488" w:type="dxa"/>
            <w:tcBorders>
              <w:top w:val="nil"/>
              <w:left w:val="nil"/>
              <w:bottom w:val="nil"/>
              <w:right w:val="nil"/>
            </w:tcBorders>
            <w:noWrap w:val="0"/>
            <w:tcMar>
              <w:top w:w="-1" w:type="dxa"/>
              <w:left w:w="-1" w:type="dxa"/>
              <w:bottom w:w="-1" w:type="dxa"/>
              <w:right w:w="-1" w:type="dxa"/>
            </w:tcMar>
            <w:vAlign w:val="center"/>
          </w:tcPr>
          <w:p w14:paraId="4BCC5B05">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41.18</w:t>
            </w:r>
          </w:p>
        </w:tc>
      </w:tr>
      <w:tr w14:paraId="5CDD03A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F2C04CC">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遗传算法+2-opt</w:t>
            </w:r>
          </w:p>
        </w:tc>
        <w:tc>
          <w:tcPr>
            <w:tcW w:w="0" w:type="auto"/>
            <w:tcBorders>
              <w:top w:val="nil"/>
              <w:left w:val="nil"/>
              <w:bottom w:val="nil"/>
              <w:right w:val="nil"/>
            </w:tcBorders>
            <w:noWrap w:val="0"/>
            <w:tcMar>
              <w:top w:w="-1" w:type="dxa"/>
              <w:left w:w="-1" w:type="dxa"/>
              <w:bottom w:w="-1" w:type="dxa"/>
              <w:right w:w="-1" w:type="dxa"/>
            </w:tcMar>
            <w:vAlign w:val="center"/>
          </w:tcPr>
          <w:p w14:paraId="1734E7C9">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sz w:val="21"/>
                <w:szCs w:val="21"/>
              </w:rPr>
              <w:t>795.23</w:t>
            </w:r>
          </w:p>
        </w:tc>
        <w:tc>
          <w:tcPr>
            <w:tcW w:w="0" w:type="auto"/>
            <w:tcBorders>
              <w:top w:val="nil"/>
              <w:left w:val="nil"/>
              <w:bottom w:val="nil"/>
              <w:right w:val="nil"/>
            </w:tcBorders>
            <w:noWrap w:val="0"/>
            <w:tcMar>
              <w:top w:w="-1" w:type="dxa"/>
              <w:left w:w="-1" w:type="dxa"/>
              <w:bottom w:w="-1" w:type="dxa"/>
              <w:right w:w="-1" w:type="dxa"/>
            </w:tcMar>
            <w:vAlign w:val="center"/>
          </w:tcPr>
          <w:p w14:paraId="3AD2CCCC">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sz w:val="21"/>
                <w:szCs w:val="21"/>
              </w:rPr>
              <w:t>1</w:t>
            </w:r>
          </w:p>
        </w:tc>
        <w:tc>
          <w:tcPr>
            <w:tcW w:w="1822" w:type="dxa"/>
            <w:tcBorders>
              <w:top w:val="nil"/>
              <w:left w:val="nil"/>
              <w:bottom w:val="nil"/>
              <w:right w:val="nil"/>
            </w:tcBorders>
            <w:noWrap w:val="0"/>
            <w:tcMar>
              <w:top w:w="-1" w:type="dxa"/>
              <w:left w:w="-1" w:type="dxa"/>
              <w:bottom w:w="-1" w:type="dxa"/>
              <w:right w:w="-1" w:type="dxa"/>
            </w:tcMar>
            <w:vAlign w:val="center"/>
          </w:tcPr>
          <w:p w14:paraId="4644AC6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39.85</w:t>
            </w:r>
          </w:p>
        </w:tc>
        <w:tc>
          <w:tcPr>
            <w:tcW w:w="0" w:type="auto"/>
            <w:tcBorders>
              <w:top w:val="nil"/>
              <w:left w:val="nil"/>
              <w:bottom w:val="nil"/>
              <w:right w:val="nil"/>
            </w:tcBorders>
            <w:noWrap w:val="0"/>
            <w:tcMar>
              <w:top w:w="-1" w:type="dxa"/>
              <w:left w:w="-1" w:type="dxa"/>
              <w:bottom w:w="-1" w:type="dxa"/>
              <w:right w:w="-1" w:type="dxa"/>
            </w:tcMar>
            <w:vAlign w:val="center"/>
          </w:tcPr>
          <w:p w14:paraId="59026F51">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2.1</w:t>
            </w:r>
          </w:p>
        </w:tc>
        <w:tc>
          <w:tcPr>
            <w:tcW w:w="1488" w:type="dxa"/>
            <w:tcBorders>
              <w:top w:val="nil"/>
              <w:left w:val="nil"/>
              <w:bottom w:val="nil"/>
              <w:right w:val="nil"/>
            </w:tcBorders>
            <w:noWrap w:val="0"/>
            <w:tcMar>
              <w:top w:w="-1" w:type="dxa"/>
              <w:left w:w="-1" w:type="dxa"/>
              <w:bottom w:w="-1" w:type="dxa"/>
              <w:right w:w="-1" w:type="dxa"/>
            </w:tcMar>
            <w:vAlign w:val="center"/>
          </w:tcPr>
          <w:p w14:paraId="652F01E5">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63.71</w:t>
            </w:r>
          </w:p>
        </w:tc>
      </w:tr>
      <w:tr w14:paraId="3BF8D16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804" w:type="dxa"/>
            <w:tcBorders>
              <w:top w:val="nil"/>
              <w:left w:val="nil"/>
              <w:bottom w:val="single" w:color="auto" w:sz="12" w:space="0"/>
              <w:right w:val="nil"/>
            </w:tcBorders>
            <w:noWrap w:val="0"/>
            <w:tcMar>
              <w:top w:w="-1" w:type="dxa"/>
              <w:left w:w="-1" w:type="dxa"/>
              <w:bottom w:w="-1" w:type="dxa"/>
              <w:right w:w="-1" w:type="dxa"/>
            </w:tcMar>
            <w:vAlign w:val="center"/>
          </w:tcPr>
          <w:p w14:paraId="6304C876">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自适应参数+遗传算法+2-opt</w:t>
            </w:r>
          </w:p>
        </w:tc>
        <w:tc>
          <w:tcPr>
            <w:tcW w:w="1488" w:type="dxa"/>
            <w:tcBorders>
              <w:top w:val="nil"/>
              <w:left w:val="nil"/>
              <w:bottom w:val="single" w:color="auto" w:sz="12" w:space="0"/>
              <w:right w:val="nil"/>
            </w:tcBorders>
            <w:noWrap w:val="0"/>
            <w:tcMar>
              <w:top w:w="-1" w:type="dxa"/>
              <w:left w:w="-1" w:type="dxa"/>
              <w:bottom w:w="-1" w:type="dxa"/>
              <w:right w:w="-1" w:type="dxa"/>
            </w:tcMar>
            <w:vAlign w:val="center"/>
          </w:tcPr>
          <w:p w14:paraId="7F268A61">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797.45</w:t>
            </w:r>
          </w:p>
        </w:tc>
        <w:tc>
          <w:tcPr>
            <w:tcW w:w="641" w:type="dxa"/>
            <w:tcBorders>
              <w:top w:val="nil"/>
              <w:left w:val="nil"/>
              <w:bottom w:val="single" w:color="auto" w:sz="12" w:space="0"/>
              <w:right w:val="nil"/>
            </w:tcBorders>
            <w:noWrap w:val="0"/>
            <w:tcMar>
              <w:top w:w="-1" w:type="dxa"/>
              <w:left w:w="-1" w:type="dxa"/>
              <w:bottom w:w="-1" w:type="dxa"/>
              <w:right w:w="-1" w:type="dxa"/>
            </w:tcMar>
            <w:vAlign w:val="center"/>
          </w:tcPr>
          <w:p w14:paraId="39EBA358">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2</w:t>
            </w:r>
          </w:p>
        </w:tc>
        <w:tc>
          <w:tcPr>
            <w:tcW w:w="1822" w:type="dxa"/>
            <w:tcBorders>
              <w:top w:val="nil"/>
              <w:left w:val="nil"/>
              <w:bottom w:val="single" w:color="auto" w:sz="12" w:space="0"/>
              <w:right w:val="nil"/>
            </w:tcBorders>
            <w:noWrap w:val="0"/>
            <w:tcMar>
              <w:top w:w="-1" w:type="dxa"/>
              <w:left w:w="-1" w:type="dxa"/>
              <w:bottom w:w="-1" w:type="dxa"/>
              <w:right w:w="-1" w:type="dxa"/>
            </w:tcMar>
            <w:vAlign w:val="center"/>
          </w:tcPr>
          <w:p w14:paraId="0A95C490">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39.71</w:t>
            </w:r>
          </w:p>
        </w:tc>
        <w:tc>
          <w:tcPr>
            <w:tcW w:w="1488" w:type="dxa"/>
            <w:tcBorders>
              <w:top w:val="nil"/>
              <w:left w:val="nil"/>
              <w:bottom w:val="single" w:color="auto" w:sz="12" w:space="0"/>
              <w:right w:val="nil"/>
            </w:tcBorders>
            <w:noWrap w:val="0"/>
            <w:tcMar>
              <w:top w:w="-1" w:type="dxa"/>
              <w:left w:w="-1" w:type="dxa"/>
              <w:bottom w:w="-1" w:type="dxa"/>
              <w:right w:w="-1" w:type="dxa"/>
            </w:tcMar>
            <w:vAlign w:val="center"/>
          </w:tcPr>
          <w:p w14:paraId="132CE85C">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2.1</w:t>
            </w:r>
          </w:p>
        </w:tc>
        <w:tc>
          <w:tcPr>
            <w:tcW w:w="1488" w:type="dxa"/>
            <w:tcBorders>
              <w:top w:val="nil"/>
              <w:left w:val="nil"/>
              <w:bottom w:val="single" w:color="auto" w:sz="12" w:space="0"/>
              <w:right w:val="nil"/>
            </w:tcBorders>
            <w:noWrap w:val="0"/>
            <w:tcMar>
              <w:top w:w="-1" w:type="dxa"/>
              <w:left w:w="-1" w:type="dxa"/>
              <w:bottom w:w="-1" w:type="dxa"/>
              <w:right w:w="-1" w:type="dxa"/>
            </w:tcMar>
            <w:vAlign w:val="center"/>
          </w:tcPr>
          <w:p w14:paraId="33558096">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57.53</w:t>
            </w:r>
          </w:p>
        </w:tc>
      </w:tr>
    </w:tbl>
    <w:p w14:paraId="41D96B99"/>
    <w:p w14:paraId="4A7D19EF">
      <w:pPr>
        <w:spacing w:before="120" w:after="120" w:line="360" w:lineRule="auto"/>
        <w:jc w:val="left"/>
        <w:outlineLvl w:val="2"/>
        <w:rPr>
          <w:rFonts w:ascii="黑体" w:hAnsi="黑体" w:eastAsia="黑体" w:cs="黑体"/>
          <w:b w:val="0"/>
          <w:bCs/>
          <w:sz w:val="24"/>
          <w:szCs w:val="24"/>
        </w:rPr>
      </w:pPr>
      <w:bookmarkStart w:id="118" w:name="_Toc21663"/>
      <w:r>
        <w:rPr>
          <w:rFonts w:ascii="黑体" w:hAnsi="黑体" w:eastAsia="黑体" w:cs="黑体"/>
          <w:b w:val="0"/>
          <w:bCs/>
          <w:sz w:val="24"/>
          <w:szCs w:val="24"/>
        </w:rPr>
        <w:t>5.4.2 解的质量对比</w:t>
      </w:r>
      <w:bookmarkEnd w:id="118"/>
    </w:p>
    <w:p w14:paraId="62D70122">
      <w:pPr>
        <w:spacing w:before="0" w:after="0" w:line="360" w:lineRule="auto"/>
        <w:ind w:firstLine="480"/>
        <w:jc w:val="both"/>
        <w:rPr>
          <w:rFonts w:ascii="Times New Roman" w:hAnsi="Times New Roman" w:eastAsia="宋体" w:cs="宋体"/>
          <w:b w:val="0"/>
          <w:sz w:val="24"/>
        </w:rPr>
      </w:pPr>
      <w:r>
        <w:rPr>
          <w:rFonts w:ascii="Times New Roman" w:hAnsi="Times New Roman" w:eastAsia="宋体" w:cs="宋体"/>
          <w:b w:val="0"/>
          <w:sz w:val="24"/>
        </w:rPr>
        <w:t>各算法的平均最优距离按从优到劣排序如表5-6所示。由于TSP问题以路径总长度作为评价指标，因此最优距离越小，说明算法的求解质量越高。</w:t>
      </w:r>
    </w:p>
    <w:p w14:paraId="29A8ED62">
      <w:pPr>
        <w:spacing w:before="0" w:after="0" w:line="360" w:lineRule="auto"/>
        <w:jc w:val="center"/>
        <w:rPr>
          <w:rFonts w:ascii="Times New Roman" w:hAnsi="Times New Roman" w:eastAsia="宋体" w:cs="宋体"/>
          <w:b w:val="0"/>
          <w:sz w:val="24"/>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表5 -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12</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8种算法解的质量对比</w:t>
      </w:r>
    </w:p>
    <w:tbl>
      <w:tblPr>
        <w:tblStyle w:val="37"/>
        <w:tblW w:w="96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856"/>
        <w:gridCol w:w="3745"/>
        <w:gridCol w:w="1989"/>
        <w:gridCol w:w="3032"/>
      </w:tblGrid>
      <w:tr w14:paraId="2845318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7F467C8">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排名</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F9E46D1">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算法组合</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15633A6">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平均最优距离</w:t>
            </w:r>
          </w:p>
        </w:tc>
        <w:tc>
          <w:tcPr>
            <w:tcW w:w="3032"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78BA731">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较</w:t>
            </w:r>
            <w:r>
              <w:rPr>
                <w:rFonts w:hint="eastAsia" w:ascii="Times New Roman" w:hAnsi="Times New Roman" w:cs="宋体"/>
                <w:b/>
                <w:sz w:val="21"/>
                <w:szCs w:val="21"/>
                <w:lang w:eastAsia="zh-CN"/>
              </w:rPr>
              <w:t xml:space="preserve"> 传统</w:t>
            </w:r>
            <w:r>
              <w:rPr>
                <w:rFonts w:ascii="Times New Roman" w:hAnsi="Times New Roman" w:eastAsia="宋体" w:cs="宋体"/>
                <w:b/>
                <w:sz w:val="21"/>
                <w:szCs w:val="21"/>
              </w:rPr>
              <w:t>ACO改进幅度</w:t>
            </w:r>
          </w:p>
        </w:tc>
      </w:tr>
      <w:tr w14:paraId="39474CC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147DE9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1</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1AC6AC6">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遗传算法+2-opt</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FF97F99">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sz w:val="21"/>
                <w:szCs w:val="21"/>
              </w:rPr>
              <w:t>795.23</w:t>
            </w:r>
          </w:p>
        </w:tc>
        <w:tc>
          <w:tcPr>
            <w:tcW w:w="3032" w:type="dxa"/>
            <w:tcBorders>
              <w:top w:val="single" w:color="auto" w:sz="4" w:space="0"/>
              <w:left w:val="nil"/>
              <w:bottom w:val="nil"/>
              <w:right w:val="nil"/>
            </w:tcBorders>
            <w:noWrap w:val="0"/>
            <w:tcMar>
              <w:top w:w="-1" w:type="dxa"/>
              <w:left w:w="-1" w:type="dxa"/>
              <w:bottom w:w="-1" w:type="dxa"/>
              <w:right w:w="-1" w:type="dxa"/>
            </w:tcMar>
            <w:vAlign w:val="center"/>
          </w:tcPr>
          <w:p w14:paraId="33BE0872">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sz w:val="21"/>
                <w:szCs w:val="21"/>
              </w:rPr>
              <w:t>8.13%</w:t>
            </w:r>
          </w:p>
        </w:tc>
      </w:tr>
      <w:tr w14:paraId="1012996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2F1A04A">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5A7C0499">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自适应参数+遗传算法+2-opt</w:t>
            </w:r>
          </w:p>
        </w:tc>
        <w:tc>
          <w:tcPr>
            <w:tcW w:w="0" w:type="auto"/>
            <w:tcBorders>
              <w:top w:val="nil"/>
              <w:left w:val="nil"/>
              <w:bottom w:val="nil"/>
              <w:right w:val="nil"/>
            </w:tcBorders>
            <w:noWrap w:val="0"/>
            <w:tcMar>
              <w:top w:w="-1" w:type="dxa"/>
              <w:left w:w="-1" w:type="dxa"/>
              <w:bottom w:w="-1" w:type="dxa"/>
              <w:right w:w="-1" w:type="dxa"/>
            </w:tcMar>
            <w:vAlign w:val="center"/>
          </w:tcPr>
          <w:p w14:paraId="070E99DF">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797.45</w:t>
            </w:r>
          </w:p>
        </w:tc>
        <w:tc>
          <w:tcPr>
            <w:tcW w:w="3032" w:type="dxa"/>
            <w:tcBorders>
              <w:top w:val="nil"/>
              <w:left w:val="nil"/>
              <w:bottom w:val="nil"/>
              <w:right w:val="nil"/>
            </w:tcBorders>
            <w:noWrap w:val="0"/>
            <w:tcMar>
              <w:top w:w="-1" w:type="dxa"/>
              <w:left w:w="-1" w:type="dxa"/>
              <w:bottom w:w="-1" w:type="dxa"/>
              <w:right w:w="-1" w:type="dxa"/>
            </w:tcMar>
            <w:vAlign w:val="center"/>
          </w:tcPr>
          <w:p w14:paraId="20FB7A13">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7.88%</w:t>
            </w:r>
          </w:p>
        </w:tc>
      </w:tr>
      <w:tr w14:paraId="25F9734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886234C">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3</w:t>
            </w:r>
          </w:p>
        </w:tc>
        <w:tc>
          <w:tcPr>
            <w:tcW w:w="0" w:type="auto"/>
            <w:tcBorders>
              <w:top w:val="nil"/>
              <w:left w:val="nil"/>
              <w:bottom w:val="nil"/>
              <w:right w:val="nil"/>
            </w:tcBorders>
            <w:noWrap w:val="0"/>
            <w:tcMar>
              <w:top w:w="-1" w:type="dxa"/>
              <w:left w:w="-1" w:type="dxa"/>
              <w:bottom w:w="-1" w:type="dxa"/>
              <w:right w:w="-1" w:type="dxa"/>
            </w:tcMar>
            <w:vAlign w:val="center"/>
          </w:tcPr>
          <w:p w14:paraId="5E5D4C24">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自适应参数+2-opt</w:t>
            </w:r>
          </w:p>
        </w:tc>
        <w:tc>
          <w:tcPr>
            <w:tcW w:w="0" w:type="auto"/>
            <w:tcBorders>
              <w:top w:val="nil"/>
              <w:left w:val="nil"/>
              <w:bottom w:val="nil"/>
              <w:right w:val="nil"/>
            </w:tcBorders>
            <w:noWrap w:val="0"/>
            <w:tcMar>
              <w:top w:w="-1" w:type="dxa"/>
              <w:left w:w="-1" w:type="dxa"/>
              <w:bottom w:w="-1" w:type="dxa"/>
              <w:right w:w="-1" w:type="dxa"/>
            </w:tcMar>
            <w:vAlign w:val="center"/>
          </w:tcPr>
          <w:p w14:paraId="4149CA15">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797.68</w:t>
            </w:r>
          </w:p>
        </w:tc>
        <w:tc>
          <w:tcPr>
            <w:tcW w:w="3032" w:type="dxa"/>
            <w:tcBorders>
              <w:top w:val="nil"/>
              <w:left w:val="nil"/>
              <w:bottom w:val="nil"/>
              <w:right w:val="nil"/>
            </w:tcBorders>
            <w:noWrap w:val="0"/>
            <w:tcMar>
              <w:top w:w="-1" w:type="dxa"/>
              <w:left w:w="-1" w:type="dxa"/>
              <w:bottom w:w="-1" w:type="dxa"/>
              <w:right w:w="-1" w:type="dxa"/>
            </w:tcMar>
            <w:vAlign w:val="center"/>
          </w:tcPr>
          <w:p w14:paraId="52080809">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7.85%</w:t>
            </w:r>
          </w:p>
        </w:tc>
      </w:tr>
      <w:tr w14:paraId="65AF883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BCD8CC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4</w:t>
            </w:r>
          </w:p>
        </w:tc>
        <w:tc>
          <w:tcPr>
            <w:tcW w:w="0" w:type="auto"/>
            <w:tcBorders>
              <w:top w:val="nil"/>
              <w:left w:val="nil"/>
              <w:bottom w:val="nil"/>
              <w:right w:val="nil"/>
            </w:tcBorders>
            <w:noWrap w:val="0"/>
            <w:tcMar>
              <w:top w:w="-1" w:type="dxa"/>
              <w:left w:w="-1" w:type="dxa"/>
              <w:bottom w:w="-1" w:type="dxa"/>
              <w:right w:w="-1" w:type="dxa"/>
            </w:tcMar>
            <w:vAlign w:val="center"/>
          </w:tcPr>
          <w:p w14:paraId="76313264">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2-opt</w:t>
            </w:r>
          </w:p>
        </w:tc>
        <w:tc>
          <w:tcPr>
            <w:tcW w:w="0" w:type="auto"/>
            <w:tcBorders>
              <w:top w:val="nil"/>
              <w:left w:val="nil"/>
              <w:bottom w:val="nil"/>
              <w:right w:val="nil"/>
            </w:tcBorders>
            <w:noWrap w:val="0"/>
            <w:tcMar>
              <w:top w:w="-1" w:type="dxa"/>
              <w:left w:w="-1" w:type="dxa"/>
              <w:bottom w:w="-1" w:type="dxa"/>
              <w:right w:w="-1" w:type="dxa"/>
            </w:tcMar>
            <w:vAlign w:val="center"/>
          </w:tcPr>
          <w:p w14:paraId="440DEAD6">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798.22</w:t>
            </w:r>
          </w:p>
        </w:tc>
        <w:tc>
          <w:tcPr>
            <w:tcW w:w="3032" w:type="dxa"/>
            <w:tcBorders>
              <w:top w:val="nil"/>
              <w:left w:val="nil"/>
              <w:bottom w:val="nil"/>
              <w:right w:val="nil"/>
            </w:tcBorders>
            <w:noWrap w:val="0"/>
            <w:tcMar>
              <w:top w:w="-1" w:type="dxa"/>
              <w:left w:w="-1" w:type="dxa"/>
              <w:bottom w:w="-1" w:type="dxa"/>
              <w:right w:w="-1" w:type="dxa"/>
            </w:tcMar>
            <w:vAlign w:val="center"/>
          </w:tcPr>
          <w:p w14:paraId="7E115321">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7.79%</w:t>
            </w:r>
          </w:p>
        </w:tc>
      </w:tr>
      <w:tr w14:paraId="0F3EAFB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8649849">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5</w:t>
            </w:r>
          </w:p>
        </w:tc>
        <w:tc>
          <w:tcPr>
            <w:tcW w:w="0" w:type="auto"/>
            <w:tcBorders>
              <w:top w:val="nil"/>
              <w:left w:val="nil"/>
              <w:bottom w:val="nil"/>
              <w:right w:val="nil"/>
            </w:tcBorders>
            <w:noWrap w:val="0"/>
            <w:tcMar>
              <w:top w:w="-1" w:type="dxa"/>
              <w:left w:w="-1" w:type="dxa"/>
              <w:bottom w:w="-1" w:type="dxa"/>
              <w:right w:w="-1" w:type="dxa"/>
            </w:tcMar>
            <w:vAlign w:val="center"/>
          </w:tcPr>
          <w:p w14:paraId="16C309D7">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自适应参数+遗传算法</w:t>
            </w:r>
          </w:p>
        </w:tc>
        <w:tc>
          <w:tcPr>
            <w:tcW w:w="0" w:type="auto"/>
            <w:tcBorders>
              <w:top w:val="nil"/>
              <w:left w:val="nil"/>
              <w:bottom w:val="nil"/>
              <w:right w:val="nil"/>
            </w:tcBorders>
            <w:noWrap w:val="0"/>
            <w:tcMar>
              <w:top w:w="-1" w:type="dxa"/>
              <w:left w:w="-1" w:type="dxa"/>
              <w:bottom w:w="-1" w:type="dxa"/>
              <w:right w:w="-1" w:type="dxa"/>
            </w:tcMar>
            <w:vAlign w:val="center"/>
          </w:tcPr>
          <w:p w14:paraId="434D82A0">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829.41</w:t>
            </w:r>
          </w:p>
        </w:tc>
        <w:tc>
          <w:tcPr>
            <w:tcW w:w="3032" w:type="dxa"/>
            <w:tcBorders>
              <w:top w:val="nil"/>
              <w:left w:val="nil"/>
              <w:bottom w:val="nil"/>
              <w:right w:val="nil"/>
            </w:tcBorders>
            <w:noWrap w:val="0"/>
            <w:tcMar>
              <w:top w:w="-1" w:type="dxa"/>
              <w:left w:w="-1" w:type="dxa"/>
              <w:bottom w:w="-1" w:type="dxa"/>
              <w:right w:w="-1" w:type="dxa"/>
            </w:tcMar>
            <w:vAlign w:val="center"/>
          </w:tcPr>
          <w:p w14:paraId="2FB3489C">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4.18%</w:t>
            </w:r>
          </w:p>
        </w:tc>
      </w:tr>
      <w:tr w14:paraId="279835B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DED0437">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6</w:t>
            </w:r>
          </w:p>
        </w:tc>
        <w:tc>
          <w:tcPr>
            <w:tcW w:w="0" w:type="auto"/>
            <w:tcBorders>
              <w:top w:val="nil"/>
              <w:left w:val="nil"/>
              <w:bottom w:val="nil"/>
              <w:right w:val="nil"/>
            </w:tcBorders>
            <w:noWrap w:val="0"/>
            <w:tcMar>
              <w:top w:w="-1" w:type="dxa"/>
              <w:left w:w="-1" w:type="dxa"/>
              <w:bottom w:w="-1" w:type="dxa"/>
              <w:right w:w="-1" w:type="dxa"/>
            </w:tcMar>
            <w:vAlign w:val="center"/>
          </w:tcPr>
          <w:p w14:paraId="3B4478F0">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遗传算法</w:t>
            </w:r>
          </w:p>
        </w:tc>
        <w:tc>
          <w:tcPr>
            <w:tcW w:w="0" w:type="auto"/>
            <w:tcBorders>
              <w:top w:val="nil"/>
              <w:left w:val="nil"/>
              <w:bottom w:val="nil"/>
              <w:right w:val="nil"/>
            </w:tcBorders>
            <w:noWrap w:val="0"/>
            <w:tcMar>
              <w:top w:w="-1" w:type="dxa"/>
              <w:left w:w="-1" w:type="dxa"/>
              <w:bottom w:w="-1" w:type="dxa"/>
              <w:right w:w="-1" w:type="dxa"/>
            </w:tcMar>
            <w:vAlign w:val="center"/>
          </w:tcPr>
          <w:p w14:paraId="1DF68E92">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831.42</w:t>
            </w:r>
          </w:p>
        </w:tc>
        <w:tc>
          <w:tcPr>
            <w:tcW w:w="3032" w:type="dxa"/>
            <w:tcBorders>
              <w:top w:val="nil"/>
              <w:left w:val="nil"/>
              <w:bottom w:val="nil"/>
              <w:right w:val="nil"/>
            </w:tcBorders>
            <w:noWrap w:val="0"/>
            <w:tcMar>
              <w:top w:w="-1" w:type="dxa"/>
              <w:left w:w="-1" w:type="dxa"/>
              <w:bottom w:w="-1" w:type="dxa"/>
              <w:right w:w="-1" w:type="dxa"/>
            </w:tcMar>
            <w:vAlign w:val="center"/>
          </w:tcPr>
          <w:p w14:paraId="361BFC6D">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3.95%</w:t>
            </w:r>
          </w:p>
        </w:tc>
      </w:tr>
      <w:tr w14:paraId="52F6244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DF0758B">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7</w:t>
            </w:r>
          </w:p>
        </w:tc>
        <w:tc>
          <w:tcPr>
            <w:tcW w:w="0" w:type="auto"/>
            <w:tcBorders>
              <w:top w:val="nil"/>
              <w:left w:val="nil"/>
              <w:bottom w:val="nil"/>
              <w:right w:val="nil"/>
            </w:tcBorders>
            <w:noWrap w:val="0"/>
            <w:tcMar>
              <w:top w:w="-1" w:type="dxa"/>
              <w:left w:w="-1" w:type="dxa"/>
              <w:bottom w:w="-1" w:type="dxa"/>
              <w:right w:w="-1" w:type="dxa"/>
            </w:tcMar>
            <w:vAlign w:val="center"/>
          </w:tcPr>
          <w:p w14:paraId="2A5B3DEF">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w:t>
            </w:r>
          </w:p>
        </w:tc>
        <w:tc>
          <w:tcPr>
            <w:tcW w:w="0" w:type="auto"/>
            <w:tcBorders>
              <w:top w:val="nil"/>
              <w:left w:val="nil"/>
              <w:bottom w:val="nil"/>
              <w:right w:val="nil"/>
            </w:tcBorders>
            <w:noWrap w:val="0"/>
            <w:tcMar>
              <w:top w:w="-1" w:type="dxa"/>
              <w:left w:w="-1" w:type="dxa"/>
              <w:bottom w:w="-1" w:type="dxa"/>
              <w:right w:w="-1" w:type="dxa"/>
            </w:tcMar>
            <w:vAlign w:val="center"/>
          </w:tcPr>
          <w:p w14:paraId="13244088">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851.33</w:t>
            </w:r>
          </w:p>
        </w:tc>
        <w:tc>
          <w:tcPr>
            <w:tcW w:w="3032" w:type="dxa"/>
            <w:tcBorders>
              <w:top w:val="nil"/>
              <w:left w:val="nil"/>
              <w:bottom w:val="nil"/>
              <w:right w:val="nil"/>
            </w:tcBorders>
            <w:noWrap w:val="0"/>
            <w:tcMar>
              <w:top w:w="-1" w:type="dxa"/>
              <w:left w:w="-1" w:type="dxa"/>
              <w:bottom w:w="-1" w:type="dxa"/>
              <w:right w:w="-1" w:type="dxa"/>
            </w:tcMar>
            <w:vAlign w:val="center"/>
          </w:tcPr>
          <w:p w14:paraId="719C039F">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1.65%</w:t>
            </w:r>
          </w:p>
        </w:tc>
      </w:tr>
      <w:tr w14:paraId="4D8D3E8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856" w:type="dxa"/>
            <w:tcBorders>
              <w:top w:val="nil"/>
              <w:left w:val="nil"/>
              <w:bottom w:val="single" w:color="auto" w:sz="12" w:space="0"/>
              <w:right w:val="nil"/>
            </w:tcBorders>
            <w:noWrap w:val="0"/>
            <w:tcMar>
              <w:top w:w="-1" w:type="dxa"/>
              <w:left w:w="-1" w:type="dxa"/>
              <w:bottom w:w="-1" w:type="dxa"/>
              <w:right w:w="-1" w:type="dxa"/>
            </w:tcMar>
            <w:vAlign w:val="center"/>
          </w:tcPr>
          <w:p w14:paraId="0466768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8</w:t>
            </w:r>
          </w:p>
        </w:tc>
        <w:tc>
          <w:tcPr>
            <w:tcW w:w="3745" w:type="dxa"/>
            <w:tcBorders>
              <w:top w:val="nil"/>
              <w:left w:val="nil"/>
              <w:bottom w:val="single" w:color="auto" w:sz="12" w:space="0"/>
              <w:right w:val="nil"/>
            </w:tcBorders>
            <w:noWrap w:val="0"/>
            <w:tcMar>
              <w:top w:w="-1" w:type="dxa"/>
              <w:left w:w="-1" w:type="dxa"/>
              <w:bottom w:w="-1" w:type="dxa"/>
              <w:right w:w="-1" w:type="dxa"/>
            </w:tcMar>
            <w:vAlign w:val="center"/>
          </w:tcPr>
          <w:p w14:paraId="3297897A">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hint="eastAsia" w:ascii="Times New Roman" w:hAnsi="Times New Roman" w:cs="宋体"/>
                <w:b w:val="0"/>
                <w:sz w:val="21"/>
                <w:szCs w:val="21"/>
                <w:lang w:eastAsia="zh-CN"/>
              </w:rPr>
              <w:t xml:space="preserve"> 传统</w:t>
            </w:r>
            <w:r>
              <w:rPr>
                <w:rFonts w:ascii="Times New Roman" w:hAnsi="Times New Roman" w:eastAsia="宋体" w:cs="宋体"/>
                <w:b w:val="0"/>
                <w:sz w:val="21"/>
                <w:szCs w:val="21"/>
              </w:rPr>
              <w:t>ACO</w:t>
            </w:r>
          </w:p>
        </w:tc>
        <w:tc>
          <w:tcPr>
            <w:tcW w:w="1989" w:type="dxa"/>
            <w:tcBorders>
              <w:top w:val="nil"/>
              <w:left w:val="nil"/>
              <w:bottom w:val="single" w:color="auto" w:sz="12" w:space="0"/>
              <w:right w:val="nil"/>
            </w:tcBorders>
            <w:noWrap w:val="0"/>
            <w:tcMar>
              <w:top w:w="-1" w:type="dxa"/>
              <w:left w:w="-1" w:type="dxa"/>
              <w:bottom w:w="-1" w:type="dxa"/>
              <w:right w:w="-1" w:type="dxa"/>
            </w:tcMar>
            <w:vAlign w:val="center"/>
          </w:tcPr>
          <w:p w14:paraId="577C23C4">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865.61</w:t>
            </w:r>
          </w:p>
        </w:tc>
        <w:tc>
          <w:tcPr>
            <w:tcW w:w="3032" w:type="dxa"/>
            <w:tcBorders>
              <w:top w:val="nil"/>
              <w:left w:val="nil"/>
              <w:bottom w:val="single" w:color="auto" w:sz="12" w:space="0"/>
              <w:right w:val="nil"/>
            </w:tcBorders>
            <w:noWrap w:val="0"/>
            <w:tcMar>
              <w:top w:w="-1" w:type="dxa"/>
              <w:left w:w="-1" w:type="dxa"/>
              <w:bottom w:w="-1" w:type="dxa"/>
              <w:right w:w="-1" w:type="dxa"/>
            </w:tcMar>
            <w:vAlign w:val="center"/>
          </w:tcPr>
          <w:p w14:paraId="1CC018CD">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基准</w:t>
            </w:r>
          </w:p>
        </w:tc>
      </w:tr>
    </w:tbl>
    <w:p w14:paraId="214DAB63">
      <w:pPr>
        <w:rPr>
          <w:rFonts w:ascii="Times New Roman" w:hAnsi="Times New Roman" w:eastAsia="宋体"/>
        </w:rPr>
      </w:pPr>
    </w:p>
    <w:p w14:paraId="6021AF23">
      <w:pPr>
        <w:spacing w:before="0" w:after="0" w:line="360" w:lineRule="auto"/>
        <w:ind w:firstLine="480"/>
        <w:jc w:val="both"/>
        <w:rPr>
          <w:rFonts w:ascii="Times New Roman" w:hAnsi="Times New Roman" w:eastAsia="宋体"/>
        </w:rPr>
      </w:pPr>
      <w:r>
        <w:rPr>
          <w:rFonts w:ascii="Times New Roman" w:hAnsi="Times New Roman" w:eastAsia="宋体" w:cs="宋体"/>
          <w:b w:val="0"/>
          <w:sz w:val="24"/>
        </w:rPr>
        <w:t>从表5-6可以看出，排名前四的方案均包含2-opt局部搜索策略，说明2-opt对提升解的质量具有决定性作用。其中，遗传算法+2-opt组合取得了最优结果，平均最优距离为795.23；与</w:t>
      </w:r>
      <w:r>
        <w:rPr>
          <w:rFonts w:hint="eastAsia" w:ascii="Times New Roman" w:hAnsi="Times New Roman" w:cs="宋体"/>
          <w:b w:val="0"/>
          <w:sz w:val="24"/>
          <w:lang w:eastAsia="zh-CN"/>
        </w:rPr>
        <w:t xml:space="preserve"> 传统</w:t>
      </w:r>
      <w:r>
        <w:rPr>
          <w:rFonts w:ascii="Times New Roman" w:hAnsi="Times New Roman" w:eastAsia="宋体" w:cs="宋体"/>
          <w:b w:val="0"/>
          <w:sz w:val="24"/>
        </w:rPr>
        <w:t>ACO相比，路径长度缩短了8.13%。此外，三种包含2-opt的改进方案之间差距较小，说明在引入有效局部搜索后，算法的求解质量已经稳定在较高水平。相较之下，不含2-opt的方案改进幅度均未超过4.20%，进一步验证了2-opt在提高路径质量方面的关键价值。</w:t>
      </w:r>
    </w:p>
    <w:p w14:paraId="6D71DF5C">
      <w:pPr>
        <w:spacing w:before="120" w:after="120" w:line="360" w:lineRule="auto"/>
        <w:jc w:val="left"/>
        <w:outlineLvl w:val="2"/>
        <w:rPr>
          <w:rFonts w:ascii="黑体" w:hAnsi="黑体" w:eastAsia="黑体" w:cs="黑体"/>
          <w:b w:val="0"/>
          <w:bCs/>
          <w:sz w:val="24"/>
          <w:szCs w:val="24"/>
        </w:rPr>
      </w:pPr>
      <w:bookmarkStart w:id="119" w:name="_Toc6918"/>
      <w:r>
        <w:rPr>
          <w:rFonts w:ascii="黑体" w:hAnsi="黑体" w:eastAsia="黑体" w:cs="黑体"/>
          <w:b w:val="0"/>
          <w:bCs/>
          <w:sz w:val="24"/>
          <w:szCs w:val="24"/>
        </w:rPr>
        <w:t>5.4.3 运行时间对比</w:t>
      </w:r>
      <w:bookmarkEnd w:id="119"/>
    </w:p>
    <w:p w14:paraId="3ACFADDB">
      <w:pPr>
        <w:spacing w:before="0" w:after="0" w:line="360" w:lineRule="auto"/>
        <w:ind w:firstLine="480"/>
        <w:jc w:val="both"/>
        <w:rPr>
          <w:rFonts w:ascii="Times New Roman" w:hAnsi="Times New Roman" w:eastAsia="宋体" w:cs="宋体"/>
          <w:b w:val="0"/>
          <w:sz w:val="24"/>
        </w:rPr>
      </w:pPr>
      <w:r>
        <w:rPr>
          <w:rFonts w:ascii="Times New Roman" w:hAnsi="Times New Roman" w:eastAsia="宋体" w:cs="宋体"/>
          <w:b w:val="0"/>
          <w:sz w:val="24"/>
        </w:rPr>
        <w:t>各算法的平均运行时间按从快到慢排序如表5-7所示。运行时间越短，说明算法在同等实验条件下具有更高的计算效率。</w:t>
      </w:r>
    </w:p>
    <w:p w14:paraId="1C09C3B2">
      <w:pPr>
        <w:spacing w:before="0" w:after="0" w:line="360" w:lineRule="auto"/>
        <w:jc w:val="center"/>
        <w:rPr>
          <w:rFonts w:ascii="Times New Roman" w:hAnsi="Times New Roman" w:eastAsia="宋体" w:cs="宋体"/>
          <w:b w:val="0"/>
          <w:sz w:val="24"/>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表5 -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13</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8种算法运行时间对比</w:t>
      </w:r>
    </w:p>
    <w:tbl>
      <w:tblPr>
        <w:tblStyle w:val="37"/>
        <w:tblW w:w="96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829"/>
        <w:gridCol w:w="3633"/>
        <w:gridCol w:w="2220"/>
        <w:gridCol w:w="2940"/>
      </w:tblGrid>
      <w:tr w14:paraId="05BC299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2DC40A80">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排名</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B39CCD7">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算法组合</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BBE9306">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平均运行时间(s)</w:t>
            </w:r>
          </w:p>
        </w:tc>
        <w:tc>
          <w:tcPr>
            <w:tcW w:w="2940"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5B841B84">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较</w:t>
            </w:r>
            <w:r>
              <w:rPr>
                <w:rFonts w:hint="eastAsia" w:ascii="Times New Roman" w:hAnsi="Times New Roman" w:cs="宋体"/>
                <w:b/>
                <w:sz w:val="21"/>
                <w:szCs w:val="21"/>
                <w:lang w:eastAsia="zh-CN"/>
              </w:rPr>
              <w:t xml:space="preserve"> 传统</w:t>
            </w:r>
            <w:r>
              <w:rPr>
                <w:rFonts w:ascii="Times New Roman" w:hAnsi="Times New Roman" w:eastAsia="宋体" w:cs="宋体"/>
                <w:b/>
                <w:sz w:val="21"/>
                <w:szCs w:val="21"/>
              </w:rPr>
              <w:t>ACO变化幅度</w:t>
            </w:r>
          </w:p>
        </w:tc>
      </w:tr>
      <w:tr w14:paraId="7EF42CB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B254CA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1</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E746631">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6CA3BCF">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sz w:val="21"/>
                <w:szCs w:val="21"/>
              </w:rPr>
              <w:t>34.37</w:t>
            </w:r>
          </w:p>
        </w:tc>
        <w:tc>
          <w:tcPr>
            <w:tcW w:w="2940" w:type="dxa"/>
            <w:tcBorders>
              <w:top w:val="single" w:color="auto" w:sz="4" w:space="0"/>
              <w:left w:val="nil"/>
              <w:bottom w:val="nil"/>
              <w:right w:val="nil"/>
            </w:tcBorders>
            <w:noWrap w:val="0"/>
            <w:tcMar>
              <w:top w:w="-1" w:type="dxa"/>
              <w:left w:w="-1" w:type="dxa"/>
              <w:bottom w:w="-1" w:type="dxa"/>
              <w:right w:w="-1" w:type="dxa"/>
            </w:tcMar>
            <w:vAlign w:val="center"/>
          </w:tcPr>
          <w:p w14:paraId="5665A5C9">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sz w:val="21"/>
                <w:szCs w:val="21"/>
              </w:rPr>
              <w:t>-1.26%</w:t>
            </w:r>
          </w:p>
        </w:tc>
      </w:tr>
      <w:tr w14:paraId="383DC0F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030BB96">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0EE969FC">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hint="eastAsia" w:ascii="Times New Roman" w:hAnsi="Times New Roman" w:cs="宋体"/>
                <w:b w:val="0"/>
                <w:sz w:val="21"/>
                <w:szCs w:val="21"/>
                <w:lang w:eastAsia="zh-CN"/>
              </w:rPr>
              <w:t xml:space="preserve"> 传统</w:t>
            </w:r>
            <w:r>
              <w:rPr>
                <w:rFonts w:ascii="Times New Roman" w:hAnsi="Times New Roman" w:eastAsia="宋体" w:cs="宋体"/>
                <w:b w:val="0"/>
                <w:sz w:val="21"/>
                <w:szCs w:val="21"/>
              </w:rPr>
              <w:t>ACO</w:t>
            </w:r>
          </w:p>
        </w:tc>
        <w:tc>
          <w:tcPr>
            <w:tcW w:w="0" w:type="auto"/>
            <w:tcBorders>
              <w:top w:val="nil"/>
              <w:left w:val="nil"/>
              <w:bottom w:val="nil"/>
              <w:right w:val="nil"/>
            </w:tcBorders>
            <w:noWrap w:val="0"/>
            <w:tcMar>
              <w:top w:w="-1" w:type="dxa"/>
              <w:left w:w="-1" w:type="dxa"/>
              <w:bottom w:w="-1" w:type="dxa"/>
              <w:right w:w="-1" w:type="dxa"/>
            </w:tcMar>
            <w:vAlign w:val="center"/>
          </w:tcPr>
          <w:p w14:paraId="48ECCCFF">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34.81</w:t>
            </w:r>
          </w:p>
        </w:tc>
        <w:tc>
          <w:tcPr>
            <w:tcW w:w="2940" w:type="dxa"/>
            <w:tcBorders>
              <w:top w:val="nil"/>
              <w:left w:val="nil"/>
              <w:bottom w:val="nil"/>
              <w:right w:val="nil"/>
            </w:tcBorders>
            <w:noWrap w:val="0"/>
            <w:tcMar>
              <w:top w:w="-1" w:type="dxa"/>
              <w:left w:w="-1" w:type="dxa"/>
              <w:bottom w:w="-1" w:type="dxa"/>
              <w:right w:w="-1" w:type="dxa"/>
            </w:tcMar>
            <w:vAlign w:val="center"/>
          </w:tcPr>
          <w:p w14:paraId="448CC0AD">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基准</w:t>
            </w:r>
          </w:p>
        </w:tc>
      </w:tr>
      <w:tr w14:paraId="6AEBD67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C5722C6">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3</w:t>
            </w:r>
          </w:p>
        </w:tc>
        <w:tc>
          <w:tcPr>
            <w:tcW w:w="0" w:type="auto"/>
            <w:tcBorders>
              <w:top w:val="nil"/>
              <w:left w:val="nil"/>
              <w:bottom w:val="nil"/>
              <w:right w:val="nil"/>
            </w:tcBorders>
            <w:noWrap w:val="0"/>
            <w:tcMar>
              <w:top w:w="-1" w:type="dxa"/>
              <w:left w:w="-1" w:type="dxa"/>
              <w:bottom w:w="-1" w:type="dxa"/>
              <w:right w:w="-1" w:type="dxa"/>
            </w:tcMar>
            <w:vAlign w:val="center"/>
          </w:tcPr>
          <w:p w14:paraId="54E4C370">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遗传算法</w:t>
            </w:r>
          </w:p>
        </w:tc>
        <w:tc>
          <w:tcPr>
            <w:tcW w:w="0" w:type="auto"/>
            <w:tcBorders>
              <w:top w:val="nil"/>
              <w:left w:val="nil"/>
              <w:bottom w:val="nil"/>
              <w:right w:val="nil"/>
            </w:tcBorders>
            <w:noWrap w:val="0"/>
            <w:tcMar>
              <w:top w:w="-1" w:type="dxa"/>
              <w:left w:w="-1" w:type="dxa"/>
              <w:bottom w:w="-1" w:type="dxa"/>
              <w:right w:w="-1" w:type="dxa"/>
            </w:tcMar>
            <w:vAlign w:val="center"/>
          </w:tcPr>
          <w:p w14:paraId="040A90C1">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35.07</w:t>
            </w:r>
          </w:p>
        </w:tc>
        <w:tc>
          <w:tcPr>
            <w:tcW w:w="2940" w:type="dxa"/>
            <w:tcBorders>
              <w:top w:val="nil"/>
              <w:left w:val="nil"/>
              <w:bottom w:val="nil"/>
              <w:right w:val="nil"/>
            </w:tcBorders>
            <w:noWrap w:val="0"/>
            <w:tcMar>
              <w:top w:w="-1" w:type="dxa"/>
              <w:left w:w="-1" w:type="dxa"/>
              <w:bottom w:w="-1" w:type="dxa"/>
              <w:right w:w="-1" w:type="dxa"/>
            </w:tcMar>
            <w:vAlign w:val="center"/>
          </w:tcPr>
          <w:p w14:paraId="06181374">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+0.75%</w:t>
            </w:r>
          </w:p>
        </w:tc>
      </w:tr>
      <w:tr w14:paraId="1A6A5B5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EC6EB85">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4</w:t>
            </w:r>
          </w:p>
        </w:tc>
        <w:tc>
          <w:tcPr>
            <w:tcW w:w="0" w:type="auto"/>
            <w:tcBorders>
              <w:top w:val="nil"/>
              <w:left w:val="nil"/>
              <w:bottom w:val="nil"/>
              <w:right w:val="nil"/>
            </w:tcBorders>
            <w:noWrap w:val="0"/>
            <w:tcMar>
              <w:top w:w="-1" w:type="dxa"/>
              <w:left w:w="-1" w:type="dxa"/>
              <w:bottom w:w="-1" w:type="dxa"/>
              <w:right w:w="-1" w:type="dxa"/>
            </w:tcMar>
            <w:vAlign w:val="center"/>
          </w:tcPr>
          <w:p w14:paraId="1DA4CEB2">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自适应参数+遗传算法</w:t>
            </w:r>
          </w:p>
        </w:tc>
        <w:tc>
          <w:tcPr>
            <w:tcW w:w="0" w:type="auto"/>
            <w:tcBorders>
              <w:top w:val="nil"/>
              <w:left w:val="nil"/>
              <w:bottom w:val="nil"/>
              <w:right w:val="nil"/>
            </w:tcBorders>
            <w:noWrap w:val="0"/>
            <w:tcMar>
              <w:top w:w="-1" w:type="dxa"/>
              <w:left w:w="-1" w:type="dxa"/>
              <w:bottom w:w="-1" w:type="dxa"/>
              <w:right w:w="-1" w:type="dxa"/>
            </w:tcMar>
            <w:vAlign w:val="center"/>
          </w:tcPr>
          <w:p w14:paraId="584EA6B2">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36.12</w:t>
            </w:r>
          </w:p>
        </w:tc>
        <w:tc>
          <w:tcPr>
            <w:tcW w:w="2940" w:type="dxa"/>
            <w:tcBorders>
              <w:top w:val="nil"/>
              <w:left w:val="nil"/>
              <w:bottom w:val="nil"/>
              <w:right w:val="nil"/>
            </w:tcBorders>
            <w:noWrap w:val="0"/>
            <w:tcMar>
              <w:top w:w="-1" w:type="dxa"/>
              <w:left w:w="-1" w:type="dxa"/>
              <w:bottom w:w="-1" w:type="dxa"/>
              <w:right w:w="-1" w:type="dxa"/>
            </w:tcMar>
            <w:vAlign w:val="center"/>
          </w:tcPr>
          <w:p w14:paraId="213DC5C6">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+3.76%</w:t>
            </w:r>
          </w:p>
        </w:tc>
      </w:tr>
      <w:tr w14:paraId="625BD7E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1E76A8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5</w:t>
            </w:r>
          </w:p>
        </w:tc>
        <w:tc>
          <w:tcPr>
            <w:tcW w:w="0" w:type="auto"/>
            <w:tcBorders>
              <w:top w:val="nil"/>
              <w:left w:val="nil"/>
              <w:bottom w:val="nil"/>
              <w:right w:val="nil"/>
            </w:tcBorders>
            <w:noWrap w:val="0"/>
            <w:tcMar>
              <w:top w:w="-1" w:type="dxa"/>
              <w:left w:w="-1" w:type="dxa"/>
              <w:bottom w:w="-1" w:type="dxa"/>
              <w:right w:w="-1" w:type="dxa"/>
            </w:tcMar>
            <w:vAlign w:val="center"/>
          </w:tcPr>
          <w:p w14:paraId="0D62ADB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自适应参数+遗传算法+2-opt</w:t>
            </w:r>
          </w:p>
        </w:tc>
        <w:tc>
          <w:tcPr>
            <w:tcW w:w="0" w:type="auto"/>
            <w:tcBorders>
              <w:top w:val="nil"/>
              <w:left w:val="nil"/>
              <w:bottom w:val="nil"/>
              <w:right w:val="nil"/>
            </w:tcBorders>
            <w:noWrap w:val="0"/>
            <w:tcMar>
              <w:top w:w="-1" w:type="dxa"/>
              <w:left w:w="-1" w:type="dxa"/>
              <w:bottom w:w="-1" w:type="dxa"/>
              <w:right w:w="-1" w:type="dxa"/>
            </w:tcMar>
            <w:vAlign w:val="center"/>
          </w:tcPr>
          <w:p w14:paraId="636E3F59">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39.71</w:t>
            </w:r>
          </w:p>
        </w:tc>
        <w:tc>
          <w:tcPr>
            <w:tcW w:w="2940" w:type="dxa"/>
            <w:tcBorders>
              <w:top w:val="nil"/>
              <w:left w:val="nil"/>
              <w:bottom w:val="nil"/>
              <w:right w:val="nil"/>
            </w:tcBorders>
            <w:noWrap w:val="0"/>
            <w:tcMar>
              <w:top w:w="-1" w:type="dxa"/>
              <w:left w:w="-1" w:type="dxa"/>
              <w:bottom w:w="-1" w:type="dxa"/>
              <w:right w:w="-1" w:type="dxa"/>
            </w:tcMar>
            <w:vAlign w:val="center"/>
          </w:tcPr>
          <w:p w14:paraId="7F9A7ECA">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+14.08%</w:t>
            </w:r>
          </w:p>
        </w:tc>
      </w:tr>
      <w:tr w14:paraId="19E2F64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1830512">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6</w:t>
            </w:r>
          </w:p>
        </w:tc>
        <w:tc>
          <w:tcPr>
            <w:tcW w:w="0" w:type="auto"/>
            <w:tcBorders>
              <w:top w:val="nil"/>
              <w:left w:val="nil"/>
              <w:bottom w:val="nil"/>
              <w:right w:val="nil"/>
            </w:tcBorders>
            <w:noWrap w:val="0"/>
            <w:tcMar>
              <w:top w:w="-1" w:type="dxa"/>
              <w:left w:w="-1" w:type="dxa"/>
              <w:bottom w:w="-1" w:type="dxa"/>
              <w:right w:w="-1" w:type="dxa"/>
            </w:tcMar>
            <w:vAlign w:val="center"/>
          </w:tcPr>
          <w:p w14:paraId="3C37EACF">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遗传算法+2-opt</w:t>
            </w:r>
          </w:p>
        </w:tc>
        <w:tc>
          <w:tcPr>
            <w:tcW w:w="0" w:type="auto"/>
            <w:tcBorders>
              <w:top w:val="nil"/>
              <w:left w:val="nil"/>
              <w:bottom w:val="nil"/>
              <w:right w:val="nil"/>
            </w:tcBorders>
            <w:noWrap w:val="0"/>
            <w:tcMar>
              <w:top w:w="-1" w:type="dxa"/>
              <w:left w:w="-1" w:type="dxa"/>
              <w:bottom w:w="-1" w:type="dxa"/>
              <w:right w:w="-1" w:type="dxa"/>
            </w:tcMar>
            <w:vAlign w:val="center"/>
          </w:tcPr>
          <w:p w14:paraId="7B99CA4C">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39.85</w:t>
            </w:r>
          </w:p>
        </w:tc>
        <w:tc>
          <w:tcPr>
            <w:tcW w:w="2940" w:type="dxa"/>
            <w:tcBorders>
              <w:top w:val="nil"/>
              <w:left w:val="nil"/>
              <w:bottom w:val="nil"/>
              <w:right w:val="nil"/>
            </w:tcBorders>
            <w:noWrap w:val="0"/>
            <w:tcMar>
              <w:top w:w="-1" w:type="dxa"/>
              <w:left w:w="-1" w:type="dxa"/>
              <w:bottom w:w="-1" w:type="dxa"/>
              <w:right w:w="-1" w:type="dxa"/>
            </w:tcMar>
            <w:vAlign w:val="center"/>
          </w:tcPr>
          <w:p w14:paraId="6AE2E45C">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+14.48%</w:t>
            </w:r>
          </w:p>
        </w:tc>
      </w:tr>
      <w:tr w14:paraId="43B5A7D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0A4EB7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7</w:t>
            </w:r>
          </w:p>
        </w:tc>
        <w:tc>
          <w:tcPr>
            <w:tcW w:w="0" w:type="auto"/>
            <w:tcBorders>
              <w:top w:val="nil"/>
              <w:left w:val="nil"/>
              <w:bottom w:val="nil"/>
              <w:right w:val="nil"/>
            </w:tcBorders>
            <w:noWrap w:val="0"/>
            <w:tcMar>
              <w:top w:w="-1" w:type="dxa"/>
              <w:left w:w="-1" w:type="dxa"/>
              <w:bottom w:w="-1" w:type="dxa"/>
              <w:right w:w="-1" w:type="dxa"/>
            </w:tcMar>
            <w:vAlign w:val="center"/>
          </w:tcPr>
          <w:p w14:paraId="00D5D288">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自适应参数+2-opt</w:t>
            </w:r>
          </w:p>
        </w:tc>
        <w:tc>
          <w:tcPr>
            <w:tcW w:w="0" w:type="auto"/>
            <w:tcBorders>
              <w:top w:val="nil"/>
              <w:left w:val="nil"/>
              <w:bottom w:val="nil"/>
              <w:right w:val="nil"/>
            </w:tcBorders>
            <w:noWrap w:val="0"/>
            <w:tcMar>
              <w:top w:w="-1" w:type="dxa"/>
              <w:left w:w="-1" w:type="dxa"/>
              <w:bottom w:w="-1" w:type="dxa"/>
              <w:right w:w="-1" w:type="dxa"/>
            </w:tcMar>
            <w:vAlign w:val="center"/>
          </w:tcPr>
          <w:p w14:paraId="713D9E93">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43.76</w:t>
            </w:r>
          </w:p>
        </w:tc>
        <w:tc>
          <w:tcPr>
            <w:tcW w:w="2940" w:type="dxa"/>
            <w:tcBorders>
              <w:top w:val="nil"/>
              <w:left w:val="nil"/>
              <w:bottom w:val="nil"/>
              <w:right w:val="nil"/>
            </w:tcBorders>
            <w:noWrap w:val="0"/>
            <w:tcMar>
              <w:top w:w="-1" w:type="dxa"/>
              <w:left w:w="-1" w:type="dxa"/>
              <w:bottom w:w="-1" w:type="dxa"/>
              <w:right w:w="-1" w:type="dxa"/>
            </w:tcMar>
            <w:vAlign w:val="center"/>
          </w:tcPr>
          <w:p w14:paraId="3AE365D4">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+25.71%</w:t>
            </w:r>
          </w:p>
        </w:tc>
      </w:tr>
      <w:tr w14:paraId="0646544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829" w:type="dxa"/>
            <w:tcBorders>
              <w:top w:val="nil"/>
              <w:left w:val="nil"/>
              <w:bottom w:val="single" w:color="auto" w:sz="12" w:space="0"/>
              <w:right w:val="nil"/>
            </w:tcBorders>
            <w:noWrap w:val="0"/>
            <w:tcMar>
              <w:top w:w="-1" w:type="dxa"/>
              <w:left w:w="-1" w:type="dxa"/>
              <w:bottom w:w="-1" w:type="dxa"/>
              <w:right w:w="-1" w:type="dxa"/>
            </w:tcMar>
            <w:vAlign w:val="center"/>
          </w:tcPr>
          <w:p w14:paraId="482A0857">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8</w:t>
            </w:r>
          </w:p>
        </w:tc>
        <w:tc>
          <w:tcPr>
            <w:tcW w:w="3633" w:type="dxa"/>
            <w:tcBorders>
              <w:top w:val="nil"/>
              <w:left w:val="nil"/>
              <w:bottom w:val="single" w:color="auto" w:sz="12" w:space="0"/>
              <w:right w:val="nil"/>
            </w:tcBorders>
            <w:noWrap w:val="0"/>
            <w:tcMar>
              <w:top w:w="-1" w:type="dxa"/>
              <w:left w:w="-1" w:type="dxa"/>
              <w:bottom w:w="-1" w:type="dxa"/>
              <w:right w:w="-1" w:type="dxa"/>
            </w:tcMar>
            <w:vAlign w:val="center"/>
          </w:tcPr>
          <w:p w14:paraId="6F6E6EF5">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2-opt</w:t>
            </w:r>
          </w:p>
        </w:tc>
        <w:tc>
          <w:tcPr>
            <w:tcW w:w="2220" w:type="dxa"/>
            <w:tcBorders>
              <w:top w:val="nil"/>
              <w:left w:val="nil"/>
              <w:bottom w:val="single" w:color="auto" w:sz="12" w:space="0"/>
              <w:right w:val="nil"/>
            </w:tcBorders>
            <w:noWrap w:val="0"/>
            <w:tcMar>
              <w:top w:w="-1" w:type="dxa"/>
              <w:left w:w="-1" w:type="dxa"/>
              <w:bottom w:w="-1" w:type="dxa"/>
              <w:right w:w="-1" w:type="dxa"/>
            </w:tcMar>
            <w:vAlign w:val="center"/>
          </w:tcPr>
          <w:p w14:paraId="685BF5F0">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44.06</w:t>
            </w:r>
          </w:p>
        </w:tc>
        <w:tc>
          <w:tcPr>
            <w:tcW w:w="2940" w:type="dxa"/>
            <w:tcBorders>
              <w:top w:val="nil"/>
              <w:left w:val="nil"/>
              <w:bottom w:val="single" w:color="auto" w:sz="12" w:space="0"/>
              <w:right w:val="nil"/>
            </w:tcBorders>
            <w:noWrap w:val="0"/>
            <w:tcMar>
              <w:top w:w="-1" w:type="dxa"/>
              <w:left w:w="-1" w:type="dxa"/>
              <w:bottom w:w="-1" w:type="dxa"/>
              <w:right w:w="-1" w:type="dxa"/>
            </w:tcMar>
            <w:vAlign w:val="center"/>
          </w:tcPr>
          <w:p w14:paraId="26072C60">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+26.57%</w:t>
            </w:r>
          </w:p>
        </w:tc>
      </w:tr>
    </w:tbl>
    <w:p w14:paraId="2FF136E1">
      <w:pPr>
        <w:rPr>
          <w:rFonts w:ascii="Times New Roman" w:hAnsi="Times New Roman" w:eastAsia="宋体"/>
        </w:rPr>
      </w:pPr>
    </w:p>
    <w:p w14:paraId="03D3AD47">
      <w:pPr>
        <w:spacing w:before="0" w:after="0" w:line="360" w:lineRule="auto"/>
        <w:ind w:firstLine="480"/>
        <w:jc w:val="both"/>
        <w:rPr>
          <w:rFonts w:ascii="Times New Roman" w:hAnsi="Times New Roman" w:eastAsia="宋体"/>
        </w:rPr>
      </w:pPr>
      <w:r>
        <w:rPr>
          <w:rFonts w:ascii="Times New Roman" w:hAnsi="Times New Roman" w:eastAsia="宋体" w:cs="宋体"/>
          <w:b w:val="0"/>
          <w:sz w:val="24"/>
        </w:rPr>
        <w:t>从表5-7可以看出，自适应参数方案的运行时间最短，略优于</w:t>
      </w:r>
      <w:r>
        <w:rPr>
          <w:rFonts w:hint="eastAsia" w:ascii="Times New Roman" w:hAnsi="Times New Roman" w:cs="宋体"/>
          <w:b w:val="0"/>
          <w:sz w:val="24"/>
          <w:lang w:eastAsia="zh-CN"/>
        </w:rPr>
        <w:t xml:space="preserve"> 传统</w:t>
      </w:r>
      <w:r>
        <w:rPr>
          <w:rFonts w:ascii="Times New Roman" w:hAnsi="Times New Roman" w:eastAsia="宋体" w:cs="宋体"/>
          <w:b w:val="0"/>
          <w:sz w:val="24"/>
        </w:rPr>
        <w:t>ACO，说明动态参数调整本身并不会带来明显的时间负担。遗传算法及其与自适应参数的组合仅在运行时间上小幅增加，仍保持了较好的计算效率。相比之下，所有包含2-opt的方案运行时间均明显增长，这表明局部搜索虽然能够显著提升解的质量，但也会带来额外的计算开销。值得注意的是，全融合方案在包含2-opt的前提下，平均运行时间仍略低于遗传算法+2-opt组合和自适应参数+2-opt组合，说明多策略协同时在效率控制方面仍具有一定优势。</w:t>
      </w:r>
    </w:p>
    <w:p w14:paraId="70583EDC">
      <w:pPr>
        <w:spacing w:before="120" w:after="120" w:line="360" w:lineRule="auto"/>
        <w:jc w:val="left"/>
        <w:outlineLvl w:val="2"/>
        <w:rPr>
          <w:rFonts w:ascii="黑体" w:hAnsi="黑体" w:eastAsia="黑体" w:cs="黑体"/>
          <w:b w:val="0"/>
          <w:bCs/>
          <w:sz w:val="24"/>
          <w:szCs w:val="24"/>
        </w:rPr>
      </w:pPr>
      <w:bookmarkStart w:id="120" w:name="_Toc9502"/>
      <w:r>
        <w:rPr>
          <w:rFonts w:ascii="黑体" w:hAnsi="黑体" w:eastAsia="黑体" w:cs="黑体"/>
          <w:b w:val="0"/>
          <w:bCs/>
          <w:sz w:val="24"/>
          <w:szCs w:val="24"/>
        </w:rPr>
        <w:t>5.4.4 算法稳定性分析</w:t>
      </w:r>
      <w:bookmarkEnd w:id="120"/>
    </w:p>
    <w:p w14:paraId="0FD70E71">
      <w:pPr>
        <w:spacing w:before="0" w:after="0" w:line="360" w:lineRule="auto"/>
        <w:ind w:firstLine="480"/>
        <w:jc w:val="both"/>
        <w:rPr>
          <w:rFonts w:ascii="Times New Roman" w:hAnsi="Times New Roman" w:eastAsia="宋体" w:cs="宋体"/>
          <w:b w:val="0"/>
          <w:sz w:val="24"/>
        </w:rPr>
      </w:pPr>
      <w:r>
        <w:rPr>
          <w:rFonts w:ascii="Times New Roman" w:hAnsi="Times New Roman" w:eastAsia="宋体" w:cs="宋体"/>
          <w:b w:val="0"/>
          <w:sz w:val="24"/>
        </w:rPr>
        <w:t>通过计算10次运行的变异系数（CV = 标准差/均值）来衡量算法稳定性：</w:t>
      </w:r>
    </w:p>
    <w:p w14:paraId="40FD26B3">
      <w:pPr>
        <w:spacing w:before="0" w:after="0" w:line="360" w:lineRule="auto"/>
        <w:jc w:val="center"/>
        <w:rPr>
          <w:rFonts w:ascii="Times New Roman" w:hAnsi="Times New Roman" w:eastAsia="宋体" w:cs="宋体"/>
          <w:b w:val="0"/>
          <w:sz w:val="24"/>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表5 -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14</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8种算法稳定性对比</w:t>
      </w:r>
    </w:p>
    <w:tbl>
      <w:tblPr>
        <w:tblStyle w:val="37"/>
        <w:tblW w:w="96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079"/>
        <w:gridCol w:w="2189"/>
        <w:gridCol w:w="1253"/>
        <w:gridCol w:w="2222"/>
        <w:gridCol w:w="1879"/>
      </w:tblGrid>
      <w:tr w14:paraId="1DCA011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D3EBAD4">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算法</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22EF83ED">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最优距离均值</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47BCDE1">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标准差</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8880126">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变异系数(CV)</w:t>
            </w:r>
          </w:p>
        </w:tc>
        <w:tc>
          <w:tcPr>
            <w:tcW w:w="1879"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0CB01089">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稳定性评价</w:t>
            </w:r>
          </w:p>
        </w:tc>
      </w:tr>
      <w:tr w14:paraId="626D388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7BC70F0">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2-opt</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C247820">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798.22</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63C0763">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2.06</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AD3033A">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0.26%</w:t>
            </w:r>
          </w:p>
        </w:tc>
        <w:tc>
          <w:tcPr>
            <w:tcW w:w="1879" w:type="dxa"/>
            <w:tcBorders>
              <w:top w:val="single" w:color="auto" w:sz="4" w:space="0"/>
              <w:left w:val="nil"/>
              <w:bottom w:val="nil"/>
              <w:right w:val="nil"/>
            </w:tcBorders>
            <w:noWrap w:val="0"/>
            <w:tcMar>
              <w:top w:w="-1" w:type="dxa"/>
              <w:left w:w="-1" w:type="dxa"/>
              <w:bottom w:w="-1" w:type="dxa"/>
              <w:right w:w="-1" w:type="dxa"/>
            </w:tcMar>
            <w:vAlign w:val="center"/>
          </w:tcPr>
          <w:p w14:paraId="1A74C50F">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优秀</w:t>
            </w:r>
          </w:p>
        </w:tc>
      </w:tr>
      <w:tr w14:paraId="1264DF4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5ECE83B">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自适应+2-opt</w:t>
            </w:r>
          </w:p>
        </w:tc>
        <w:tc>
          <w:tcPr>
            <w:tcW w:w="0" w:type="auto"/>
            <w:tcBorders>
              <w:top w:val="nil"/>
              <w:left w:val="nil"/>
              <w:bottom w:val="nil"/>
              <w:right w:val="nil"/>
            </w:tcBorders>
            <w:noWrap w:val="0"/>
            <w:tcMar>
              <w:top w:w="-1" w:type="dxa"/>
              <w:left w:w="-1" w:type="dxa"/>
              <w:bottom w:w="-1" w:type="dxa"/>
              <w:right w:w="-1" w:type="dxa"/>
            </w:tcMar>
            <w:vAlign w:val="center"/>
          </w:tcPr>
          <w:p w14:paraId="4B1497D4">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797.68</w:t>
            </w:r>
          </w:p>
        </w:tc>
        <w:tc>
          <w:tcPr>
            <w:tcW w:w="0" w:type="auto"/>
            <w:tcBorders>
              <w:top w:val="nil"/>
              <w:left w:val="nil"/>
              <w:bottom w:val="nil"/>
              <w:right w:val="nil"/>
            </w:tcBorders>
            <w:noWrap w:val="0"/>
            <w:tcMar>
              <w:top w:w="-1" w:type="dxa"/>
              <w:left w:w="-1" w:type="dxa"/>
              <w:bottom w:w="-1" w:type="dxa"/>
              <w:right w:w="-1" w:type="dxa"/>
            </w:tcMar>
            <w:vAlign w:val="center"/>
          </w:tcPr>
          <w:p w14:paraId="28A786B8">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2.52</w:t>
            </w:r>
          </w:p>
        </w:tc>
        <w:tc>
          <w:tcPr>
            <w:tcW w:w="0" w:type="auto"/>
            <w:tcBorders>
              <w:top w:val="nil"/>
              <w:left w:val="nil"/>
              <w:bottom w:val="nil"/>
              <w:right w:val="nil"/>
            </w:tcBorders>
            <w:noWrap w:val="0"/>
            <w:tcMar>
              <w:top w:w="-1" w:type="dxa"/>
              <w:left w:w="-1" w:type="dxa"/>
              <w:bottom w:w="-1" w:type="dxa"/>
              <w:right w:w="-1" w:type="dxa"/>
            </w:tcMar>
            <w:vAlign w:val="center"/>
          </w:tcPr>
          <w:p w14:paraId="003656AF">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0.32%</w:t>
            </w:r>
          </w:p>
        </w:tc>
        <w:tc>
          <w:tcPr>
            <w:tcW w:w="1879" w:type="dxa"/>
            <w:tcBorders>
              <w:top w:val="nil"/>
              <w:left w:val="nil"/>
              <w:bottom w:val="nil"/>
              <w:right w:val="nil"/>
            </w:tcBorders>
            <w:noWrap w:val="0"/>
            <w:tcMar>
              <w:top w:w="-1" w:type="dxa"/>
              <w:left w:w="-1" w:type="dxa"/>
              <w:bottom w:w="-1" w:type="dxa"/>
              <w:right w:w="-1" w:type="dxa"/>
            </w:tcMar>
            <w:vAlign w:val="center"/>
          </w:tcPr>
          <w:p w14:paraId="373E8F0A">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优秀</w:t>
            </w:r>
          </w:p>
        </w:tc>
      </w:tr>
      <w:tr w14:paraId="5294536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BD846C2">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遗传+2-opt</w:t>
            </w:r>
          </w:p>
        </w:tc>
        <w:tc>
          <w:tcPr>
            <w:tcW w:w="0" w:type="auto"/>
            <w:tcBorders>
              <w:top w:val="nil"/>
              <w:left w:val="nil"/>
              <w:bottom w:val="nil"/>
              <w:right w:val="nil"/>
            </w:tcBorders>
            <w:noWrap w:val="0"/>
            <w:tcMar>
              <w:top w:w="-1" w:type="dxa"/>
              <w:left w:w="-1" w:type="dxa"/>
              <w:bottom w:w="-1" w:type="dxa"/>
              <w:right w:w="-1" w:type="dxa"/>
            </w:tcMar>
            <w:vAlign w:val="center"/>
          </w:tcPr>
          <w:p w14:paraId="08111CCD">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795.23</w:t>
            </w:r>
          </w:p>
        </w:tc>
        <w:tc>
          <w:tcPr>
            <w:tcW w:w="0" w:type="auto"/>
            <w:tcBorders>
              <w:top w:val="nil"/>
              <w:left w:val="nil"/>
              <w:bottom w:val="nil"/>
              <w:right w:val="nil"/>
            </w:tcBorders>
            <w:noWrap w:val="0"/>
            <w:tcMar>
              <w:top w:w="-1" w:type="dxa"/>
              <w:left w:w="-1" w:type="dxa"/>
              <w:bottom w:w="-1" w:type="dxa"/>
              <w:right w:w="-1" w:type="dxa"/>
            </w:tcMar>
            <w:vAlign w:val="center"/>
          </w:tcPr>
          <w:p w14:paraId="032621E4">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3.80</w:t>
            </w:r>
          </w:p>
        </w:tc>
        <w:tc>
          <w:tcPr>
            <w:tcW w:w="0" w:type="auto"/>
            <w:tcBorders>
              <w:top w:val="nil"/>
              <w:left w:val="nil"/>
              <w:bottom w:val="nil"/>
              <w:right w:val="nil"/>
            </w:tcBorders>
            <w:noWrap w:val="0"/>
            <w:tcMar>
              <w:top w:w="-1" w:type="dxa"/>
              <w:left w:w="-1" w:type="dxa"/>
              <w:bottom w:w="-1" w:type="dxa"/>
              <w:right w:w="-1" w:type="dxa"/>
            </w:tcMar>
            <w:vAlign w:val="center"/>
          </w:tcPr>
          <w:p w14:paraId="1237A209">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0.48%</w:t>
            </w:r>
          </w:p>
        </w:tc>
        <w:tc>
          <w:tcPr>
            <w:tcW w:w="1879" w:type="dxa"/>
            <w:tcBorders>
              <w:top w:val="nil"/>
              <w:left w:val="nil"/>
              <w:bottom w:val="nil"/>
              <w:right w:val="nil"/>
            </w:tcBorders>
            <w:noWrap w:val="0"/>
            <w:tcMar>
              <w:top w:w="-1" w:type="dxa"/>
              <w:left w:w="-1" w:type="dxa"/>
              <w:bottom w:w="-1" w:type="dxa"/>
              <w:right w:w="-1" w:type="dxa"/>
            </w:tcMar>
            <w:vAlign w:val="center"/>
          </w:tcPr>
          <w:p w14:paraId="5E06FF07">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良好</w:t>
            </w:r>
          </w:p>
        </w:tc>
      </w:tr>
      <w:tr w14:paraId="67E45B0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9E9876C">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全融合</w:t>
            </w:r>
          </w:p>
        </w:tc>
        <w:tc>
          <w:tcPr>
            <w:tcW w:w="0" w:type="auto"/>
            <w:tcBorders>
              <w:top w:val="nil"/>
              <w:left w:val="nil"/>
              <w:bottom w:val="nil"/>
              <w:right w:val="nil"/>
            </w:tcBorders>
            <w:noWrap w:val="0"/>
            <w:tcMar>
              <w:top w:w="-1" w:type="dxa"/>
              <w:left w:w="-1" w:type="dxa"/>
              <w:bottom w:w="-1" w:type="dxa"/>
              <w:right w:w="-1" w:type="dxa"/>
            </w:tcMar>
            <w:vAlign w:val="center"/>
          </w:tcPr>
          <w:p w14:paraId="14299899">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797.45</w:t>
            </w:r>
          </w:p>
        </w:tc>
        <w:tc>
          <w:tcPr>
            <w:tcW w:w="0" w:type="auto"/>
            <w:tcBorders>
              <w:top w:val="nil"/>
              <w:left w:val="nil"/>
              <w:bottom w:val="nil"/>
              <w:right w:val="nil"/>
            </w:tcBorders>
            <w:noWrap w:val="0"/>
            <w:tcMar>
              <w:top w:w="-1" w:type="dxa"/>
              <w:left w:w="-1" w:type="dxa"/>
              <w:bottom w:w="-1" w:type="dxa"/>
              <w:right w:w="-1" w:type="dxa"/>
            </w:tcMar>
            <w:vAlign w:val="center"/>
          </w:tcPr>
          <w:p w14:paraId="7182C3E8">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3.82</w:t>
            </w:r>
          </w:p>
        </w:tc>
        <w:tc>
          <w:tcPr>
            <w:tcW w:w="0" w:type="auto"/>
            <w:tcBorders>
              <w:top w:val="nil"/>
              <w:left w:val="nil"/>
              <w:bottom w:val="nil"/>
              <w:right w:val="nil"/>
            </w:tcBorders>
            <w:noWrap w:val="0"/>
            <w:tcMar>
              <w:top w:w="-1" w:type="dxa"/>
              <w:left w:w="-1" w:type="dxa"/>
              <w:bottom w:w="-1" w:type="dxa"/>
              <w:right w:w="-1" w:type="dxa"/>
            </w:tcMar>
            <w:vAlign w:val="center"/>
          </w:tcPr>
          <w:p w14:paraId="3057C9E6">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0.48%</w:t>
            </w:r>
          </w:p>
        </w:tc>
        <w:tc>
          <w:tcPr>
            <w:tcW w:w="1879" w:type="dxa"/>
            <w:tcBorders>
              <w:top w:val="nil"/>
              <w:left w:val="nil"/>
              <w:bottom w:val="nil"/>
              <w:right w:val="nil"/>
            </w:tcBorders>
            <w:noWrap w:val="0"/>
            <w:tcMar>
              <w:top w:w="-1" w:type="dxa"/>
              <w:left w:w="-1" w:type="dxa"/>
              <w:bottom w:w="-1" w:type="dxa"/>
              <w:right w:w="-1" w:type="dxa"/>
            </w:tcMar>
            <w:vAlign w:val="center"/>
          </w:tcPr>
          <w:p w14:paraId="6C907BE5">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良好</w:t>
            </w:r>
          </w:p>
        </w:tc>
      </w:tr>
      <w:tr w14:paraId="426CC40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331CFDA">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遗传算法</w:t>
            </w:r>
          </w:p>
        </w:tc>
        <w:tc>
          <w:tcPr>
            <w:tcW w:w="0" w:type="auto"/>
            <w:tcBorders>
              <w:top w:val="nil"/>
              <w:left w:val="nil"/>
              <w:bottom w:val="nil"/>
              <w:right w:val="nil"/>
            </w:tcBorders>
            <w:noWrap w:val="0"/>
            <w:tcMar>
              <w:top w:w="-1" w:type="dxa"/>
              <w:left w:w="-1" w:type="dxa"/>
              <w:bottom w:w="-1" w:type="dxa"/>
              <w:right w:w="-1" w:type="dxa"/>
            </w:tcMar>
            <w:vAlign w:val="center"/>
          </w:tcPr>
          <w:p w14:paraId="647E719E">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831.42</w:t>
            </w:r>
          </w:p>
        </w:tc>
        <w:tc>
          <w:tcPr>
            <w:tcW w:w="0" w:type="auto"/>
            <w:tcBorders>
              <w:top w:val="nil"/>
              <w:left w:val="nil"/>
              <w:bottom w:val="nil"/>
              <w:right w:val="nil"/>
            </w:tcBorders>
            <w:noWrap w:val="0"/>
            <w:tcMar>
              <w:top w:w="-1" w:type="dxa"/>
              <w:left w:w="-1" w:type="dxa"/>
              <w:bottom w:w="-1" w:type="dxa"/>
              <w:right w:w="-1" w:type="dxa"/>
            </w:tcMar>
            <w:vAlign w:val="center"/>
          </w:tcPr>
          <w:p w14:paraId="08C3181E">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13.09</w:t>
            </w:r>
          </w:p>
        </w:tc>
        <w:tc>
          <w:tcPr>
            <w:tcW w:w="0" w:type="auto"/>
            <w:tcBorders>
              <w:top w:val="nil"/>
              <w:left w:val="nil"/>
              <w:bottom w:val="nil"/>
              <w:right w:val="nil"/>
            </w:tcBorders>
            <w:noWrap w:val="0"/>
            <w:tcMar>
              <w:top w:w="-1" w:type="dxa"/>
              <w:left w:w="-1" w:type="dxa"/>
              <w:bottom w:w="-1" w:type="dxa"/>
              <w:right w:w="-1" w:type="dxa"/>
            </w:tcMar>
            <w:vAlign w:val="center"/>
          </w:tcPr>
          <w:p w14:paraId="7E13E22C">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1.57%</w:t>
            </w:r>
          </w:p>
        </w:tc>
        <w:tc>
          <w:tcPr>
            <w:tcW w:w="1879" w:type="dxa"/>
            <w:tcBorders>
              <w:top w:val="nil"/>
              <w:left w:val="nil"/>
              <w:bottom w:val="nil"/>
              <w:right w:val="nil"/>
            </w:tcBorders>
            <w:noWrap w:val="0"/>
            <w:tcMar>
              <w:top w:w="-1" w:type="dxa"/>
              <w:left w:w="-1" w:type="dxa"/>
              <w:bottom w:w="-1" w:type="dxa"/>
              <w:right w:w="-1" w:type="dxa"/>
            </w:tcMar>
            <w:vAlign w:val="center"/>
          </w:tcPr>
          <w:p w14:paraId="67E3D186">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一般</w:t>
            </w:r>
          </w:p>
        </w:tc>
      </w:tr>
      <w:tr w14:paraId="7B7E758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091FF8A">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hint="eastAsia" w:ascii="Times New Roman" w:hAnsi="Times New Roman" w:cs="宋体"/>
                <w:b w:val="0"/>
                <w:sz w:val="21"/>
                <w:szCs w:val="21"/>
                <w:lang w:eastAsia="zh-CN"/>
              </w:rPr>
              <w:t xml:space="preserve"> 传统</w:t>
            </w:r>
            <w:r>
              <w:rPr>
                <w:rFonts w:ascii="Times New Roman" w:hAnsi="Times New Roman" w:eastAsia="宋体" w:cs="宋体"/>
                <w:b w:val="0"/>
                <w:sz w:val="21"/>
                <w:szCs w:val="21"/>
              </w:rPr>
              <w:t>ACO</w:t>
            </w:r>
          </w:p>
        </w:tc>
        <w:tc>
          <w:tcPr>
            <w:tcW w:w="0" w:type="auto"/>
            <w:tcBorders>
              <w:top w:val="nil"/>
              <w:left w:val="nil"/>
              <w:bottom w:val="nil"/>
              <w:right w:val="nil"/>
            </w:tcBorders>
            <w:noWrap w:val="0"/>
            <w:tcMar>
              <w:top w:w="-1" w:type="dxa"/>
              <w:left w:w="-1" w:type="dxa"/>
              <w:bottom w:w="-1" w:type="dxa"/>
              <w:right w:w="-1" w:type="dxa"/>
            </w:tcMar>
            <w:vAlign w:val="center"/>
          </w:tcPr>
          <w:p w14:paraId="29035408">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865.61</w:t>
            </w:r>
          </w:p>
        </w:tc>
        <w:tc>
          <w:tcPr>
            <w:tcW w:w="0" w:type="auto"/>
            <w:tcBorders>
              <w:top w:val="nil"/>
              <w:left w:val="nil"/>
              <w:bottom w:val="nil"/>
              <w:right w:val="nil"/>
            </w:tcBorders>
            <w:noWrap w:val="0"/>
            <w:tcMar>
              <w:top w:w="-1" w:type="dxa"/>
              <w:left w:w="-1" w:type="dxa"/>
              <w:bottom w:w="-1" w:type="dxa"/>
              <w:right w:w="-1" w:type="dxa"/>
            </w:tcMar>
            <w:vAlign w:val="center"/>
          </w:tcPr>
          <w:p w14:paraId="73171619">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9.13</w:t>
            </w:r>
          </w:p>
        </w:tc>
        <w:tc>
          <w:tcPr>
            <w:tcW w:w="0" w:type="auto"/>
            <w:tcBorders>
              <w:top w:val="nil"/>
              <w:left w:val="nil"/>
              <w:bottom w:val="nil"/>
              <w:right w:val="nil"/>
            </w:tcBorders>
            <w:noWrap w:val="0"/>
            <w:tcMar>
              <w:top w:w="-1" w:type="dxa"/>
              <w:left w:w="-1" w:type="dxa"/>
              <w:bottom w:w="-1" w:type="dxa"/>
              <w:right w:w="-1" w:type="dxa"/>
            </w:tcMar>
            <w:vAlign w:val="center"/>
          </w:tcPr>
          <w:p w14:paraId="34E6BE63">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1.05%</w:t>
            </w:r>
          </w:p>
        </w:tc>
        <w:tc>
          <w:tcPr>
            <w:tcW w:w="1879" w:type="dxa"/>
            <w:tcBorders>
              <w:top w:val="nil"/>
              <w:left w:val="nil"/>
              <w:bottom w:val="nil"/>
              <w:right w:val="nil"/>
            </w:tcBorders>
            <w:noWrap w:val="0"/>
            <w:tcMar>
              <w:top w:w="-1" w:type="dxa"/>
              <w:left w:w="-1" w:type="dxa"/>
              <w:bottom w:w="-1" w:type="dxa"/>
              <w:right w:w="-1" w:type="dxa"/>
            </w:tcMar>
            <w:vAlign w:val="center"/>
          </w:tcPr>
          <w:p w14:paraId="68125AD7">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一般</w:t>
            </w:r>
          </w:p>
        </w:tc>
      </w:tr>
      <w:tr w14:paraId="7D5E3F7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40F6622">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w:t>
            </w:r>
          </w:p>
        </w:tc>
        <w:tc>
          <w:tcPr>
            <w:tcW w:w="0" w:type="auto"/>
            <w:tcBorders>
              <w:top w:val="nil"/>
              <w:left w:val="nil"/>
              <w:bottom w:val="nil"/>
              <w:right w:val="nil"/>
            </w:tcBorders>
            <w:noWrap w:val="0"/>
            <w:tcMar>
              <w:top w:w="-1" w:type="dxa"/>
              <w:left w:w="-1" w:type="dxa"/>
              <w:bottom w:w="-1" w:type="dxa"/>
              <w:right w:w="-1" w:type="dxa"/>
            </w:tcMar>
            <w:vAlign w:val="center"/>
          </w:tcPr>
          <w:p w14:paraId="107C9FFA">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851.33</w:t>
            </w:r>
          </w:p>
        </w:tc>
        <w:tc>
          <w:tcPr>
            <w:tcW w:w="0" w:type="auto"/>
            <w:tcBorders>
              <w:top w:val="nil"/>
              <w:left w:val="nil"/>
              <w:bottom w:val="nil"/>
              <w:right w:val="nil"/>
            </w:tcBorders>
            <w:noWrap w:val="0"/>
            <w:tcMar>
              <w:top w:w="-1" w:type="dxa"/>
              <w:left w:w="-1" w:type="dxa"/>
              <w:bottom w:w="-1" w:type="dxa"/>
              <w:right w:w="-1" w:type="dxa"/>
            </w:tcMar>
            <w:vAlign w:val="center"/>
          </w:tcPr>
          <w:p w14:paraId="3EC10CD9">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6.87</w:t>
            </w:r>
          </w:p>
        </w:tc>
        <w:tc>
          <w:tcPr>
            <w:tcW w:w="0" w:type="auto"/>
            <w:tcBorders>
              <w:top w:val="nil"/>
              <w:left w:val="nil"/>
              <w:bottom w:val="nil"/>
              <w:right w:val="nil"/>
            </w:tcBorders>
            <w:noWrap w:val="0"/>
            <w:tcMar>
              <w:top w:w="-1" w:type="dxa"/>
              <w:left w:w="-1" w:type="dxa"/>
              <w:bottom w:w="-1" w:type="dxa"/>
              <w:right w:w="-1" w:type="dxa"/>
            </w:tcMar>
            <w:vAlign w:val="center"/>
          </w:tcPr>
          <w:p w14:paraId="132ABADA">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0.81%</w:t>
            </w:r>
          </w:p>
        </w:tc>
        <w:tc>
          <w:tcPr>
            <w:tcW w:w="1879" w:type="dxa"/>
            <w:tcBorders>
              <w:top w:val="nil"/>
              <w:left w:val="nil"/>
              <w:bottom w:val="nil"/>
              <w:right w:val="nil"/>
            </w:tcBorders>
            <w:noWrap w:val="0"/>
            <w:tcMar>
              <w:top w:w="-1" w:type="dxa"/>
              <w:left w:w="-1" w:type="dxa"/>
              <w:bottom w:w="-1" w:type="dxa"/>
              <w:right w:w="-1" w:type="dxa"/>
            </w:tcMar>
            <w:vAlign w:val="center"/>
          </w:tcPr>
          <w:p w14:paraId="097FA190">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一般</w:t>
            </w:r>
          </w:p>
        </w:tc>
      </w:tr>
      <w:tr w14:paraId="1DC8603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79" w:type="dxa"/>
            <w:tcBorders>
              <w:top w:val="nil"/>
              <w:left w:val="nil"/>
              <w:bottom w:val="single" w:color="auto" w:sz="12" w:space="0"/>
              <w:right w:val="nil"/>
            </w:tcBorders>
            <w:noWrap w:val="0"/>
            <w:tcMar>
              <w:top w:w="-1" w:type="dxa"/>
              <w:left w:w="-1" w:type="dxa"/>
              <w:bottom w:w="-1" w:type="dxa"/>
              <w:right w:w="-1" w:type="dxa"/>
            </w:tcMar>
            <w:vAlign w:val="center"/>
          </w:tcPr>
          <w:p w14:paraId="33938A3B">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自适应+遗传</w:t>
            </w:r>
          </w:p>
        </w:tc>
        <w:tc>
          <w:tcPr>
            <w:tcW w:w="2189" w:type="dxa"/>
            <w:tcBorders>
              <w:top w:val="nil"/>
              <w:left w:val="nil"/>
              <w:bottom w:val="single" w:color="auto" w:sz="12" w:space="0"/>
              <w:right w:val="nil"/>
            </w:tcBorders>
            <w:noWrap w:val="0"/>
            <w:tcMar>
              <w:top w:w="-1" w:type="dxa"/>
              <w:left w:w="-1" w:type="dxa"/>
              <w:bottom w:w="-1" w:type="dxa"/>
              <w:right w:w="-1" w:type="dxa"/>
            </w:tcMar>
            <w:vAlign w:val="center"/>
          </w:tcPr>
          <w:p w14:paraId="592396A4">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829.41</w:t>
            </w:r>
          </w:p>
        </w:tc>
        <w:tc>
          <w:tcPr>
            <w:tcW w:w="1253" w:type="dxa"/>
            <w:tcBorders>
              <w:top w:val="nil"/>
              <w:left w:val="nil"/>
              <w:bottom w:val="single" w:color="auto" w:sz="12" w:space="0"/>
              <w:right w:val="nil"/>
            </w:tcBorders>
            <w:noWrap w:val="0"/>
            <w:tcMar>
              <w:top w:w="-1" w:type="dxa"/>
              <w:left w:w="-1" w:type="dxa"/>
              <w:bottom w:w="-1" w:type="dxa"/>
              <w:right w:w="-1" w:type="dxa"/>
            </w:tcMar>
            <w:vAlign w:val="center"/>
          </w:tcPr>
          <w:p w14:paraId="7F9453A0">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7.16</w:t>
            </w:r>
          </w:p>
        </w:tc>
        <w:tc>
          <w:tcPr>
            <w:tcW w:w="2222" w:type="dxa"/>
            <w:tcBorders>
              <w:top w:val="nil"/>
              <w:left w:val="nil"/>
              <w:bottom w:val="single" w:color="auto" w:sz="12" w:space="0"/>
              <w:right w:val="nil"/>
            </w:tcBorders>
            <w:noWrap w:val="0"/>
            <w:tcMar>
              <w:top w:w="-1" w:type="dxa"/>
              <w:left w:w="-1" w:type="dxa"/>
              <w:bottom w:w="-1" w:type="dxa"/>
              <w:right w:w="-1" w:type="dxa"/>
            </w:tcMar>
            <w:vAlign w:val="center"/>
          </w:tcPr>
          <w:p w14:paraId="505B632B">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0.86%</w:t>
            </w:r>
          </w:p>
        </w:tc>
        <w:tc>
          <w:tcPr>
            <w:tcW w:w="1879" w:type="dxa"/>
            <w:tcBorders>
              <w:top w:val="nil"/>
              <w:left w:val="nil"/>
              <w:bottom w:val="single" w:color="auto" w:sz="12" w:space="0"/>
              <w:right w:val="nil"/>
            </w:tcBorders>
            <w:noWrap w:val="0"/>
            <w:tcMar>
              <w:top w:w="-1" w:type="dxa"/>
              <w:left w:w="-1" w:type="dxa"/>
              <w:bottom w:w="-1" w:type="dxa"/>
              <w:right w:w="-1" w:type="dxa"/>
            </w:tcMar>
            <w:vAlign w:val="center"/>
          </w:tcPr>
          <w:p w14:paraId="6E4947D9">
            <w:pPr>
              <w:snapToGrid w:val="0"/>
              <w:spacing w:before="0" w:after="0" w:line="240" w:lineRule="auto"/>
              <w:ind w:left="0" w:leftChars="0" w:right="0" w:rightChars="0" w:firstLine="0" w:firstLineChars="0"/>
              <w:jc w:val="right"/>
              <w:rPr>
                <w:rFonts w:ascii="Times New Roman" w:hAnsi="Times New Roman" w:eastAsia="宋体"/>
                <w:sz w:val="21"/>
                <w:szCs w:val="21"/>
              </w:rPr>
            </w:pPr>
            <w:r>
              <w:rPr>
                <w:rFonts w:ascii="Times New Roman" w:hAnsi="Times New Roman" w:eastAsia="宋体" w:cs="宋体"/>
                <w:b w:val="0"/>
                <w:sz w:val="21"/>
                <w:szCs w:val="21"/>
              </w:rPr>
              <w:t>一般</w:t>
            </w:r>
          </w:p>
        </w:tc>
      </w:tr>
    </w:tbl>
    <w:p w14:paraId="34E1FE10">
      <w:pPr>
        <w:rPr>
          <w:rFonts w:ascii="Times New Roman" w:hAnsi="Times New Roman" w:eastAsia="宋体"/>
        </w:rPr>
      </w:pPr>
    </w:p>
    <w:p w14:paraId="520A05E1">
      <w:pPr>
        <w:spacing w:before="0" w:after="0" w:line="360" w:lineRule="auto"/>
        <w:jc w:val="left"/>
        <w:rPr>
          <w:rFonts w:ascii="Times New Roman" w:hAnsi="Times New Roman" w:eastAsia="宋体"/>
        </w:rPr>
      </w:pPr>
      <w:r>
        <w:rPr>
          <w:rFonts w:ascii="Times New Roman" w:hAnsi="Times New Roman" w:eastAsia="宋体" w:cs="宋体"/>
          <w:b w:val="0"/>
          <w:bCs/>
          <w:sz w:val="24"/>
        </w:rPr>
        <w:t>关键发现：</w:t>
      </w:r>
    </w:p>
    <w:p w14:paraId="6CFDFE43">
      <w:pPr>
        <w:spacing w:before="0" w:after="0" w:line="360" w:lineRule="auto"/>
        <w:jc w:val="both"/>
        <w:rPr>
          <w:rFonts w:hint="default" w:ascii="Times New Roman" w:hAnsi="Times New Roman" w:eastAsia="宋体"/>
          <w:lang w:val="en-US" w:eastAsia="zh-CN"/>
        </w:rPr>
      </w:pPr>
      <w:r>
        <w:rPr>
          <w:rFonts w:ascii="Times New Roman" w:hAnsi="Times New Roman" w:eastAsia="宋体" w:cs="宋体"/>
          <w:b w:val="0"/>
          <w:sz w:val="24"/>
        </w:rPr>
        <w:t>（1）含</w:t>
      </w:r>
      <w:r>
        <w:rPr>
          <w:rFonts w:hint="eastAsia" w:ascii="Times New Roman" w:hAnsi="Times New Roman" w:cs="宋体"/>
          <w:b w:val="0"/>
          <w:sz w:val="24"/>
          <w:lang w:val="en-US" w:eastAsia="zh-CN"/>
        </w:rPr>
        <w:t>有</w:t>
      </w:r>
      <w:r>
        <w:rPr>
          <w:rFonts w:ascii="Times New Roman" w:hAnsi="Times New Roman" w:eastAsia="宋体" w:cs="宋体"/>
          <w:b w:val="0"/>
          <w:sz w:val="24"/>
        </w:rPr>
        <w:t>2-opt的组合变异系数均在0.5%以下，具有极高的运行稳定性</w:t>
      </w:r>
      <w:r>
        <w:rPr>
          <w:rFonts w:hint="eastAsia" w:ascii="Times New Roman" w:hAnsi="Times New Roman" w:cs="宋体"/>
          <w:b w:val="0"/>
          <w:sz w:val="24"/>
          <w:lang w:val="en-US" w:eastAsia="zh-CN"/>
        </w:rPr>
        <w:t>。</w:t>
      </w:r>
    </w:p>
    <w:p w14:paraId="37E92D52">
      <w:pPr>
        <w:spacing w:before="0" w:after="0" w:line="360" w:lineRule="auto"/>
        <w:jc w:val="both"/>
        <w:rPr>
          <w:rFonts w:hint="eastAsia" w:ascii="Times New Roman" w:hAnsi="Times New Roman" w:eastAsia="宋体"/>
          <w:lang w:eastAsia="zh-CN"/>
        </w:rPr>
      </w:pPr>
      <w:r>
        <w:rPr>
          <w:rFonts w:ascii="Times New Roman" w:hAnsi="Times New Roman" w:eastAsia="宋体" w:cs="宋体"/>
          <w:b w:val="0"/>
          <w:sz w:val="24"/>
        </w:rPr>
        <w:t>（2）不含</w:t>
      </w:r>
      <w:r>
        <w:rPr>
          <w:rFonts w:hint="eastAsia" w:ascii="Times New Roman" w:hAnsi="Times New Roman" w:cs="宋体"/>
          <w:b w:val="0"/>
          <w:sz w:val="24"/>
          <w:lang w:val="en-US" w:eastAsia="zh-CN"/>
        </w:rPr>
        <w:t>有</w:t>
      </w:r>
      <w:r>
        <w:rPr>
          <w:rFonts w:ascii="Times New Roman" w:hAnsi="Times New Roman" w:eastAsia="宋体" w:cs="宋体"/>
          <w:b w:val="0"/>
          <w:sz w:val="24"/>
        </w:rPr>
        <w:t>2-opt的组合变异系数在0.8%~1.6%之间，稳定性相对较差</w:t>
      </w:r>
      <w:r>
        <w:rPr>
          <w:rFonts w:hint="eastAsia" w:ascii="Times New Roman" w:hAnsi="Times New Roman" w:cs="宋体"/>
          <w:b w:val="0"/>
          <w:sz w:val="24"/>
          <w:lang w:eastAsia="zh-CN"/>
        </w:rPr>
        <w:t>。</w:t>
      </w:r>
    </w:p>
    <w:p w14:paraId="7589214D">
      <w:pPr>
        <w:spacing w:before="0" w:after="0" w:line="360" w:lineRule="auto"/>
        <w:jc w:val="both"/>
        <w:rPr>
          <w:rFonts w:hint="eastAsia" w:ascii="Times New Roman" w:hAnsi="Times New Roman" w:eastAsia="宋体"/>
          <w:lang w:val="en-US" w:eastAsia="zh-CN"/>
        </w:rPr>
      </w:pPr>
      <w:r>
        <w:rPr>
          <w:rFonts w:ascii="Times New Roman" w:hAnsi="Times New Roman" w:eastAsia="宋体" w:cs="宋体"/>
          <w:b w:val="0"/>
          <w:sz w:val="24"/>
        </w:rPr>
        <w:t>（3）遗传算法</w:t>
      </w:r>
      <w:r>
        <w:rPr>
          <w:rFonts w:hint="eastAsia" w:ascii="Times New Roman" w:hAnsi="Times New Roman" w:cs="宋体"/>
          <w:b w:val="0"/>
          <w:sz w:val="24"/>
          <w:lang w:val="en-US" w:eastAsia="zh-CN"/>
        </w:rPr>
        <w:t>在</w:t>
      </w:r>
      <w:r>
        <w:rPr>
          <w:rFonts w:ascii="Times New Roman" w:hAnsi="Times New Roman" w:eastAsia="宋体" w:cs="宋体"/>
          <w:b w:val="0"/>
          <w:sz w:val="24"/>
        </w:rPr>
        <w:t>单独使用</w:t>
      </w:r>
      <w:r>
        <w:rPr>
          <w:rFonts w:hint="eastAsia" w:ascii="Times New Roman" w:hAnsi="Times New Roman" w:cs="宋体"/>
          <w:b w:val="0"/>
          <w:sz w:val="24"/>
          <w:lang w:val="en-US" w:eastAsia="zh-CN"/>
        </w:rPr>
        <w:t>的</w:t>
      </w:r>
      <w:r>
        <w:rPr>
          <w:rFonts w:ascii="Times New Roman" w:hAnsi="Times New Roman" w:eastAsia="宋体" w:cs="宋体"/>
          <w:b w:val="0"/>
          <w:sz w:val="24"/>
        </w:rPr>
        <w:t>时</w:t>
      </w:r>
      <w:r>
        <w:rPr>
          <w:rFonts w:hint="eastAsia" w:ascii="Times New Roman" w:hAnsi="Times New Roman" w:cs="宋体"/>
          <w:b w:val="0"/>
          <w:sz w:val="24"/>
          <w:lang w:val="en-US" w:eastAsia="zh-CN"/>
        </w:rPr>
        <w:t>后</w:t>
      </w:r>
      <w:r>
        <w:rPr>
          <w:rFonts w:ascii="Times New Roman" w:hAnsi="Times New Roman" w:eastAsia="宋体" w:cs="宋体"/>
          <w:b w:val="0"/>
          <w:sz w:val="24"/>
        </w:rPr>
        <w:t>变异系数最大（1.57%），说明其</w:t>
      </w:r>
      <w:r>
        <w:rPr>
          <w:rFonts w:hint="eastAsia" w:ascii="Times New Roman" w:hAnsi="Times New Roman" w:cs="宋体"/>
          <w:b w:val="0"/>
          <w:sz w:val="24"/>
          <w:lang w:val="en-US" w:eastAsia="zh-CN"/>
        </w:rPr>
        <w:t>路线</w:t>
      </w:r>
      <w:r>
        <w:rPr>
          <w:rFonts w:ascii="Times New Roman" w:hAnsi="Times New Roman" w:eastAsia="宋体" w:cs="宋体"/>
          <w:b w:val="0"/>
          <w:sz w:val="24"/>
        </w:rPr>
        <w:t>搜索结果受随机因素影响</w:t>
      </w:r>
      <w:r>
        <w:rPr>
          <w:rFonts w:hint="eastAsia" w:ascii="Times New Roman" w:hAnsi="Times New Roman" w:cs="宋体"/>
          <w:b w:val="0"/>
          <w:sz w:val="24"/>
          <w:lang w:val="en-US" w:eastAsia="zh-CN"/>
        </w:rPr>
        <w:t>是比</w:t>
      </w:r>
      <w:r>
        <w:rPr>
          <w:rFonts w:ascii="Times New Roman" w:hAnsi="Times New Roman" w:eastAsia="宋体" w:cs="宋体"/>
          <w:b w:val="0"/>
          <w:sz w:val="24"/>
        </w:rPr>
        <w:t>较大</w:t>
      </w:r>
      <w:r>
        <w:rPr>
          <w:rFonts w:hint="eastAsia" w:ascii="Times New Roman" w:hAnsi="Times New Roman" w:cs="宋体"/>
          <w:b w:val="0"/>
          <w:sz w:val="24"/>
          <w:lang w:val="en-US" w:eastAsia="zh-CN"/>
        </w:rPr>
        <w:t>的。</w:t>
      </w:r>
    </w:p>
    <w:p w14:paraId="3B0DE6F2">
      <w:pPr>
        <w:spacing w:before="120" w:after="120" w:line="360" w:lineRule="auto"/>
        <w:jc w:val="left"/>
        <w:outlineLvl w:val="1"/>
        <w:rPr>
          <w:rFonts w:ascii="黑体" w:hAnsi="黑体" w:eastAsia="黑体" w:cs="黑体"/>
          <w:b w:val="0"/>
          <w:bCs/>
          <w:sz w:val="24"/>
          <w:szCs w:val="24"/>
        </w:rPr>
      </w:pPr>
      <w:bookmarkStart w:id="121" w:name="_Toc4577"/>
      <w:r>
        <w:rPr>
          <w:rFonts w:ascii="黑体" w:hAnsi="黑体" w:eastAsia="黑体" w:cs="黑体"/>
          <w:b w:val="0"/>
          <w:bCs/>
          <w:sz w:val="24"/>
          <w:szCs w:val="24"/>
        </w:rPr>
        <w:t>5.5 实验结论</w:t>
      </w:r>
      <w:bookmarkEnd w:id="121"/>
    </w:p>
    <w:p w14:paraId="60A34F6E">
      <w:pPr>
        <w:spacing w:before="120" w:after="120" w:line="360" w:lineRule="auto"/>
        <w:jc w:val="left"/>
        <w:outlineLvl w:val="2"/>
        <w:rPr>
          <w:rFonts w:ascii="黑体" w:hAnsi="黑体" w:eastAsia="黑体" w:cs="黑体"/>
          <w:b w:val="0"/>
          <w:bCs/>
          <w:sz w:val="24"/>
          <w:szCs w:val="24"/>
        </w:rPr>
      </w:pPr>
      <w:bookmarkStart w:id="122" w:name="_Toc420"/>
      <w:r>
        <w:rPr>
          <w:rFonts w:ascii="黑体" w:hAnsi="黑体" w:eastAsia="黑体" w:cs="黑体"/>
          <w:b w:val="0"/>
          <w:bCs/>
          <w:sz w:val="24"/>
          <w:szCs w:val="24"/>
        </w:rPr>
        <w:t>5.5.1 主要结论</w:t>
      </w:r>
      <w:bookmarkEnd w:id="122"/>
    </w:p>
    <w:p w14:paraId="22B94710">
      <w:pPr>
        <w:spacing w:before="0" w:after="0" w:line="360" w:lineRule="auto"/>
        <w:ind w:firstLine="480"/>
        <w:jc w:val="both"/>
        <w:rPr>
          <w:rFonts w:ascii="Times New Roman" w:hAnsi="Times New Roman"/>
          <w:sz w:val="24"/>
        </w:rPr>
      </w:pPr>
      <w:r>
        <w:rPr>
          <w:rFonts w:ascii="Times New Roman" w:hAnsi="Times New Roman" w:eastAsia="宋体" w:cs="宋体"/>
          <w:b w:val="0"/>
          <w:sz w:val="24"/>
        </w:rPr>
        <w:t>综合</w:t>
      </w:r>
      <w:r>
        <w:rPr>
          <w:rFonts w:hint="eastAsia" w:ascii="Times New Roman" w:hAnsi="Times New Roman" w:cs="宋体"/>
          <w:b w:val="0"/>
          <w:sz w:val="24"/>
          <w:lang w:val="en-US" w:eastAsia="zh-CN"/>
        </w:rPr>
        <w:t>了3</w:t>
      </w:r>
      <w:r>
        <w:rPr>
          <w:rFonts w:ascii="Times New Roman" w:hAnsi="Times New Roman" w:eastAsia="宋体" w:cs="宋体"/>
          <w:b w:val="0"/>
          <w:sz w:val="24"/>
        </w:rPr>
        <w:t>种</w:t>
      </w:r>
      <w:r>
        <w:rPr>
          <w:rFonts w:hint="eastAsia" w:ascii="Times New Roman" w:hAnsi="Times New Roman" w:cs="宋体"/>
          <w:b w:val="0"/>
          <w:sz w:val="24"/>
          <w:lang w:val="en-US" w:eastAsia="zh-CN"/>
        </w:rPr>
        <w:t>策略的各个</w:t>
      </w:r>
      <w:r>
        <w:rPr>
          <w:rFonts w:ascii="Times New Roman" w:hAnsi="Times New Roman" w:eastAsia="宋体" w:cs="宋体"/>
          <w:b w:val="0"/>
          <w:sz w:val="24"/>
        </w:rPr>
        <w:t>组合的实验结果，</w:t>
      </w:r>
      <w:r>
        <w:rPr>
          <w:rFonts w:hint="eastAsia" w:ascii="Times New Roman" w:hAnsi="Times New Roman" w:cs="宋体"/>
          <w:b w:val="0"/>
          <w:sz w:val="24"/>
          <w:lang w:val="en-US" w:eastAsia="zh-CN"/>
        </w:rPr>
        <w:t>我们</w:t>
      </w:r>
      <w:r>
        <w:rPr>
          <w:rFonts w:ascii="Times New Roman" w:hAnsi="Times New Roman" w:eastAsia="宋体" w:cs="宋体"/>
          <w:b w:val="0"/>
          <w:sz w:val="24"/>
        </w:rPr>
        <w:t>可以得到</w:t>
      </w:r>
      <w:r>
        <w:rPr>
          <w:rFonts w:hint="eastAsia" w:ascii="Times New Roman" w:hAnsi="Times New Roman" w:cs="宋体"/>
          <w:b w:val="0"/>
          <w:sz w:val="24"/>
          <w:lang w:val="en-US" w:eastAsia="zh-CN"/>
        </w:rPr>
        <w:t>主要</w:t>
      </w:r>
      <w:r>
        <w:rPr>
          <w:rFonts w:ascii="Times New Roman" w:hAnsi="Times New Roman" w:eastAsia="宋体" w:cs="宋体"/>
          <w:b w:val="0"/>
          <w:sz w:val="24"/>
        </w:rPr>
        <w:t>以下结论：</w:t>
      </w:r>
    </w:p>
    <w:p w14:paraId="65F8C604">
      <w:pPr>
        <w:spacing w:before="0" w:after="0" w:line="360" w:lineRule="auto"/>
        <w:jc w:val="both"/>
        <w:outlineLvl w:val="3"/>
        <w:rPr>
          <w:rFonts w:hint="eastAsia" w:ascii="Times New Roman" w:hAnsi="Times New Roman" w:eastAsia="宋体" w:cs="宋体"/>
          <w:b w:val="0"/>
          <w:bCs/>
          <w:sz w:val="24"/>
          <w:lang w:eastAsia="zh-CN"/>
        </w:rPr>
      </w:pPr>
      <w:bookmarkStart w:id="123" w:name="_Toc19111"/>
      <w:bookmarkStart w:id="124" w:name="_Toc22731"/>
      <w:r>
        <w:rPr>
          <w:rFonts w:ascii="Times New Roman" w:hAnsi="Times New Roman" w:eastAsia="宋体" w:cs="宋体"/>
          <w:b w:val="0"/>
          <w:bCs/>
          <w:sz w:val="24"/>
        </w:rPr>
        <w:t>（1）2-opt局部搜索是</w:t>
      </w:r>
      <w:r>
        <w:rPr>
          <w:rFonts w:hint="eastAsia" w:ascii="Times New Roman" w:hAnsi="Times New Roman" w:cs="宋体"/>
          <w:b w:val="0"/>
          <w:bCs/>
          <w:sz w:val="24"/>
          <w:lang w:val="en-US" w:eastAsia="zh-CN"/>
        </w:rPr>
        <w:t>这几个策略中</w:t>
      </w:r>
      <w:r>
        <w:rPr>
          <w:rFonts w:ascii="Times New Roman" w:hAnsi="Times New Roman" w:eastAsia="宋体" w:cs="宋体"/>
          <w:b w:val="0"/>
          <w:bCs/>
          <w:sz w:val="24"/>
        </w:rPr>
        <w:t>最关键的改进策略</w:t>
      </w:r>
      <w:bookmarkEnd w:id="123"/>
      <w:bookmarkEnd w:id="124"/>
    </w:p>
    <w:p w14:paraId="334F681E">
      <w:pPr>
        <w:spacing w:before="0" w:after="0" w:line="360" w:lineRule="auto"/>
        <w:ind w:firstLine="480"/>
        <w:jc w:val="both"/>
        <w:rPr>
          <w:rFonts w:ascii="Times New Roman" w:hAnsi="Times New Roman"/>
          <w:sz w:val="24"/>
        </w:rPr>
      </w:pPr>
      <w:r>
        <w:rPr>
          <w:rFonts w:ascii="Times New Roman" w:hAnsi="Times New Roman" w:eastAsia="宋体" w:cs="宋体"/>
          <w:b w:val="0"/>
          <w:sz w:val="24"/>
        </w:rPr>
        <w:t>2-opt单独应用于</w:t>
      </w:r>
      <w:r>
        <w:rPr>
          <w:rFonts w:hint="eastAsia" w:ascii="Times New Roman" w:hAnsi="Times New Roman" w:cs="宋体"/>
          <w:b w:val="0"/>
          <w:sz w:val="24"/>
          <w:lang w:eastAsia="zh-CN"/>
        </w:rPr>
        <w:t xml:space="preserve"> 传统</w:t>
      </w:r>
      <w:r>
        <w:rPr>
          <w:rFonts w:ascii="Times New Roman" w:hAnsi="Times New Roman" w:eastAsia="宋体" w:cs="宋体"/>
          <w:b w:val="0"/>
          <w:sz w:val="24"/>
        </w:rPr>
        <w:t>ACO时表现出最为显著的改进效果：</w:t>
      </w:r>
    </w:p>
    <w:p w14:paraId="49EF629B">
      <w:pPr>
        <w:pStyle w:val="16"/>
        <w:numPr>
          <w:ilvl w:val="0"/>
          <w:numId w:val="0"/>
        </w:numPr>
        <w:tabs>
          <w:tab w:val="clear" w:pos="360"/>
        </w:tabs>
        <w:spacing w:before="0" w:after="0" w:line="360" w:lineRule="auto"/>
        <w:ind w:left="360" w:leftChars="0" w:hanging="360" w:firstLineChars="0"/>
        <w:jc w:val="both"/>
        <w:rPr>
          <w:rFonts w:hint="eastAsia" w:ascii="Times New Roman" w:hAnsi="Times New Roman" w:eastAsia="宋体"/>
          <w:sz w:val="24"/>
          <w:lang w:eastAsia="zh-CN"/>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最优距离从865.61降至798.22，降低了7.79%</w:t>
      </w:r>
      <w:r>
        <w:rPr>
          <w:rFonts w:hint="eastAsia" w:ascii="Times New Roman" w:hAnsi="Times New Roman" w:cs="宋体"/>
          <w:b w:val="0"/>
          <w:sz w:val="24"/>
          <w:lang w:eastAsia="zh-CN"/>
        </w:rPr>
        <w:t>。</w:t>
      </w:r>
    </w:p>
    <w:p w14:paraId="542E9935">
      <w:pPr>
        <w:pStyle w:val="16"/>
        <w:numPr>
          <w:ilvl w:val="0"/>
          <w:numId w:val="0"/>
        </w:numPr>
        <w:tabs>
          <w:tab w:val="clear" w:pos="360"/>
        </w:tabs>
        <w:spacing w:before="0" w:after="0" w:line="360" w:lineRule="auto"/>
        <w:ind w:left="360" w:leftChars="0" w:hanging="360" w:firstLineChars="0"/>
        <w:jc w:val="both"/>
        <w:rPr>
          <w:rFonts w:hint="eastAsia" w:ascii="Times New Roman" w:hAnsi="Times New Roman" w:eastAsia="宋体"/>
          <w:sz w:val="24"/>
          <w:lang w:eastAsia="zh-CN"/>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收敛次数从8.3降至2.0，提升了75.9%</w:t>
      </w:r>
      <w:r>
        <w:rPr>
          <w:rFonts w:hint="eastAsia" w:ascii="Times New Roman" w:hAnsi="Times New Roman" w:cs="宋体"/>
          <w:b w:val="0"/>
          <w:sz w:val="24"/>
          <w:lang w:eastAsia="zh-CN"/>
        </w:rPr>
        <w:t>。</w:t>
      </w:r>
    </w:p>
    <w:p w14:paraId="1DD05C8E">
      <w:pPr>
        <w:pStyle w:val="16"/>
        <w:numPr>
          <w:ilvl w:val="0"/>
          <w:numId w:val="0"/>
        </w:numPr>
        <w:tabs>
          <w:tab w:val="clear" w:pos="360"/>
        </w:tabs>
        <w:spacing w:before="0" w:after="0" w:line="360" w:lineRule="auto"/>
        <w:ind w:left="360" w:leftChars="0" w:hanging="360" w:firstLineChars="0"/>
        <w:jc w:val="both"/>
        <w:rPr>
          <w:rFonts w:hint="eastAsia" w:ascii="Times New Roman" w:hAnsi="Times New Roman" w:eastAsia="宋体"/>
          <w:sz w:val="24"/>
          <w:lang w:eastAsia="zh-CN"/>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在本组实验中未观察到回环现象</w:t>
      </w:r>
      <w:r>
        <w:rPr>
          <w:rFonts w:hint="eastAsia" w:ascii="Times New Roman" w:hAnsi="Times New Roman" w:cs="宋体"/>
          <w:b w:val="0"/>
          <w:sz w:val="24"/>
          <w:lang w:eastAsia="zh-CN"/>
        </w:rPr>
        <w:t>。</w:t>
      </w:r>
    </w:p>
    <w:p w14:paraId="6A4D7D55">
      <w:pPr>
        <w:spacing w:before="0" w:after="0" w:line="360" w:lineRule="auto"/>
        <w:ind w:firstLine="480"/>
        <w:jc w:val="both"/>
        <w:rPr>
          <w:rFonts w:ascii="Times New Roman" w:hAnsi="Times New Roman"/>
          <w:sz w:val="24"/>
        </w:rPr>
      </w:pPr>
      <w:r>
        <w:rPr>
          <w:rFonts w:ascii="Times New Roman" w:hAnsi="Times New Roman" w:eastAsia="宋体" w:cs="宋体"/>
          <w:b w:val="0"/>
          <w:sz w:val="24"/>
        </w:rPr>
        <w:t>2-opt</w:t>
      </w:r>
      <w:r>
        <w:rPr>
          <w:rFonts w:hint="eastAsia" w:ascii="Times New Roman" w:hAnsi="Times New Roman" w:cs="宋体"/>
          <w:b w:val="0"/>
          <w:sz w:val="24"/>
          <w:lang w:val="en-US" w:eastAsia="zh-CN"/>
        </w:rPr>
        <w:t>可以</w:t>
      </w:r>
      <w:r>
        <w:rPr>
          <w:rFonts w:ascii="Times New Roman" w:hAnsi="Times New Roman" w:eastAsia="宋体" w:cs="宋体"/>
          <w:b w:val="0"/>
          <w:sz w:val="24"/>
        </w:rPr>
        <w:t>通过系统性</w:t>
      </w:r>
      <w:r>
        <w:rPr>
          <w:rFonts w:hint="eastAsia" w:ascii="Times New Roman" w:hAnsi="Times New Roman" w:cs="宋体"/>
          <w:b w:val="0"/>
          <w:sz w:val="24"/>
          <w:lang w:val="en-US" w:eastAsia="zh-CN"/>
        </w:rPr>
        <w:t>的</w:t>
      </w:r>
      <w:r>
        <w:rPr>
          <w:rFonts w:ascii="Times New Roman" w:hAnsi="Times New Roman" w:eastAsia="宋体" w:cs="宋体"/>
          <w:b w:val="0"/>
          <w:sz w:val="24"/>
        </w:rPr>
        <w:t>反转路径片段</w:t>
      </w:r>
      <w:r>
        <w:rPr>
          <w:rFonts w:hint="eastAsia" w:ascii="Times New Roman" w:hAnsi="Times New Roman" w:cs="宋体"/>
          <w:b w:val="0"/>
          <w:sz w:val="24"/>
          <w:lang w:val="en-US" w:eastAsia="zh-CN"/>
        </w:rPr>
        <w:t>来</w:t>
      </w:r>
      <w:r>
        <w:rPr>
          <w:rFonts w:ascii="Times New Roman" w:hAnsi="Times New Roman" w:eastAsia="宋体" w:cs="宋体"/>
          <w:b w:val="0"/>
          <w:sz w:val="24"/>
        </w:rPr>
        <w:t>消除路径交叉，能够在较短时间内显著提升路径</w:t>
      </w:r>
      <w:r>
        <w:rPr>
          <w:rFonts w:hint="eastAsia" w:ascii="Times New Roman" w:hAnsi="Times New Roman" w:cs="宋体"/>
          <w:b w:val="0"/>
          <w:sz w:val="24"/>
          <w:lang w:val="en-US" w:eastAsia="zh-CN"/>
        </w:rPr>
        <w:t>的</w:t>
      </w:r>
      <w:r>
        <w:rPr>
          <w:rFonts w:ascii="Times New Roman" w:hAnsi="Times New Roman" w:eastAsia="宋体" w:cs="宋体"/>
          <w:b w:val="0"/>
          <w:sz w:val="24"/>
        </w:rPr>
        <w:t>质量，并快速</w:t>
      </w:r>
      <w:r>
        <w:rPr>
          <w:rFonts w:hint="eastAsia" w:ascii="Times New Roman" w:hAnsi="Times New Roman" w:cs="宋体"/>
          <w:b w:val="0"/>
          <w:sz w:val="24"/>
          <w:lang w:val="en-US" w:eastAsia="zh-CN"/>
        </w:rPr>
        <w:t>的</w:t>
      </w:r>
      <w:r>
        <w:rPr>
          <w:rFonts w:ascii="Times New Roman" w:hAnsi="Times New Roman" w:eastAsia="宋体" w:cs="宋体"/>
          <w:b w:val="0"/>
          <w:sz w:val="24"/>
        </w:rPr>
        <w:t>将解推进到接近最优</w:t>
      </w:r>
      <w:r>
        <w:rPr>
          <w:rFonts w:hint="eastAsia" w:ascii="Times New Roman" w:hAnsi="Times New Roman" w:cs="宋体"/>
          <w:b w:val="0"/>
          <w:sz w:val="24"/>
          <w:lang w:val="en-US" w:eastAsia="zh-CN"/>
        </w:rPr>
        <w:t>或者最优</w:t>
      </w:r>
      <w:r>
        <w:rPr>
          <w:rFonts w:ascii="Times New Roman" w:hAnsi="Times New Roman" w:eastAsia="宋体" w:cs="宋体"/>
          <w:b w:val="0"/>
          <w:sz w:val="24"/>
        </w:rPr>
        <w:t>的水平。</w:t>
      </w:r>
    </w:p>
    <w:p w14:paraId="28249C76">
      <w:pPr>
        <w:spacing w:before="0" w:after="0" w:line="360" w:lineRule="auto"/>
        <w:jc w:val="both"/>
        <w:outlineLvl w:val="3"/>
        <w:rPr>
          <w:rFonts w:ascii="Times New Roman" w:hAnsi="Times New Roman" w:eastAsia="宋体" w:cs="宋体"/>
          <w:b w:val="0"/>
          <w:bCs/>
          <w:sz w:val="24"/>
        </w:rPr>
      </w:pPr>
      <w:bookmarkStart w:id="125" w:name="_Toc14183"/>
      <w:bookmarkStart w:id="126" w:name="_Toc9562"/>
      <w:r>
        <w:rPr>
          <w:rFonts w:ascii="Times New Roman" w:hAnsi="Times New Roman" w:eastAsia="宋体" w:cs="宋体"/>
          <w:b w:val="0"/>
          <w:bCs/>
          <w:sz w:val="24"/>
        </w:rPr>
        <w:t>（2）遗传算法+2-opt是最优组合方案</w:t>
      </w:r>
      <w:bookmarkEnd w:id="125"/>
      <w:bookmarkEnd w:id="126"/>
    </w:p>
    <w:p w14:paraId="2896D462">
      <w:pPr>
        <w:spacing w:before="0" w:after="0" w:line="360" w:lineRule="auto"/>
        <w:ind w:firstLine="480"/>
        <w:jc w:val="both"/>
        <w:rPr>
          <w:rFonts w:ascii="Times New Roman" w:hAnsi="Times New Roman"/>
          <w:sz w:val="24"/>
        </w:rPr>
      </w:pPr>
      <w:r>
        <w:rPr>
          <w:rFonts w:ascii="Times New Roman" w:hAnsi="Times New Roman" w:eastAsia="宋体" w:cs="宋体"/>
          <w:b w:val="0"/>
          <w:sz w:val="24"/>
        </w:rPr>
        <w:t>遗传算法+2-opt组合取得了所有方案中的最佳结果（795.23），且在10次运行中有5次达到792.48，已接近该问题的已知最优解。该组合的优势主要体现在以下三个方面：</w:t>
      </w:r>
    </w:p>
    <w:p w14:paraId="27F5593B">
      <w:pPr>
        <w:pStyle w:val="16"/>
        <w:numPr>
          <w:ilvl w:val="0"/>
          <w:numId w:val="0"/>
        </w:numPr>
        <w:tabs>
          <w:tab w:val="clear" w:pos="360"/>
        </w:tabs>
        <w:spacing w:before="0" w:after="0" w:line="360" w:lineRule="auto"/>
        <w:ind w:left="360" w:leftChars="0" w:hanging="360" w:firstLineChars="0"/>
        <w:jc w:val="both"/>
        <w:rPr>
          <w:rFonts w:hint="eastAsia" w:ascii="Times New Roman" w:hAnsi="Times New Roman" w:eastAsia="宋体"/>
          <w:sz w:val="24"/>
          <w:lang w:eastAsia="zh-CN"/>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遗传算法提供了更具多样性的候选路径，有助于</w:t>
      </w:r>
      <w:r>
        <w:rPr>
          <w:rFonts w:hint="eastAsia" w:ascii="Times New Roman" w:hAnsi="Times New Roman" w:cs="宋体"/>
          <w:b w:val="0"/>
          <w:sz w:val="24"/>
          <w:lang w:val="en-US" w:eastAsia="zh-CN"/>
        </w:rPr>
        <w:t>将解</w:t>
      </w:r>
      <w:r>
        <w:rPr>
          <w:rFonts w:ascii="Times New Roman" w:hAnsi="Times New Roman" w:eastAsia="宋体" w:cs="宋体"/>
          <w:b w:val="0"/>
          <w:sz w:val="24"/>
        </w:rPr>
        <w:t>跳出局部最优</w:t>
      </w:r>
      <w:r>
        <w:rPr>
          <w:rFonts w:hint="eastAsia" w:ascii="Times New Roman" w:hAnsi="Times New Roman" w:cs="宋体"/>
          <w:b w:val="0"/>
          <w:sz w:val="24"/>
          <w:lang w:eastAsia="zh-CN"/>
        </w:rPr>
        <w:t>。</w:t>
      </w:r>
    </w:p>
    <w:p w14:paraId="5DDEB6F2">
      <w:pPr>
        <w:pStyle w:val="16"/>
        <w:numPr>
          <w:ilvl w:val="0"/>
          <w:numId w:val="0"/>
        </w:numPr>
        <w:tabs>
          <w:tab w:val="clear" w:pos="360"/>
        </w:tabs>
        <w:spacing w:before="0" w:after="0" w:line="360" w:lineRule="auto"/>
        <w:ind w:left="360" w:leftChars="0" w:hanging="360" w:firstLineChars="0"/>
        <w:jc w:val="both"/>
        <w:rPr>
          <w:rFonts w:hint="eastAsia" w:ascii="Times New Roman" w:hAnsi="Times New Roman" w:eastAsia="宋体"/>
          <w:sz w:val="24"/>
          <w:lang w:eastAsia="zh-CN"/>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2-opt在候选路径的基础上执行</w:t>
      </w:r>
      <w:r>
        <w:rPr>
          <w:rFonts w:hint="eastAsia" w:ascii="Times New Roman" w:hAnsi="Times New Roman" w:cs="宋体"/>
          <w:b w:val="0"/>
          <w:sz w:val="24"/>
          <w:lang w:val="en-US" w:eastAsia="zh-CN"/>
        </w:rPr>
        <w:t>了</w:t>
      </w:r>
      <w:r>
        <w:rPr>
          <w:rFonts w:ascii="Times New Roman" w:hAnsi="Times New Roman" w:eastAsia="宋体" w:cs="宋体"/>
          <w:b w:val="0"/>
          <w:sz w:val="24"/>
        </w:rPr>
        <w:t>精细的局部优化，能够快速收敛到高质量解</w:t>
      </w:r>
      <w:r>
        <w:rPr>
          <w:rFonts w:hint="eastAsia" w:ascii="Times New Roman" w:hAnsi="Times New Roman" w:cs="宋体"/>
          <w:b w:val="0"/>
          <w:sz w:val="24"/>
          <w:lang w:eastAsia="zh-CN"/>
        </w:rPr>
        <w:t>。</w:t>
      </w:r>
    </w:p>
    <w:p w14:paraId="28186382">
      <w:pPr>
        <w:pStyle w:val="16"/>
        <w:numPr>
          <w:ilvl w:val="0"/>
          <w:numId w:val="0"/>
        </w:numPr>
        <w:tabs>
          <w:tab w:val="clear" w:pos="360"/>
        </w:tabs>
        <w:spacing w:before="0" w:after="0" w:line="360" w:lineRule="auto"/>
        <w:ind w:left="360" w:leftChars="0" w:hanging="360" w:firstLineChars="0"/>
        <w:jc w:val="both"/>
        <w:rPr>
          <w:rFonts w:hint="eastAsia" w:ascii="Times New Roman" w:hAnsi="Times New Roman" w:eastAsia="宋体"/>
          <w:sz w:val="24"/>
          <w:lang w:eastAsia="zh-CN"/>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两者</w:t>
      </w:r>
      <w:r>
        <w:rPr>
          <w:rFonts w:hint="eastAsia" w:ascii="Times New Roman" w:hAnsi="Times New Roman" w:cs="宋体"/>
          <w:b w:val="0"/>
          <w:sz w:val="24"/>
          <w:lang w:val="en-US" w:eastAsia="zh-CN"/>
        </w:rPr>
        <w:t>恰好</w:t>
      </w:r>
      <w:r>
        <w:rPr>
          <w:rFonts w:ascii="Times New Roman" w:hAnsi="Times New Roman" w:eastAsia="宋体" w:cs="宋体"/>
          <w:b w:val="0"/>
          <w:sz w:val="24"/>
        </w:rPr>
        <w:t>形成了“全局探索 + 局部强化”的协同机制，兼顾了解空间覆盖能力与局部优化力</w:t>
      </w:r>
      <w:r>
        <w:rPr>
          <w:rFonts w:hint="eastAsia" w:ascii="Times New Roman" w:hAnsi="Times New Roman" w:cs="宋体"/>
          <w:b w:val="0"/>
          <w:sz w:val="24"/>
          <w:lang w:eastAsia="zh-CN"/>
        </w:rPr>
        <w:t>。</w:t>
      </w:r>
    </w:p>
    <w:p w14:paraId="56BBE853">
      <w:pPr>
        <w:spacing w:before="0" w:after="0" w:line="360" w:lineRule="auto"/>
        <w:jc w:val="both"/>
        <w:outlineLvl w:val="3"/>
        <w:rPr>
          <w:rFonts w:ascii="Times New Roman" w:hAnsi="Times New Roman" w:eastAsia="宋体" w:cs="宋体"/>
          <w:b w:val="0"/>
          <w:bCs/>
          <w:sz w:val="24"/>
        </w:rPr>
      </w:pPr>
      <w:bookmarkStart w:id="127" w:name="_Toc15961"/>
      <w:bookmarkStart w:id="128" w:name="_Toc10167"/>
      <w:r>
        <w:rPr>
          <w:rFonts w:ascii="Times New Roman" w:hAnsi="Times New Roman" w:eastAsia="宋体" w:cs="宋体"/>
          <w:b w:val="0"/>
          <w:bCs/>
          <w:sz w:val="24"/>
        </w:rPr>
        <w:t>（3）自适应参数机制的独立贡献有限</w:t>
      </w:r>
      <w:bookmarkEnd w:id="127"/>
      <w:bookmarkEnd w:id="128"/>
    </w:p>
    <w:p w14:paraId="7D508ED5">
      <w:pPr>
        <w:spacing w:before="0" w:after="0" w:line="360" w:lineRule="auto"/>
        <w:ind w:firstLine="480"/>
        <w:jc w:val="both"/>
        <w:rPr>
          <w:rFonts w:ascii="Times New Roman" w:hAnsi="Times New Roman"/>
          <w:sz w:val="24"/>
        </w:rPr>
      </w:pPr>
      <w:r>
        <w:rPr>
          <w:rFonts w:ascii="Times New Roman" w:hAnsi="Times New Roman" w:eastAsia="宋体" w:cs="宋体"/>
          <w:b w:val="0"/>
          <w:sz w:val="24"/>
        </w:rPr>
        <w:t>自适应参数</w:t>
      </w:r>
      <w:r>
        <w:rPr>
          <w:rFonts w:hint="eastAsia" w:ascii="Times New Roman" w:hAnsi="Times New Roman" w:cs="宋体"/>
          <w:b w:val="0"/>
          <w:sz w:val="24"/>
          <w:lang w:val="en-US" w:eastAsia="zh-CN"/>
        </w:rPr>
        <w:t>在</w:t>
      </w:r>
      <w:r>
        <w:rPr>
          <w:rFonts w:ascii="Times New Roman" w:hAnsi="Times New Roman" w:eastAsia="宋体" w:cs="宋体"/>
          <w:b w:val="0"/>
          <w:sz w:val="24"/>
        </w:rPr>
        <w:t>单独使用时，最优距离由865.61降至851.33，降幅为1.65%。虽然其对最终解质量的提升幅度相对有限，但在</w:t>
      </w:r>
      <w:r>
        <w:rPr>
          <w:rFonts w:hint="eastAsia" w:ascii="Times New Roman" w:hAnsi="Times New Roman" w:cs="宋体"/>
          <w:b w:val="0"/>
          <w:sz w:val="24"/>
          <w:lang w:val="en-US" w:eastAsia="zh-CN"/>
        </w:rPr>
        <w:t>一定程度上</w:t>
      </w:r>
      <w:r>
        <w:rPr>
          <w:rFonts w:ascii="Times New Roman" w:hAnsi="Times New Roman" w:eastAsia="宋体" w:cs="宋体"/>
          <w:b w:val="0"/>
          <w:sz w:val="24"/>
        </w:rPr>
        <w:t>改善收敛行为方面仍具有一定价值：</w:t>
      </w:r>
    </w:p>
    <w:p w14:paraId="5FA52F9C">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收敛次数从8.3降至5.7</w:t>
      </w:r>
    </w:p>
    <w:p w14:paraId="38BF5294">
      <w:pPr>
        <w:pStyle w:val="16"/>
        <w:numPr>
          <w:ilvl w:val="0"/>
          <w:numId w:val="0"/>
        </w:numPr>
        <w:tabs>
          <w:tab w:val="clear" w:pos="360"/>
        </w:tabs>
        <w:spacing w:before="0" w:after="0" w:line="360" w:lineRule="auto"/>
        <w:ind w:left="360" w:leftChars="0" w:hanging="360" w:firstLineChars="0"/>
        <w:jc w:val="both"/>
        <w:rPr>
          <w:rFonts w:ascii="Times New Roman" w:hAnsi="Times New Roman"/>
          <w:sz w:val="24"/>
        </w:rPr>
      </w:pPr>
      <w:r>
        <w:rPr>
          <w:rFonts w:hint="eastAsia" w:ascii="Symbol" w:hAnsi="Symbol" w:cstheme="minorBidi"/>
          <w:sz w:val="24"/>
          <w:szCs w:val="22"/>
          <w:lang w:val="en-US" w:eastAsia="zh-CN" w:bidi="ar-SA"/>
        </w:rPr>
        <w:t xml:space="preserve"> </w:t>
      </w:r>
      <w:r>
        <w:rPr>
          <w:rFonts w:ascii="Times New Roman" w:hAnsi="Times New Roman" w:eastAsia="宋体" w:cs="宋体"/>
          <w:b w:val="0"/>
          <w:sz w:val="24"/>
        </w:rPr>
        <w:t>收缩距离从962.93降至458.37</w:t>
      </w:r>
    </w:p>
    <w:p w14:paraId="7C4AAE9E">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宋体"/>
          <w:b w:val="0"/>
          <w:bCs/>
          <w:sz w:val="24"/>
        </w:rPr>
      </w:pPr>
      <w:r>
        <w:rPr>
          <w:rFonts w:hint="eastAsia" w:ascii="Times New Roman" w:hAnsi="Times New Roman" w:eastAsia="宋体" w:cs="宋体"/>
          <w:b w:val="0"/>
          <w:bCs/>
          <w:sz w:val="24"/>
        </w:rPr>
        <w:t>（4）策略的简单叠加并不一定能够带来性能提升</w:t>
      </w:r>
    </w:p>
    <w:p w14:paraId="3CD5099B">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宋体"/>
          <w:b w:val="0"/>
          <w:bCs/>
          <w:sz w:val="24"/>
        </w:rPr>
      </w:pPr>
      <w:r>
        <w:rPr>
          <w:rFonts w:hint="eastAsia" w:ascii="Times New Roman" w:hAnsi="Times New Roman" w:eastAsia="宋体" w:cs="宋体"/>
          <w:b w:val="0"/>
          <w:bCs/>
          <w:sz w:val="24"/>
        </w:rPr>
        <w:t>从实验结果来看，三种策略全部融合的方案（797.45）反而略逊于“遗传算法 + 2-opt”组合（795.23）。这说明，多种优化策略并不是叠加得越多，算法性能就一定越好。结合实验现象分析，可能有以下两个原因：一方面，自适应参数调整会改变信息素的更新节奏，这可能会对遗传算法中种群的进化方向产生一定干扰；另一方面，参数的动态变化增强了算法搜索过程中的不确定性，而2-opt局部搜索具有较强的确定性，两者之间可能存在一定的耦合冲突。</w:t>
      </w:r>
    </w:p>
    <w:p w14:paraId="21C92919">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宋体"/>
          <w:b w:val="0"/>
          <w:bCs/>
          <w:sz w:val="24"/>
        </w:rPr>
      </w:pPr>
      <w:r>
        <w:rPr>
          <w:rFonts w:hint="eastAsia" w:ascii="Times New Roman" w:hAnsi="Times New Roman" w:eastAsia="宋体" w:cs="宋体"/>
          <w:b w:val="0"/>
          <w:bCs/>
          <w:sz w:val="24"/>
        </w:rPr>
        <w:t>（5）2-opt是消除回环现象的关键因素</w:t>
      </w:r>
    </w:p>
    <w:p w14:paraId="41AF2864">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ascii="Times New Roman" w:hAnsi="Times New Roman"/>
          <w:sz w:val="24"/>
        </w:rPr>
      </w:pPr>
      <w:r>
        <w:rPr>
          <w:rFonts w:hint="eastAsia" w:ascii="Times New Roman" w:hAnsi="Times New Roman" w:eastAsia="宋体" w:cs="宋体"/>
          <w:b w:val="0"/>
          <w:bCs/>
          <w:sz w:val="24"/>
        </w:rPr>
        <w:t>在本次实验中，所有包含2-opt的算法组合都没有出现回环现象，而不包含2-opt的组合则都表现出不同程度的局部震荡。这说明，2-opt不仅能够提高解的质量，还能够在一定程度上增强算法搜索过程的稳定性。</w:t>
      </w:r>
    </w:p>
    <w:p w14:paraId="1C0A78D0">
      <w:pPr>
        <w:spacing w:before="120" w:after="120" w:line="360" w:lineRule="auto"/>
        <w:jc w:val="left"/>
        <w:outlineLvl w:val="2"/>
      </w:pPr>
      <w:bookmarkStart w:id="129" w:name="_Toc7348"/>
      <w:r>
        <w:rPr>
          <w:rFonts w:ascii="黑体" w:hAnsi="黑体" w:eastAsia="黑体" w:cs="黑体"/>
          <w:b w:val="0"/>
          <w:bCs/>
          <w:sz w:val="24"/>
          <w:szCs w:val="24"/>
        </w:rPr>
        <w:t>5.5.2 算法性能评价</w:t>
      </w:r>
      <w:bookmarkEnd w:id="129"/>
    </w:p>
    <w:p w14:paraId="5E27E560">
      <w:pPr>
        <w:spacing w:before="0" w:after="0" w:line="360" w:lineRule="auto"/>
        <w:ind w:firstLine="480"/>
        <w:jc w:val="both"/>
        <w:rPr>
          <w:rFonts w:ascii="Times New Roman" w:hAnsi="Times New Roman" w:eastAsia="宋体" w:cs="宋体"/>
          <w:b w:val="0"/>
          <w:sz w:val="24"/>
        </w:rPr>
      </w:pPr>
      <w:r>
        <w:rPr>
          <w:rFonts w:ascii="Times New Roman" w:hAnsi="Times New Roman" w:eastAsia="宋体" w:cs="宋体"/>
          <w:b w:val="0"/>
          <w:sz w:val="24"/>
        </w:rPr>
        <w:t>根据实验结果，对各算法的综合性能评价如下：</w:t>
      </w:r>
    </w:p>
    <w:p w14:paraId="5AEFA67F">
      <w:pPr>
        <w:spacing w:before="0" w:after="0" w:line="360" w:lineRule="auto"/>
        <w:jc w:val="center"/>
        <w:rPr>
          <w:rFonts w:ascii="Times New Roman" w:hAnsi="Times New Roman" w:eastAsia="宋体" w:cs="宋体"/>
          <w:b w:val="0"/>
          <w:sz w:val="24"/>
        </w:rPr>
      </w:pP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表5 -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14</w:t>
      </w:r>
      <w:r>
        <w:rPr>
          <w:rFonts w:hint="eastAsia" w:ascii="楷体_GB2312" w:hAnsi="楷体_GB2312" w:eastAsia="楷体_GB2312" w:cs="楷体_GB2312"/>
          <w:b w:val="0"/>
          <w:bCs w:val="0"/>
          <w:color w:val="000000" w:themeColor="text1"/>
          <w:sz w:val="21"/>
          <w:szCs w:val="21"/>
          <w14:textFill>
            <w14:solidFill>
              <w14:schemeClr w14:val="tx1"/>
            </w14:solidFill>
          </w14:textFill>
        </w:rPr>
        <w:t xml:space="preserve"> </w:t>
      </w:r>
      <w:r>
        <w:rPr>
          <w:rFonts w:hint="eastAsia" w:ascii="楷体_GB2312" w:hAnsi="楷体_GB2312" w:eastAsia="楷体_GB2312" w:cs="楷体_GB2312"/>
          <w:b w:val="0"/>
          <w:bCs w:val="0"/>
          <w:color w:val="000000" w:themeColor="text1"/>
          <w:sz w:val="21"/>
          <w:szCs w:val="21"/>
          <w:lang w:val="en-US" w:eastAsia="zh-CN"/>
          <w14:textFill>
            <w14:solidFill>
              <w14:schemeClr w14:val="tx1"/>
            </w14:solidFill>
          </w14:textFill>
        </w:rPr>
        <w:t>8种算法性能对比</w:t>
      </w:r>
    </w:p>
    <w:tbl>
      <w:tblPr>
        <w:tblStyle w:val="37"/>
        <w:tblW w:w="96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159"/>
        <w:gridCol w:w="1943"/>
        <w:gridCol w:w="1943"/>
        <w:gridCol w:w="1950"/>
        <w:gridCol w:w="1627"/>
      </w:tblGrid>
      <w:tr w14:paraId="50E899E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2E9E7725">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算法</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483B2FF4">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解的质量</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F682EAF">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收敛速度</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3B945F83">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运行稳定性</w:t>
            </w:r>
          </w:p>
        </w:tc>
        <w:tc>
          <w:tcPr>
            <w:tcW w:w="1627"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w14:paraId="7A2F6A2C">
            <w:pPr>
              <w:snapToGrid w:val="0"/>
              <w:spacing w:before="0" w:after="0" w:line="240" w:lineRule="auto"/>
              <w:ind w:left="0" w:leftChars="0" w:right="0" w:rightChars="0" w:firstLine="0" w:firstLineChars="0"/>
              <w:jc w:val="center"/>
              <w:rPr>
                <w:rFonts w:ascii="Times New Roman" w:hAnsi="Times New Roman" w:eastAsia="宋体"/>
                <w:b/>
                <w:sz w:val="21"/>
                <w:szCs w:val="21"/>
              </w:rPr>
            </w:pPr>
            <w:r>
              <w:rPr>
                <w:rFonts w:ascii="Times New Roman" w:hAnsi="Times New Roman" w:eastAsia="宋体" w:cs="宋体"/>
                <w:b/>
                <w:sz w:val="21"/>
                <w:szCs w:val="21"/>
              </w:rPr>
              <w:t>综合评价</w:t>
            </w:r>
          </w:p>
        </w:tc>
      </w:tr>
      <w:tr w14:paraId="5148A37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4039ED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遗传+2-opt</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FDAAFC3">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1E8ECC0">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C8BA180">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1627" w:type="dxa"/>
            <w:tcBorders>
              <w:top w:val="single" w:color="auto" w:sz="4" w:space="0"/>
              <w:left w:val="nil"/>
              <w:bottom w:val="nil"/>
              <w:right w:val="nil"/>
            </w:tcBorders>
            <w:noWrap w:val="0"/>
            <w:tcMar>
              <w:top w:w="-1" w:type="dxa"/>
              <w:left w:w="-1" w:type="dxa"/>
              <w:bottom w:w="-1" w:type="dxa"/>
              <w:right w:w="-1" w:type="dxa"/>
            </w:tcMar>
            <w:vAlign w:val="center"/>
          </w:tcPr>
          <w:p w14:paraId="0BA7BFF2">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最优</w:t>
            </w:r>
          </w:p>
        </w:tc>
      </w:tr>
      <w:tr w14:paraId="34E7BF5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FE5F92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全融合</w:t>
            </w:r>
          </w:p>
        </w:tc>
        <w:tc>
          <w:tcPr>
            <w:tcW w:w="0" w:type="auto"/>
            <w:tcBorders>
              <w:top w:val="nil"/>
              <w:left w:val="nil"/>
              <w:bottom w:val="nil"/>
              <w:right w:val="nil"/>
            </w:tcBorders>
            <w:noWrap w:val="0"/>
            <w:tcMar>
              <w:top w:w="-1" w:type="dxa"/>
              <w:left w:w="-1" w:type="dxa"/>
              <w:bottom w:w="-1" w:type="dxa"/>
              <w:right w:w="-1" w:type="dxa"/>
            </w:tcMar>
            <w:vAlign w:val="center"/>
          </w:tcPr>
          <w:p w14:paraId="70EF0BC9">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21CB8938">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59275E9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1627" w:type="dxa"/>
            <w:tcBorders>
              <w:top w:val="nil"/>
              <w:left w:val="nil"/>
              <w:bottom w:val="nil"/>
              <w:right w:val="nil"/>
            </w:tcBorders>
            <w:noWrap w:val="0"/>
            <w:tcMar>
              <w:top w:w="-1" w:type="dxa"/>
              <w:left w:w="-1" w:type="dxa"/>
              <w:bottom w:w="-1" w:type="dxa"/>
              <w:right w:w="-1" w:type="dxa"/>
            </w:tcMar>
            <w:vAlign w:val="center"/>
          </w:tcPr>
          <w:p w14:paraId="7793DAA0">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优秀</w:t>
            </w:r>
          </w:p>
        </w:tc>
      </w:tr>
      <w:tr w14:paraId="05E35BF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D124B8D">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自适应+2-opt</w:t>
            </w:r>
          </w:p>
        </w:tc>
        <w:tc>
          <w:tcPr>
            <w:tcW w:w="0" w:type="auto"/>
            <w:tcBorders>
              <w:top w:val="nil"/>
              <w:left w:val="nil"/>
              <w:bottom w:val="nil"/>
              <w:right w:val="nil"/>
            </w:tcBorders>
            <w:noWrap w:val="0"/>
            <w:tcMar>
              <w:top w:w="-1" w:type="dxa"/>
              <w:left w:w="-1" w:type="dxa"/>
              <w:bottom w:w="-1" w:type="dxa"/>
              <w:right w:w="-1" w:type="dxa"/>
            </w:tcMar>
            <w:vAlign w:val="center"/>
          </w:tcPr>
          <w:p w14:paraId="0E60E222">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21ED1761">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64EA8CC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1627" w:type="dxa"/>
            <w:tcBorders>
              <w:top w:val="nil"/>
              <w:left w:val="nil"/>
              <w:bottom w:val="nil"/>
              <w:right w:val="nil"/>
            </w:tcBorders>
            <w:noWrap w:val="0"/>
            <w:tcMar>
              <w:top w:w="-1" w:type="dxa"/>
              <w:left w:w="-1" w:type="dxa"/>
              <w:bottom w:w="-1" w:type="dxa"/>
              <w:right w:w="-1" w:type="dxa"/>
            </w:tcMar>
            <w:vAlign w:val="center"/>
          </w:tcPr>
          <w:p w14:paraId="21608C24">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优秀</w:t>
            </w:r>
          </w:p>
        </w:tc>
      </w:tr>
      <w:tr w14:paraId="608A452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D4FFF06">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2-opt</w:t>
            </w:r>
          </w:p>
        </w:tc>
        <w:tc>
          <w:tcPr>
            <w:tcW w:w="0" w:type="auto"/>
            <w:tcBorders>
              <w:top w:val="nil"/>
              <w:left w:val="nil"/>
              <w:bottom w:val="nil"/>
              <w:right w:val="nil"/>
            </w:tcBorders>
            <w:noWrap w:val="0"/>
            <w:tcMar>
              <w:top w:w="-1" w:type="dxa"/>
              <w:left w:w="-1" w:type="dxa"/>
              <w:bottom w:w="-1" w:type="dxa"/>
              <w:right w:w="-1" w:type="dxa"/>
            </w:tcMar>
            <w:vAlign w:val="center"/>
          </w:tcPr>
          <w:p w14:paraId="53A0E4FC">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7FA3DF58">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32619A82">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1627" w:type="dxa"/>
            <w:tcBorders>
              <w:top w:val="nil"/>
              <w:left w:val="nil"/>
              <w:bottom w:val="nil"/>
              <w:right w:val="nil"/>
            </w:tcBorders>
            <w:noWrap w:val="0"/>
            <w:tcMar>
              <w:top w:w="-1" w:type="dxa"/>
              <w:left w:w="-1" w:type="dxa"/>
              <w:bottom w:w="-1" w:type="dxa"/>
              <w:right w:w="-1" w:type="dxa"/>
            </w:tcMar>
            <w:vAlign w:val="center"/>
          </w:tcPr>
          <w:p w14:paraId="31EA4B5D">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良好</w:t>
            </w:r>
          </w:p>
        </w:tc>
      </w:tr>
      <w:tr w14:paraId="3748BEA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1FB025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自适应+遗传</w:t>
            </w:r>
          </w:p>
        </w:tc>
        <w:tc>
          <w:tcPr>
            <w:tcW w:w="0" w:type="auto"/>
            <w:tcBorders>
              <w:top w:val="nil"/>
              <w:left w:val="nil"/>
              <w:bottom w:val="nil"/>
              <w:right w:val="nil"/>
            </w:tcBorders>
            <w:noWrap w:val="0"/>
            <w:tcMar>
              <w:top w:w="-1" w:type="dxa"/>
              <w:left w:w="-1" w:type="dxa"/>
              <w:bottom w:w="-1" w:type="dxa"/>
              <w:right w:w="-1" w:type="dxa"/>
            </w:tcMar>
            <w:vAlign w:val="center"/>
          </w:tcPr>
          <w:p w14:paraId="4C3B0389">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47D95383">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704B9316">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1627" w:type="dxa"/>
            <w:tcBorders>
              <w:top w:val="nil"/>
              <w:left w:val="nil"/>
              <w:bottom w:val="nil"/>
              <w:right w:val="nil"/>
            </w:tcBorders>
            <w:noWrap w:val="0"/>
            <w:tcMar>
              <w:top w:w="-1" w:type="dxa"/>
              <w:left w:w="-1" w:type="dxa"/>
              <w:bottom w:w="-1" w:type="dxa"/>
              <w:right w:w="-1" w:type="dxa"/>
            </w:tcMar>
            <w:vAlign w:val="center"/>
          </w:tcPr>
          <w:p w14:paraId="49D36F84">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一般</w:t>
            </w:r>
          </w:p>
        </w:tc>
      </w:tr>
      <w:tr w14:paraId="436430A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45AE09B">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遗传算法</w:t>
            </w:r>
          </w:p>
        </w:tc>
        <w:tc>
          <w:tcPr>
            <w:tcW w:w="0" w:type="auto"/>
            <w:tcBorders>
              <w:top w:val="nil"/>
              <w:left w:val="nil"/>
              <w:bottom w:val="nil"/>
              <w:right w:val="nil"/>
            </w:tcBorders>
            <w:noWrap w:val="0"/>
            <w:tcMar>
              <w:top w:w="-1" w:type="dxa"/>
              <w:left w:w="-1" w:type="dxa"/>
              <w:bottom w:w="-1" w:type="dxa"/>
              <w:right w:w="-1" w:type="dxa"/>
            </w:tcMar>
            <w:vAlign w:val="center"/>
          </w:tcPr>
          <w:p w14:paraId="000BCFAF">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7D4845F6">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10B10300">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1627" w:type="dxa"/>
            <w:tcBorders>
              <w:top w:val="nil"/>
              <w:left w:val="nil"/>
              <w:bottom w:val="nil"/>
              <w:right w:val="nil"/>
            </w:tcBorders>
            <w:noWrap w:val="0"/>
            <w:tcMar>
              <w:top w:w="-1" w:type="dxa"/>
              <w:left w:w="-1" w:type="dxa"/>
              <w:bottom w:w="-1" w:type="dxa"/>
              <w:right w:w="-1" w:type="dxa"/>
            </w:tcMar>
            <w:vAlign w:val="center"/>
          </w:tcPr>
          <w:p w14:paraId="2AC8726C">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一般</w:t>
            </w:r>
          </w:p>
        </w:tc>
      </w:tr>
      <w:tr w14:paraId="2196BF7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D704A6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自适应参数</w:t>
            </w:r>
          </w:p>
        </w:tc>
        <w:tc>
          <w:tcPr>
            <w:tcW w:w="0" w:type="auto"/>
            <w:tcBorders>
              <w:top w:val="nil"/>
              <w:left w:val="nil"/>
              <w:bottom w:val="nil"/>
              <w:right w:val="nil"/>
            </w:tcBorders>
            <w:noWrap w:val="0"/>
            <w:tcMar>
              <w:top w:w="-1" w:type="dxa"/>
              <w:left w:w="-1" w:type="dxa"/>
              <w:bottom w:w="-1" w:type="dxa"/>
              <w:right w:w="-1" w:type="dxa"/>
            </w:tcMar>
            <w:vAlign w:val="center"/>
          </w:tcPr>
          <w:p w14:paraId="26A5550E">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19D5629A">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0" w:type="auto"/>
            <w:tcBorders>
              <w:top w:val="nil"/>
              <w:left w:val="nil"/>
              <w:bottom w:val="nil"/>
              <w:right w:val="nil"/>
            </w:tcBorders>
            <w:noWrap w:val="0"/>
            <w:tcMar>
              <w:top w:w="-1" w:type="dxa"/>
              <w:left w:w="-1" w:type="dxa"/>
              <w:bottom w:w="-1" w:type="dxa"/>
              <w:right w:w="-1" w:type="dxa"/>
            </w:tcMar>
            <w:vAlign w:val="center"/>
          </w:tcPr>
          <w:p w14:paraId="3C4F182E">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1627" w:type="dxa"/>
            <w:tcBorders>
              <w:top w:val="nil"/>
              <w:left w:val="nil"/>
              <w:bottom w:val="nil"/>
              <w:right w:val="nil"/>
            </w:tcBorders>
            <w:noWrap w:val="0"/>
            <w:tcMar>
              <w:top w:w="-1" w:type="dxa"/>
              <w:left w:w="-1" w:type="dxa"/>
              <w:bottom w:w="-1" w:type="dxa"/>
              <w:right w:w="-1" w:type="dxa"/>
            </w:tcMar>
            <w:vAlign w:val="center"/>
          </w:tcPr>
          <w:p w14:paraId="71C81AE6">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一般</w:t>
            </w:r>
          </w:p>
        </w:tc>
      </w:tr>
      <w:tr w14:paraId="2D4264A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159" w:type="dxa"/>
            <w:tcBorders>
              <w:top w:val="nil"/>
              <w:left w:val="nil"/>
              <w:bottom w:val="single" w:color="auto" w:sz="12" w:space="0"/>
              <w:right w:val="nil"/>
            </w:tcBorders>
            <w:noWrap w:val="0"/>
            <w:tcMar>
              <w:top w:w="-1" w:type="dxa"/>
              <w:left w:w="-1" w:type="dxa"/>
              <w:bottom w:w="-1" w:type="dxa"/>
              <w:right w:w="-1" w:type="dxa"/>
            </w:tcMar>
            <w:vAlign w:val="center"/>
          </w:tcPr>
          <w:p w14:paraId="30F6760B">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hint="eastAsia" w:ascii="Times New Roman" w:hAnsi="Times New Roman" w:cs="宋体"/>
                <w:b w:val="0"/>
                <w:sz w:val="21"/>
                <w:szCs w:val="21"/>
                <w:lang w:eastAsia="zh-CN"/>
              </w:rPr>
              <w:t xml:space="preserve"> 传统</w:t>
            </w:r>
            <w:r>
              <w:rPr>
                <w:rFonts w:ascii="Times New Roman" w:hAnsi="Times New Roman" w:eastAsia="宋体" w:cs="宋体"/>
                <w:b w:val="0"/>
                <w:sz w:val="21"/>
                <w:szCs w:val="21"/>
              </w:rPr>
              <w:t>ACO</w:t>
            </w:r>
          </w:p>
        </w:tc>
        <w:tc>
          <w:tcPr>
            <w:tcW w:w="1943" w:type="dxa"/>
            <w:tcBorders>
              <w:top w:val="nil"/>
              <w:left w:val="nil"/>
              <w:bottom w:val="single" w:color="auto" w:sz="12" w:space="0"/>
              <w:right w:val="nil"/>
            </w:tcBorders>
            <w:noWrap w:val="0"/>
            <w:tcMar>
              <w:top w:w="-1" w:type="dxa"/>
              <w:left w:w="-1" w:type="dxa"/>
              <w:bottom w:w="-1" w:type="dxa"/>
              <w:right w:w="-1" w:type="dxa"/>
            </w:tcMar>
            <w:vAlign w:val="center"/>
          </w:tcPr>
          <w:p w14:paraId="58198EF0">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Times New Roman" w:eastAsia="宋体" w:cs="宋体"/>
                <w:b w:val="0"/>
                <w:sz w:val="21"/>
                <w:szCs w:val="21"/>
              </w:rPr>
              <w:t>★☆☆☆☆</w:t>
            </w:r>
          </w:p>
        </w:tc>
        <w:tc>
          <w:tcPr>
            <w:tcW w:w="1943" w:type="dxa"/>
            <w:tcBorders>
              <w:top w:val="nil"/>
              <w:left w:val="nil"/>
              <w:bottom w:val="single" w:color="auto" w:sz="12" w:space="0"/>
              <w:right w:val="nil"/>
            </w:tcBorders>
            <w:noWrap w:val="0"/>
            <w:tcMar>
              <w:top w:w="-1" w:type="dxa"/>
              <w:left w:w="-1" w:type="dxa"/>
              <w:bottom w:w="-1" w:type="dxa"/>
              <w:right w:w="-1" w:type="dxa"/>
            </w:tcMar>
            <w:vAlign w:val="center"/>
          </w:tcPr>
          <w:p w14:paraId="6E319439">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1950" w:type="dxa"/>
            <w:tcBorders>
              <w:top w:val="nil"/>
              <w:left w:val="nil"/>
              <w:bottom w:val="single" w:color="auto" w:sz="12" w:space="0"/>
              <w:right w:val="nil"/>
            </w:tcBorders>
            <w:noWrap w:val="0"/>
            <w:tcMar>
              <w:top w:w="-1" w:type="dxa"/>
              <w:left w:w="-1" w:type="dxa"/>
              <w:bottom w:w="-1" w:type="dxa"/>
              <w:right w:w="-1" w:type="dxa"/>
            </w:tcMar>
            <w:vAlign w:val="center"/>
          </w:tcPr>
          <w:p w14:paraId="6E186DC9">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w:t>
            </w:r>
          </w:p>
        </w:tc>
        <w:tc>
          <w:tcPr>
            <w:tcW w:w="1627" w:type="dxa"/>
            <w:tcBorders>
              <w:top w:val="nil"/>
              <w:left w:val="nil"/>
              <w:bottom w:val="single" w:color="auto" w:sz="12" w:space="0"/>
              <w:right w:val="nil"/>
            </w:tcBorders>
            <w:noWrap w:val="0"/>
            <w:tcMar>
              <w:top w:w="-1" w:type="dxa"/>
              <w:left w:w="-1" w:type="dxa"/>
              <w:bottom w:w="-1" w:type="dxa"/>
              <w:right w:w="-1" w:type="dxa"/>
            </w:tcMar>
            <w:vAlign w:val="center"/>
          </w:tcPr>
          <w:p w14:paraId="43C55D14">
            <w:pPr>
              <w:snapToGrid w:val="0"/>
              <w:spacing w:before="0" w:after="0" w:line="240" w:lineRule="auto"/>
              <w:ind w:left="0" w:leftChars="0" w:right="0" w:rightChars="0" w:firstLine="0" w:firstLineChars="0"/>
              <w:jc w:val="center"/>
              <w:rPr>
                <w:rFonts w:ascii="Times New Roman" w:hAnsi="Times New Roman" w:eastAsia="宋体"/>
                <w:sz w:val="21"/>
                <w:szCs w:val="21"/>
              </w:rPr>
            </w:pPr>
            <w:r>
              <w:rPr>
                <w:rFonts w:ascii="Times New Roman" w:hAnsi="Times New Roman" w:eastAsia="宋体" w:cs="宋体"/>
                <w:b w:val="0"/>
                <w:sz w:val="21"/>
                <w:szCs w:val="21"/>
              </w:rPr>
              <w:t>基准</w:t>
            </w:r>
          </w:p>
        </w:tc>
      </w:tr>
    </w:tbl>
    <w:p w14:paraId="17056B46"/>
    <w:p w14:paraId="19EC5E74">
      <w:pPr>
        <w:spacing w:before="120" w:after="120" w:line="360" w:lineRule="auto"/>
        <w:jc w:val="left"/>
        <w:outlineLvl w:val="2"/>
      </w:pPr>
      <w:bookmarkStart w:id="130" w:name="_Toc19815"/>
      <w:r>
        <w:rPr>
          <w:rFonts w:ascii="黑体" w:hAnsi="黑体" w:eastAsia="黑体" w:cs="黑体"/>
          <w:b w:val="0"/>
          <w:bCs/>
          <w:sz w:val="24"/>
          <w:szCs w:val="24"/>
        </w:rPr>
        <w:t>5.5.3 实验结果的意义</w:t>
      </w:r>
      <w:bookmarkEnd w:id="130"/>
    </w:p>
    <w:p w14:paraId="79FB0851">
      <w:pPr>
        <w:spacing w:before="0" w:after="0" w:line="360" w:lineRule="auto"/>
        <w:ind w:firstLine="480"/>
        <w:jc w:val="both"/>
        <w:rPr>
          <w:rFonts w:ascii="Times New Roman" w:hAnsi="Times New Roman"/>
          <w:sz w:val="24"/>
        </w:rPr>
      </w:pPr>
      <w:r>
        <w:rPr>
          <w:rFonts w:ascii="Times New Roman" w:hAnsi="Times New Roman" w:eastAsia="宋体" w:cs="宋体"/>
          <w:b w:val="0"/>
          <w:sz w:val="24"/>
        </w:rPr>
        <w:t>本实验结果对</w:t>
      </w:r>
      <w:r>
        <w:rPr>
          <w:rFonts w:hint="eastAsia" w:ascii="Times New Roman" w:hAnsi="Times New Roman" w:cs="宋体"/>
          <w:b w:val="0"/>
          <w:sz w:val="24"/>
          <w:lang w:val="en-US" w:eastAsia="zh-CN"/>
        </w:rPr>
        <w:t>传统</w:t>
      </w:r>
      <w:r>
        <w:rPr>
          <w:rFonts w:ascii="Times New Roman" w:hAnsi="Times New Roman" w:eastAsia="宋体" w:cs="宋体"/>
          <w:b w:val="0"/>
          <w:sz w:val="24"/>
        </w:rPr>
        <w:t>蚁群算法</w:t>
      </w:r>
      <w:r>
        <w:rPr>
          <w:rFonts w:hint="eastAsia" w:ascii="Times New Roman" w:hAnsi="Times New Roman" w:cs="宋体"/>
          <w:b w:val="0"/>
          <w:sz w:val="24"/>
          <w:lang w:val="en-US" w:eastAsia="zh-CN"/>
        </w:rPr>
        <w:t>和策略</w:t>
      </w:r>
      <w:r>
        <w:rPr>
          <w:rFonts w:ascii="Times New Roman" w:hAnsi="Times New Roman" w:eastAsia="宋体" w:cs="宋体"/>
          <w:b w:val="0"/>
          <w:sz w:val="24"/>
        </w:rPr>
        <w:t>的设计与应用具有以下</w:t>
      </w:r>
      <w:r>
        <w:rPr>
          <w:rFonts w:hint="eastAsia" w:ascii="Times New Roman" w:hAnsi="Times New Roman" w:cs="宋体"/>
          <w:b w:val="0"/>
          <w:sz w:val="24"/>
          <w:lang w:val="en-US" w:eastAsia="zh-CN"/>
        </w:rPr>
        <w:t>几个方面的启发</w:t>
      </w:r>
      <w:r>
        <w:rPr>
          <w:rFonts w:ascii="Times New Roman" w:hAnsi="Times New Roman" w:eastAsia="宋体" w:cs="宋体"/>
          <w:b w:val="0"/>
          <w:sz w:val="24"/>
        </w:rPr>
        <w:t>：</w:t>
      </w:r>
    </w:p>
    <w:p w14:paraId="0D06E7A2">
      <w:pPr>
        <w:spacing w:before="0" w:after="0" w:line="360" w:lineRule="auto"/>
        <w:jc w:val="both"/>
        <w:rPr>
          <w:rFonts w:ascii="Times New Roman" w:hAnsi="Times New Roman"/>
          <w:sz w:val="24"/>
        </w:rPr>
      </w:pPr>
      <w:r>
        <w:rPr>
          <w:rFonts w:ascii="Times New Roman" w:hAnsi="Times New Roman" w:eastAsia="宋体" w:cs="宋体"/>
          <w:b w:val="0"/>
          <w:sz w:val="24"/>
        </w:rPr>
        <w:t>（1）</w:t>
      </w:r>
      <w:r>
        <w:rPr>
          <w:rFonts w:ascii="Times New Roman" w:hAnsi="Times New Roman" w:eastAsia="宋体" w:cs="宋体"/>
          <w:b w:val="0"/>
          <w:bCs/>
          <w:sz w:val="24"/>
        </w:rPr>
        <w:t>局部搜索的重要性：</w:t>
      </w:r>
      <w:r>
        <w:rPr>
          <w:rFonts w:ascii="Times New Roman" w:hAnsi="Times New Roman" w:eastAsia="宋体" w:cs="宋体"/>
          <w:b w:val="0"/>
          <w:sz w:val="24"/>
        </w:rPr>
        <w:t xml:space="preserve"> </w:t>
      </w:r>
      <w:r>
        <w:rPr>
          <w:rFonts w:hint="eastAsia" w:ascii="Times New Roman" w:hAnsi="Times New Roman" w:eastAsia="宋体" w:cs="宋体"/>
          <w:b w:val="0"/>
          <w:sz w:val="24"/>
        </w:rPr>
        <w:t>2-opt 等局部搜索方法对于提高蚁群算法的求解质量具有非常重要的作用。</w:t>
      </w:r>
    </w:p>
    <w:p w14:paraId="0E8510D6">
      <w:pPr>
        <w:spacing w:before="0" w:after="0" w:line="360" w:lineRule="auto"/>
        <w:jc w:val="both"/>
        <w:rPr>
          <w:rFonts w:ascii="Times New Roman" w:hAnsi="Times New Roman"/>
          <w:sz w:val="24"/>
        </w:rPr>
      </w:pPr>
      <w:r>
        <w:rPr>
          <w:rFonts w:ascii="Times New Roman" w:hAnsi="Times New Roman" w:eastAsia="宋体" w:cs="宋体"/>
          <w:b w:val="0"/>
          <w:sz w:val="24"/>
        </w:rPr>
        <w:t>（2）</w:t>
      </w:r>
      <w:r>
        <w:rPr>
          <w:rFonts w:hint="eastAsia" w:ascii="Times New Roman" w:hAnsi="Times New Roman" w:eastAsia="宋体" w:cs="宋体"/>
          <w:b w:val="0"/>
          <w:bCs/>
          <w:sz w:val="24"/>
        </w:rPr>
        <w:t>协同效应的价值：不同优化策略在合理结合的情况下，可能产生“1 + 1 &gt; 2”的效果，从而进一步提升算法性能。</w:t>
      </w:r>
    </w:p>
    <w:p w14:paraId="0BFDBA22">
      <w:pPr>
        <w:spacing w:before="0" w:after="0" w:line="360" w:lineRule="auto"/>
        <w:jc w:val="both"/>
        <w:rPr>
          <w:rFonts w:ascii="Times New Roman" w:hAnsi="Times New Roman"/>
          <w:sz w:val="24"/>
        </w:rPr>
      </w:pPr>
      <w:r>
        <w:rPr>
          <w:rFonts w:ascii="Times New Roman" w:hAnsi="Times New Roman" w:eastAsia="宋体" w:cs="宋体"/>
          <w:b w:val="0"/>
          <w:sz w:val="24"/>
        </w:rPr>
        <w:t>（3）</w:t>
      </w:r>
      <w:r>
        <w:rPr>
          <w:rFonts w:hint="eastAsia" w:ascii="Times New Roman" w:hAnsi="Times New Roman" w:eastAsia="宋体" w:cs="宋体"/>
          <w:b w:val="0"/>
          <w:bCs/>
          <w:sz w:val="24"/>
        </w:rPr>
        <w:t>策略选择的必要性：并不是所有策略组合都一定能够带来性能提升，因此在实际应用中需要结合具体问题特点选择合适的融合方式</w:t>
      </w:r>
      <w:r>
        <w:rPr>
          <w:rFonts w:ascii="Times New Roman" w:hAnsi="Times New Roman" w:eastAsia="宋体" w:cs="宋体"/>
          <w:b w:val="0"/>
          <w:sz w:val="24"/>
        </w:rPr>
        <w:t>。</w:t>
      </w:r>
    </w:p>
    <w:p w14:paraId="0FC2F2E8">
      <w:pPr>
        <w:spacing w:before="0" w:after="0" w:line="360" w:lineRule="auto"/>
        <w:jc w:val="both"/>
        <w:rPr>
          <w:rFonts w:ascii="黑体" w:hAnsi="黑体" w:eastAsia="黑体" w:cs="黑体"/>
          <w:b/>
          <w:sz w:val="30"/>
          <w:szCs w:val="30"/>
        </w:rPr>
      </w:pPr>
      <w:r>
        <w:rPr>
          <w:rFonts w:ascii="Times New Roman" w:hAnsi="Times New Roman" w:eastAsia="宋体" w:cs="宋体"/>
          <w:b w:val="0"/>
          <w:sz w:val="24"/>
        </w:rPr>
        <w:t>（4）</w:t>
      </w:r>
      <w:r>
        <w:rPr>
          <w:rFonts w:hint="eastAsia" w:ascii="Times New Roman" w:hAnsi="Times New Roman" w:eastAsia="宋体" w:cs="宋体"/>
          <w:b w:val="0"/>
          <w:bCs/>
          <w:sz w:val="24"/>
        </w:rPr>
        <w:t>稳定性的意义：包含 2-opt 的算法组合表现出更高的稳定性，这对于实际工程应用具有较强的参考价值</w:t>
      </w:r>
      <w:r>
        <w:rPr>
          <w:rFonts w:ascii="Times New Roman" w:hAnsi="Times New Roman" w:eastAsia="宋体" w:cs="宋体"/>
          <w:b w:val="0"/>
          <w:sz w:val="24"/>
        </w:rPr>
        <w:t>。</w:t>
      </w:r>
    </w:p>
    <w:p w14:paraId="2476590B">
      <w:pPr>
        <w:spacing w:before="120" w:after="120" w:line="360" w:lineRule="auto"/>
        <w:jc w:val="left"/>
        <w:outlineLvl w:val="1"/>
        <w:rPr>
          <w:rFonts w:ascii="黑体" w:hAnsi="黑体" w:eastAsia="黑体" w:cs="黑体"/>
          <w:b w:val="0"/>
          <w:bCs/>
          <w:sz w:val="24"/>
          <w:szCs w:val="24"/>
        </w:rPr>
      </w:pPr>
      <w:bookmarkStart w:id="131" w:name="_Toc2751"/>
      <w:r>
        <w:rPr>
          <w:rFonts w:ascii="黑体" w:hAnsi="黑体" w:eastAsia="黑体" w:cs="黑体"/>
          <w:b w:val="0"/>
          <w:bCs/>
          <w:sz w:val="24"/>
          <w:szCs w:val="24"/>
        </w:rPr>
        <w:t>5.6 本章小结</w:t>
      </w:r>
      <w:bookmarkEnd w:id="131"/>
    </w:p>
    <w:p w14:paraId="74F9D020">
      <w:pPr>
        <w:spacing w:before="0" w:after="0" w:line="360" w:lineRule="auto"/>
        <w:ind w:firstLine="480"/>
        <w:jc w:val="both"/>
        <w:rPr>
          <w:rFonts w:ascii="Times New Roman" w:hAnsi="Times New Roman" w:eastAsia="宋体" w:cs="宋体"/>
          <w:b w:val="0"/>
          <w:sz w:val="24"/>
        </w:rPr>
      </w:pPr>
      <w:r>
        <w:rPr>
          <w:rFonts w:hint="eastAsia" w:ascii="Times New Roman" w:hAnsi="Times New Roman" w:eastAsia="宋体" w:cs="宋体"/>
          <w:b w:val="0"/>
          <w:sz w:val="24"/>
        </w:rPr>
        <w:t>本章围绕混合蚁群算法的性能开展了实验研究，设计了统一的实验环境、参数配置和评价指标，并对 8 种算法组合进行了多轮对比测试。实验结果表明，2-opt 局部搜索在提升解的质量和收敛效率方面作用最为明显；遗传算法与 2-opt 的组合取得了最佳的综合表现；同时，本文提出的混合算法相比传统蚁群算法，在解的质量、收敛速度以及运行稳定性等方面也表现出较为明显的优势。以上分析进一步验证了本文所提方法在求解 TSP 问题中的有效性</w:t>
      </w:r>
      <w:r>
        <w:rPr>
          <w:rFonts w:ascii="Times New Roman" w:hAnsi="Times New Roman" w:eastAsia="宋体" w:cs="宋体"/>
          <w:b w:val="0"/>
          <w:sz w:val="24"/>
        </w:rPr>
        <w:t>。</w:t>
      </w:r>
    </w:p>
    <w:p w14:paraId="4D36444D">
      <w:pPr>
        <w:rPr>
          <w:rFonts w:ascii="Times New Roman" w:hAnsi="Times New Roman" w:eastAsia="宋体" w:cs="宋体"/>
          <w:b w:val="0"/>
          <w:sz w:val="24"/>
        </w:rPr>
      </w:pPr>
      <w:r>
        <w:rPr>
          <w:rFonts w:ascii="Times New Roman" w:hAnsi="Times New Roman" w:eastAsia="宋体" w:cs="宋体"/>
          <w:b w:val="0"/>
          <w:sz w:val="24"/>
        </w:rPr>
        <w:br w:type="page"/>
      </w:r>
    </w:p>
    <w:p w14:paraId="65862A50">
      <w:pPr>
        <w:spacing w:before="240" w:after="120" w:line="360" w:lineRule="auto"/>
        <w:jc w:val="center"/>
        <w:outlineLvl w:val="0"/>
        <w:rPr>
          <w:rFonts w:ascii="黑体" w:hAnsi="黑体" w:eastAsia="黑体" w:cs="黑体"/>
          <w:b w:val="0"/>
          <w:bCs/>
          <w:sz w:val="24"/>
          <w:szCs w:val="24"/>
        </w:rPr>
      </w:pPr>
      <w:bookmarkStart w:id="132" w:name="_Toc5330"/>
      <w:r>
        <w:rPr>
          <w:rFonts w:ascii="黑体" w:hAnsi="黑体" w:eastAsia="黑体" w:cs="黑体"/>
          <w:b/>
          <w:sz w:val="30"/>
          <w:szCs w:val="30"/>
        </w:rPr>
        <w:t>第六章 总结与展望</w:t>
      </w:r>
      <w:bookmarkEnd w:id="132"/>
    </w:p>
    <w:p w14:paraId="0A8C49EA">
      <w:pPr>
        <w:spacing w:before="120" w:after="120" w:line="360" w:lineRule="auto"/>
        <w:jc w:val="left"/>
        <w:outlineLvl w:val="1"/>
        <w:rPr>
          <w:rFonts w:ascii="黑体" w:hAnsi="黑体" w:eastAsia="黑体" w:cs="黑体"/>
          <w:b w:val="0"/>
          <w:bCs/>
          <w:sz w:val="24"/>
          <w:szCs w:val="24"/>
        </w:rPr>
      </w:pPr>
      <w:bookmarkStart w:id="133" w:name="_Toc24308"/>
      <w:r>
        <w:rPr>
          <w:rFonts w:ascii="黑体" w:hAnsi="黑体" w:eastAsia="黑体" w:cs="黑体"/>
          <w:b w:val="0"/>
          <w:bCs/>
          <w:sz w:val="24"/>
          <w:szCs w:val="24"/>
        </w:rPr>
        <w:t>6.1 工作</w:t>
      </w:r>
      <w:r>
        <w:rPr>
          <w:rFonts w:hint="eastAsia" w:ascii="黑体" w:hAnsi="黑体" w:eastAsia="黑体" w:cs="黑体"/>
          <w:b w:val="0"/>
          <w:bCs/>
          <w:sz w:val="24"/>
          <w:szCs w:val="24"/>
          <w:lang w:val="en-US" w:eastAsia="zh-CN"/>
        </w:rPr>
        <w:t>上的</w:t>
      </w:r>
      <w:r>
        <w:rPr>
          <w:rFonts w:ascii="黑体" w:hAnsi="黑体" w:eastAsia="黑体" w:cs="黑体"/>
          <w:b w:val="0"/>
          <w:bCs/>
          <w:sz w:val="24"/>
          <w:szCs w:val="24"/>
        </w:rPr>
        <w:t>总结</w:t>
      </w:r>
      <w:bookmarkEnd w:id="133"/>
    </w:p>
    <w:p w14:paraId="5540E9A1">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本文围绕旅行商问题（TSP）的求解展开研究，从理论分析、算法设计到系统实现，完成了一套基于混合蚁群算法的求解系统。</w:t>
      </w:r>
    </w:p>
    <w:p w14:paraId="678167F0">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在理论研究方面，本文首先对TSP问题的基本概念、数学模型以及计算复杂度进行了整理，并对蚁群算法、遗传算法和2-opt局部搜索算法的原理与实现方法进行了分析。同时，结合国内外相关研究现状，对当前TSP求解方法的发展情况进行了总结，为后续算法改进提供了理论依据。</w:t>
      </w:r>
    </w:p>
    <w:p w14:paraId="3DC68C46">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在算法设计方面，本文在传统蚁群算法的基础上进行了改进，将自适应参数调整、遗传算法以及2-opt局部搜索三种策略结合起来，构建了一种混合蚁群算法。其中，自适应参数调整用于根据迭代过程动态改变信息素因子和启发函数因子，以更好地平衡搜索过程中的探索与利用；遗传算法的引入有助于保持种群多样性，增强算法的全局搜索能力；2-opt局部搜索则用于对已生成路径进行进一步优化，从而减少路径交叉，提高最终解的质量。</w:t>
      </w:r>
    </w:p>
    <w:p w14:paraId="7D12C69C">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在系统实现方面，本文基于Python语言和PyQt5框架开发了一个TSP求解系统。系统采用模块化设计思路，将城市生成、距离计算、信息素管理、蚁群优化、遗传增强和2-opt优化等功能分别实现，便于后续维护和扩展。与此同时，系统支持多种参数设置，用户可以根据需要调整城市数量、蚁群规模以及相关算法参数，并灵活选择是否启用不同的优化策略。为了更直观地展示算法运行效果，系统还提供了最优路径图和收敛曲线的可视化功能，并支持将实验结果导出为JSON格式。</w:t>
      </w:r>
    </w:p>
    <w:p w14:paraId="310D4E8B">
      <w:pPr>
        <w:pStyle w:val="16"/>
        <w:keepNext w:val="0"/>
        <w:keepLines w:val="0"/>
        <w:pageBreakBefore w:val="0"/>
        <w:widowControl/>
        <w:numPr>
          <w:ilvl w:val="0"/>
          <w:numId w:val="0"/>
        </w:numPr>
        <w:tabs>
          <w:tab w:val="clear" w:pos="360"/>
        </w:tabs>
        <w:kinsoku/>
        <w:wordWrap/>
        <w:overflowPunct/>
        <w:topLinePunct w:val="0"/>
        <w:autoSpaceDE/>
        <w:autoSpaceDN/>
        <w:bidi w:val="0"/>
        <w:adjustRightInd/>
        <w:snapToGrid/>
        <w:spacing w:before="0" w:after="0" w:line="360" w:lineRule="auto"/>
        <w:ind w:left="0" w:leftChars="0" w:firstLine="480" w:firstLineChars="200"/>
        <w:jc w:val="both"/>
        <w:textAlignment w:val="auto"/>
        <w:rPr>
          <w:rFonts w:ascii="Times New Roman" w:hAnsi="Times New Roman"/>
          <w:sz w:val="24"/>
        </w:rPr>
      </w:pPr>
      <w:r>
        <w:rPr>
          <w:rFonts w:hint="eastAsia" w:ascii="Times New Roman" w:hAnsi="Times New Roman" w:eastAsia="宋体" w:cs="宋体"/>
          <w:b w:val="0"/>
          <w:sz w:val="24"/>
        </w:rPr>
        <w:t>在实验验证方面，本文设计了8种不同的算法组合进行对比测试。实验结果表明，2-opt局部搜索在改进策略中作用最为明显，能够有效提升路径质量；遗传算法与2-opt结合后表现最好，取得了较优的综合结果。与传统蚁群算法相比，本文提出的混合算法在解的质量、收敛速度以及运行稳定性等方面都表现出一定优势，说明该方法在TSP求解中具有较好的可行性和有效性。</w:t>
      </w:r>
    </w:p>
    <w:p w14:paraId="1DACD347">
      <w:pPr>
        <w:spacing w:before="120" w:after="120" w:line="360" w:lineRule="auto"/>
        <w:jc w:val="left"/>
        <w:outlineLvl w:val="1"/>
      </w:pPr>
      <w:bookmarkStart w:id="134" w:name="_Toc3649"/>
      <w:r>
        <w:rPr>
          <w:rFonts w:ascii="黑体" w:hAnsi="黑体" w:eastAsia="黑体" w:cs="黑体"/>
          <w:b w:val="0"/>
          <w:bCs/>
          <w:sz w:val="24"/>
          <w:szCs w:val="24"/>
        </w:rPr>
        <w:t>6.2 主要创新点</w:t>
      </w:r>
      <w:bookmarkEnd w:id="134"/>
    </w:p>
    <w:p w14:paraId="0BD7E524">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本文的创新点主要体现在以下几个方面：</w:t>
      </w:r>
    </w:p>
    <w:p w14:paraId="2BF22180">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宋体"/>
          <w:b w:val="0"/>
          <w:sz w:val="24"/>
        </w:rPr>
      </w:pPr>
    </w:p>
    <w:p w14:paraId="3937D560">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（1）提出了一种融合多种改进思路的混合蚁群算法</w:t>
      </w:r>
    </w:p>
    <w:p w14:paraId="3FA733F0">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本文不是只针对蚁群算法的某一个环节进行改进，而是将自适应参数调整、遗传算法和2-opt局部搜索三种策略结合起来，从整体上优化算法的搜索过程。这样既能增强前期的全局搜索能力，也能兼顾后期的局部优化效果，在一定程度上平衡了算法的探索能力和开发能力。</w:t>
      </w:r>
    </w:p>
    <w:p w14:paraId="12D448C6">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（2）设计了自适应参数调整方法</w:t>
      </w:r>
    </w:p>
    <w:p w14:paraId="12F97FF7">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针对传统蚁群算法对参数较为敏感的问题，本文设计了一种根据迭代进程动态调整参数 α 和 β 的方法。该方法能够使算法在前期保持较强的搜索能力，在后期逐步加强对优质路径的利用，从而改善算法的收敛过程。</w:t>
      </w:r>
    </w:p>
    <w:p w14:paraId="7E8BB78E">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（3）实现了遗传算法与蚁群算法的结合</w:t>
      </w:r>
    </w:p>
    <w:p w14:paraId="4E73A791">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本文将遗传算法中的选择、交叉和变异操作引入蚁群算法中，用来维持种群多样性并增强全局搜索能力。这种结合方式在一定程度上提高了算法跳出局部最优的能力。实验结果也表明，遗传算法与2-opt结合后能够取得较好的综合效果。</w:t>
      </w:r>
    </w:p>
    <w:p w14:paraId="2948CC39">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eastAsia="宋体" w:cs="宋体"/>
          <w:b w:val="0"/>
          <w:sz w:val="24"/>
        </w:rPr>
      </w:pPr>
      <w:r>
        <w:rPr>
          <w:rFonts w:hint="eastAsia" w:ascii="Times New Roman" w:hAnsi="Times New Roman" w:eastAsia="宋体" w:cs="宋体"/>
          <w:b w:val="0"/>
          <w:sz w:val="24"/>
        </w:rPr>
        <w:t>（4）实现了一个可视化的TSP求解系统</w:t>
      </w:r>
    </w:p>
    <w:p w14:paraId="06863D8F">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ascii="Times New Roman" w:hAnsi="Times New Roman"/>
          <w:sz w:val="24"/>
        </w:rPr>
      </w:pPr>
      <w:r>
        <w:rPr>
          <w:rFonts w:hint="eastAsia" w:ascii="Times New Roman" w:hAnsi="Times New Roman" w:eastAsia="宋体" w:cs="宋体"/>
          <w:b w:val="0"/>
          <w:sz w:val="24"/>
        </w:rPr>
        <w:t>在算法研究的基础上，本文基于 PyQt5 开发了一个图形化求解系统，实现了参数设置、算法运行、结果展示和数据导出等功能。该系统能够较直观地展示算法的运行过程，也为后续的实验分析和功能扩展提供了方便。</w:t>
      </w:r>
    </w:p>
    <w:p w14:paraId="00583AB0">
      <w:pPr>
        <w:spacing w:before="120" w:after="120" w:line="360" w:lineRule="auto"/>
        <w:jc w:val="left"/>
        <w:outlineLvl w:val="1"/>
        <w:rPr>
          <w:rFonts w:ascii="黑体" w:hAnsi="黑体" w:eastAsia="黑体" w:cs="黑体"/>
          <w:b w:val="0"/>
          <w:bCs/>
          <w:sz w:val="24"/>
          <w:szCs w:val="24"/>
        </w:rPr>
      </w:pPr>
      <w:bookmarkStart w:id="135" w:name="_Toc17395"/>
      <w:r>
        <w:rPr>
          <w:rFonts w:ascii="黑体" w:hAnsi="黑体" w:eastAsia="黑体" w:cs="黑体"/>
          <w:b w:val="0"/>
          <w:bCs/>
          <w:sz w:val="24"/>
          <w:szCs w:val="24"/>
        </w:rPr>
        <w:t>6.3 存在不足与改进方向</w:t>
      </w:r>
      <w:bookmarkEnd w:id="135"/>
    </w:p>
    <w:p w14:paraId="1D529A71">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left"/>
        <w:textAlignment w:val="auto"/>
        <w:rPr>
          <w:rFonts w:hint="eastAsia" w:ascii="Times New Roman" w:hAnsi="Times New Roman" w:eastAsia="宋体" w:cs="宋体"/>
          <w:b w:val="0"/>
          <w:sz w:val="24"/>
        </w:rPr>
      </w:pPr>
      <w:r>
        <w:rPr>
          <w:rFonts w:hint="eastAsia" w:ascii="Times New Roman" w:hAnsi="Times New Roman" w:eastAsia="宋体" w:cs="宋体"/>
          <w:b w:val="0"/>
          <w:sz w:val="24"/>
        </w:rPr>
        <w:t>尽管本文设计并实现的系统在TSP问题求解方面取得了一定效果，但仍然存在一些不足，后续还有进一步改进的空间。</w:t>
      </w:r>
    </w:p>
    <w:p w14:paraId="3C57D18D">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left"/>
        <w:textAlignment w:val="auto"/>
        <w:rPr>
          <w:rFonts w:hint="eastAsia" w:ascii="Times New Roman" w:hAnsi="Times New Roman" w:eastAsia="宋体" w:cs="宋体"/>
          <w:b w:val="0"/>
          <w:sz w:val="24"/>
        </w:rPr>
      </w:pPr>
      <w:r>
        <w:rPr>
          <w:rFonts w:hint="eastAsia" w:ascii="Times New Roman" w:hAnsi="Times New Roman" w:eastAsia="宋体" w:cs="宋体"/>
          <w:b w:val="0"/>
          <w:sz w:val="24"/>
        </w:rPr>
        <w:t>在算法性能方面，当问题规模继续增大时，算法的运行时间也会明显增加。尤其是在求解大规模TSP问题时，整体效率仍有待提升。与此同时，混合算法虽然在实验中取得了较好的结果，但参数设置仍然需要结合具体问题进行调整，说明目前的自适应参数机制还不够完善。另外，对于一些结构较为特殊或求解难度较高的TSP实例，算法的求解质量仍然有进一步提升的空间。</w:t>
      </w:r>
    </w:p>
    <w:p w14:paraId="2B17BA0D">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left"/>
        <w:textAlignment w:val="auto"/>
        <w:rPr>
          <w:rFonts w:hint="eastAsia" w:ascii="Times New Roman" w:hAnsi="Times New Roman" w:eastAsia="宋体" w:cs="宋体"/>
          <w:b w:val="0"/>
          <w:sz w:val="24"/>
        </w:rPr>
      </w:pPr>
      <w:r>
        <w:rPr>
          <w:rFonts w:hint="eastAsia" w:ascii="Times New Roman" w:hAnsi="Times New Roman" w:eastAsia="宋体" w:cs="宋体"/>
          <w:b w:val="0"/>
          <w:sz w:val="24"/>
        </w:rPr>
        <w:t>在系统功能方面，目前系统主要面向随机生成的城市数据进行实验，还不支持直接导入TSPLIB等标准测试实例，因此在标准化测试和横向对比方面还存在一定局限。除此之外，当前可视化界面的功能相对基础，展示形式还比较单一，交互性也不够强。同时，系统对实验结果的统计分析支持还不够完善，例如还没有加入置信区间估计、显著性检验等更深入的数据分析功能。</w:t>
      </w:r>
    </w:p>
    <w:p w14:paraId="07DC7DDC">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left"/>
        <w:textAlignment w:val="auto"/>
        <w:rPr>
          <w:rFonts w:hint="eastAsia" w:ascii="Times New Roman" w:hAnsi="Times New Roman" w:eastAsia="宋体" w:cs="宋体"/>
          <w:b w:val="0"/>
          <w:sz w:val="24"/>
        </w:rPr>
      </w:pPr>
      <w:r>
        <w:rPr>
          <w:rFonts w:hint="eastAsia" w:ascii="Times New Roman" w:hAnsi="Times New Roman" w:eastAsia="宋体" w:cs="宋体"/>
          <w:b w:val="0"/>
          <w:sz w:val="24"/>
        </w:rPr>
        <w:t>在理论研究方面，本文更侧重于算法设计和实验验证，对混合算法的收敛性分析还不够充分。对于不同优化策略之间的作用机制、参数设置依据以及整体计算复杂度等问题，也还缺少更系统、更深入的理论说明。</w:t>
      </w:r>
    </w:p>
    <w:p w14:paraId="004BD82A">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left"/>
        <w:textAlignment w:val="auto"/>
        <w:rPr>
          <w:rFonts w:hint="eastAsia" w:ascii="Times New Roman" w:hAnsi="Times New Roman" w:eastAsia="宋体" w:cs="宋体"/>
          <w:b w:val="0"/>
          <w:sz w:val="24"/>
        </w:rPr>
      </w:pPr>
      <w:r>
        <w:rPr>
          <w:rFonts w:hint="eastAsia" w:ascii="Times New Roman" w:hAnsi="Times New Roman" w:eastAsia="宋体" w:cs="宋体"/>
          <w:b w:val="0"/>
          <w:sz w:val="24"/>
        </w:rPr>
        <w:t>针对以上不足，后续可以从以下几个方面继续改进。</w:t>
      </w:r>
    </w:p>
    <w:p w14:paraId="377D28D6">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left"/>
        <w:textAlignment w:val="auto"/>
        <w:rPr>
          <w:rFonts w:hint="eastAsia" w:ascii="Times New Roman" w:hAnsi="Times New Roman" w:eastAsia="宋体" w:cs="宋体"/>
          <w:b w:val="0"/>
          <w:sz w:val="24"/>
        </w:rPr>
      </w:pPr>
      <w:r>
        <w:rPr>
          <w:rFonts w:hint="eastAsia" w:ascii="Times New Roman" w:hAnsi="Times New Roman" w:eastAsia="宋体" w:cs="宋体"/>
          <w:b w:val="0"/>
          <w:sz w:val="24"/>
        </w:rPr>
        <w:t>在算法改进方面，可以进一步研究更高效的局部搜索方法，例如3-opt、Lin-Kernighan等，以继续提升解的质量。同时，也可以考虑引入并行计算技术，利用多核处理器提升算法运行效率。除此之外，还可以探索更加智能的参数优化方法，例如基于强化学习的动态参数调整机制，从而减少人工调参对算法性能的影响。</w:t>
      </w:r>
    </w:p>
    <w:p w14:paraId="798AB073">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left"/>
        <w:textAlignment w:val="auto"/>
        <w:rPr>
          <w:rFonts w:hint="eastAsia" w:ascii="Times New Roman" w:hAnsi="Times New Roman" w:eastAsia="宋体" w:cs="宋体"/>
          <w:b w:val="0"/>
          <w:sz w:val="24"/>
        </w:rPr>
      </w:pPr>
      <w:r>
        <w:rPr>
          <w:rFonts w:hint="eastAsia" w:ascii="Times New Roman" w:hAnsi="Times New Roman" w:eastAsia="宋体" w:cs="宋体"/>
          <w:b w:val="0"/>
          <w:sz w:val="24"/>
        </w:rPr>
        <w:t>在系统功能方面，后续可以增加对TSPLIB标准实例库的支持，方便与其他算法进行更加规范和公平的对比实验。还可以进一步丰富可视化方式，例如加入热力图、箱线图等图表形式，并实现算法运行过程的动态展示，以增强系统的直观性和实用性。</w:t>
      </w:r>
    </w:p>
    <w:p w14:paraId="6FCD1814">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left"/>
        <w:textAlignment w:val="auto"/>
        <w:rPr>
          <w:rFonts w:hint="eastAsia" w:ascii="Times New Roman" w:hAnsi="Times New Roman" w:eastAsia="宋体" w:cs="宋体"/>
          <w:b w:val="0"/>
          <w:sz w:val="24"/>
        </w:rPr>
      </w:pPr>
      <w:r>
        <w:rPr>
          <w:rFonts w:hint="eastAsia" w:ascii="Times New Roman" w:hAnsi="Times New Roman" w:eastAsia="宋体" w:cs="宋体"/>
          <w:b w:val="0"/>
          <w:sz w:val="24"/>
        </w:rPr>
        <w:t>在应用拓展方面，本文提出的混合蚁群算法不仅可以用于TSP问题，也可以尝试推广到其他组合优化问题中，例如车辆路径问题、作业调度问题等。此外，还可以结合具体工程场景，进一步研究其在物流配送路径优化、电路板钻孔路径规划等实际问题中的应用价值。</w:t>
      </w:r>
    </w:p>
    <w:p w14:paraId="27CB3E34">
      <w:pPr>
        <w:keepNext w:val="0"/>
        <w:keepLines w:val="0"/>
        <w:pageBreakBefore w:val="0"/>
        <w:widowControl/>
        <w:kinsoku/>
        <w:wordWrap/>
        <w:overflowPunct/>
        <w:topLinePunct w:val="0"/>
        <w:autoSpaceDE/>
        <w:autoSpaceDN/>
        <w:bidi w:val="0"/>
        <w:adjustRightInd/>
        <w:snapToGrid/>
        <w:spacing w:after="0" w:line="360" w:lineRule="auto"/>
        <w:ind w:firstLine="480" w:firstLineChars="200"/>
        <w:jc w:val="left"/>
        <w:textAlignment w:val="auto"/>
        <w:rPr>
          <w:rFonts w:ascii="黑体" w:hAnsi="黑体" w:eastAsia="黑体" w:cs="黑体"/>
          <w:b/>
          <w:sz w:val="30"/>
        </w:rPr>
      </w:pPr>
      <w:r>
        <w:rPr>
          <w:rFonts w:hint="eastAsia" w:ascii="Times New Roman" w:hAnsi="Times New Roman" w:eastAsia="宋体" w:cs="宋体"/>
          <w:b w:val="0"/>
          <w:sz w:val="24"/>
        </w:rPr>
        <w:t>在理论研究方面，今后还需要对混合算法的收敛性开展更系统的分析，进一步探讨多种策略融合的内在机理和设计原则，并研究算法参数与问题特征之间的关系，为后续算法优化提供更扎实的理论支持。</w:t>
      </w:r>
    </w:p>
    <w:p w14:paraId="17AFD39E">
      <w:pPr>
        <w:keepNext w:val="0"/>
        <w:keepLines w:val="0"/>
        <w:pageBreakBefore w:val="0"/>
        <w:widowControl/>
        <w:kinsoku/>
        <w:wordWrap/>
        <w:overflowPunct/>
        <w:topLinePunct w:val="0"/>
        <w:autoSpaceDE/>
        <w:autoSpaceDN/>
        <w:bidi w:val="0"/>
        <w:adjustRightInd/>
        <w:snapToGrid/>
        <w:spacing w:after="0" w:line="360" w:lineRule="auto"/>
        <w:ind w:firstLine="602" w:firstLineChars="200"/>
        <w:jc w:val="left"/>
        <w:textAlignment w:val="auto"/>
        <w:rPr>
          <w:rFonts w:ascii="黑体" w:hAnsi="黑体" w:eastAsia="黑体" w:cs="黑体"/>
          <w:b/>
          <w:sz w:val="30"/>
        </w:rPr>
      </w:pPr>
    </w:p>
    <w:p w14:paraId="793CE89E">
      <w:pPr>
        <w:rPr>
          <w:rFonts w:ascii="黑体" w:hAnsi="黑体" w:eastAsia="黑体" w:cs="黑体"/>
          <w:b w:val="0"/>
          <w:bCs/>
          <w:sz w:val="30"/>
          <w:szCs w:val="30"/>
        </w:rPr>
      </w:pPr>
      <w:bookmarkStart w:id="136" w:name="_Toc13442"/>
      <w:r>
        <w:rPr>
          <w:rFonts w:ascii="黑体" w:hAnsi="黑体" w:eastAsia="黑体" w:cs="黑体"/>
          <w:b w:val="0"/>
          <w:bCs/>
          <w:sz w:val="30"/>
          <w:szCs w:val="30"/>
        </w:rPr>
        <w:br w:type="page"/>
      </w:r>
    </w:p>
    <w:p w14:paraId="63735828">
      <w:pPr>
        <w:spacing w:before="240" w:after="120" w:line="360" w:lineRule="auto"/>
        <w:jc w:val="center"/>
        <w:outlineLvl w:val="0"/>
        <w:rPr>
          <w:rFonts w:ascii="黑体" w:hAnsi="黑体" w:eastAsia="黑体" w:cs="黑体"/>
          <w:b w:val="0"/>
          <w:bCs/>
          <w:sz w:val="30"/>
          <w:szCs w:val="30"/>
        </w:rPr>
      </w:pPr>
      <w:r>
        <w:rPr>
          <w:rFonts w:ascii="黑体" w:hAnsi="黑体" w:eastAsia="黑体" w:cs="黑体"/>
          <w:b w:val="0"/>
          <w:bCs/>
          <w:sz w:val="30"/>
          <w:szCs w:val="30"/>
        </w:rPr>
        <w:t>参考文献</w:t>
      </w:r>
      <w:bookmarkEnd w:id="136"/>
    </w:p>
    <w:p w14:paraId="33E467EE">
      <w:pPr>
        <w:keepNext w:val="0"/>
        <w:keepLines w:val="0"/>
        <w:pageBreakBefore w:val="0"/>
        <w:widowControl w:val="0"/>
        <w:kinsoku/>
        <w:wordWrap/>
        <w:overflowPunct/>
        <w:topLinePunct w:val="0"/>
        <w:bidi w:val="0"/>
        <w:snapToGrid/>
        <w:spacing w:after="0" w:line="360" w:lineRule="auto"/>
        <w:jc w:val="both"/>
        <w:textAlignment w:val="auto"/>
        <w:rPr>
          <w:rFonts w:hint="eastAsia" w:ascii="Times New Roman" w:hAnsi="Times New Roman" w:eastAsia="宋体" w:cs="宋体"/>
          <w:kern w:val="2"/>
          <w:sz w:val="21"/>
          <w:szCs w:val="21"/>
          <w:lang w:eastAsia="zh-CN"/>
        </w:rPr>
      </w:pPr>
      <w:r>
        <w:rPr>
          <w:rFonts w:ascii="Times New Roman" w:hAnsi="Times New Roman" w:eastAsia="宋体" w:cs="宋体"/>
          <w:kern w:val="2"/>
          <w:sz w:val="21"/>
          <w:szCs w:val="21"/>
          <w:lang w:eastAsia="zh-CN"/>
        </w:rPr>
        <w:t>[1]韩龙，张娜，汝洪芳</w:t>
      </w:r>
      <w:r>
        <w:rPr>
          <w:rFonts w:hint="eastAsia" w:ascii="Times New Roman" w:hAnsi="Times New Roman" w:eastAsia="宋体" w:cs="宋体"/>
          <w:kern w:val="2"/>
          <w:sz w:val="21"/>
          <w:szCs w:val="21"/>
          <w:lang w:eastAsia="zh-CN"/>
        </w:rPr>
        <w:t>. 人工智能算法-原理、技巧及应用</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M</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 北京：清华大学出版社，2022.</w:t>
      </w:r>
    </w:p>
    <w:p w14:paraId="138C8FD4">
      <w:pPr>
        <w:keepNext w:val="0"/>
        <w:keepLines w:val="0"/>
        <w:pageBreakBefore w:val="0"/>
        <w:widowControl/>
        <w:kinsoku/>
        <w:wordWrap/>
        <w:overflowPunct/>
        <w:topLinePunct w:val="0"/>
        <w:bidi w:val="0"/>
        <w:snapToGrid/>
        <w:spacing w:after="0" w:line="360" w:lineRule="auto"/>
        <w:jc w:val="both"/>
        <w:textAlignment w:val="auto"/>
        <w:rPr>
          <w:rFonts w:hint="eastAsia" w:ascii="Times New Roman" w:hAnsi="Times New Roman" w:eastAsia="宋体" w:cs="宋体"/>
          <w:kern w:val="2"/>
          <w:sz w:val="21"/>
          <w:szCs w:val="21"/>
          <w:lang w:eastAsia="zh-CN"/>
        </w:rPr>
      </w:pPr>
      <w:r>
        <w:rPr>
          <w:rFonts w:ascii="Times New Roman" w:hAnsi="Times New Roman" w:eastAsia="宋体" w:cs="宋体"/>
          <w:kern w:val="2"/>
          <w:sz w:val="21"/>
          <w:szCs w:val="21"/>
          <w:lang w:eastAsia="zh-CN"/>
        </w:rPr>
        <w:t>[2]</w:t>
      </w:r>
      <w:r>
        <w:rPr>
          <w:rFonts w:ascii="Times New Roman" w:hAnsi="Times New Roman" w:eastAsia="宋体" w:cs="Times New Roman"/>
          <w:kern w:val="2"/>
          <w:sz w:val="21"/>
          <w:szCs w:val="21"/>
          <w:lang w:eastAsia="zh-CN"/>
        </w:rPr>
        <w:fldChar w:fldCharType="begin"/>
      </w:r>
      <w:r>
        <w:rPr>
          <w:rFonts w:ascii="Times New Roman" w:hAnsi="Times New Roman" w:eastAsia="宋体" w:cs="Times New Roman"/>
          <w:kern w:val="2"/>
          <w:sz w:val="21"/>
          <w:szCs w:val="21"/>
          <w:lang w:eastAsia="zh-CN"/>
        </w:rPr>
        <w:instrText xml:space="preserve"> HYPERLINK "https://book.jd.com/writer/%E7%8E%8B%E6%99%93%E4%B8%9C_1.html" \t "_blank" </w:instrText>
      </w:r>
      <w:r>
        <w:rPr>
          <w:rFonts w:ascii="Times New Roman" w:hAnsi="Times New Roman" w:eastAsia="宋体" w:cs="Times New Roman"/>
          <w:kern w:val="2"/>
          <w:sz w:val="21"/>
          <w:szCs w:val="21"/>
          <w:lang w:eastAsia="zh-CN"/>
        </w:rPr>
        <w:fldChar w:fldCharType="separate"/>
      </w:r>
      <w:r>
        <w:rPr>
          <w:rFonts w:ascii="Times New Roman" w:hAnsi="Times New Roman" w:eastAsia="宋体" w:cs="宋体"/>
          <w:kern w:val="2"/>
          <w:sz w:val="21"/>
          <w:szCs w:val="21"/>
          <w:lang w:eastAsia="zh-CN"/>
        </w:rPr>
        <w:t>王晓东</w:t>
      </w:r>
      <w:r>
        <w:rPr>
          <w:rFonts w:ascii="Times New Roman" w:hAnsi="Times New Roman" w:eastAsia="宋体" w:cs="宋体"/>
          <w:kern w:val="2"/>
          <w:sz w:val="21"/>
          <w:szCs w:val="21"/>
          <w:lang w:eastAsia="zh-CN"/>
        </w:rPr>
        <w:fldChar w:fldCharType="end"/>
      </w:r>
      <w:r>
        <w:rPr>
          <w:rFonts w:hint="eastAsia" w:ascii="Times New Roman" w:hAnsi="Times New Roman" w:eastAsia="宋体" w:cs="宋体"/>
          <w:kern w:val="2"/>
          <w:sz w:val="21"/>
          <w:szCs w:val="21"/>
          <w:lang w:eastAsia="zh-CN"/>
        </w:rPr>
        <w:t xml:space="preserve">. </w:t>
      </w:r>
      <w:r>
        <w:rPr>
          <w:rFonts w:ascii="Times New Roman" w:hAnsi="Times New Roman" w:eastAsia="宋体" w:cs="宋体"/>
          <w:kern w:val="2"/>
          <w:sz w:val="21"/>
          <w:szCs w:val="21"/>
          <w:lang w:eastAsia="zh-CN"/>
        </w:rPr>
        <w:t>计算机算法设计与分析（第5版）[</w:t>
      </w:r>
      <w:r>
        <w:rPr>
          <w:rFonts w:hint="eastAsia" w:ascii="Times New Roman" w:hAnsi="Times New Roman" w:eastAsia="宋体" w:cs="宋体"/>
          <w:kern w:val="2"/>
          <w:sz w:val="21"/>
          <w:szCs w:val="21"/>
          <w:lang w:eastAsia="zh-CN"/>
        </w:rPr>
        <w:t>M</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 北京：电子工业出版社，2018</w:t>
      </w:r>
    </w:p>
    <w:p w14:paraId="2E52FF56">
      <w:pPr>
        <w:keepNext w:val="0"/>
        <w:keepLines w:val="0"/>
        <w:pageBreakBefore w:val="0"/>
        <w:widowControl/>
        <w:kinsoku/>
        <w:wordWrap/>
        <w:overflowPunct/>
        <w:topLinePunct w:val="0"/>
        <w:bidi w:val="0"/>
        <w:snapToGrid/>
        <w:spacing w:after="0" w:line="360" w:lineRule="auto"/>
        <w:jc w:val="both"/>
        <w:textAlignment w:val="auto"/>
        <w:rPr>
          <w:rFonts w:hint="eastAsia" w:ascii="Times New Roman" w:hAnsi="Times New Roman" w:eastAsia="宋体" w:cs="宋体"/>
          <w:kern w:val="2"/>
          <w:sz w:val="21"/>
          <w:szCs w:val="21"/>
          <w:lang w:eastAsia="zh-CN"/>
        </w:rPr>
      </w:pPr>
      <w:r>
        <w:rPr>
          <w:rFonts w:ascii="Times New Roman" w:hAnsi="Times New Roman" w:eastAsia="宋体" w:cs="宋体"/>
          <w:kern w:val="2"/>
          <w:sz w:val="21"/>
          <w:szCs w:val="21"/>
          <w:lang w:eastAsia="zh-CN"/>
        </w:rPr>
        <w:t>[3]</w:t>
      </w:r>
      <w:r>
        <w:rPr>
          <w:rFonts w:hint="eastAsia" w:ascii="Times New Roman" w:hAnsi="Times New Roman" w:eastAsia="宋体" w:cs="宋体"/>
          <w:kern w:val="2"/>
          <w:sz w:val="21"/>
          <w:szCs w:val="21"/>
          <w:lang w:eastAsia="zh-CN"/>
        </w:rPr>
        <w:t xml:space="preserve"> 郑阿奇.Visual C++实用教程（第6版）</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M</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 北京:电子工业出版社，2021.</w:t>
      </w:r>
    </w:p>
    <w:p w14:paraId="73EFB921">
      <w:pPr>
        <w:keepNext w:val="0"/>
        <w:keepLines w:val="0"/>
        <w:pageBreakBefore w:val="0"/>
        <w:widowControl/>
        <w:kinsoku/>
        <w:wordWrap/>
        <w:overflowPunct/>
        <w:topLinePunct w:val="0"/>
        <w:bidi w:val="0"/>
        <w:snapToGrid/>
        <w:spacing w:after="0" w:line="360" w:lineRule="auto"/>
        <w:jc w:val="both"/>
        <w:textAlignment w:val="auto"/>
        <w:rPr>
          <w:rFonts w:hint="eastAsia" w:ascii="Times New Roman" w:hAnsi="Times New Roman" w:eastAsia="宋体" w:cs="宋体"/>
          <w:kern w:val="2"/>
          <w:sz w:val="21"/>
          <w:szCs w:val="21"/>
          <w:lang w:eastAsia="zh-CN"/>
        </w:rPr>
      </w:pPr>
      <w:r>
        <w:rPr>
          <w:rFonts w:ascii="Times New Roman" w:hAnsi="Times New Roman" w:eastAsia="宋体" w:cs="宋体"/>
          <w:kern w:val="2"/>
          <w:sz w:val="21"/>
          <w:szCs w:val="21"/>
          <w:lang w:eastAsia="zh-CN"/>
        </w:rPr>
        <w:t>[4]</w:t>
      </w:r>
      <w:r>
        <w:rPr>
          <w:rFonts w:hint="eastAsia" w:ascii="Times New Roman" w:hAnsi="Times New Roman" w:eastAsia="宋体" w:cs="宋体"/>
          <w:kern w:val="2"/>
          <w:sz w:val="21"/>
          <w:szCs w:val="21"/>
          <w:lang w:eastAsia="zh-CN"/>
        </w:rPr>
        <w:t xml:space="preserve"> [美]克利福德·A.谢弗 著 张铭 等 译.数据结构与算法分析(C++版)(第三版)</w:t>
      </w:r>
      <w:r>
        <w:rPr>
          <w:rFonts w:ascii="Times New Roman" w:hAnsi="Times New Roman" w:eastAsia="宋体" w:cs="宋体"/>
          <w:kern w:val="2"/>
          <w:sz w:val="21"/>
          <w:szCs w:val="21"/>
          <w:lang w:eastAsia="zh-CN"/>
        </w:rPr>
        <w:t xml:space="preserve"> [</w:t>
      </w:r>
      <w:r>
        <w:rPr>
          <w:rFonts w:hint="eastAsia" w:ascii="Times New Roman" w:hAnsi="Times New Roman" w:eastAsia="宋体" w:cs="宋体"/>
          <w:kern w:val="2"/>
          <w:sz w:val="21"/>
          <w:szCs w:val="21"/>
          <w:lang w:eastAsia="zh-CN"/>
        </w:rPr>
        <w:t>M</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 北京:电子工业出版社，2021.</w:t>
      </w:r>
    </w:p>
    <w:p w14:paraId="7A0F73FE">
      <w:pPr>
        <w:keepNext w:val="0"/>
        <w:keepLines w:val="0"/>
        <w:pageBreakBefore w:val="0"/>
        <w:widowControl/>
        <w:kinsoku/>
        <w:wordWrap/>
        <w:overflowPunct/>
        <w:topLinePunct w:val="0"/>
        <w:bidi w:val="0"/>
        <w:snapToGrid/>
        <w:spacing w:after="0" w:line="360" w:lineRule="auto"/>
        <w:jc w:val="both"/>
        <w:textAlignment w:val="auto"/>
        <w:rPr>
          <w:rFonts w:hint="eastAsia" w:ascii="Times New Roman" w:hAnsi="Times New Roman" w:eastAsia="宋体" w:cs="宋体"/>
          <w:kern w:val="2"/>
          <w:sz w:val="21"/>
          <w:szCs w:val="21"/>
          <w:lang w:eastAsia="zh-CN"/>
        </w:rPr>
      </w:pPr>
      <w:r>
        <w:rPr>
          <w:rFonts w:ascii="Times New Roman" w:hAnsi="Times New Roman" w:eastAsia="宋体" w:cs="宋体"/>
          <w:kern w:val="2"/>
          <w:sz w:val="21"/>
          <w:szCs w:val="21"/>
          <w:lang w:eastAsia="zh-CN"/>
        </w:rPr>
        <w:t>[5] [美] </w:t>
      </w:r>
      <w:r>
        <w:rPr>
          <w:rFonts w:ascii="Times New Roman" w:hAnsi="Times New Roman" w:eastAsia="宋体" w:cs="Times New Roman"/>
          <w:kern w:val="2"/>
          <w:sz w:val="21"/>
          <w:szCs w:val="21"/>
          <w:lang w:eastAsia="zh-CN"/>
        </w:rPr>
        <w:fldChar w:fldCharType="begin"/>
      </w:r>
      <w:r>
        <w:rPr>
          <w:rFonts w:ascii="Times New Roman" w:hAnsi="Times New Roman" w:eastAsia="宋体" w:cs="Times New Roman"/>
          <w:kern w:val="2"/>
          <w:sz w:val="21"/>
          <w:szCs w:val="21"/>
          <w:lang w:eastAsia="zh-CN"/>
        </w:rPr>
        <w:instrText xml:space="preserve"> HYPERLINK "https://book.jd.com/writer/%E5%9F%83%E9%87%8C%E5%85%8B%C2%B7%E9%A9%AC%E7%91%9F%E6%96%AF_1.html" \t "_blank" </w:instrText>
      </w:r>
      <w:r>
        <w:rPr>
          <w:rFonts w:ascii="Times New Roman" w:hAnsi="Times New Roman" w:eastAsia="宋体" w:cs="Times New Roman"/>
          <w:kern w:val="2"/>
          <w:sz w:val="21"/>
          <w:szCs w:val="21"/>
          <w:lang w:eastAsia="zh-CN"/>
        </w:rPr>
        <w:fldChar w:fldCharType="separate"/>
      </w:r>
      <w:r>
        <w:rPr>
          <w:rFonts w:ascii="Times New Roman" w:hAnsi="Times New Roman" w:eastAsia="宋体" w:cs="宋体"/>
          <w:kern w:val="2"/>
          <w:sz w:val="21"/>
          <w:szCs w:val="21"/>
          <w:lang w:eastAsia="zh-CN"/>
        </w:rPr>
        <w:t>埃里克·马瑟斯</w:t>
      </w:r>
      <w:r>
        <w:rPr>
          <w:rFonts w:ascii="Times New Roman" w:hAnsi="Times New Roman" w:eastAsia="宋体" w:cs="宋体"/>
          <w:kern w:val="2"/>
          <w:sz w:val="21"/>
          <w:szCs w:val="21"/>
          <w:lang w:eastAsia="zh-CN"/>
        </w:rPr>
        <w:fldChar w:fldCharType="end"/>
      </w:r>
      <w:r>
        <w:rPr>
          <w:rFonts w:ascii="Times New Roman" w:hAnsi="Times New Roman" w:eastAsia="宋体" w:cs="宋体"/>
          <w:kern w:val="2"/>
          <w:sz w:val="21"/>
          <w:szCs w:val="21"/>
          <w:lang w:eastAsia="zh-CN"/>
        </w:rPr>
        <w:t> 著，</w:t>
      </w:r>
      <w:r>
        <w:rPr>
          <w:rFonts w:ascii="Times New Roman" w:hAnsi="Times New Roman" w:eastAsia="宋体" w:cs="Times New Roman"/>
          <w:kern w:val="2"/>
          <w:sz w:val="21"/>
          <w:szCs w:val="21"/>
          <w:lang w:eastAsia="zh-CN"/>
        </w:rPr>
        <w:fldChar w:fldCharType="begin"/>
      </w:r>
      <w:r>
        <w:rPr>
          <w:rFonts w:ascii="Times New Roman" w:hAnsi="Times New Roman" w:eastAsia="宋体" w:cs="Times New Roman"/>
          <w:kern w:val="2"/>
          <w:sz w:val="21"/>
          <w:szCs w:val="21"/>
          <w:lang w:eastAsia="zh-CN"/>
        </w:rPr>
        <w:instrText xml:space="preserve"> HYPERLINK "https://book.jd.com/writer/%E8%A2%81%E5%9B%BD%E5%BF%A0_1.html" \t "_blank" </w:instrText>
      </w:r>
      <w:r>
        <w:rPr>
          <w:rFonts w:ascii="Times New Roman" w:hAnsi="Times New Roman" w:eastAsia="宋体" w:cs="Times New Roman"/>
          <w:kern w:val="2"/>
          <w:sz w:val="21"/>
          <w:szCs w:val="21"/>
          <w:lang w:eastAsia="zh-CN"/>
        </w:rPr>
        <w:fldChar w:fldCharType="separate"/>
      </w:r>
      <w:r>
        <w:rPr>
          <w:rFonts w:ascii="Times New Roman" w:hAnsi="Times New Roman" w:eastAsia="宋体" w:cs="宋体"/>
          <w:kern w:val="2"/>
          <w:sz w:val="21"/>
          <w:szCs w:val="21"/>
          <w:lang w:eastAsia="zh-CN"/>
        </w:rPr>
        <w:t>袁国忠</w:t>
      </w:r>
      <w:r>
        <w:rPr>
          <w:rFonts w:ascii="Times New Roman" w:hAnsi="Times New Roman" w:eastAsia="宋体" w:cs="宋体"/>
          <w:kern w:val="2"/>
          <w:sz w:val="21"/>
          <w:szCs w:val="21"/>
          <w:lang w:eastAsia="zh-CN"/>
        </w:rPr>
        <w:fldChar w:fldCharType="end"/>
      </w:r>
      <w:r>
        <w:rPr>
          <w:rFonts w:ascii="Times New Roman" w:hAnsi="Times New Roman" w:eastAsia="宋体" w:cs="宋体"/>
          <w:kern w:val="2"/>
          <w:sz w:val="21"/>
          <w:szCs w:val="21"/>
          <w:lang w:eastAsia="zh-CN"/>
        </w:rPr>
        <w:t> 译</w:t>
      </w:r>
      <w:r>
        <w:rPr>
          <w:rFonts w:hint="eastAsia" w:ascii="Times New Roman" w:hAnsi="Times New Roman" w:eastAsia="宋体" w:cs="宋体"/>
          <w:kern w:val="2"/>
          <w:sz w:val="21"/>
          <w:szCs w:val="21"/>
          <w:lang w:eastAsia="zh-CN"/>
        </w:rPr>
        <w:t xml:space="preserve">. </w:t>
      </w:r>
      <w:r>
        <w:rPr>
          <w:rFonts w:ascii="Times New Roman" w:hAnsi="Times New Roman" w:eastAsia="宋体" w:cs="宋体"/>
          <w:kern w:val="2"/>
          <w:sz w:val="21"/>
          <w:szCs w:val="21"/>
          <w:lang w:eastAsia="zh-CN"/>
        </w:rPr>
        <w:t>Python编程从入门到实践</w:t>
      </w:r>
      <w:r>
        <w:rPr>
          <w:rFonts w:hint="eastAsia" w:ascii="Times New Roman" w:hAnsi="Times New Roman" w:eastAsia="宋体" w:cs="宋体"/>
          <w:kern w:val="2"/>
          <w:sz w:val="21"/>
          <w:szCs w:val="21"/>
          <w:lang w:eastAsia="zh-CN"/>
        </w:rPr>
        <w:t>(</w:t>
      </w:r>
      <w:r>
        <w:rPr>
          <w:rFonts w:ascii="Times New Roman" w:hAnsi="Times New Roman" w:eastAsia="宋体" w:cs="宋体"/>
          <w:kern w:val="2"/>
          <w:sz w:val="21"/>
          <w:szCs w:val="21"/>
          <w:lang w:eastAsia="zh-CN"/>
        </w:rPr>
        <w:t>第3版</w:t>
      </w:r>
      <w:r>
        <w:rPr>
          <w:rFonts w:hint="eastAsia" w:ascii="Times New Roman" w:hAnsi="Times New Roman" w:eastAsia="宋体" w:cs="宋体"/>
          <w:kern w:val="2"/>
          <w:sz w:val="21"/>
          <w:szCs w:val="21"/>
          <w:lang w:eastAsia="zh-CN"/>
        </w:rPr>
        <w:t>)</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M</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 北京: 人民邮电出版，2023.</w:t>
      </w:r>
      <w:r>
        <w:rPr>
          <w:rFonts w:ascii="Times New Roman" w:hAnsi="Times New Roman" w:eastAsia="宋体" w:cs="宋体"/>
          <w:kern w:val="2"/>
          <w:sz w:val="21"/>
          <w:szCs w:val="21"/>
          <w:lang w:eastAsia="zh-CN"/>
        </w:rPr>
        <w:t xml:space="preserve"> </w:t>
      </w:r>
    </w:p>
    <w:p w14:paraId="5D34533E">
      <w:pPr>
        <w:keepNext w:val="0"/>
        <w:keepLines w:val="0"/>
        <w:pageBreakBefore w:val="0"/>
        <w:widowControl/>
        <w:kinsoku/>
        <w:wordWrap/>
        <w:overflowPunct/>
        <w:topLinePunct w:val="0"/>
        <w:bidi w:val="0"/>
        <w:snapToGrid/>
        <w:spacing w:after="0" w:line="360" w:lineRule="auto"/>
        <w:jc w:val="both"/>
        <w:textAlignment w:val="auto"/>
        <w:rPr>
          <w:rFonts w:hint="eastAsia" w:ascii="Times New Roman" w:hAnsi="Times New Roman" w:eastAsia="宋体" w:cs="宋体"/>
          <w:kern w:val="2"/>
          <w:sz w:val="21"/>
          <w:szCs w:val="21"/>
          <w:lang w:eastAsia="zh-CN"/>
        </w:rPr>
      </w:pPr>
      <w:r>
        <w:rPr>
          <w:rFonts w:ascii="Times New Roman" w:hAnsi="Times New Roman" w:eastAsia="宋体" w:cs="宋体"/>
          <w:kern w:val="2"/>
          <w:sz w:val="21"/>
          <w:szCs w:val="21"/>
          <w:lang w:eastAsia="zh-CN"/>
        </w:rPr>
        <w:t xml:space="preserve">[6] </w:t>
      </w:r>
      <w:r>
        <w:rPr>
          <w:rFonts w:ascii="Times New Roman" w:hAnsi="Times New Roman" w:eastAsia="宋体" w:cs="Times New Roman"/>
          <w:kern w:val="2"/>
          <w:sz w:val="21"/>
          <w:szCs w:val="21"/>
          <w:lang w:eastAsia="zh-CN"/>
        </w:rPr>
        <w:fldChar w:fldCharType="begin"/>
      </w:r>
      <w:r>
        <w:rPr>
          <w:rFonts w:ascii="Times New Roman" w:hAnsi="Times New Roman" w:eastAsia="宋体" w:cs="Times New Roman"/>
          <w:kern w:val="2"/>
          <w:sz w:val="21"/>
          <w:szCs w:val="21"/>
          <w:lang w:eastAsia="zh-CN"/>
        </w:rPr>
        <w:instrText xml:space="preserve"> HYPERLINK "https://book.jd.com/writer/%E6%9D%8E%E4%BC%AF%E5%BE%B7_1.html" \t "_blank" </w:instrText>
      </w:r>
      <w:r>
        <w:rPr>
          <w:rFonts w:ascii="Times New Roman" w:hAnsi="Times New Roman" w:eastAsia="宋体" w:cs="Times New Roman"/>
          <w:kern w:val="2"/>
          <w:sz w:val="21"/>
          <w:szCs w:val="21"/>
          <w:lang w:eastAsia="zh-CN"/>
        </w:rPr>
        <w:fldChar w:fldCharType="separate"/>
      </w:r>
      <w:r>
        <w:rPr>
          <w:rFonts w:ascii="Times New Roman" w:hAnsi="Times New Roman" w:eastAsia="宋体" w:cs="宋体"/>
          <w:kern w:val="2"/>
          <w:sz w:val="21"/>
          <w:szCs w:val="21"/>
          <w:lang w:eastAsia="zh-CN"/>
        </w:rPr>
        <w:t>李伯德</w:t>
      </w:r>
      <w:r>
        <w:rPr>
          <w:rFonts w:ascii="Times New Roman" w:hAnsi="Times New Roman" w:eastAsia="宋体" w:cs="宋体"/>
          <w:kern w:val="2"/>
          <w:sz w:val="21"/>
          <w:szCs w:val="21"/>
          <w:lang w:eastAsia="zh-CN"/>
        </w:rPr>
        <w:fldChar w:fldCharType="end"/>
      </w:r>
      <w:r>
        <w:rPr>
          <w:rFonts w:ascii="Times New Roman" w:hAnsi="Times New Roman" w:eastAsia="宋体" w:cs="宋体"/>
          <w:kern w:val="2"/>
          <w:sz w:val="21"/>
          <w:szCs w:val="21"/>
          <w:lang w:eastAsia="zh-CN"/>
        </w:rPr>
        <w:t>，</w:t>
      </w:r>
      <w:r>
        <w:rPr>
          <w:rFonts w:ascii="Times New Roman" w:hAnsi="Times New Roman" w:eastAsia="宋体" w:cs="Times New Roman"/>
          <w:kern w:val="2"/>
          <w:sz w:val="21"/>
          <w:szCs w:val="21"/>
          <w:lang w:eastAsia="zh-CN"/>
        </w:rPr>
        <w:fldChar w:fldCharType="begin"/>
      </w:r>
      <w:r>
        <w:rPr>
          <w:rFonts w:ascii="Times New Roman" w:hAnsi="Times New Roman" w:eastAsia="宋体" w:cs="Times New Roman"/>
          <w:kern w:val="2"/>
          <w:sz w:val="21"/>
          <w:szCs w:val="21"/>
          <w:lang w:eastAsia="zh-CN"/>
        </w:rPr>
        <w:instrText xml:space="preserve"> HYPERLINK "https://book.jd.com/writer/%E6%9D%8E%E6%8C%AF%E4%B8%9C_1.html" \t "_blank" </w:instrText>
      </w:r>
      <w:r>
        <w:rPr>
          <w:rFonts w:ascii="Times New Roman" w:hAnsi="Times New Roman" w:eastAsia="宋体" w:cs="Times New Roman"/>
          <w:kern w:val="2"/>
          <w:sz w:val="21"/>
          <w:szCs w:val="21"/>
          <w:lang w:eastAsia="zh-CN"/>
        </w:rPr>
        <w:fldChar w:fldCharType="separate"/>
      </w:r>
      <w:r>
        <w:rPr>
          <w:rFonts w:ascii="Times New Roman" w:hAnsi="Times New Roman" w:eastAsia="宋体" w:cs="宋体"/>
          <w:kern w:val="2"/>
          <w:sz w:val="21"/>
          <w:szCs w:val="21"/>
          <w:lang w:eastAsia="zh-CN"/>
        </w:rPr>
        <w:t>李振东</w:t>
      </w:r>
      <w:r>
        <w:rPr>
          <w:rFonts w:ascii="Times New Roman" w:hAnsi="Times New Roman" w:eastAsia="宋体" w:cs="宋体"/>
          <w:kern w:val="2"/>
          <w:sz w:val="21"/>
          <w:szCs w:val="21"/>
          <w:lang w:eastAsia="zh-CN"/>
        </w:rPr>
        <w:fldChar w:fldCharType="end"/>
      </w:r>
      <w:r>
        <w:rPr>
          <w:rFonts w:hint="eastAsia" w:ascii="Times New Roman" w:hAnsi="Times New Roman" w:eastAsia="宋体" w:cs="宋体"/>
          <w:kern w:val="2"/>
          <w:sz w:val="21"/>
          <w:szCs w:val="21"/>
          <w:lang w:eastAsia="zh-CN"/>
        </w:rPr>
        <w:t xml:space="preserve">. </w:t>
      </w:r>
      <w:r>
        <w:rPr>
          <w:rFonts w:ascii="Times New Roman" w:hAnsi="Times New Roman" w:eastAsia="宋体" w:cs="宋体"/>
          <w:kern w:val="2"/>
          <w:sz w:val="21"/>
          <w:szCs w:val="21"/>
          <w:lang w:eastAsia="zh-CN"/>
        </w:rPr>
        <w:t>MATLAB与数学建模[</w:t>
      </w:r>
      <w:r>
        <w:rPr>
          <w:rFonts w:hint="eastAsia" w:ascii="Times New Roman" w:hAnsi="Times New Roman" w:eastAsia="宋体" w:cs="宋体"/>
          <w:kern w:val="2"/>
          <w:sz w:val="21"/>
          <w:szCs w:val="21"/>
          <w:lang w:eastAsia="zh-CN"/>
        </w:rPr>
        <w:t>M</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 北京: 科学出版社，2018</w:t>
      </w:r>
      <w:r>
        <w:rPr>
          <w:rFonts w:ascii="Times New Roman" w:hAnsi="Times New Roman" w:eastAsia="宋体" w:cs="宋体"/>
          <w:kern w:val="2"/>
          <w:sz w:val="21"/>
          <w:szCs w:val="21"/>
          <w:lang w:eastAsia="zh-CN"/>
        </w:rPr>
        <w:t>.</w:t>
      </w:r>
    </w:p>
    <w:p w14:paraId="488641E5">
      <w:pPr>
        <w:keepNext w:val="0"/>
        <w:keepLines w:val="0"/>
        <w:pageBreakBefore w:val="0"/>
        <w:widowControl/>
        <w:kinsoku/>
        <w:wordWrap/>
        <w:overflowPunct/>
        <w:topLinePunct w:val="0"/>
        <w:bidi w:val="0"/>
        <w:snapToGrid/>
        <w:spacing w:after="0" w:line="360" w:lineRule="auto"/>
        <w:jc w:val="both"/>
        <w:textAlignment w:val="auto"/>
        <w:rPr>
          <w:rFonts w:hint="eastAsia" w:ascii="Times New Roman" w:hAnsi="Times New Roman" w:eastAsia="宋体" w:cs="宋体"/>
          <w:kern w:val="2"/>
          <w:sz w:val="21"/>
          <w:szCs w:val="21"/>
          <w:lang w:eastAsia="zh-CN"/>
        </w:rPr>
      </w:pPr>
      <w:r>
        <w:rPr>
          <w:rFonts w:hint="eastAsia" w:ascii="Times New Roman" w:hAnsi="Times New Roman" w:eastAsia="宋体" w:cs="宋体"/>
          <w:kern w:val="2"/>
          <w:sz w:val="21"/>
          <w:szCs w:val="21"/>
          <w:lang w:eastAsia="zh-CN"/>
        </w:rPr>
        <w:t>[7] 严玉芳. 基于 Matlab 的蚁群算法求解旅行商问题</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J</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 xml:space="preserve">. 数字技术与应用, 2022, </w:t>
      </w:r>
      <w:r>
        <w:rPr>
          <w:rFonts w:ascii="Times New Roman" w:hAnsi="Times New Roman" w:eastAsia="宋体" w:cs="宋体"/>
          <w:kern w:val="2"/>
          <w:sz w:val="21"/>
          <w:szCs w:val="21"/>
          <w:lang w:eastAsia="zh-CN"/>
        </w:rPr>
        <w:t>Vol.40</w:t>
      </w:r>
      <w:r>
        <w:rPr>
          <w:rFonts w:hint="eastAsia" w:ascii="Times New Roman" w:hAnsi="Times New Roman" w:eastAsia="宋体" w:cs="宋体"/>
          <w:kern w:val="2"/>
          <w:sz w:val="21"/>
          <w:szCs w:val="21"/>
          <w:lang w:eastAsia="zh-CN"/>
        </w:rPr>
        <w:t xml:space="preserve">, </w:t>
      </w:r>
      <w:r>
        <w:rPr>
          <w:rFonts w:ascii="Times New Roman" w:hAnsi="Times New Roman" w:eastAsia="宋体" w:cs="宋体"/>
          <w:kern w:val="2"/>
          <w:sz w:val="21"/>
          <w:szCs w:val="21"/>
          <w:lang w:eastAsia="zh-CN"/>
        </w:rPr>
        <w:t>No.7</w:t>
      </w:r>
      <w:r>
        <w:rPr>
          <w:rFonts w:hint="eastAsia" w:ascii="Times New Roman" w:hAnsi="Times New Roman" w:eastAsia="宋体" w:cs="宋体"/>
          <w:kern w:val="2"/>
          <w:sz w:val="21"/>
          <w:szCs w:val="21"/>
          <w:lang w:eastAsia="zh-CN"/>
        </w:rPr>
        <w:t>, pp. 103-105.</w:t>
      </w:r>
    </w:p>
    <w:p w14:paraId="4585A136">
      <w:pPr>
        <w:keepNext w:val="0"/>
        <w:keepLines w:val="0"/>
        <w:pageBreakBefore w:val="0"/>
        <w:widowControl w:val="0"/>
        <w:kinsoku/>
        <w:wordWrap/>
        <w:overflowPunct/>
        <w:topLinePunct w:val="0"/>
        <w:autoSpaceDE w:val="0"/>
        <w:autoSpaceDN w:val="0"/>
        <w:bidi w:val="0"/>
        <w:adjustRightInd w:val="0"/>
        <w:snapToGrid/>
        <w:spacing w:after="0" w:line="360" w:lineRule="auto"/>
        <w:jc w:val="left"/>
        <w:textAlignment w:val="auto"/>
        <w:rPr>
          <w:rFonts w:hint="eastAsia" w:ascii="Times New Roman" w:hAnsi="Times New Roman" w:eastAsia="宋体" w:cs="宋体"/>
          <w:kern w:val="2"/>
          <w:sz w:val="21"/>
          <w:szCs w:val="21"/>
          <w:lang w:eastAsia="zh-CN"/>
        </w:rPr>
      </w:pPr>
      <w:r>
        <w:rPr>
          <w:rFonts w:hint="eastAsia" w:ascii="Times New Roman" w:hAnsi="Times New Roman" w:eastAsia="宋体" w:cs="宋体"/>
          <w:kern w:val="2"/>
          <w:sz w:val="21"/>
          <w:szCs w:val="21"/>
          <w:lang w:eastAsia="zh-CN"/>
        </w:rPr>
        <w:t>[8]</w:t>
      </w:r>
      <w:r>
        <w:rPr>
          <w:rFonts w:ascii="Times New Roman" w:hAnsi="Times New Roman" w:eastAsia="宋体" w:cs="宋体"/>
          <w:kern w:val="2"/>
          <w:sz w:val="21"/>
          <w:szCs w:val="21"/>
          <w:lang w:eastAsia="zh-CN"/>
        </w:rPr>
        <w:t xml:space="preserve"> Jin-Ze Li</w:t>
      </w:r>
      <w:r>
        <w:rPr>
          <w:rFonts w:hint="eastAsia" w:ascii="Times New Roman" w:hAnsi="Times New Roman" w:eastAsia="宋体" w:cs="宋体"/>
          <w:kern w:val="2"/>
          <w:sz w:val="21"/>
          <w:szCs w:val="21"/>
          <w:lang w:eastAsia="zh-CN"/>
        </w:rPr>
        <w:t xml:space="preserve">, </w:t>
      </w:r>
      <w:r>
        <w:rPr>
          <w:rFonts w:ascii="Times New Roman" w:hAnsi="Times New Roman" w:eastAsia="宋体" w:cs="宋体"/>
          <w:kern w:val="2"/>
          <w:sz w:val="21"/>
          <w:szCs w:val="21"/>
          <w:lang w:eastAsia="zh-CN"/>
        </w:rPr>
        <w:t>Wei-Xing Liu</w:t>
      </w:r>
      <w:r>
        <w:rPr>
          <w:rFonts w:hint="eastAsia" w:ascii="Times New Roman" w:hAnsi="Times New Roman" w:eastAsia="宋体" w:cs="宋体"/>
          <w:kern w:val="2"/>
          <w:sz w:val="21"/>
          <w:szCs w:val="21"/>
          <w:lang w:eastAsia="zh-CN"/>
        </w:rPr>
        <w:t xml:space="preserve">, </w:t>
      </w:r>
      <w:r>
        <w:rPr>
          <w:rFonts w:ascii="Times New Roman" w:hAnsi="Times New Roman" w:eastAsia="宋体" w:cs="宋体"/>
          <w:kern w:val="2"/>
          <w:sz w:val="21"/>
          <w:szCs w:val="21"/>
          <w:lang w:eastAsia="zh-CN"/>
        </w:rPr>
        <w:t>Yang Han</w:t>
      </w:r>
      <w:r>
        <w:rPr>
          <w:rFonts w:hint="eastAsia" w:ascii="Times New Roman" w:hAnsi="Times New Roman" w:eastAsia="宋体" w:cs="宋体"/>
          <w:kern w:val="2"/>
          <w:sz w:val="21"/>
          <w:szCs w:val="21"/>
          <w:lang w:eastAsia="zh-CN"/>
        </w:rPr>
        <w:t xml:space="preserve">, </w:t>
      </w:r>
      <w:r>
        <w:rPr>
          <w:rFonts w:ascii="Times New Roman" w:hAnsi="Times New Roman" w:eastAsia="宋体" w:cs="宋体"/>
          <w:kern w:val="2"/>
          <w:sz w:val="21"/>
          <w:szCs w:val="21"/>
          <w:lang w:eastAsia="zh-CN"/>
        </w:rPr>
        <w:t>Hong-Wei Xing</w:t>
      </w:r>
      <w:r>
        <w:rPr>
          <w:rFonts w:hint="eastAsia" w:ascii="Times New Roman" w:hAnsi="Times New Roman" w:eastAsia="宋体" w:cs="宋体"/>
          <w:kern w:val="2"/>
          <w:sz w:val="21"/>
          <w:szCs w:val="21"/>
          <w:lang w:eastAsia="zh-CN"/>
        </w:rPr>
        <w:t xml:space="preserve">, et al. </w:t>
      </w:r>
      <w:r>
        <w:rPr>
          <w:rFonts w:ascii="Times New Roman" w:hAnsi="Times New Roman" w:eastAsia="宋体" w:cs="宋体"/>
          <w:kern w:val="2"/>
          <w:sz w:val="21"/>
          <w:szCs w:val="21"/>
          <w:lang w:eastAsia="zh-CN"/>
        </w:rPr>
        <w:t xml:space="preserve">TSP </w:t>
      </w:r>
      <w:r>
        <w:rPr>
          <w:rFonts w:hint="eastAsia" w:ascii="Times New Roman" w:hAnsi="Times New Roman" w:eastAsia="宋体" w:cs="宋体"/>
          <w:kern w:val="2"/>
          <w:sz w:val="21"/>
          <w:szCs w:val="21"/>
          <w:lang w:eastAsia="zh-CN"/>
        </w:rPr>
        <w:t>p</w:t>
      </w:r>
      <w:r>
        <w:rPr>
          <w:rFonts w:ascii="Times New Roman" w:hAnsi="Times New Roman" w:eastAsia="宋体" w:cs="宋体"/>
          <w:kern w:val="2"/>
          <w:sz w:val="21"/>
          <w:szCs w:val="21"/>
          <w:lang w:eastAsia="zh-CN"/>
        </w:rPr>
        <w:t xml:space="preserve">roblem </w:t>
      </w:r>
      <w:r>
        <w:rPr>
          <w:rFonts w:hint="eastAsia" w:ascii="Times New Roman" w:hAnsi="Times New Roman" w:eastAsia="宋体" w:cs="宋体"/>
          <w:kern w:val="2"/>
          <w:sz w:val="21"/>
          <w:szCs w:val="21"/>
          <w:lang w:eastAsia="zh-CN"/>
        </w:rPr>
        <w:t>b</w:t>
      </w:r>
      <w:r>
        <w:rPr>
          <w:rFonts w:ascii="Times New Roman" w:hAnsi="Times New Roman" w:eastAsia="宋体" w:cs="宋体"/>
          <w:kern w:val="2"/>
          <w:sz w:val="21"/>
          <w:szCs w:val="21"/>
          <w:lang w:eastAsia="zh-CN"/>
        </w:rPr>
        <w:t xml:space="preserve">ased on </w:t>
      </w:r>
      <w:r>
        <w:rPr>
          <w:rFonts w:hint="eastAsia" w:ascii="Times New Roman" w:hAnsi="Times New Roman" w:eastAsia="宋体" w:cs="宋体"/>
          <w:kern w:val="2"/>
          <w:sz w:val="21"/>
          <w:szCs w:val="21"/>
          <w:lang w:eastAsia="zh-CN"/>
        </w:rPr>
        <w:t>a</w:t>
      </w:r>
      <w:r>
        <w:rPr>
          <w:rFonts w:ascii="Times New Roman" w:hAnsi="Times New Roman" w:eastAsia="宋体" w:cs="宋体"/>
          <w:kern w:val="2"/>
          <w:sz w:val="21"/>
          <w:szCs w:val="21"/>
          <w:lang w:eastAsia="zh-CN"/>
        </w:rPr>
        <w:t xml:space="preserve">rtificial </w:t>
      </w:r>
      <w:r>
        <w:rPr>
          <w:rFonts w:hint="eastAsia" w:ascii="Times New Roman" w:hAnsi="Times New Roman" w:eastAsia="宋体" w:cs="宋体"/>
          <w:kern w:val="2"/>
          <w:sz w:val="21"/>
          <w:szCs w:val="21"/>
          <w:lang w:eastAsia="zh-CN"/>
        </w:rPr>
        <w:t>a</w:t>
      </w:r>
      <w:r>
        <w:rPr>
          <w:rFonts w:ascii="Times New Roman" w:hAnsi="Times New Roman" w:eastAsia="宋体" w:cs="宋体"/>
          <w:kern w:val="2"/>
          <w:sz w:val="21"/>
          <w:szCs w:val="21"/>
          <w:lang w:eastAsia="zh-CN"/>
        </w:rPr>
        <w:t xml:space="preserve">nt </w:t>
      </w:r>
      <w:r>
        <w:rPr>
          <w:rFonts w:hint="eastAsia" w:ascii="Times New Roman" w:hAnsi="Times New Roman" w:eastAsia="宋体" w:cs="宋体"/>
          <w:kern w:val="2"/>
          <w:sz w:val="21"/>
          <w:szCs w:val="21"/>
          <w:lang w:eastAsia="zh-CN"/>
        </w:rPr>
        <w:t>c</w:t>
      </w:r>
      <w:r>
        <w:rPr>
          <w:rFonts w:ascii="Times New Roman" w:hAnsi="Times New Roman" w:eastAsia="宋体" w:cs="宋体"/>
          <w:kern w:val="2"/>
          <w:sz w:val="21"/>
          <w:szCs w:val="21"/>
          <w:lang w:eastAsia="zh-CN"/>
        </w:rPr>
        <w:t xml:space="preserve">olony </w:t>
      </w:r>
      <w:r>
        <w:rPr>
          <w:rFonts w:hint="eastAsia" w:ascii="Times New Roman" w:hAnsi="Times New Roman" w:eastAsia="宋体" w:cs="宋体"/>
          <w:kern w:val="2"/>
          <w:sz w:val="21"/>
          <w:szCs w:val="21"/>
          <w:lang w:eastAsia="zh-CN"/>
        </w:rPr>
        <w:t>a</w:t>
      </w:r>
      <w:r>
        <w:rPr>
          <w:rFonts w:ascii="Times New Roman" w:hAnsi="Times New Roman" w:eastAsia="宋体" w:cs="宋体"/>
          <w:kern w:val="2"/>
          <w:sz w:val="21"/>
          <w:szCs w:val="21"/>
          <w:lang w:eastAsia="zh-CN"/>
        </w:rPr>
        <w:t>lgorithm[</w:t>
      </w:r>
      <w:r>
        <w:rPr>
          <w:rFonts w:hint="eastAsia" w:ascii="Times New Roman" w:hAnsi="Times New Roman" w:eastAsia="宋体" w:cs="宋体"/>
          <w:kern w:val="2"/>
          <w:sz w:val="21"/>
          <w:szCs w:val="21"/>
          <w:lang w:eastAsia="zh-CN"/>
        </w:rPr>
        <w:t>C</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 xml:space="preserve">, </w:t>
      </w:r>
      <w:r>
        <w:rPr>
          <w:rFonts w:ascii="Times New Roman" w:hAnsi="Times New Roman" w:eastAsia="宋体" w:cs="宋体"/>
          <w:kern w:val="2"/>
          <w:sz w:val="21"/>
          <w:szCs w:val="21"/>
          <w:lang w:eastAsia="zh-CN"/>
        </w:rPr>
        <w:t>J. Mizera-Pietraszko and P. Pichappan (eds.), Lecture Notes in Real-Time Intelligent Systems, Advances in Intelligent Systems and Computing 613,</w:t>
      </w:r>
      <w:r>
        <w:rPr>
          <w:rFonts w:hint="eastAsia" w:ascii="Times New Roman" w:hAnsi="Times New Roman" w:eastAsia="宋体" w:cs="宋体"/>
          <w:kern w:val="2"/>
          <w:sz w:val="21"/>
          <w:szCs w:val="21"/>
          <w:lang w:eastAsia="zh-CN"/>
        </w:rPr>
        <w:t xml:space="preserve"> 2018, pp. 196-202.</w:t>
      </w:r>
    </w:p>
    <w:p w14:paraId="7FCDE460">
      <w:pPr>
        <w:keepNext w:val="0"/>
        <w:keepLines w:val="0"/>
        <w:pageBreakBefore w:val="0"/>
        <w:widowControl w:val="0"/>
        <w:kinsoku/>
        <w:wordWrap/>
        <w:overflowPunct/>
        <w:topLinePunct w:val="0"/>
        <w:bidi w:val="0"/>
        <w:snapToGrid/>
        <w:spacing w:after="0" w:line="360" w:lineRule="auto"/>
        <w:jc w:val="both"/>
        <w:textAlignment w:val="auto"/>
        <w:rPr>
          <w:rFonts w:hint="eastAsia" w:ascii="Times New Roman" w:hAnsi="Times New Roman" w:eastAsia="宋体" w:cs="宋体"/>
          <w:kern w:val="2"/>
          <w:sz w:val="21"/>
          <w:szCs w:val="21"/>
          <w:lang w:eastAsia="zh-CN"/>
        </w:rPr>
      </w:pP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9</w:t>
      </w:r>
      <w:r>
        <w:rPr>
          <w:rFonts w:ascii="Times New Roman" w:hAnsi="Times New Roman" w:eastAsia="宋体" w:cs="宋体"/>
          <w:kern w:val="2"/>
          <w:sz w:val="21"/>
          <w:szCs w:val="21"/>
          <w:lang w:eastAsia="zh-CN"/>
        </w:rPr>
        <w:t>]</w:t>
      </w:r>
      <w:r>
        <w:rPr>
          <w:rFonts w:hint="eastAsia" w:ascii="Times New Roman" w:hAnsi="Times New Roman" w:eastAsia="宋体" w:cs="宋体"/>
          <w:kern w:val="2"/>
          <w:sz w:val="21"/>
          <w:szCs w:val="21"/>
          <w:lang w:eastAsia="zh-CN"/>
        </w:rPr>
        <w:t xml:space="preserve"> 杜衡吉,李勇.蚁群算法中参数设置对其性能影响的研究[J].现代计算机(专业版),2012,(13):3-7.</w:t>
      </w:r>
    </w:p>
    <w:p w14:paraId="48AE919E">
      <w:pPr>
        <w:keepNext w:val="0"/>
        <w:keepLines w:val="0"/>
        <w:pageBreakBefore w:val="0"/>
        <w:widowControl w:val="0"/>
        <w:kinsoku/>
        <w:wordWrap/>
        <w:overflowPunct/>
        <w:topLinePunct w:val="0"/>
        <w:autoSpaceDE w:val="0"/>
        <w:autoSpaceDN w:val="0"/>
        <w:bidi w:val="0"/>
        <w:adjustRightInd w:val="0"/>
        <w:snapToGrid/>
        <w:spacing w:after="0" w:line="360" w:lineRule="auto"/>
        <w:jc w:val="left"/>
        <w:textAlignment w:val="auto"/>
        <w:rPr>
          <w:rFonts w:hint="eastAsia" w:ascii="Times New Roman" w:hAnsi="Times New Roman" w:eastAsia="宋体" w:cs="宋体"/>
          <w:kern w:val="2"/>
          <w:sz w:val="21"/>
          <w:szCs w:val="21"/>
          <w:lang w:eastAsia="zh-CN"/>
        </w:rPr>
      </w:pPr>
      <w:r>
        <w:rPr>
          <w:rFonts w:hint="eastAsia" w:ascii="Times New Roman" w:hAnsi="Times New Roman" w:eastAsia="宋体" w:cs="宋体"/>
          <w:kern w:val="2"/>
          <w:sz w:val="21"/>
          <w:szCs w:val="21"/>
          <w:lang w:eastAsia="zh-CN"/>
        </w:rPr>
        <w:t>[10] 唐存花,汤可宗.求旅行商问题的幂律变换优化蚁群算法[J].软件导刊,2024,23(02):74-83.</w:t>
      </w:r>
    </w:p>
    <w:p w14:paraId="603ACA22">
      <w:pPr>
        <w:keepNext w:val="0"/>
        <w:keepLines w:val="0"/>
        <w:pageBreakBefore w:val="0"/>
        <w:widowControl/>
        <w:kinsoku/>
        <w:wordWrap/>
        <w:overflowPunct/>
        <w:topLinePunct w:val="0"/>
        <w:autoSpaceDE/>
        <w:autoSpaceDN/>
        <w:bidi w:val="0"/>
        <w:adjustRightInd/>
        <w:snapToGrid/>
        <w:spacing w:after="120" w:line="360" w:lineRule="auto"/>
        <w:jc w:val="left"/>
        <w:textAlignment w:val="auto"/>
        <w:rPr>
          <w:rFonts w:hint="eastAsia" w:ascii="Times New Roman" w:hAnsi="Times New Roman" w:eastAsia="宋体" w:cs="宋体"/>
          <w:kern w:val="2"/>
          <w:sz w:val="21"/>
          <w:szCs w:val="21"/>
          <w:lang w:eastAsia="zh-CN"/>
        </w:rPr>
      </w:pPr>
      <w:r>
        <w:rPr>
          <w:rFonts w:hint="eastAsia" w:ascii="Times New Roman" w:hAnsi="Times New Roman" w:eastAsia="宋体" w:cs="宋体"/>
          <w:kern w:val="2"/>
          <w:sz w:val="21"/>
          <w:szCs w:val="21"/>
          <w:lang w:eastAsia="zh-CN"/>
        </w:rPr>
        <w:t>[11] Bui T H ,Spiers S ,Loxton R .Solving Euclidean Max-Sum problems exactly with cutting planes[J].Computers and Operations Research,2024,168106682.</w:t>
      </w:r>
    </w:p>
    <w:p w14:paraId="1D38E379">
      <w:pPr>
        <w:keepNext w:val="0"/>
        <w:keepLines w:val="0"/>
        <w:pageBreakBefore w:val="0"/>
        <w:widowControl/>
        <w:kinsoku/>
        <w:wordWrap/>
        <w:overflowPunct/>
        <w:topLinePunct w:val="0"/>
        <w:autoSpaceDE/>
        <w:autoSpaceDN/>
        <w:bidi w:val="0"/>
        <w:adjustRightInd/>
        <w:snapToGrid/>
        <w:spacing w:after="120" w:line="360" w:lineRule="auto"/>
        <w:jc w:val="left"/>
        <w:textAlignment w:val="auto"/>
        <w:rPr>
          <w:rFonts w:hint="eastAsia" w:ascii="Times New Roman" w:hAnsi="Times New Roman" w:eastAsia="宋体" w:cs="宋体"/>
          <w:kern w:val="2"/>
          <w:sz w:val="21"/>
          <w:szCs w:val="21"/>
          <w:lang w:eastAsia="zh-CN"/>
        </w:rPr>
      </w:pPr>
      <w:r>
        <w:rPr>
          <w:rFonts w:hint="eastAsia" w:ascii="Times New Roman" w:hAnsi="Times New Roman" w:eastAsia="宋体" w:cs="宋体"/>
          <w:kern w:val="2"/>
          <w:sz w:val="21"/>
          <w:szCs w:val="21"/>
          <w:lang w:eastAsia="zh-CN"/>
        </w:rPr>
        <w:t>[1</w:t>
      </w:r>
      <w:r>
        <w:rPr>
          <w:rFonts w:hint="eastAsia" w:ascii="Times New Roman" w:hAnsi="Times New Roman" w:cs="宋体"/>
          <w:kern w:val="2"/>
          <w:sz w:val="21"/>
          <w:szCs w:val="21"/>
          <w:lang w:val="en-US" w:eastAsia="zh-CN"/>
        </w:rPr>
        <w:t>2</w:t>
      </w:r>
      <w:r>
        <w:rPr>
          <w:rFonts w:hint="eastAsia" w:ascii="Times New Roman" w:hAnsi="Times New Roman" w:eastAsia="宋体" w:cs="宋体"/>
          <w:kern w:val="2"/>
          <w:sz w:val="21"/>
          <w:szCs w:val="21"/>
          <w:lang w:eastAsia="zh-CN"/>
        </w:rPr>
        <w:t>] Dorigo M, Maniezzo V, Colorni A. Ant system: optimization by a colony of cooperating agents[J]. IEEE Transactions on Systems, Man, and Cybernetics, Part B, 1996, 26(1): 29-41.</w:t>
      </w:r>
    </w:p>
    <w:p w14:paraId="42A11342">
      <w:pPr>
        <w:keepNext w:val="0"/>
        <w:keepLines w:val="0"/>
        <w:pageBreakBefore w:val="0"/>
        <w:widowControl/>
        <w:kinsoku/>
        <w:wordWrap/>
        <w:overflowPunct/>
        <w:topLinePunct w:val="0"/>
        <w:autoSpaceDE/>
        <w:autoSpaceDN/>
        <w:bidi w:val="0"/>
        <w:adjustRightInd/>
        <w:snapToGrid/>
        <w:spacing w:after="120" w:line="360" w:lineRule="auto"/>
        <w:jc w:val="left"/>
        <w:textAlignment w:val="auto"/>
        <w:rPr>
          <w:rFonts w:hint="eastAsia" w:ascii="Times New Roman" w:hAnsi="Times New Roman" w:eastAsia="宋体" w:cs="宋体"/>
          <w:kern w:val="2"/>
          <w:sz w:val="21"/>
          <w:szCs w:val="21"/>
          <w:lang w:eastAsia="zh-CN"/>
        </w:rPr>
      </w:pPr>
      <w:r>
        <w:rPr>
          <w:rFonts w:hint="eastAsia" w:ascii="Times New Roman" w:hAnsi="Times New Roman" w:eastAsia="宋体" w:cs="宋体"/>
          <w:kern w:val="2"/>
          <w:sz w:val="21"/>
          <w:szCs w:val="21"/>
          <w:lang w:eastAsia="zh-CN"/>
        </w:rPr>
        <w:t>[</w:t>
      </w:r>
      <w:r>
        <w:rPr>
          <w:rFonts w:hint="eastAsia" w:ascii="Times New Roman" w:hAnsi="Times New Roman" w:cs="宋体"/>
          <w:kern w:val="2"/>
          <w:sz w:val="21"/>
          <w:szCs w:val="21"/>
          <w:lang w:val="en-US" w:eastAsia="zh-CN"/>
        </w:rPr>
        <w:t>13</w:t>
      </w:r>
      <w:r>
        <w:rPr>
          <w:rFonts w:hint="eastAsia" w:ascii="Times New Roman" w:hAnsi="Times New Roman" w:eastAsia="宋体" w:cs="宋体"/>
          <w:kern w:val="2"/>
          <w:sz w:val="21"/>
          <w:szCs w:val="21"/>
          <w:lang w:eastAsia="zh-CN"/>
        </w:rPr>
        <w:t>] 段海滨. 蚁群算法原理及其应用[M]. 北京: 科学出版社, 2005.</w:t>
      </w:r>
    </w:p>
    <w:p w14:paraId="41B7BFC0">
      <w:pPr>
        <w:keepNext w:val="0"/>
        <w:keepLines w:val="0"/>
        <w:pageBreakBefore w:val="0"/>
        <w:widowControl/>
        <w:kinsoku/>
        <w:wordWrap/>
        <w:overflowPunct/>
        <w:topLinePunct w:val="0"/>
        <w:autoSpaceDE/>
        <w:autoSpaceDN/>
        <w:bidi w:val="0"/>
        <w:adjustRightInd/>
        <w:snapToGrid/>
        <w:spacing w:after="120" w:line="360" w:lineRule="auto"/>
        <w:jc w:val="left"/>
        <w:textAlignment w:val="auto"/>
        <w:rPr>
          <w:rFonts w:hint="eastAsia" w:ascii="Times New Roman" w:hAnsi="Times New Roman" w:eastAsia="宋体" w:cs="宋体"/>
          <w:kern w:val="2"/>
          <w:sz w:val="21"/>
          <w:szCs w:val="21"/>
          <w:lang w:eastAsia="zh-CN"/>
        </w:rPr>
      </w:pPr>
      <w:r>
        <w:rPr>
          <w:rFonts w:hint="eastAsia" w:ascii="Times New Roman" w:hAnsi="Times New Roman" w:eastAsia="宋体" w:cs="宋体"/>
          <w:kern w:val="2"/>
          <w:sz w:val="21"/>
          <w:szCs w:val="21"/>
          <w:lang w:eastAsia="zh-CN"/>
        </w:rPr>
        <w:t>[</w:t>
      </w:r>
      <w:r>
        <w:rPr>
          <w:rFonts w:hint="eastAsia" w:ascii="Times New Roman" w:hAnsi="Times New Roman" w:cs="宋体"/>
          <w:kern w:val="2"/>
          <w:sz w:val="21"/>
          <w:szCs w:val="21"/>
          <w:lang w:val="en-US" w:eastAsia="zh-CN"/>
        </w:rPr>
        <w:t>14</w:t>
      </w:r>
      <w:r>
        <w:rPr>
          <w:rFonts w:hint="eastAsia" w:ascii="Times New Roman" w:hAnsi="Times New Roman" w:eastAsia="宋体" w:cs="宋体"/>
          <w:kern w:val="2"/>
          <w:sz w:val="21"/>
          <w:szCs w:val="21"/>
          <w:lang w:eastAsia="zh-CN"/>
        </w:rPr>
        <w:t>] 张纪会, 徐心和. 一种新的进化算法——蚁群算法[J]. 系统工程理论与实践, 1999, 19(3): 84-87.</w:t>
      </w:r>
    </w:p>
    <w:p w14:paraId="3B3F2039">
      <w:pPr>
        <w:keepNext w:val="0"/>
        <w:keepLines w:val="0"/>
        <w:pageBreakBefore w:val="0"/>
        <w:widowControl/>
        <w:kinsoku/>
        <w:wordWrap/>
        <w:overflowPunct/>
        <w:topLinePunct w:val="0"/>
        <w:autoSpaceDE/>
        <w:autoSpaceDN/>
        <w:bidi w:val="0"/>
        <w:adjustRightInd/>
        <w:snapToGrid/>
        <w:spacing w:after="120" w:line="360" w:lineRule="auto"/>
        <w:jc w:val="left"/>
        <w:textAlignment w:val="auto"/>
        <w:rPr>
          <w:rFonts w:hint="eastAsia" w:ascii="Times New Roman" w:hAnsi="Times New Roman" w:eastAsia="宋体" w:cs="宋体"/>
          <w:kern w:val="2"/>
          <w:sz w:val="21"/>
          <w:szCs w:val="21"/>
          <w:lang w:eastAsia="zh-CN"/>
        </w:rPr>
      </w:pPr>
      <w:r>
        <w:rPr>
          <w:rFonts w:hint="eastAsia" w:ascii="Times New Roman" w:hAnsi="Times New Roman" w:eastAsia="宋体" w:cs="宋体"/>
          <w:kern w:val="2"/>
          <w:sz w:val="21"/>
          <w:szCs w:val="21"/>
          <w:lang w:eastAsia="zh-CN"/>
        </w:rPr>
        <w:t>[</w:t>
      </w:r>
      <w:r>
        <w:rPr>
          <w:rFonts w:hint="eastAsia" w:ascii="Times New Roman" w:hAnsi="Times New Roman" w:cs="宋体"/>
          <w:kern w:val="2"/>
          <w:sz w:val="21"/>
          <w:szCs w:val="21"/>
          <w:lang w:val="en-US" w:eastAsia="zh-CN"/>
        </w:rPr>
        <w:t>15</w:t>
      </w:r>
      <w:r>
        <w:rPr>
          <w:rFonts w:hint="eastAsia" w:ascii="Times New Roman" w:hAnsi="Times New Roman" w:eastAsia="宋体" w:cs="宋体"/>
          <w:kern w:val="2"/>
          <w:sz w:val="21"/>
          <w:szCs w:val="21"/>
          <w:lang w:eastAsia="zh-CN"/>
        </w:rPr>
        <w:t>] Colorni A, Dorigo M, Maniezzo V. Distributed optimization by ant colonies[C]. Proceedings of the First European Conference on Artificial Life, 1991: 134-142.</w:t>
      </w:r>
    </w:p>
    <w:p w14:paraId="2C773DDA">
      <w:pPr>
        <w:keepNext w:val="0"/>
        <w:keepLines w:val="0"/>
        <w:pageBreakBefore w:val="0"/>
        <w:widowControl/>
        <w:kinsoku/>
        <w:wordWrap/>
        <w:overflowPunct/>
        <w:topLinePunct w:val="0"/>
        <w:autoSpaceDE/>
        <w:autoSpaceDN/>
        <w:bidi w:val="0"/>
        <w:adjustRightInd/>
        <w:snapToGrid/>
        <w:spacing w:after="120" w:line="360" w:lineRule="auto"/>
        <w:jc w:val="left"/>
        <w:textAlignment w:val="auto"/>
        <w:rPr>
          <w:rFonts w:hint="eastAsia" w:ascii="Times New Roman" w:hAnsi="Times New Roman" w:eastAsia="宋体" w:cs="宋体"/>
          <w:kern w:val="2"/>
          <w:sz w:val="21"/>
          <w:szCs w:val="21"/>
          <w:lang w:eastAsia="zh-CN"/>
        </w:rPr>
      </w:pPr>
    </w:p>
    <w:p w14:paraId="6FB0261F">
      <w:pPr>
        <w:spacing w:before="240" w:after="120" w:line="360" w:lineRule="auto"/>
        <w:jc w:val="left"/>
        <w:rPr>
          <w:rFonts w:ascii="黑体" w:hAnsi="黑体" w:eastAsia="黑体" w:cs="黑体"/>
          <w:b/>
          <w:sz w:val="30"/>
        </w:rPr>
      </w:pPr>
    </w:p>
    <w:p w14:paraId="7D2F96E9">
      <w:pPr>
        <w:spacing w:before="240" w:after="120" w:line="360" w:lineRule="auto"/>
        <w:jc w:val="left"/>
        <w:rPr>
          <w:rFonts w:ascii="黑体" w:hAnsi="黑体" w:eastAsia="黑体" w:cs="黑体"/>
          <w:b/>
          <w:sz w:val="30"/>
        </w:rPr>
      </w:pPr>
    </w:p>
    <w:p w14:paraId="09325285">
      <w:pPr>
        <w:spacing w:before="240" w:after="120" w:line="360" w:lineRule="auto"/>
        <w:jc w:val="left"/>
        <w:rPr>
          <w:rFonts w:ascii="黑体" w:hAnsi="黑体" w:eastAsia="黑体" w:cs="黑体"/>
          <w:b/>
          <w:sz w:val="30"/>
        </w:rPr>
      </w:pPr>
    </w:p>
    <w:p w14:paraId="2D8E7FC1">
      <w:pPr>
        <w:rPr>
          <w:rFonts w:ascii="黑体" w:hAnsi="黑体" w:eastAsia="黑体" w:cs="黑体"/>
          <w:b/>
          <w:sz w:val="30"/>
        </w:rPr>
      </w:pPr>
      <w:bookmarkStart w:id="137" w:name="_Toc30575"/>
      <w:r>
        <w:rPr>
          <w:rFonts w:ascii="黑体" w:hAnsi="黑体" w:eastAsia="黑体" w:cs="黑体"/>
          <w:b/>
          <w:sz w:val="30"/>
        </w:rPr>
        <w:br w:type="page"/>
      </w:r>
    </w:p>
    <w:p w14:paraId="17D47241">
      <w:pPr>
        <w:spacing w:before="240" w:after="120" w:line="360" w:lineRule="auto"/>
        <w:jc w:val="center"/>
        <w:outlineLvl w:val="0"/>
      </w:pPr>
      <w:r>
        <w:rPr>
          <w:rFonts w:ascii="黑体" w:hAnsi="黑体" w:eastAsia="黑体" w:cs="黑体"/>
          <w:b/>
          <w:sz w:val="30"/>
        </w:rPr>
        <w:t>致</w:t>
      </w:r>
      <w:r>
        <w:rPr>
          <w:rFonts w:hint="eastAsia" w:ascii="黑体" w:hAnsi="黑体" w:eastAsia="黑体" w:cs="黑体"/>
          <w:b/>
          <w:sz w:val="30"/>
          <w:lang w:val="en-US" w:eastAsia="zh-CN"/>
        </w:rPr>
        <w:t xml:space="preserve"> </w:t>
      </w:r>
      <w:r>
        <w:rPr>
          <w:rFonts w:ascii="黑体" w:hAnsi="黑体" w:eastAsia="黑体" w:cs="黑体"/>
          <w:b/>
          <w:sz w:val="30"/>
        </w:rPr>
        <w:t>谢</w:t>
      </w:r>
      <w:bookmarkEnd w:id="137"/>
    </w:p>
    <w:p w14:paraId="32F028CA">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sz w:val="24"/>
        </w:rPr>
      </w:pPr>
      <w:r>
        <w:rPr>
          <w:rFonts w:hint="eastAsia" w:ascii="Times New Roman" w:hAnsi="Times New Roman"/>
          <w:sz w:val="24"/>
        </w:rPr>
        <w:t>时光飞逝，转眼间大学生活已接近尾声，本次毕业设计也即将画上句号。在论文完成之际，回顾整个选题、研究、撰写和修改的过程，我深刻感受到自己离不开老师、同学和家人的关心与帮助。在此，谨向所有给予我支持和帮助的人致以诚挚的感谢。</w:t>
      </w:r>
    </w:p>
    <w:p w14:paraId="1739B5A3">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sz w:val="24"/>
        </w:rPr>
      </w:pPr>
      <w:r>
        <w:rPr>
          <w:rFonts w:hint="eastAsia" w:ascii="Times New Roman" w:hAnsi="Times New Roman"/>
          <w:sz w:val="24"/>
        </w:rPr>
        <w:t>首先，我要衷心感谢我的指导老师。在毕业设计完成过程中，老师从课题的确定、思路的梳理，到论文内容的修改与完善，都给予了我耐心细致的指导。老师严谨认真的治学态度、认真负责的工作作风以及丰富扎实的专业知识，使我受益良多，也让我顺利完成了本次毕业设计。</w:t>
      </w:r>
    </w:p>
    <w:p w14:paraId="6CB7544D">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sz w:val="24"/>
        </w:rPr>
      </w:pPr>
      <w:r>
        <w:rPr>
          <w:rFonts w:hint="eastAsia" w:ascii="Times New Roman" w:hAnsi="Times New Roman"/>
          <w:sz w:val="24"/>
        </w:rPr>
        <w:t>其次，感谢身边帮助过我的同学和朋友。在论文写作和系统实现过程中，大家在资料查找、思路交流和问题讨论等方面给予了我很多帮助，让我在遇到困难时能够及时调整方向、继续前进。</w:t>
      </w:r>
    </w:p>
    <w:p w14:paraId="04F2C90B">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sz w:val="24"/>
        </w:rPr>
      </w:pPr>
      <w:r>
        <w:rPr>
          <w:rFonts w:hint="eastAsia" w:ascii="Times New Roman" w:hAnsi="Times New Roman"/>
          <w:sz w:val="24"/>
        </w:rPr>
        <w:t>同时，我还要感谢学校和学院为我们提供了良好的学习环境和实践条件，使我能够在较为充实的学习氛围中不断提升自己，顺利完成大学阶段的学习任务。</w:t>
      </w:r>
    </w:p>
    <w:p w14:paraId="487DF79E">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hint="eastAsia" w:ascii="Times New Roman" w:hAnsi="Times New Roman"/>
          <w:sz w:val="24"/>
        </w:rPr>
      </w:pPr>
      <w:r>
        <w:rPr>
          <w:rFonts w:hint="eastAsia" w:ascii="Times New Roman" w:hAnsi="Times New Roman"/>
          <w:sz w:val="24"/>
        </w:rPr>
        <w:t>最后，特别感谢我的家人。感谢他们一直以来对我的理解、支持和鼓励，在我遇到压力和困难时给予我陪伴与信心，成为我不断坚持下去的重要力量。</w:t>
      </w:r>
    </w:p>
    <w:p w14:paraId="3A2A44E4">
      <w:pPr>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rPr>
          <w:rFonts w:ascii="Times New Roman" w:hAnsi="Times New Roman"/>
          <w:sz w:val="24"/>
        </w:rPr>
      </w:pPr>
      <w:r>
        <w:rPr>
          <w:rFonts w:hint="eastAsia" w:ascii="Times New Roman" w:hAnsi="Times New Roman"/>
          <w:sz w:val="24"/>
        </w:rPr>
        <w:t>在此，再次向所有关心、帮助和支持过我的老师、同学、朋友和家人表示衷心的感谢。</w:t>
      </w:r>
    </w:p>
    <w:sectPr>
      <w:pgSz w:w="11906" w:h="16838"/>
      <w:pgMar w:top="1417" w:right="1247" w:bottom="1417" w:left="1247" w:header="850" w:footer="85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楷体_GB2312">
    <w:panose1 w:val="02010609030101010101"/>
    <w:charset w:val="86"/>
    <w:family w:val="auto"/>
    <w:pitch w:val="default"/>
    <w:sig w:usb0="00000001" w:usb1="080E0000" w:usb2="00000000" w:usb3="00000000" w:csb0="00040000" w:csb1="00000000"/>
  </w:font>
  <w:font w:name="Consolas">
    <w:panose1 w:val="020B0609020204030204"/>
    <w:charset w:val="00"/>
    <w:family w:val="auto"/>
    <w:pitch w:val="default"/>
    <w:sig w:usb0="E00006FF" w:usb1="0000FCFF" w:usb2="00000001" w:usb3="00000000" w:csb0="6000019F" w:csb1="DFD7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F180B4">
    <w:pPr>
      <w:framePr w:wrap="around" w:vAnchor="text" w:hAnchor="margin" w:xAlign="center" w:y="1"/>
      <w:widowControl w:val="0"/>
      <w:tabs>
        <w:tab w:val="center" w:pos="4153"/>
        <w:tab w:val="right" w:pos="8306"/>
      </w:tabs>
      <w:snapToGrid w:val="0"/>
      <w:jc w:val="left"/>
      <w:rPr>
        <w:rFonts w:ascii="Times New Roman" w:hAnsi="Times New Roman" w:eastAsia="宋体" w:cs="Times New Roman"/>
        <w:kern w:val="2"/>
        <w:sz w:val="18"/>
        <w:szCs w:val="18"/>
        <w:lang w:val="en-US" w:eastAsia="zh-CN" w:bidi="ar-SA"/>
      </w:rPr>
    </w:pPr>
    <w:r>
      <w:rPr>
        <w:rFonts w:ascii="Times New Roman" w:hAnsi="Times New Roman" w:eastAsia="宋体" w:cs="Times New Roman"/>
        <w:kern w:val="2"/>
        <w:sz w:val="28"/>
        <w:szCs w:val="24"/>
        <w:lang w:val="en-US" w:eastAsia="zh-CN" w:bidi="ar-SA"/>
      </w:rPr>
      <w:fldChar w:fldCharType="begin"/>
    </w:r>
    <w:r>
      <w:rPr>
        <w:rFonts w:ascii="Times New Roman" w:hAnsi="Times New Roman" w:eastAsia="宋体" w:cs="Times New Roman"/>
        <w:kern w:val="2"/>
        <w:sz w:val="28"/>
        <w:szCs w:val="24"/>
        <w:lang w:val="en-US" w:eastAsia="zh-CN" w:bidi="ar-SA"/>
      </w:rPr>
      <w:instrText xml:space="preserve">PAGE  </w:instrText>
    </w:r>
    <w:r>
      <w:rPr>
        <w:rFonts w:ascii="Times New Roman" w:hAnsi="Times New Roman" w:eastAsia="宋体" w:cs="Times New Roman"/>
        <w:kern w:val="2"/>
        <w:sz w:val="28"/>
        <w:szCs w:val="24"/>
        <w:lang w:val="en-US" w:eastAsia="zh-CN" w:bidi="ar-SA"/>
      </w:rPr>
      <w:fldChar w:fldCharType="end"/>
    </w:r>
  </w:p>
  <w:p w14:paraId="3724E6F9">
    <w:pPr>
      <w:widowControl w:val="0"/>
      <w:tabs>
        <w:tab w:val="center" w:pos="4153"/>
        <w:tab w:val="right" w:pos="8306"/>
      </w:tabs>
      <w:snapToGrid w:val="0"/>
      <w:ind w:right="360"/>
      <w:jc w:val="left"/>
      <w:rPr>
        <w:rFonts w:ascii="Times New Roman" w:hAnsi="Times New Roman" w:eastAsia="宋体" w:cs="Times New Roman"/>
        <w:kern w:val="2"/>
        <w:sz w:val="18"/>
        <w:szCs w:val="18"/>
        <w:lang w:val="en-US" w:eastAsia="zh-CN" w:bidi="ar-S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FF9274">
    <w:pPr>
      <w:widowControl w:val="0"/>
      <w:tabs>
        <w:tab w:val="center" w:pos="4153"/>
        <w:tab w:val="right" w:pos="8306"/>
      </w:tabs>
      <w:snapToGrid w:val="0"/>
      <w:jc w:val="center"/>
      <w:rPr>
        <w:rFonts w:hint="eastAsia" w:ascii="Times New Roman" w:hAnsi="Times New Roman" w:eastAsia="宋体" w:cs="Times New Roman"/>
        <w:kern w:val="2"/>
        <w:sz w:val="18"/>
        <w:szCs w:val="18"/>
        <w:lang w:val="en-US" w:eastAsia="zh-CN" w:bidi="ar-SA"/>
      </w:rPr>
    </w:pPr>
  </w:p>
  <w:p w14:paraId="7ADC8D96">
    <w:pPr>
      <w:pStyle w:val="2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BD6A53">
    <w:pPr>
      <w:widowControl w:val="0"/>
      <w:tabs>
        <w:tab w:val="center" w:pos="4706"/>
        <w:tab w:val="right" w:pos="8306"/>
      </w:tabs>
      <w:snapToGrid w:val="0"/>
      <w:jc w:val="both"/>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A4E0BA3">
                          <w:pPr>
                            <w:pStyle w:val="25"/>
                          </w:pP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PAGE  \* MERGEFORMAT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t>I</w:t>
                          </w:r>
                          <w:r>
                            <w:rPr>
                              <w:rFonts w:hint="default" w:ascii="Times New Roman" w:hAnsi="Times New Roman" w:cs="Times New Roman"/>
                              <w:sz w:val="18"/>
                              <w:szCs w:val="1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3A4E0BA3">
                    <w:pPr>
                      <w:pStyle w:val="25"/>
                    </w:pP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PAGE  \* MERGEFORMAT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t>I</w:t>
                    </w:r>
                    <w:r>
                      <w:rPr>
                        <w:rFonts w:hint="default" w:ascii="Times New Roman" w:hAnsi="Times New Roman" w:cs="Times New Roman"/>
                        <w:sz w:val="18"/>
                        <w:szCs w:val="18"/>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48BAC0">
    <w:pPr>
      <w:pStyle w:val="25"/>
      <w:rPr>
        <w:rFonts w:hint="default"/>
        <w:lang w:val="en-US" w:eastAsia="zh-CN"/>
      </w:rPr>
    </w:pPr>
    <w:r>
      <w:rPr>
        <w:sz w:val="24"/>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E27B2A">
                          <w:pPr>
                            <w:pStyle w:val="25"/>
                            <w:rPr>
                              <w:rFonts w:hint="default" w:ascii="Times New Roman" w:hAnsi="Times New Roman" w:cs="Times New Roman"/>
                            </w:rPr>
                          </w:pP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PAGE  \* MERGEFORMAT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t>I</w:t>
                          </w:r>
                          <w:r>
                            <w:rPr>
                              <w:rFonts w:hint="default" w:ascii="Times New Roman" w:hAnsi="Times New Roman" w:cs="Times New Roman"/>
                              <w:sz w:val="18"/>
                              <w:szCs w:val="1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As4fc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wCzh9zICAABjBAAADgAAAAAAAAABACAAAAAfAQAAZHJzL2Uyb0RvYy54bWxQSwUG&#10;AAAAAAYABgBZAQAAwwUAAAAA&#10;">
              <v:fill on="f" focussize="0,0"/>
              <v:stroke on="f" weight="0.5pt"/>
              <v:imagedata o:title=""/>
              <o:lock v:ext="edit" aspectratio="f"/>
              <v:textbox inset="0mm,0mm,0mm,0mm" style="mso-fit-shape-to-text:t;">
                <w:txbxContent>
                  <w:p w14:paraId="68E27B2A">
                    <w:pPr>
                      <w:pStyle w:val="25"/>
                      <w:rPr>
                        <w:rFonts w:hint="default" w:ascii="Times New Roman" w:hAnsi="Times New Roman" w:cs="Times New Roman"/>
                      </w:rPr>
                    </w:pPr>
                    <w:r>
                      <w:rPr>
                        <w:rFonts w:hint="default" w:ascii="Times New Roman" w:hAnsi="Times New Roman" w:cs="Times New Roman"/>
                        <w:sz w:val="18"/>
                        <w:szCs w:val="18"/>
                      </w:rPr>
                      <w:fldChar w:fldCharType="begin"/>
                    </w:r>
                    <w:r>
                      <w:rPr>
                        <w:rFonts w:hint="default" w:ascii="Times New Roman" w:hAnsi="Times New Roman" w:cs="Times New Roman"/>
                        <w:sz w:val="18"/>
                        <w:szCs w:val="18"/>
                      </w:rPr>
                      <w:instrText xml:space="preserve"> PAGE  \* MERGEFORMAT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t>I</w:t>
                    </w:r>
                    <w:r>
                      <w:rPr>
                        <w:rFonts w:hint="default" w:ascii="Times New Roman" w:hAnsi="Times New Roman" w:cs="Times New Roman"/>
                        <w:sz w:val="18"/>
                        <w:szCs w:val="18"/>
                      </w:rPr>
                      <w:fldChar w:fldCharType="end"/>
                    </w:r>
                  </w:p>
                </w:txbxContent>
              </v:textbox>
            </v:shape>
          </w:pict>
        </mc:Fallback>
      </mc:AlternateContent>
    </w:r>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4A1D70">
                          <w:pPr>
                            <w:rPr>
                              <w:rFonts w:hint="eastAsia"/>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7aJO4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GEsM0Kn768f30&#10;8+H06xvBGQRqXJgh7t4hMrbvbIu2Gc4DDhPvtvI6fcGIwA95jxd5RRsJT5emk+k0h4vDN2yAnz1e&#10;dz7E98JqkoyCetSvk5UdNiH2oUNIymbsWirV1VAZ0hT06vX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7aJO4zAgAAYwQAAA4AAAAAAAAAAQAgAAAAHwEAAGRycy9lMm9Eb2MueG1sUEsF&#10;BgAAAAAGAAYAWQEAAMQFAAAAAA==&#10;">
              <v:fill on="f" focussize="0,0"/>
              <v:stroke on="f" weight="0.5pt"/>
              <v:imagedata o:title=""/>
              <o:lock v:ext="edit" aspectratio="f"/>
              <v:textbox inset="0mm,0mm,0mm,0mm" style="mso-fit-shape-to-text:t;">
                <w:txbxContent>
                  <w:p w14:paraId="574A1D70">
                    <w:pPr>
                      <w:rPr>
                        <w:rFonts w:hint="eastAsia"/>
                      </w:rPr>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5C4BA1">
    <w:pPr>
      <w:pStyle w:val="2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C1FC4D">
    <w:pPr>
      <w:widowControl w:val="0"/>
      <w:pBdr>
        <w:bottom w:val="single" w:color="auto" w:sz="6" w:space="1"/>
      </w:pBdr>
      <w:tabs>
        <w:tab w:val="center" w:pos="4153"/>
        <w:tab w:val="right" w:pos="8306"/>
      </w:tabs>
      <w:snapToGrid w:val="0"/>
      <w:jc w:val="center"/>
      <w:rPr>
        <w:rFonts w:hint="eastAsia" w:ascii="黑体" w:hAnsi="Times New Roman" w:eastAsia="黑体" w:cs="Times New Roman"/>
        <w:kern w:val="2"/>
        <w:sz w:val="21"/>
        <w:szCs w:val="21"/>
        <w:lang w:val="en-US" w:eastAsia="zh-CN" w:bidi="ar-SA"/>
      </w:rPr>
    </w:pPr>
    <w:r>
      <w:rPr>
        <w:rFonts w:hint="eastAsia" w:ascii="黑体" w:hAnsi="Times New Roman" w:eastAsia="黑体" w:cs="Times New Roman"/>
        <w:kern w:val="2"/>
        <w:sz w:val="21"/>
        <w:szCs w:val="21"/>
        <w:lang w:val="en-US" w:eastAsia="zh-CN" w:bidi="ar-SA"/>
      </w:rPr>
      <w:t>山东建筑大学毕业设计说明书</w:t>
    </w:r>
  </w:p>
  <w:p w14:paraId="3F4F650B">
    <w:pPr>
      <w:pStyle w:val="2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E80B4F"/>
    <w:rsid w:val="0265700B"/>
    <w:rsid w:val="02A4771E"/>
    <w:rsid w:val="037B196F"/>
    <w:rsid w:val="05421DEB"/>
    <w:rsid w:val="072045DB"/>
    <w:rsid w:val="07DC0D21"/>
    <w:rsid w:val="0AE13325"/>
    <w:rsid w:val="0BC848F3"/>
    <w:rsid w:val="0CD4486F"/>
    <w:rsid w:val="0E3C78FD"/>
    <w:rsid w:val="0F8D434C"/>
    <w:rsid w:val="0FC67CDA"/>
    <w:rsid w:val="0FF15D91"/>
    <w:rsid w:val="13086650"/>
    <w:rsid w:val="13495C7E"/>
    <w:rsid w:val="13F15336"/>
    <w:rsid w:val="147F2942"/>
    <w:rsid w:val="14BE790E"/>
    <w:rsid w:val="14CB7C9E"/>
    <w:rsid w:val="166F6EBC"/>
    <w:rsid w:val="180513B0"/>
    <w:rsid w:val="1C2E71CD"/>
    <w:rsid w:val="1DB32404"/>
    <w:rsid w:val="1EE15C31"/>
    <w:rsid w:val="1F0625DD"/>
    <w:rsid w:val="1F6F0182"/>
    <w:rsid w:val="1FF22B62"/>
    <w:rsid w:val="21093CBF"/>
    <w:rsid w:val="2243203B"/>
    <w:rsid w:val="2435301D"/>
    <w:rsid w:val="24741D97"/>
    <w:rsid w:val="254046FD"/>
    <w:rsid w:val="2543520A"/>
    <w:rsid w:val="264E342E"/>
    <w:rsid w:val="26DE22A7"/>
    <w:rsid w:val="274C2B57"/>
    <w:rsid w:val="287A3D61"/>
    <w:rsid w:val="2C100B7E"/>
    <w:rsid w:val="2C9034E6"/>
    <w:rsid w:val="2CD711DC"/>
    <w:rsid w:val="2F416EE4"/>
    <w:rsid w:val="2F9C21A2"/>
    <w:rsid w:val="3009706B"/>
    <w:rsid w:val="304F554A"/>
    <w:rsid w:val="32856D6E"/>
    <w:rsid w:val="32897E8A"/>
    <w:rsid w:val="337A6AF0"/>
    <w:rsid w:val="33D20888"/>
    <w:rsid w:val="356B2D42"/>
    <w:rsid w:val="36A20B88"/>
    <w:rsid w:val="36FC7E69"/>
    <w:rsid w:val="372C7133"/>
    <w:rsid w:val="385E2EDB"/>
    <w:rsid w:val="3A9169FE"/>
    <w:rsid w:val="3C64254C"/>
    <w:rsid w:val="3CAF5C0A"/>
    <w:rsid w:val="3D7217AC"/>
    <w:rsid w:val="3D744AE7"/>
    <w:rsid w:val="407D5652"/>
    <w:rsid w:val="41054F8D"/>
    <w:rsid w:val="426D00FA"/>
    <w:rsid w:val="43CC0E50"/>
    <w:rsid w:val="442962A2"/>
    <w:rsid w:val="47A04ACD"/>
    <w:rsid w:val="47A5736F"/>
    <w:rsid w:val="49E432C1"/>
    <w:rsid w:val="4B187071"/>
    <w:rsid w:val="4C7E2614"/>
    <w:rsid w:val="4D6048B6"/>
    <w:rsid w:val="4D7B7443"/>
    <w:rsid w:val="4DA4355A"/>
    <w:rsid w:val="4ED5067D"/>
    <w:rsid w:val="4F6B28A1"/>
    <w:rsid w:val="4F754A92"/>
    <w:rsid w:val="50CA30CD"/>
    <w:rsid w:val="51B55243"/>
    <w:rsid w:val="53BA0BD9"/>
    <w:rsid w:val="5415239F"/>
    <w:rsid w:val="543D36A4"/>
    <w:rsid w:val="546949FA"/>
    <w:rsid w:val="55394224"/>
    <w:rsid w:val="563C00B7"/>
    <w:rsid w:val="5664316A"/>
    <w:rsid w:val="56903F5F"/>
    <w:rsid w:val="57E217AF"/>
    <w:rsid w:val="585847D5"/>
    <w:rsid w:val="5A700F6C"/>
    <w:rsid w:val="5BB54596"/>
    <w:rsid w:val="5BD6661F"/>
    <w:rsid w:val="5C734146"/>
    <w:rsid w:val="5D1A4582"/>
    <w:rsid w:val="5E02681B"/>
    <w:rsid w:val="5E050CE2"/>
    <w:rsid w:val="5F9920D6"/>
    <w:rsid w:val="60EE7EEF"/>
    <w:rsid w:val="612C2AD6"/>
    <w:rsid w:val="61F51BF9"/>
    <w:rsid w:val="621A2B23"/>
    <w:rsid w:val="623413FA"/>
    <w:rsid w:val="630369FA"/>
    <w:rsid w:val="63B6480E"/>
    <w:rsid w:val="650E0CA2"/>
    <w:rsid w:val="656542A3"/>
    <w:rsid w:val="669E2EB8"/>
    <w:rsid w:val="678C74A2"/>
    <w:rsid w:val="682B41D8"/>
    <w:rsid w:val="68A044D6"/>
    <w:rsid w:val="69426518"/>
    <w:rsid w:val="69BF6BDD"/>
    <w:rsid w:val="6B092BF0"/>
    <w:rsid w:val="6B2B4F53"/>
    <w:rsid w:val="6C4E249B"/>
    <w:rsid w:val="6CEA7C39"/>
    <w:rsid w:val="6EE175F6"/>
    <w:rsid w:val="705B467D"/>
    <w:rsid w:val="718C1A9B"/>
    <w:rsid w:val="72AF066A"/>
    <w:rsid w:val="731B7124"/>
    <w:rsid w:val="73CD3073"/>
    <w:rsid w:val="740B13C3"/>
    <w:rsid w:val="74324450"/>
    <w:rsid w:val="77770AF7"/>
    <w:rsid w:val="7788609C"/>
    <w:rsid w:val="788E5AB0"/>
    <w:rsid w:val="79700B52"/>
    <w:rsid w:val="7BC41E31"/>
    <w:rsid w:val="7BF514B0"/>
    <w:rsid w:val="7E43015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qFormat="1"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42"/>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3"/>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6">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2">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0"/>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8"/>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qFormat/>
    <w:uiPriority w:val="39"/>
    <w:pPr>
      <w:ind w:left="840" w:leftChars="400"/>
    </w:pPr>
  </w:style>
  <w:style w:type="paragraph" w:styleId="25">
    <w:name w:val="footer"/>
    <w:basedOn w:val="1"/>
    <w:link w:val="140"/>
    <w:unhideWhenUsed/>
    <w:qFormat/>
    <w:uiPriority w:val="99"/>
    <w:pPr>
      <w:tabs>
        <w:tab w:val="center" w:pos="4680"/>
        <w:tab w:val="right" w:pos="9360"/>
      </w:tabs>
      <w:spacing w:after="0" w:line="240" w:lineRule="auto"/>
    </w:pPr>
  </w:style>
  <w:style w:type="paragraph" w:styleId="26">
    <w:name w:val="header"/>
    <w:basedOn w:val="1"/>
    <w:link w:val="139"/>
    <w:unhideWhenUsed/>
    <w:qFormat/>
    <w:uiPriority w:val="99"/>
    <w:pPr>
      <w:tabs>
        <w:tab w:val="center" w:pos="4680"/>
        <w:tab w:val="right" w:pos="9360"/>
      </w:tabs>
      <w:spacing w:after="0" w:line="240" w:lineRule="auto"/>
    </w:pPr>
  </w:style>
  <w:style w:type="paragraph" w:styleId="27">
    <w:name w:val="toc 1"/>
    <w:basedOn w:val="1"/>
    <w:next w:val="1"/>
    <w:semiHidden/>
    <w:unhideWhenUsed/>
    <w:qFormat/>
    <w:uiPriority w:val="39"/>
  </w:style>
  <w:style w:type="paragraph" w:styleId="28">
    <w:name w:val="toc 4"/>
    <w:basedOn w:val="1"/>
    <w:next w:val="1"/>
    <w:semiHidden/>
    <w:unhideWhenUsed/>
    <w:qFormat/>
    <w:uiPriority w:val="39"/>
    <w:pPr>
      <w:ind w:left="1260" w:leftChars="600"/>
    </w:pPr>
  </w:style>
  <w:style w:type="paragraph" w:styleId="29">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0">
    <w:name w:val="List"/>
    <w:basedOn w:val="1"/>
    <w:unhideWhenUsed/>
    <w:qFormat/>
    <w:uiPriority w:val="99"/>
    <w:pPr>
      <w:ind w:left="360" w:hanging="360"/>
      <w:contextualSpacing/>
    </w:pPr>
  </w:style>
  <w:style w:type="paragraph" w:styleId="31">
    <w:name w:val="toc 2"/>
    <w:basedOn w:val="1"/>
    <w:next w:val="1"/>
    <w:semiHidden/>
    <w:unhideWhenUsed/>
    <w:qFormat/>
    <w:uiPriority w:val="39"/>
    <w:pPr>
      <w:ind w:left="420" w:leftChars="200"/>
    </w:pPr>
  </w:style>
  <w:style w:type="paragraph" w:styleId="32">
    <w:name w:val="Body Text 2"/>
    <w:basedOn w:val="1"/>
    <w:link w:val="149"/>
    <w:unhideWhenUsed/>
    <w:qFormat/>
    <w:uiPriority w:val="99"/>
    <w:pPr>
      <w:spacing w:after="120" w:line="480" w:lineRule="auto"/>
    </w:pPr>
  </w:style>
  <w:style w:type="paragraph" w:styleId="33">
    <w:name w:val="List Continue 2"/>
    <w:basedOn w:val="1"/>
    <w:unhideWhenUsed/>
    <w:qFormat/>
    <w:uiPriority w:val="99"/>
    <w:pPr>
      <w:spacing w:after="120"/>
      <w:ind w:left="720"/>
      <w:contextualSpacing/>
    </w:pPr>
  </w:style>
  <w:style w:type="paragraph" w:styleId="34">
    <w:name w:val="List Continue 3"/>
    <w:basedOn w:val="1"/>
    <w:unhideWhenUsed/>
    <w:qFormat/>
    <w:uiPriority w:val="99"/>
    <w:pPr>
      <w:spacing w:after="120"/>
      <w:ind w:left="1080"/>
      <w:contextualSpacing/>
    </w:pPr>
  </w:style>
  <w:style w:type="paragraph" w:styleId="35">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Table Grid"/>
    <w:basedOn w:val="3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8">
    <w:name w:val="Light Shading"/>
    <w:basedOn w:val="36"/>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36"/>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36"/>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36"/>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36"/>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36"/>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36"/>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36"/>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36"/>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36"/>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36"/>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36"/>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36"/>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36"/>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36"/>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36"/>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36"/>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36"/>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36"/>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36"/>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36"/>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36"/>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36"/>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7">
    <w:name w:val="Strong"/>
    <w:basedOn w:val="136"/>
    <w:qFormat/>
    <w:uiPriority w:val="22"/>
    <w:rPr>
      <w:b/>
      <w:bCs/>
    </w:rPr>
  </w:style>
  <w:style w:type="character" w:styleId="138">
    <w:name w:val="Emphasis"/>
    <w:basedOn w:val="136"/>
    <w:qFormat/>
    <w:uiPriority w:val="20"/>
    <w:rPr>
      <w:i/>
      <w:iCs/>
    </w:rPr>
  </w:style>
  <w:style w:type="character" w:customStyle="1" w:styleId="139">
    <w:name w:val="Header Char"/>
    <w:basedOn w:val="136"/>
    <w:link w:val="26"/>
    <w:qFormat/>
    <w:uiPriority w:val="99"/>
  </w:style>
  <w:style w:type="character" w:customStyle="1" w:styleId="140">
    <w:name w:val="Footer Char"/>
    <w:basedOn w:val="136"/>
    <w:link w:val="25"/>
    <w:qFormat/>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36"/>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36"/>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36"/>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36"/>
    <w:link w:val="35"/>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36"/>
    <w:link w:val="29"/>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36"/>
    <w:link w:val="19"/>
    <w:qFormat/>
    <w:uiPriority w:val="99"/>
  </w:style>
  <w:style w:type="character" w:customStyle="1" w:styleId="149">
    <w:name w:val="Body Text 2 Char"/>
    <w:basedOn w:val="136"/>
    <w:link w:val="32"/>
    <w:qFormat/>
    <w:uiPriority w:val="99"/>
  </w:style>
  <w:style w:type="character" w:customStyle="1" w:styleId="150">
    <w:name w:val="Body Text 3 Char"/>
    <w:basedOn w:val="136"/>
    <w:link w:val="17"/>
    <w:qFormat/>
    <w:uiPriority w:val="99"/>
    <w:rPr>
      <w:sz w:val="16"/>
      <w:szCs w:val="16"/>
    </w:rPr>
  </w:style>
  <w:style w:type="character" w:customStyle="1" w:styleId="151">
    <w:name w:val="Macro Text Char"/>
    <w:basedOn w:val="136"/>
    <w:link w:val="2"/>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36"/>
    <w:link w:val="152"/>
    <w:qFormat/>
    <w:uiPriority w:val="29"/>
    <w:rPr>
      <w:i/>
      <w:iCs/>
      <w:color w:val="000000" w:themeColor="text1"/>
      <w14:textFill>
        <w14:solidFill>
          <w14:schemeClr w14:val="tx1"/>
        </w14:solidFill>
      </w14:textFill>
    </w:rPr>
  </w:style>
  <w:style w:type="character" w:customStyle="1" w:styleId="154">
    <w:name w:val="Heading 4 Char"/>
    <w:basedOn w:val="136"/>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36"/>
    <w:link w:val="7"/>
    <w:semiHidden/>
    <w:qFormat/>
    <w:uiPriority w:val="9"/>
    <w:rPr>
      <w:rFonts w:asciiTheme="majorHAnsi" w:hAnsiTheme="majorHAnsi" w:eastAsiaTheme="majorEastAsia" w:cstheme="majorBidi"/>
      <w:color w:val="254061" w:themeColor="accent1" w:themeShade="80"/>
    </w:rPr>
  </w:style>
  <w:style w:type="character" w:customStyle="1" w:styleId="156">
    <w:name w:val="Heading 6 Char"/>
    <w:basedOn w:val="136"/>
    <w:link w:val="8"/>
    <w:semiHidden/>
    <w:qFormat/>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36"/>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36"/>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36"/>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36"/>
    <w:link w:val="160"/>
    <w:qFormat/>
    <w:uiPriority w:val="30"/>
    <w:rPr>
      <w:b/>
      <w:bCs/>
      <w:i/>
      <w:iCs/>
      <w:color w:val="4F81BD" w:themeColor="accent1"/>
      <w14:textFill>
        <w14:solidFill>
          <w14:schemeClr w14:val="accent1"/>
        </w14:solidFill>
      </w14:textFill>
    </w:rPr>
  </w:style>
  <w:style w:type="character" w:customStyle="1" w:styleId="162">
    <w:name w:val="Subtle Emphasis"/>
    <w:basedOn w:val="136"/>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36"/>
    <w:qFormat/>
    <w:uiPriority w:val="21"/>
    <w:rPr>
      <w:b/>
      <w:bCs/>
      <w:i/>
      <w:iCs/>
      <w:color w:val="4F81BD" w:themeColor="accent1"/>
      <w14:textFill>
        <w14:solidFill>
          <w14:schemeClr w14:val="accent1"/>
        </w14:solidFill>
      </w14:textFill>
    </w:rPr>
  </w:style>
  <w:style w:type="character" w:customStyle="1" w:styleId="164">
    <w:name w:val="Subtle Reference"/>
    <w:basedOn w:val="136"/>
    <w:qFormat/>
    <w:uiPriority w:val="31"/>
    <w:rPr>
      <w:smallCaps/>
      <w:color w:val="C0504D" w:themeColor="accent2"/>
      <w:u w:val="single"/>
      <w14:textFill>
        <w14:solidFill>
          <w14:schemeClr w14:val="accent2"/>
        </w14:solidFill>
      </w14:textFill>
    </w:rPr>
  </w:style>
  <w:style w:type="character" w:customStyle="1" w:styleId="165">
    <w:name w:val="Intense Reference"/>
    <w:basedOn w:val="136"/>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36"/>
    <w:qFormat/>
    <w:uiPriority w:val="33"/>
    <w:rPr>
      <w:b/>
      <w:bCs/>
      <w:smallCaps/>
      <w:spacing w:val="5"/>
    </w:rPr>
  </w:style>
  <w:style w:type="paragraph" w:customStyle="1" w:styleId="167">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customXml" Target="../customXml/item2.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oleObject" Target="embeddings/oleObject2.bin"/><Relationship Id="rId13" Type="http://schemas.openxmlformats.org/officeDocument/2006/relationships/image" Target="media/image1.png"/><Relationship Id="rId12" Type="http://schemas.openxmlformats.org/officeDocument/2006/relationships/oleObject" Target="embeddings/oleObject1.bin"/><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62</Pages>
  <Words>2314</Words>
  <Characters>4645</Characters>
  <Lines>0</Lines>
  <Paragraphs>0</Paragraphs>
  <TotalTime>57</TotalTime>
  <ScaleCrop>false</ScaleCrop>
  <LinksUpToDate>false</LinksUpToDate>
  <CharactersWithSpaces>5477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林</cp:lastModifiedBy>
  <dcterms:modified xsi:type="dcterms:W3CDTF">2026-06-04T06:59:32Z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eyJoZGlkIjoiYjYwOGM3MzYxYWU3NGUyZGU5NTM0NDI5ZGZiNDhjMDYiLCJ1c2VySWQiOiI4MTI5MDY0NDUifQ==</vt:lpwstr>
  </property>
  <property fmtid="{D5CDD505-2E9C-101B-9397-08002B2CF9AE}" pid="3" name="KSOProductBuildVer">
    <vt:lpwstr>2052-12.1.0.26375</vt:lpwstr>
  </property>
  <property fmtid="{D5CDD505-2E9C-101B-9397-08002B2CF9AE}" pid="4" name="ICV">
    <vt:lpwstr>BCE1BC0E38E3401CADB189977B052927_12</vt:lpwstr>
  </property>
</Properties>
</file>