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5B549">
      <w:pPr>
        <w:spacing w:before="0" w:after="240" w:line="360" w:lineRule="auto"/>
        <w:jc w:val="center"/>
      </w:pPr>
      <w:r>
        <w:rPr>
          <w:rFonts w:ascii="黑体" w:hAnsi="黑体" w:eastAsia="黑体" w:cs="黑体"/>
          <w:b/>
          <w:sz w:val="36"/>
        </w:rPr>
        <w:t>基于混合蚁群算法的旅行商问题求解系统</w:t>
      </w:r>
    </w:p>
    <w:p w14:paraId="06A24ED4">
      <w:pPr>
        <w:spacing w:before="0" w:after="240" w:line="360" w:lineRule="auto"/>
        <w:jc w:val="center"/>
      </w:pPr>
      <w:r>
        <w:rPr>
          <w:rFonts w:ascii="黑体" w:hAnsi="黑体" w:eastAsia="黑体" w:cs="黑体"/>
          <w:b/>
          <w:sz w:val="30"/>
        </w:rPr>
        <w:t>毕业设计说明书</w:t>
      </w:r>
    </w:p>
    <w:p w14:paraId="5848AA5E">
      <w:pPr>
        <w:spacing w:before="240" w:after="120" w:line="360" w:lineRule="auto"/>
        <w:jc w:val="center"/>
      </w:pPr>
      <w:r>
        <w:rPr>
          <w:rFonts w:ascii="黑体" w:hAnsi="黑体" w:eastAsia="黑体" w:cs="黑体"/>
          <w:b/>
          <w:sz w:val="30"/>
        </w:rPr>
        <w:t>目录</w:t>
      </w:r>
    </w:p>
    <w:p w14:paraId="2631B34C">
      <w:pPr>
        <w:spacing w:before="0" w:after="0" w:line="360" w:lineRule="auto"/>
        <w:jc w:val="left"/>
      </w:pPr>
      <w:r>
        <w:rPr>
          <w:rFonts w:ascii="宋体" w:hAnsi="宋体" w:eastAsia="宋体" w:cs="宋体"/>
          <w:b/>
          <w:sz w:val="24"/>
        </w:rPr>
        <w:t>摘要</w:t>
      </w:r>
    </w:p>
    <w:p w14:paraId="1A042844">
      <w:pPr>
        <w:spacing w:before="0" w:after="0" w:line="360" w:lineRule="auto"/>
        <w:jc w:val="left"/>
      </w:pPr>
      <w:r>
        <w:rPr>
          <w:rFonts w:ascii="宋体" w:hAnsi="宋体" w:eastAsia="宋体" w:cs="宋体"/>
          <w:b/>
          <w:sz w:val="24"/>
        </w:rPr>
        <w:t>Abstract</w:t>
      </w:r>
    </w:p>
    <w:p w14:paraId="28706146">
      <w:pPr>
        <w:spacing w:before="120" w:after="120" w:line="360" w:lineRule="auto"/>
        <w:jc w:val="left"/>
      </w:pPr>
      <w:r>
        <w:rPr>
          <w:rFonts w:ascii="黑体" w:hAnsi="黑体" w:eastAsia="黑体" w:cs="黑体"/>
          <w:b/>
          <w:sz w:val="30"/>
        </w:rPr>
        <w:t>第一章 绪论</w:t>
      </w:r>
    </w:p>
    <w:p w14:paraId="682053EA">
      <w:pPr>
        <w:spacing w:before="0" w:after="0" w:line="360" w:lineRule="auto"/>
        <w:ind w:left="240"/>
        <w:jc w:val="left"/>
      </w:pPr>
      <w:r>
        <w:rPr>
          <w:rFonts w:ascii="宋体" w:hAnsi="宋体" w:eastAsia="宋体" w:cs="宋体"/>
          <w:b w:val="0"/>
          <w:sz w:val="24"/>
        </w:rPr>
        <w:t>1.1 研究背景与意义</w:t>
      </w:r>
    </w:p>
    <w:p w14:paraId="675CEFA0">
      <w:pPr>
        <w:spacing w:before="0" w:after="0" w:line="360" w:lineRule="auto"/>
        <w:ind w:left="240"/>
        <w:jc w:val="left"/>
      </w:pPr>
      <w:r>
        <w:rPr>
          <w:rFonts w:ascii="宋体" w:hAnsi="宋体" w:eastAsia="宋体" w:cs="宋体"/>
          <w:b w:val="0"/>
          <w:sz w:val="24"/>
        </w:rPr>
        <w:t>1.2 国内外研究现状</w:t>
      </w:r>
    </w:p>
    <w:p w14:paraId="424E12C7">
      <w:pPr>
        <w:spacing w:before="0" w:after="0" w:line="360" w:lineRule="auto"/>
        <w:ind w:left="240"/>
        <w:jc w:val="left"/>
      </w:pPr>
      <w:r>
        <w:rPr>
          <w:rFonts w:ascii="宋体" w:hAnsi="宋体" w:eastAsia="宋体" w:cs="宋体"/>
          <w:b w:val="0"/>
          <w:sz w:val="24"/>
        </w:rPr>
        <w:t>1.2.1 蚁群算法研究现状</w:t>
      </w:r>
    </w:p>
    <w:p w14:paraId="357ADF1A">
      <w:pPr>
        <w:spacing w:before="0" w:after="0" w:line="360" w:lineRule="auto"/>
        <w:ind w:left="240"/>
        <w:jc w:val="left"/>
      </w:pPr>
      <w:r>
        <w:rPr>
          <w:rFonts w:ascii="宋体" w:hAnsi="宋体" w:eastAsia="宋体" w:cs="宋体"/>
          <w:b w:val="0"/>
          <w:sz w:val="24"/>
        </w:rPr>
        <w:t>1.2.2 TSP问题求解方法研究现状</w:t>
      </w:r>
    </w:p>
    <w:p w14:paraId="29B2EAED">
      <w:pPr>
        <w:spacing w:before="0" w:after="0" w:line="360" w:lineRule="auto"/>
        <w:ind w:left="240"/>
        <w:jc w:val="left"/>
      </w:pPr>
      <w:r>
        <w:rPr>
          <w:rFonts w:ascii="宋体" w:hAnsi="宋体" w:eastAsia="宋体" w:cs="宋体"/>
          <w:b w:val="0"/>
          <w:sz w:val="24"/>
        </w:rPr>
        <w:t>1.3 本文主要研究内容</w:t>
      </w:r>
    </w:p>
    <w:p w14:paraId="135F41BD">
      <w:pPr>
        <w:spacing w:before="0" w:after="0" w:line="360" w:lineRule="auto"/>
        <w:ind w:left="240"/>
        <w:jc w:val="left"/>
      </w:pPr>
      <w:r>
        <w:rPr>
          <w:rFonts w:ascii="宋体" w:hAnsi="宋体" w:eastAsia="宋体" w:cs="宋体"/>
          <w:b w:val="0"/>
          <w:sz w:val="24"/>
        </w:rPr>
        <w:t>1.4 论文组织结构</w:t>
      </w:r>
    </w:p>
    <w:p w14:paraId="3AA5ECFA">
      <w:pPr>
        <w:spacing w:before="120" w:after="120" w:line="360" w:lineRule="auto"/>
        <w:jc w:val="left"/>
      </w:pPr>
      <w:r>
        <w:rPr>
          <w:rFonts w:ascii="黑体" w:hAnsi="黑体" w:eastAsia="黑体" w:cs="黑体"/>
          <w:b/>
          <w:sz w:val="30"/>
        </w:rPr>
        <w:t>第二章 相关理论与技术基础</w:t>
      </w:r>
    </w:p>
    <w:p w14:paraId="042D4580">
      <w:pPr>
        <w:spacing w:before="0" w:after="0" w:line="360" w:lineRule="auto"/>
        <w:ind w:left="240"/>
        <w:jc w:val="left"/>
      </w:pPr>
      <w:r>
        <w:rPr>
          <w:rFonts w:ascii="宋体" w:hAnsi="宋体" w:eastAsia="宋体" w:cs="宋体"/>
          <w:b w:val="0"/>
          <w:sz w:val="24"/>
        </w:rPr>
        <w:t>2.1 旅行商问题（TSP）概述</w:t>
      </w:r>
    </w:p>
    <w:p w14:paraId="7FF8A3A3">
      <w:pPr>
        <w:spacing w:before="0" w:after="0" w:line="360" w:lineRule="auto"/>
        <w:ind w:left="240"/>
        <w:jc w:val="left"/>
      </w:pPr>
      <w:r>
        <w:rPr>
          <w:rFonts w:ascii="宋体" w:hAnsi="宋体" w:eastAsia="宋体" w:cs="宋体"/>
          <w:b w:val="0"/>
          <w:sz w:val="24"/>
        </w:rPr>
        <w:t>2.1.1 TSP问题的定义与数学模型</w:t>
      </w:r>
    </w:p>
    <w:p w14:paraId="39950D04">
      <w:pPr>
        <w:spacing w:before="0" w:after="0" w:line="360" w:lineRule="auto"/>
        <w:ind w:left="240"/>
        <w:jc w:val="left"/>
      </w:pPr>
      <w:r>
        <w:rPr>
          <w:rFonts w:ascii="宋体" w:hAnsi="宋体" w:eastAsia="宋体" w:cs="宋体"/>
          <w:b w:val="0"/>
          <w:sz w:val="24"/>
        </w:rPr>
        <w:t>2.1.2 TSP问题的计算复杂度</w:t>
      </w:r>
    </w:p>
    <w:p w14:paraId="2DC265E2">
      <w:pPr>
        <w:spacing w:before="0" w:after="0" w:line="360" w:lineRule="auto"/>
        <w:ind w:left="240"/>
        <w:jc w:val="left"/>
      </w:pPr>
      <w:r>
        <w:rPr>
          <w:rFonts w:ascii="宋体" w:hAnsi="宋体" w:eastAsia="宋体" w:cs="宋体"/>
          <w:b w:val="0"/>
          <w:sz w:val="24"/>
        </w:rPr>
        <w:t>2.2 蚁群算法（ACO）</w:t>
      </w:r>
    </w:p>
    <w:p w14:paraId="7EF5623A">
      <w:pPr>
        <w:spacing w:before="0" w:after="0" w:line="360" w:lineRule="auto"/>
        <w:ind w:left="240"/>
        <w:jc w:val="left"/>
      </w:pPr>
      <w:r>
        <w:rPr>
          <w:rFonts w:ascii="宋体" w:hAnsi="宋体" w:eastAsia="宋体" w:cs="宋体"/>
          <w:b w:val="0"/>
          <w:sz w:val="24"/>
        </w:rPr>
        <w:t>2.2.1 蚁群算法的基本原理</w:t>
      </w:r>
    </w:p>
    <w:p w14:paraId="74772686">
      <w:pPr>
        <w:spacing w:before="0" w:after="0" w:line="360" w:lineRule="auto"/>
        <w:ind w:left="240"/>
        <w:jc w:val="left"/>
      </w:pPr>
      <w:r>
        <w:rPr>
          <w:rFonts w:ascii="宋体" w:hAnsi="宋体" w:eastAsia="宋体" w:cs="宋体"/>
          <w:b w:val="0"/>
          <w:sz w:val="24"/>
        </w:rPr>
        <w:t>2.2.2 信息素更新机制</w:t>
      </w:r>
    </w:p>
    <w:p w14:paraId="3693D2C0">
      <w:pPr>
        <w:spacing w:before="0" w:after="0" w:line="360" w:lineRule="auto"/>
        <w:ind w:left="240"/>
        <w:jc w:val="left"/>
      </w:pPr>
      <w:r>
        <w:rPr>
          <w:rFonts w:ascii="宋体" w:hAnsi="宋体" w:eastAsia="宋体" w:cs="宋体"/>
          <w:b w:val="0"/>
          <w:sz w:val="24"/>
        </w:rPr>
        <w:t>2.2.3 状态转移规则</w:t>
      </w:r>
    </w:p>
    <w:p w14:paraId="140188EF">
      <w:pPr>
        <w:spacing w:before="0" w:after="0" w:line="360" w:lineRule="auto"/>
        <w:ind w:left="240"/>
        <w:jc w:val="left"/>
      </w:pPr>
      <w:r>
        <w:rPr>
          <w:rFonts w:ascii="宋体" w:hAnsi="宋体" w:eastAsia="宋体" w:cs="宋体"/>
          <w:b w:val="0"/>
          <w:sz w:val="24"/>
        </w:rPr>
        <w:t>2.3 遗传算法（GA）</w:t>
      </w:r>
    </w:p>
    <w:p w14:paraId="63737832">
      <w:pPr>
        <w:spacing w:before="0" w:after="0" w:line="360" w:lineRule="auto"/>
        <w:ind w:left="240"/>
        <w:jc w:val="left"/>
      </w:pPr>
      <w:r>
        <w:rPr>
          <w:rFonts w:ascii="宋体" w:hAnsi="宋体" w:eastAsia="宋体" w:cs="宋体"/>
          <w:b w:val="0"/>
          <w:sz w:val="24"/>
        </w:rPr>
        <w:t>2.3.1 遗传算法的基本原理</w:t>
      </w:r>
    </w:p>
    <w:p w14:paraId="3ED3018E">
      <w:pPr>
        <w:spacing w:before="0" w:after="0" w:line="360" w:lineRule="auto"/>
        <w:ind w:left="240"/>
        <w:jc w:val="left"/>
      </w:pPr>
      <w:r>
        <w:rPr>
          <w:rFonts w:ascii="宋体" w:hAnsi="宋体" w:eastAsia="宋体" w:cs="宋体"/>
          <w:b w:val="0"/>
          <w:sz w:val="24"/>
        </w:rPr>
        <w:t>2.3.2 选择、交叉与变异操作</w:t>
      </w:r>
    </w:p>
    <w:p w14:paraId="642928FB">
      <w:pPr>
        <w:spacing w:before="0" w:after="0" w:line="360" w:lineRule="auto"/>
        <w:ind w:left="240"/>
        <w:jc w:val="left"/>
      </w:pPr>
      <w:r>
        <w:rPr>
          <w:rFonts w:ascii="宋体" w:hAnsi="宋体" w:eastAsia="宋体" w:cs="宋体"/>
          <w:b w:val="0"/>
          <w:sz w:val="24"/>
        </w:rPr>
        <w:t>2.4 2-opt局部搜索算法</w:t>
      </w:r>
    </w:p>
    <w:p w14:paraId="3E43A859">
      <w:pPr>
        <w:spacing w:before="0" w:after="0" w:line="360" w:lineRule="auto"/>
        <w:ind w:left="240"/>
        <w:jc w:val="left"/>
      </w:pPr>
      <w:r>
        <w:rPr>
          <w:rFonts w:ascii="宋体" w:hAnsi="宋体" w:eastAsia="宋体" w:cs="宋体"/>
          <w:b w:val="0"/>
          <w:sz w:val="24"/>
        </w:rPr>
        <w:t>2.5 开发环境与工具</w:t>
      </w:r>
    </w:p>
    <w:p w14:paraId="7FA995B2">
      <w:pPr>
        <w:spacing w:before="120" w:after="120" w:line="360" w:lineRule="auto"/>
        <w:jc w:val="left"/>
      </w:pPr>
      <w:r>
        <w:rPr>
          <w:rFonts w:ascii="黑体" w:hAnsi="黑体" w:eastAsia="黑体" w:cs="黑体"/>
          <w:b/>
          <w:sz w:val="30"/>
        </w:rPr>
        <w:t>第三章 系统设计</w:t>
      </w:r>
    </w:p>
    <w:p w14:paraId="2F586C59">
      <w:pPr>
        <w:spacing w:before="0" w:after="0" w:line="360" w:lineRule="auto"/>
        <w:ind w:left="240"/>
        <w:jc w:val="left"/>
      </w:pPr>
      <w:r>
        <w:rPr>
          <w:rFonts w:ascii="宋体" w:hAnsi="宋体" w:eastAsia="宋体" w:cs="宋体"/>
          <w:b w:val="0"/>
          <w:sz w:val="24"/>
        </w:rPr>
        <w:t>3.1 系统需求分析</w:t>
      </w:r>
    </w:p>
    <w:p w14:paraId="17B5DF2A">
      <w:pPr>
        <w:spacing w:before="0" w:after="0" w:line="360" w:lineRule="auto"/>
        <w:ind w:left="240"/>
        <w:jc w:val="left"/>
      </w:pPr>
      <w:r>
        <w:rPr>
          <w:rFonts w:ascii="宋体" w:hAnsi="宋体" w:eastAsia="宋体" w:cs="宋体"/>
          <w:b w:val="0"/>
          <w:sz w:val="24"/>
        </w:rPr>
        <w:t>3.2 系统总体架构</w:t>
      </w:r>
    </w:p>
    <w:p w14:paraId="473EDB82">
      <w:pPr>
        <w:spacing w:before="0" w:after="0" w:line="360" w:lineRule="auto"/>
        <w:ind w:left="240"/>
        <w:jc w:val="left"/>
      </w:pPr>
      <w:r>
        <w:rPr>
          <w:rFonts w:ascii="宋体" w:hAnsi="宋体" w:eastAsia="宋体" w:cs="宋体"/>
          <w:b w:val="0"/>
          <w:sz w:val="24"/>
        </w:rPr>
        <w:t>3.3 算法设计</w:t>
      </w:r>
    </w:p>
    <w:p w14:paraId="0F2000DD">
      <w:pPr>
        <w:spacing w:before="0" w:after="0" w:line="360" w:lineRule="auto"/>
        <w:ind w:left="240"/>
        <w:jc w:val="left"/>
      </w:pPr>
      <w:r>
        <w:rPr>
          <w:rFonts w:ascii="宋体" w:hAnsi="宋体" w:eastAsia="宋体" w:cs="宋体"/>
          <w:b w:val="0"/>
          <w:sz w:val="24"/>
        </w:rPr>
        <w:t>3.4 数据结构设计</w:t>
      </w:r>
    </w:p>
    <w:p w14:paraId="1670E993">
      <w:pPr>
        <w:spacing w:before="120" w:after="120" w:line="360" w:lineRule="auto"/>
        <w:jc w:val="left"/>
      </w:pPr>
      <w:r>
        <w:rPr>
          <w:rFonts w:ascii="黑体" w:hAnsi="黑体" w:eastAsia="黑体" w:cs="黑体"/>
          <w:b/>
          <w:sz w:val="30"/>
        </w:rPr>
        <w:t>第四章 系统实现</w:t>
      </w:r>
    </w:p>
    <w:p w14:paraId="179A99BB">
      <w:pPr>
        <w:spacing w:before="0" w:after="0" w:line="360" w:lineRule="auto"/>
        <w:ind w:left="240"/>
        <w:jc w:val="left"/>
      </w:pPr>
      <w:r>
        <w:rPr>
          <w:rFonts w:ascii="宋体" w:hAnsi="宋体" w:eastAsia="宋体" w:cs="宋体"/>
          <w:b w:val="0"/>
          <w:sz w:val="24"/>
        </w:rPr>
        <w:t>4.1 开发环境搭建</w:t>
      </w:r>
    </w:p>
    <w:p w14:paraId="3A5CD31F">
      <w:pPr>
        <w:spacing w:before="0" w:after="0" w:line="360" w:lineRule="auto"/>
        <w:ind w:left="240"/>
        <w:jc w:val="left"/>
      </w:pPr>
      <w:r>
        <w:rPr>
          <w:rFonts w:ascii="宋体" w:hAnsi="宋体" w:eastAsia="宋体" w:cs="宋体"/>
          <w:b w:val="0"/>
          <w:sz w:val="24"/>
        </w:rPr>
        <w:t>4.2 核心模块实现</w:t>
      </w:r>
    </w:p>
    <w:p w14:paraId="02AA1842">
      <w:pPr>
        <w:spacing w:before="0" w:after="0" w:line="360" w:lineRule="auto"/>
        <w:ind w:left="240"/>
        <w:jc w:val="left"/>
      </w:pPr>
      <w:r>
        <w:rPr>
          <w:rFonts w:ascii="宋体" w:hAnsi="宋体" w:eastAsia="宋体" w:cs="宋体"/>
          <w:b w:val="0"/>
          <w:sz w:val="24"/>
        </w:rPr>
        <w:t>4.3 优化策略实现</w:t>
      </w:r>
    </w:p>
    <w:p w14:paraId="353F02EF">
      <w:pPr>
        <w:spacing w:before="0" w:after="0" w:line="360" w:lineRule="auto"/>
        <w:ind w:left="240"/>
        <w:jc w:val="left"/>
      </w:pPr>
      <w:r>
        <w:rPr>
          <w:rFonts w:ascii="宋体" w:hAnsi="宋体" w:eastAsia="宋体" w:cs="宋体"/>
          <w:b w:val="0"/>
          <w:sz w:val="24"/>
        </w:rPr>
        <w:t>4.4 可视化界面实现</w:t>
      </w:r>
    </w:p>
    <w:p w14:paraId="19F337CF">
      <w:pPr>
        <w:spacing w:before="0" w:after="0" w:line="360" w:lineRule="auto"/>
        <w:ind w:left="240"/>
        <w:jc w:val="left"/>
      </w:pPr>
      <w:r>
        <w:rPr>
          <w:rFonts w:ascii="宋体" w:hAnsi="宋体" w:eastAsia="宋体" w:cs="宋体"/>
          <w:b w:val="0"/>
          <w:sz w:val="24"/>
        </w:rPr>
        <w:t>4.5 辅助功能实现</w:t>
      </w:r>
    </w:p>
    <w:p w14:paraId="4C13856D">
      <w:pPr>
        <w:spacing w:before="120" w:after="120" w:line="360" w:lineRule="auto"/>
        <w:jc w:val="left"/>
      </w:pPr>
      <w:r>
        <w:rPr>
          <w:rFonts w:ascii="黑体" w:hAnsi="黑体" w:eastAsia="黑体" w:cs="黑体"/>
          <w:b/>
          <w:sz w:val="30"/>
        </w:rPr>
        <w:t>第五章 实验与结果分析</w:t>
      </w:r>
    </w:p>
    <w:p w14:paraId="69F87883">
      <w:pPr>
        <w:spacing w:before="0" w:after="0" w:line="360" w:lineRule="auto"/>
        <w:ind w:left="240"/>
        <w:jc w:val="left"/>
      </w:pPr>
      <w:r>
        <w:rPr>
          <w:rFonts w:ascii="宋体" w:hAnsi="宋体" w:eastAsia="宋体" w:cs="宋体"/>
          <w:b w:val="0"/>
          <w:sz w:val="24"/>
        </w:rPr>
        <w:t>5.1 实验环境与参数设置</w:t>
      </w:r>
    </w:p>
    <w:p w14:paraId="0D9DB9A8">
      <w:pPr>
        <w:spacing w:before="0" w:after="0" w:line="360" w:lineRule="auto"/>
        <w:ind w:left="240"/>
        <w:jc w:val="left"/>
      </w:pPr>
      <w:r>
        <w:rPr>
          <w:rFonts w:ascii="宋体" w:hAnsi="宋体" w:eastAsia="宋体" w:cs="宋体"/>
          <w:b w:val="0"/>
          <w:sz w:val="24"/>
        </w:rPr>
        <w:t>5.2 实验方案设计</w:t>
      </w:r>
    </w:p>
    <w:p w14:paraId="76766477">
      <w:pPr>
        <w:spacing w:before="0" w:after="0" w:line="360" w:lineRule="auto"/>
        <w:ind w:left="240"/>
        <w:jc w:val="left"/>
      </w:pPr>
      <w:r>
        <w:rPr>
          <w:rFonts w:ascii="宋体" w:hAnsi="宋体" w:eastAsia="宋体" w:cs="宋体"/>
          <w:b w:val="0"/>
          <w:sz w:val="24"/>
        </w:rPr>
        <w:t>5.3 实验结果与分析</w:t>
      </w:r>
    </w:p>
    <w:p w14:paraId="2AFB6CD2">
      <w:pPr>
        <w:spacing w:before="0" w:after="0" w:line="360" w:lineRule="auto"/>
        <w:ind w:left="240"/>
        <w:jc w:val="left"/>
      </w:pPr>
      <w:r>
        <w:rPr>
          <w:rFonts w:ascii="宋体" w:hAnsi="宋体" w:eastAsia="宋体" w:cs="宋体"/>
          <w:b w:val="0"/>
          <w:sz w:val="24"/>
        </w:rPr>
        <w:t>5.4 综合性能对比</w:t>
      </w:r>
    </w:p>
    <w:p w14:paraId="7B87AE4C">
      <w:pPr>
        <w:spacing w:before="0" w:after="0" w:line="360" w:lineRule="auto"/>
        <w:ind w:left="240"/>
        <w:jc w:val="left"/>
      </w:pPr>
      <w:r>
        <w:rPr>
          <w:rFonts w:ascii="宋体" w:hAnsi="宋体" w:eastAsia="宋体" w:cs="宋体"/>
          <w:b w:val="0"/>
          <w:sz w:val="24"/>
        </w:rPr>
        <w:t>5.5 实验结论</w:t>
      </w:r>
    </w:p>
    <w:p w14:paraId="4D965647">
      <w:pPr>
        <w:spacing w:before="120" w:after="120" w:line="360" w:lineRule="auto"/>
        <w:jc w:val="left"/>
      </w:pPr>
      <w:r>
        <w:rPr>
          <w:rFonts w:ascii="黑体" w:hAnsi="黑体" w:eastAsia="黑体" w:cs="黑体"/>
          <w:b/>
          <w:sz w:val="30"/>
        </w:rPr>
        <w:t>第六章 总结与展望</w:t>
      </w:r>
    </w:p>
    <w:p w14:paraId="6EF94B7D">
      <w:pPr>
        <w:spacing w:before="0" w:after="0" w:line="360" w:lineRule="auto"/>
        <w:ind w:left="240"/>
        <w:jc w:val="left"/>
      </w:pPr>
      <w:r>
        <w:rPr>
          <w:rFonts w:ascii="宋体" w:hAnsi="宋体" w:eastAsia="宋体" w:cs="宋体"/>
          <w:b w:val="0"/>
          <w:sz w:val="24"/>
        </w:rPr>
        <w:t>6.1 工作总结</w:t>
      </w:r>
    </w:p>
    <w:p w14:paraId="5141B6AF">
      <w:pPr>
        <w:spacing w:before="0" w:after="0" w:line="360" w:lineRule="auto"/>
        <w:ind w:left="240"/>
        <w:jc w:val="left"/>
      </w:pPr>
      <w:r>
        <w:rPr>
          <w:rFonts w:ascii="宋体" w:hAnsi="宋体" w:eastAsia="宋体" w:cs="宋体"/>
          <w:b w:val="0"/>
          <w:sz w:val="24"/>
        </w:rPr>
        <w:t>6.2 主要创新点</w:t>
      </w:r>
    </w:p>
    <w:p w14:paraId="7BA03101">
      <w:pPr>
        <w:spacing w:before="0" w:after="0" w:line="360" w:lineRule="auto"/>
        <w:ind w:left="240"/>
        <w:jc w:val="left"/>
      </w:pPr>
      <w:r>
        <w:rPr>
          <w:rFonts w:ascii="宋体" w:hAnsi="宋体" w:eastAsia="宋体" w:cs="宋体"/>
          <w:b w:val="0"/>
          <w:sz w:val="24"/>
        </w:rPr>
        <w:t>6.3 存在不足与改进方向</w:t>
      </w:r>
    </w:p>
    <w:p w14:paraId="29FE3187">
      <w:pPr>
        <w:spacing w:before="0" w:after="0" w:line="360" w:lineRule="auto"/>
        <w:jc w:val="left"/>
      </w:pPr>
      <w:r>
        <w:rPr>
          <w:rFonts w:ascii="宋体" w:hAnsi="宋体" w:eastAsia="宋体" w:cs="宋体"/>
          <w:b/>
          <w:sz w:val="24"/>
        </w:rPr>
        <w:t>参考文献</w:t>
      </w:r>
    </w:p>
    <w:p w14:paraId="01DEE347">
      <w:pPr>
        <w:spacing w:before="0" w:after="0" w:line="360" w:lineRule="auto"/>
        <w:jc w:val="left"/>
      </w:pPr>
      <w:r>
        <w:rPr>
          <w:rFonts w:ascii="宋体" w:hAnsi="宋体" w:eastAsia="宋体" w:cs="宋体"/>
          <w:b/>
          <w:sz w:val="24"/>
        </w:rPr>
        <w:t>致谢</w:t>
      </w:r>
    </w:p>
    <w:p w14:paraId="0D9962C0">
      <w:pPr>
        <w:spacing w:before="0" w:after="0" w:line="360" w:lineRule="auto"/>
        <w:jc w:val="left"/>
      </w:pPr>
      <w:r>
        <w:rPr>
          <w:rFonts w:ascii="宋体" w:hAnsi="宋体" w:eastAsia="宋体" w:cs="宋体"/>
          <w:b/>
          <w:sz w:val="24"/>
        </w:rPr>
        <w:t>附录</w:t>
      </w:r>
    </w:p>
    <w:p w14:paraId="70EDEE24">
      <w:pPr>
        <w:spacing w:before="240" w:after="120" w:line="360" w:lineRule="auto"/>
        <w:jc w:val="center"/>
        <w:rPr>
          <w:rFonts w:ascii="黑体" w:hAnsi="黑体" w:eastAsia="黑体" w:cs="黑体"/>
          <w:b/>
          <w:sz w:val="30"/>
        </w:rPr>
      </w:pPr>
    </w:p>
    <w:p w14:paraId="4310F3A8">
      <w:pPr>
        <w:spacing w:before="240" w:after="120" w:line="360" w:lineRule="auto"/>
        <w:jc w:val="center"/>
      </w:pPr>
      <w:bookmarkStart w:id="0" w:name="_GoBack"/>
      <w:bookmarkEnd w:id="0"/>
      <w:r>
        <w:rPr>
          <w:rFonts w:ascii="黑体" w:hAnsi="黑体" w:eastAsia="黑体" w:cs="黑体"/>
          <w:b/>
          <w:sz w:val="30"/>
        </w:rPr>
        <w:t>摘要</w:t>
      </w:r>
    </w:p>
    <w:p w14:paraId="472FDDAF">
      <w:pPr>
        <w:spacing w:before="0" w:after="0" w:line="360" w:lineRule="auto"/>
        <w:ind w:firstLine="480"/>
        <w:jc w:val="both"/>
      </w:pPr>
      <w:r>
        <w:rPr>
          <w:rFonts w:ascii="宋体" w:hAnsi="宋体" w:eastAsia="宋体" w:cs="宋体"/>
          <w:b w:val="0"/>
          <w:sz w:val="24"/>
        </w:rPr>
        <w:t>旅行商问题（Traveling Salesman Problem，TSP）是组合优化领域的经典NP-hard问题，在物流配送、路径规划、电路板布线等场景中具有广泛的应用价值。传统蚁群算法（Ant Colony Optimization，ACO）在求解TSP时存在收敛速度较慢、易陷入局部最优以及参数敏感性较强等问题。针对上述不足，本文设计并实现了一套基于混合蚁群算法的TSP求解系统。</w:t>
      </w:r>
    </w:p>
    <w:p w14:paraId="61DFC6E9">
      <w:pPr>
        <w:spacing w:before="0" w:after="0" w:line="360" w:lineRule="auto"/>
        <w:ind w:firstLine="480"/>
        <w:jc w:val="both"/>
      </w:pPr>
      <w:r>
        <w:rPr>
          <w:rFonts w:ascii="宋体" w:hAnsi="宋体" w:eastAsia="宋体" w:cs="宋体"/>
          <w:b w:val="0"/>
          <w:sz w:val="24"/>
        </w:rPr>
        <w:t>本系统将蚁群算法与自适应参数调整、遗传算法和2-opt局部搜索三种优化策略进行融合。自适应参数机制依据迭代进度动态调整信息素因子α和启发函数因子β，使算法在搜索初期偏重全局探索、在后期偏重局部开发；遗传算法通过顺序交叉和变异操作维持种群多样性，增强全局搜索能力；2-opt局部搜索通过反转路径片段消除路径交叉，进一步提升解的质量。系统采用Python语言开发，并基于PyQt5框架构建图形用户界面，实现了参数配置、算法运行和结果可视化等功能。</w:t>
      </w:r>
    </w:p>
    <w:p w14:paraId="2E92DEB9">
      <w:pPr>
        <w:spacing w:before="0" w:after="0" w:line="360" w:lineRule="auto"/>
        <w:ind w:firstLine="480"/>
        <w:jc w:val="both"/>
      </w:pPr>
      <w:r>
        <w:rPr>
          <w:rFonts w:ascii="宋体" w:hAnsi="宋体" w:eastAsia="宋体" w:cs="宋体"/>
          <w:b w:val="0"/>
          <w:sz w:val="24"/>
        </w:rPr>
        <w:t>实验结果表明，与基本蚁群算法相比，混合蚁群算法的最优路径长度降低了7.88%，收敛速度提高了74.7%，运行稳定性也得到明显改善。在8种算法组合方案中，遗传算法与2-opt的组合取得了最佳综合性能，其平均最优距离为795.23，平均运行时间为39.85秒。研究结果表明，所设计的系统能够为TSP求解提供一种有效的混合优化方案，并为组合优化领域相关算法的研究与应用提供参考。</w:t>
      </w:r>
    </w:p>
    <w:p w14:paraId="3E9D7AAC">
      <w:pPr>
        <w:spacing w:before="0" w:after="0" w:line="360" w:lineRule="auto"/>
        <w:ind w:firstLine="480"/>
        <w:jc w:val="both"/>
      </w:pPr>
      <w:r>
        <w:rPr>
          <w:rFonts w:ascii="宋体" w:hAnsi="宋体" w:eastAsia="宋体" w:cs="宋体"/>
          <w:b/>
          <w:sz w:val="24"/>
        </w:rPr>
        <w:t>关键词：</w:t>
      </w:r>
      <w:r>
        <w:rPr>
          <w:rFonts w:ascii="宋体" w:hAnsi="宋体" w:eastAsia="宋体" w:cs="宋体"/>
          <w:b w:val="0"/>
          <w:sz w:val="24"/>
        </w:rPr>
        <w:t xml:space="preserve"> 旅行商问题；蚁群算法；遗传算法；2-opt局部搜索；混合优化算法；Python</w:t>
      </w:r>
    </w:p>
    <w:p w14:paraId="4F77A7FA">
      <w:pPr>
        <w:spacing w:before="240" w:after="120" w:line="360" w:lineRule="auto"/>
        <w:jc w:val="center"/>
      </w:pPr>
      <w:r>
        <w:rPr>
          <w:rFonts w:ascii="黑体" w:hAnsi="黑体" w:eastAsia="黑体" w:cs="黑体"/>
          <w:b/>
          <w:sz w:val="30"/>
        </w:rPr>
        <w:t>Abstract</w:t>
      </w:r>
    </w:p>
    <w:p w14:paraId="7C0A701C">
      <w:pPr>
        <w:spacing w:before="0" w:after="0" w:line="360" w:lineRule="auto"/>
        <w:ind w:firstLine="480"/>
        <w:jc w:val="both"/>
      </w:pPr>
      <w:r>
        <w:rPr>
          <w:rFonts w:ascii="宋体" w:hAnsi="宋体" w:eastAsia="宋体" w:cs="宋体"/>
          <w:b w:val="0"/>
          <w:sz w:val="24"/>
        </w:rPr>
        <w:t>The Traveling Salesman Problem (TSP) is a classic NP-hard problem in combinatorial optimization and has been widely applied in logistics distribution, route planning, and printed circuit board drilling. Conventional Ant Colony Optimization (ACO) often suffers from slow convergence, premature convergence, and high sensitivity to parameter settings when applied to TSP. To address these issues, this thesis designs and implements a TSP solving system based on a hybrid ant colony algorithm.</w:t>
      </w:r>
    </w:p>
    <w:p w14:paraId="3ED24C19">
      <w:pPr>
        <w:spacing w:before="0" w:after="0" w:line="360" w:lineRule="auto"/>
        <w:ind w:firstLine="480"/>
        <w:jc w:val="both"/>
      </w:pPr>
      <w:r>
        <w:rPr>
          <w:rFonts w:ascii="宋体" w:hAnsi="宋体" w:eastAsia="宋体" w:cs="宋体"/>
          <w:b w:val="0"/>
          <w:sz w:val="24"/>
        </w:rPr>
        <w:t>The proposed system integrates ACO with three enhancement strategies: adaptive parameter adjustment, a genetic algorithm, and 2-opt local search. The adaptive mechanism dynamically adjusts the pheromone factor α and heuristic factor β according to the iteration progress, emphasizing global exploration in the early stage and local exploitation in the later stage. The genetic algorithm maintains population diversity through order crossover and mutation operations, thereby strengthening global search capability. The 2-opt local search improves solution quality by reversing path segments to remove path crossings. The system is implemented in Python and provides a graphical user interface based on the PyQt5 framework for parameter configuration, algorithm execution, and result visualization.</w:t>
      </w:r>
    </w:p>
    <w:p w14:paraId="33F7D622">
      <w:pPr>
        <w:spacing w:before="0" w:after="0" w:line="360" w:lineRule="auto"/>
        <w:ind w:firstLine="480"/>
        <w:jc w:val="both"/>
      </w:pPr>
      <w:r>
        <w:rPr>
          <w:rFonts w:ascii="宋体" w:hAnsi="宋体" w:eastAsia="宋体" w:cs="宋体"/>
          <w:b w:val="0"/>
          <w:sz w:val="24"/>
        </w:rPr>
        <w:t>Experimental results show that, compared with the basic ACO algorithm, the hybrid algorithm reduces the best tour length by 7.88%, improves convergence speed by 74.7%, and achieves better running stability. Among the eight algorithmic combinations evaluated, the combination of genetic algorithm and 2-opt yields the best overall performance, with an average best distance of 795.23 and an average running time of 39.85 seconds. The proposed system offers an effective hybrid optimization scheme for solving TSP and provides a useful reference for further research on combinatorial optimization algorithms.</w:t>
      </w:r>
    </w:p>
    <w:p w14:paraId="45A86B54">
      <w:pPr>
        <w:spacing w:before="0" w:after="0" w:line="360" w:lineRule="auto"/>
        <w:ind w:firstLine="480"/>
        <w:jc w:val="both"/>
      </w:pPr>
      <w:r>
        <w:rPr>
          <w:rFonts w:ascii="宋体" w:hAnsi="宋体" w:eastAsia="宋体" w:cs="宋体"/>
          <w:b/>
          <w:sz w:val="24"/>
        </w:rPr>
        <w:t>Keywords:</w:t>
      </w:r>
      <w:r>
        <w:rPr>
          <w:rFonts w:ascii="宋体" w:hAnsi="宋体" w:eastAsia="宋体" w:cs="宋体"/>
          <w:b w:val="0"/>
          <w:sz w:val="24"/>
        </w:rPr>
        <w:t xml:space="preserve"> Traveling Salesman Problem; Ant Colony Optimization; Genetic Algorithm; 2-opt Local Search; Hybrid Optimization Algorithm; Python</w:t>
      </w:r>
    </w:p>
    <w:p w14:paraId="77018B2D">
      <w:pPr>
        <w:spacing w:before="240" w:after="120" w:line="360" w:lineRule="auto"/>
        <w:jc w:val="left"/>
      </w:pPr>
      <w:r>
        <w:rPr>
          <w:rFonts w:ascii="黑体" w:hAnsi="黑体" w:eastAsia="黑体" w:cs="黑体"/>
          <w:b/>
          <w:sz w:val="30"/>
        </w:rPr>
        <w:t>第一章 绪论</w:t>
      </w:r>
    </w:p>
    <w:p w14:paraId="4526A87C">
      <w:pPr>
        <w:spacing w:before="120" w:after="120" w:line="360" w:lineRule="auto"/>
        <w:jc w:val="left"/>
      </w:pPr>
      <w:r>
        <w:rPr>
          <w:rFonts w:ascii="黑体" w:hAnsi="黑体" w:eastAsia="黑体" w:cs="黑体"/>
          <w:b/>
          <w:sz w:val="30"/>
        </w:rPr>
        <w:t>1.1 研究背景与意义</w:t>
      </w:r>
    </w:p>
    <w:p w14:paraId="77A47AF6">
      <w:pPr>
        <w:spacing w:before="0" w:after="0" w:line="360" w:lineRule="auto"/>
        <w:ind w:firstLine="480"/>
        <w:jc w:val="both"/>
      </w:pPr>
      <w:r>
        <w:rPr>
          <w:rFonts w:ascii="宋体" w:hAnsi="宋体" w:eastAsia="宋体" w:cs="宋体"/>
          <w:b w:val="0"/>
          <w:sz w:val="24"/>
        </w:rPr>
        <w:t>旅行商问题（Traveling Salesman Problem，TSP）是组合优化领域中最具代表性的NP-hard问题之一。该问题描述为：给定n个城市及两两之间的距离，寻找一条从某城市出发，经过所有城市恰好一次后返回起点的最短回路。TSP问题虽然表述简单，但其求解复杂度随城市数量呈指数增长，对于n个城市，可能的回路数量为(n-1)!/2，当n=20时，可能的路径数量已超过10^18，穷举法在实际中不可行。</w:t>
      </w:r>
    </w:p>
    <w:p w14:paraId="456C3945">
      <w:pPr>
        <w:spacing w:before="0" w:after="0" w:line="360" w:lineRule="auto"/>
        <w:ind w:firstLine="480"/>
        <w:jc w:val="both"/>
      </w:pPr>
      <w:r>
        <w:rPr>
          <w:rFonts w:ascii="宋体" w:hAnsi="宋体" w:eastAsia="宋体" w:cs="宋体"/>
          <w:b w:val="0"/>
          <w:sz w:val="24"/>
        </w:rPr>
        <w:t>TSP问题在现实生活中具有广泛的应用背景。在物流配送领域，TSP模型可用于优化配送车辆的行驶路线，降低运输成本；在电路板制造中，钻孔机需要在电路板上钻出大量孔洞，TSP可帮助确定最优钻孔顺序以提高生产效率；在DNA测序中，TSP模型可用于确定基因片段的最优排列顺序；此外，TSP的变体还广泛应用于调度问题、网络路由、图像处理等领域。</w:t>
      </w:r>
    </w:p>
    <w:p w14:paraId="3E6E1F4F">
      <w:pPr>
        <w:spacing w:before="0" w:after="0" w:line="360" w:lineRule="auto"/>
        <w:ind w:firstLine="480"/>
        <w:jc w:val="both"/>
      </w:pPr>
      <w:r>
        <w:rPr>
          <w:rFonts w:ascii="宋体" w:hAnsi="宋体" w:eastAsia="宋体" w:cs="宋体"/>
          <w:b w:val="0"/>
          <w:sz w:val="24"/>
        </w:rPr>
        <w:t>由于TSP问题的重要性和广泛的应用价值，长期以来吸引了众多学者对其进行深入研究。传统的精确算法如动态规划、分支定界法等只能求解小规模TSP问题，对于大规模问题则面临计算爆炸的困境。因此，研究者们提出了各种元启发式算法来求解TSP问题，其中蚁群算法作为一种模拟自然界蚂蚁觅食行为的优化算法，因其并行性、正反馈机制和鲁棒性等优点，成为求解TSP问题的有效方法之一。</w:t>
      </w:r>
    </w:p>
    <w:p w14:paraId="7116CE3F">
      <w:pPr>
        <w:spacing w:before="0" w:after="0" w:line="360" w:lineRule="auto"/>
        <w:ind w:firstLine="480"/>
        <w:jc w:val="both"/>
      </w:pPr>
      <w:r>
        <w:rPr>
          <w:rFonts w:ascii="宋体" w:hAnsi="宋体" w:eastAsia="宋体" w:cs="宋体"/>
          <w:b w:val="0"/>
          <w:sz w:val="24"/>
        </w:rPr>
        <w:t>然而，传统蚁群算法在求解TSP问题时仍存在一些不足：一是收敛速度较慢，需要较多的迭代次数才能找到较优解；二是容易陷入局部最优，无法保证找到全局最优解；三是对参数设置较为敏感，不同的参数组合可能导致算法性能差异较大。针对这些问题，研究者们提出了多种改进策略，如自适应参数调整、与其他优化算法混合等。</w:t>
      </w:r>
    </w:p>
    <w:p w14:paraId="169F9055">
      <w:pPr>
        <w:spacing w:before="0" w:after="0" w:line="360" w:lineRule="auto"/>
        <w:ind w:firstLine="480"/>
        <w:jc w:val="both"/>
      </w:pPr>
      <w:r>
        <w:rPr>
          <w:rFonts w:ascii="宋体" w:hAnsi="宋体" w:eastAsia="宋体" w:cs="宋体"/>
          <w:b w:val="0"/>
          <w:sz w:val="24"/>
        </w:rPr>
        <w:t>因此，研究如何改进蚁群算法以提高其求解TSP问题的性能，具有重要的理论意义和实际应用价值。本文将蚁群算法与自适应参数调整、遗传算法和2-opt局部搜索相结合，设计并实现一个混合蚁群算法求解系统，旨在提高算法的收敛速度和求解质量，为TSP问题的求解提供一种有效的解决方案。</w:t>
      </w:r>
    </w:p>
    <w:p w14:paraId="6504E5B7">
      <w:pPr>
        <w:spacing w:before="120" w:after="120" w:line="360" w:lineRule="auto"/>
        <w:jc w:val="left"/>
      </w:pPr>
      <w:r>
        <w:rPr>
          <w:rFonts w:ascii="黑体" w:hAnsi="黑体" w:eastAsia="黑体" w:cs="黑体"/>
          <w:b/>
          <w:sz w:val="30"/>
        </w:rPr>
        <w:t>1.2 国内外研究现状</w:t>
      </w:r>
    </w:p>
    <w:p w14:paraId="44124F16">
      <w:pPr>
        <w:spacing w:before="120" w:after="120" w:line="360" w:lineRule="auto"/>
        <w:jc w:val="left"/>
      </w:pPr>
      <w:r>
        <w:rPr>
          <w:rFonts w:ascii="黑体" w:hAnsi="黑体" w:eastAsia="黑体" w:cs="黑体"/>
          <w:b/>
          <w:sz w:val="30"/>
        </w:rPr>
        <w:t>1.2.1 蚁群算法研究现状</w:t>
      </w:r>
    </w:p>
    <w:p w14:paraId="0CB8FFDB">
      <w:pPr>
        <w:spacing w:before="0" w:after="0" w:line="360" w:lineRule="auto"/>
        <w:ind w:firstLine="480"/>
        <w:jc w:val="both"/>
      </w:pPr>
      <w:r>
        <w:rPr>
          <w:rFonts w:ascii="宋体" w:hAnsi="宋体" w:eastAsia="宋体" w:cs="宋体"/>
          <w:b w:val="0"/>
          <w:sz w:val="24"/>
        </w:rPr>
        <w:t>蚁群算法（Ant Colony Optimization，ACO）最早由意大利学者Dorigo于1991年提出，其灵感来源于自然界蚂蚁的觅食行为。蚂蚁在觅食过程中会在路径上释放信息素，后续蚂蚁倾向于选择信息素浓度高的路径，而信息素会随时间挥发，较短路径因被更多蚂蚁访问而获得更强的信息素积累，最终整个蚁群能够找到从巢穴到食物源的最短路径。</w:t>
      </w:r>
    </w:p>
    <w:p w14:paraId="71F63A45">
      <w:pPr>
        <w:spacing w:before="0" w:after="0" w:line="360" w:lineRule="auto"/>
        <w:ind w:firstLine="480"/>
        <w:jc w:val="both"/>
      </w:pPr>
      <w:r>
        <w:rPr>
          <w:rFonts w:ascii="宋体" w:hAnsi="宋体" w:eastAsia="宋体" w:cs="宋体"/>
          <w:b w:val="0"/>
          <w:sz w:val="24"/>
        </w:rPr>
        <w:t>自蚁群算法提出以来，国内外学者对其进行了广泛的研究和改进。Dorigo等人在1996年提出了蚁群系统（Ant System，AS），这是ACO的最早实现形式。此后，研究者们相继提出了多种改进版本，如精英蚁群系统（Elitist Ant System）、最大-最小蚁群系统（MAX-MIN Ant System，MMAS）、蚁群系统（Ant Colony System，ACS）等。</w:t>
      </w:r>
    </w:p>
    <w:p w14:paraId="170B3A49">
      <w:pPr>
        <w:spacing w:before="0" w:after="0" w:line="360" w:lineRule="auto"/>
        <w:ind w:firstLine="480"/>
        <w:jc w:val="both"/>
      </w:pPr>
      <w:r>
        <w:rPr>
          <w:rFonts w:ascii="宋体" w:hAnsi="宋体" w:eastAsia="宋体" w:cs="宋体"/>
          <w:b w:val="0"/>
          <w:sz w:val="24"/>
        </w:rPr>
        <w:t>在国内，蚁群算法的研究也取得了显著进展。张纪会等人将蚁群算法应用于车辆路径问题，取得了良好的优化效果。李士勇等人对蚁群算法的收敛性进行了理论分析。近年来，蚁群算法在图像处理、数据挖掘、机器学习等领域也得到了广泛应用。</w:t>
      </w:r>
    </w:p>
    <w:p w14:paraId="0C93B672">
      <w:pPr>
        <w:spacing w:before="120" w:after="120" w:line="360" w:lineRule="auto"/>
        <w:jc w:val="left"/>
      </w:pPr>
      <w:r>
        <w:rPr>
          <w:rFonts w:ascii="黑体" w:hAnsi="黑体" w:eastAsia="黑体" w:cs="黑体"/>
          <w:b/>
          <w:sz w:val="30"/>
        </w:rPr>
        <w:t>1.2.2 TSP问题求解方法研究现状</w:t>
      </w:r>
    </w:p>
    <w:p w14:paraId="65BE8D05">
      <w:pPr>
        <w:spacing w:before="0" w:after="0" w:line="360" w:lineRule="auto"/>
        <w:ind w:firstLine="480"/>
        <w:jc w:val="both"/>
      </w:pPr>
      <w:r>
        <w:rPr>
          <w:rFonts w:ascii="宋体" w:hAnsi="宋体" w:eastAsia="宋体" w:cs="宋体"/>
          <w:b w:val="0"/>
          <w:sz w:val="24"/>
        </w:rPr>
        <w:t>TSP问题的求解方法主要分为精确算法和近似算法两大类。精确算法包括动态规划法、分支定界法、整数线性规划法等，这些算法能够保证找到最优解，但计算复杂度较高，只能求解小规模问题。</w:t>
      </w:r>
    </w:p>
    <w:p w14:paraId="06505C8F">
      <w:pPr>
        <w:spacing w:before="0" w:after="0" w:line="360" w:lineRule="auto"/>
        <w:ind w:firstLine="480"/>
        <w:jc w:val="both"/>
      </w:pPr>
      <w:r>
        <w:rPr>
          <w:rFonts w:ascii="宋体" w:hAnsi="宋体" w:eastAsia="宋体" w:cs="宋体"/>
          <w:b w:val="0"/>
          <w:sz w:val="24"/>
        </w:rPr>
        <w:t>近似算法又可分为构造性算法和改进型算法。构造性算法如最近邻算法、贪心算法等，能够快速构造出可行解，但解的质量往往不高。改进型算法则从一个初始解出发，通过迭代改进来提高解的质量，主要包括局部搜索算法、模拟退火算法、遗传算法、禁忌搜索算法等。</w:t>
      </w:r>
    </w:p>
    <w:p w14:paraId="0DB8D809">
      <w:pPr>
        <w:spacing w:before="0" w:after="0" w:line="360" w:lineRule="auto"/>
        <w:ind w:firstLine="480"/>
        <w:jc w:val="both"/>
      </w:pPr>
      <w:r>
        <w:rPr>
          <w:rFonts w:ascii="宋体" w:hAnsi="宋体" w:eastAsia="宋体" w:cs="宋体"/>
          <w:b w:val="0"/>
          <w:sz w:val="24"/>
        </w:rPr>
        <w:t>在群智能算法方面，除蚁群算法外，粒子群优化算法（PSO）、人工蜂群算法（ABC）等也被应用于TSP问题的求解。近年来，研究者们开始将多种优化策略进行混合，以充分发挥各种算法的优势。例如，将蚁群算法与遗传算法结合、将粒子群算法与局部搜索结合等，这些混合算法通常能够取得比单一算法更好的性能。</w:t>
      </w:r>
    </w:p>
    <w:p w14:paraId="44C8BEF7">
      <w:pPr>
        <w:spacing w:before="120" w:after="120" w:line="360" w:lineRule="auto"/>
        <w:jc w:val="left"/>
      </w:pPr>
      <w:r>
        <w:rPr>
          <w:rFonts w:ascii="黑体" w:hAnsi="黑体" w:eastAsia="黑体" w:cs="黑体"/>
          <w:b/>
          <w:sz w:val="30"/>
        </w:rPr>
        <w:t>1.3 本文主要研究内容</w:t>
      </w:r>
    </w:p>
    <w:p w14:paraId="468BE402">
      <w:pPr>
        <w:spacing w:before="0" w:after="0" w:line="360" w:lineRule="auto"/>
        <w:ind w:firstLine="480"/>
        <w:jc w:val="both"/>
      </w:pPr>
      <w:r>
        <w:rPr>
          <w:rFonts w:ascii="宋体" w:hAnsi="宋体" w:eastAsia="宋体" w:cs="宋体"/>
          <w:b w:val="0"/>
          <w:sz w:val="24"/>
        </w:rPr>
        <w:t>针对传统蚁群算法求解TSP问题时存在的不足，本文设计并实现了一个基于混合蚁群算法的TSP求解系统。主要研究内容包括：</w:t>
      </w:r>
    </w:p>
    <w:p w14:paraId="251FA3AF">
      <w:pPr>
        <w:spacing w:before="0" w:after="0" w:line="360" w:lineRule="auto"/>
        <w:jc w:val="both"/>
      </w:pPr>
      <w:r>
        <w:rPr>
          <w:rFonts w:ascii="宋体" w:hAnsi="宋体" w:eastAsia="宋体" w:cs="宋体"/>
          <w:b w:val="0"/>
          <w:sz w:val="24"/>
        </w:rPr>
        <w:t>（1）研究蚁群算法的基本原理和实现方法，分析其在求解TSP问题时的优势和不足。</w:t>
      </w:r>
    </w:p>
    <w:p w14:paraId="2FACD70B">
      <w:pPr>
        <w:spacing w:before="0" w:after="0" w:line="360" w:lineRule="auto"/>
        <w:jc w:val="both"/>
      </w:pPr>
      <w:r>
        <w:rPr>
          <w:rFonts w:ascii="宋体" w:hAnsi="宋体" w:eastAsia="宋体" w:cs="宋体"/>
          <w:b w:val="0"/>
          <w:sz w:val="24"/>
        </w:rPr>
        <w:t>（2）设计自适应参数调整策略，根据迭代进度动态调整信息素因子α和启发函数因子β，以平衡算法的探索和利用能力。</w:t>
      </w:r>
    </w:p>
    <w:p w14:paraId="6A1FDEFF">
      <w:pPr>
        <w:spacing w:before="0" w:after="0" w:line="360" w:lineRule="auto"/>
        <w:jc w:val="both"/>
      </w:pPr>
      <w:r>
        <w:rPr>
          <w:rFonts w:ascii="宋体" w:hAnsi="宋体" w:eastAsia="宋体" w:cs="宋体"/>
          <w:b w:val="0"/>
          <w:sz w:val="24"/>
        </w:rPr>
        <w:t>（3）研究遗传算法的基本原理，将其选择、交叉、变异操作引入蚁群算法，以维持种群多样性，增强全局搜索能力。</w:t>
      </w:r>
    </w:p>
    <w:p w14:paraId="523052EA">
      <w:pPr>
        <w:spacing w:before="0" w:after="0" w:line="360" w:lineRule="auto"/>
        <w:jc w:val="both"/>
      </w:pPr>
      <w:r>
        <w:rPr>
          <w:rFonts w:ascii="宋体" w:hAnsi="宋体" w:eastAsia="宋体" w:cs="宋体"/>
          <w:b w:val="0"/>
          <w:sz w:val="24"/>
        </w:rPr>
        <w:t>（4）研究2-opt局部搜索算法，对蚂蚁构建的路径进行局部优化，消除路径交叉，提高解的质量。</w:t>
      </w:r>
    </w:p>
    <w:p w14:paraId="5877655D">
      <w:pPr>
        <w:spacing w:before="0" w:after="0" w:line="360" w:lineRule="auto"/>
        <w:jc w:val="both"/>
      </w:pPr>
      <w:r>
        <w:rPr>
          <w:rFonts w:ascii="宋体" w:hAnsi="宋体" w:eastAsia="宋体" w:cs="宋体"/>
          <w:b w:val="0"/>
          <w:sz w:val="24"/>
        </w:rPr>
        <w:t>（5）设计混合蚁群算法的融合方案，将上述三种优化策略与基本蚁群算法有机结合。</w:t>
      </w:r>
    </w:p>
    <w:p w14:paraId="148B2D4F">
      <w:pPr>
        <w:spacing w:before="0" w:after="0" w:line="360" w:lineRule="auto"/>
        <w:jc w:val="both"/>
      </w:pPr>
      <w:r>
        <w:rPr>
          <w:rFonts w:ascii="宋体" w:hAnsi="宋体" w:eastAsia="宋体" w:cs="宋体"/>
          <w:b w:val="0"/>
          <w:sz w:val="24"/>
        </w:rPr>
        <w:t>（6）基于Python语言和PyQt5框架，实现混合蚁群算法求解系统，包括算法核心模块、可视化界面和辅助功能。</w:t>
      </w:r>
    </w:p>
    <w:p w14:paraId="3F91DCEB">
      <w:pPr>
        <w:spacing w:before="0" w:after="0" w:line="360" w:lineRule="auto"/>
        <w:jc w:val="both"/>
      </w:pPr>
      <w:r>
        <w:rPr>
          <w:rFonts w:ascii="宋体" w:hAnsi="宋体" w:eastAsia="宋体" w:cs="宋体"/>
          <w:b w:val="0"/>
          <w:sz w:val="24"/>
        </w:rPr>
        <w:t>（7）设计实验方案，对混合算法和各种算法组合进行实验测试，分析实验结果，验证混合算法的有效性。</w:t>
      </w:r>
    </w:p>
    <w:p w14:paraId="50498F69">
      <w:pPr>
        <w:spacing w:before="120" w:after="120" w:line="360" w:lineRule="auto"/>
        <w:jc w:val="left"/>
      </w:pPr>
      <w:r>
        <w:rPr>
          <w:rFonts w:ascii="黑体" w:hAnsi="黑体" w:eastAsia="黑体" w:cs="黑体"/>
          <w:b/>
          <w:sz w:val="30"/>
        </w:rPr>
        <w:t>1.4 论文组织结构</w:t>
      </w:r>
    </w:p>
    <w:p w14:paraId="6A59D09C">
      <w:pPr>
        <w:spacing w:before="0" w:after="0" w:line="360" w:lineRule="auto"/>
        <w:ind w:firstLine="480"/>
        <w:jc w:val="both"/>
      </w:pPr>
      <w:r>
        <w:rPr>
          <w:rFonts w:ascii="宋体" w:hAnsi="宋体" w:eastAsia="宋体" w:cs="宋体"/>
          <w:b w:val="0"/>
          <w:sz w:val="24"/>
        </w:rPr>
        <w:t>本文共分为六章，各章内容安排如下：</w:t>
      </w:r>
    </w:p>
    <w:p w14:paraId="2590F800">
      <w:pPr>
        <w:spacing w:before="0" w:after="0" w:line="360" w:lineRule="auto"/>
        <w:ind w:left="240"/>
        <w:jc w:val="left"/>
      </w:pPr>
      <w:r>
        <w:rPr>
          <w:rFonts w:ascii="宋体" w:hAnsi="宋体" w:eastAsia="宋体" w:cs="宋体"/>
          <w:b w:val="0"/>
          <w:sz w:val="24"/>
        </w:rPr>
        <w:t>第一章为绪论，介绍了TSP问题的研究背景和意义，综述了蚁群算法和TSP问题求解方法的国内外研究现状，阐述了本文的主要研究内容。</w:t>
      </w:r>
    </w:p>
    <w:p w14:paraId="5310C8A0">
      <w:pPr>
        <w:spacing w:before="0" w:after="0" w:line="360" w:lineRule="auto"/>
        <w:ind w:left="240"/>
        <w:jc w:val="left"/>
      </w:pPr>
      <w:r>
        <w:rPr>
          <w:rFonts w:ascii="宋体" w:hAnsi="宋体" w:eastAsia="宋体" w:cs="宋体"/>
          <w:b w:val="0"/>
          <w:sz w:val="24"/>
        </w:rPr>
        <w:t>第二章为相关理论与技术基础，介绍了TSP问题的定义和数学模型，详细阐述了蚁群算法、遗传算法和2-opt局部搜索算法的基本原理。</w:t>
      </w:r>
    </w:p>
    <w:p w14:paraId="043A7CA0">
      <w:pPr>
        <w:spacing w:before="0" w:after="0" w:line="360" w:lineRule="auto"/>
        <w:ind w:left="240"/>
        <w:jc w:val="left"/>
      </w:pPr>
      <w:r>
        <w:rPr>
          <w:rFonts w:ascii="宋体" w:hAnsi="宋体" w:eastAsia="宋体" w:cs="宋体"/>
          <w:b w:val="0"/>
          <w:sz w:val="24"/>
        </w:rPr>
        <w:t>第三章为系统设计，分析了系统的功能需求和性能需求，设计了系统的总体架构和算法流程，定义了系统的核心数据结构。</w:t>
      </w:r>
    </w:p>
    <w:p w14:paraId="1F9068AB">
      <w:pPr>
        <w:spacing w:before="0" w:after="0" w:line="360" w:lineRule="auto"/>
        <w:ind w:left="240"/>
        <w:jc w:val="left"/>
      </w:pPr>
      <w:r>
        <w:rPr>
          <w:rFonts w:ascii="宋体" w:hAnsi="宋体" w:eastAsia="宋体" w:cs="宋体"/>
          <w:b w:val="0"/>
          <w:sz w:val="24"/>
        </w:rPr>
        <w:t>第四章为系统实现，介绍了开发环境的搭建过程，详细描述了核心模块、优化策略、可视化界面和辅助功能的实现方法。</w:t>
      </w:r>
    </w:p>
    <w:p w14:paraId="504C9333">
      <w:pPr>
        <w:spacing w:before="0" w:after="0" w:line="360" w:lineRule="auto"/>
        <w:ind w:left="240"/>
        <w:jc w:val="left"/>
      </w:pPr>
      <w:r>
        <w:rPr>
          <w:rFonts w:ascii="宋体" w:hAnsi="宋体" w:eastAsia="宋体" w:cs="宋体"/>
          <w:b w:val="0"/>
          <w:sz w:val="24"/>
        </w:rPr>
        <w:t>第五章为实验与结果分析，设计了实验方案，对多种算法组合进行了实验测试，对实验结果进行了综合分析和对比。</w:t>
      </w:r>
    </w:p>
    <w:p w14:paraId="3450B8FB">
      <w:pPr>
        <w:spacing w:before="0" w:after="0" w:line="360" w:lineRule="auto"/>
        <w:ind w:left="240"/>
        <w:jc w:val="left"/>
      </w:pPr>
      <w:r>
        <w:rPr>
          <w:rFonts w:ascii="宋体" w:hAnsi="宋体" w:eastAsia="宋体" w:cs="宋体"/>
          <w:b w:val="0"/>
          <w:sz w:val="24"/>
        </w:rPr>
        <w:t>第六章为总结与展望，总结了本文的主要工作和创新点，分析了系统存在的不足，展望了未来的改进方向。</w:t>
      </w:r>
    </w:p>
    <w:p w14:paraId="3B75E344">
      <w:pPr>
        <w:spacing w:before="240" w:after="120" w:line="360" w:lineRule="auto"/>
        <w:jc w:val="left"/>
      </w:pPr>
      <w:r>
        <w:rPr>
          <w:rFonts w:ascii="黑体" w:hAnsi="黑体" w:eastAsia="黑体" w:cs="黑体"/>
          <w:b/>
          <w:sz w:val="30"/>
        </w:rPr>
        <w:t>第二章 相关理论与技术基础</w:t>
      </w:r>
    </w:p>
    <w:p w14:paraId="3E42E7CA">
      <w:pPr>
        <w:spacing w:before="120" w:after="120" w:line="360" w:lineRule="auto"/>
        <w:jc w:val="left"/>
      </w:pPr>
      <w:r>
        <w:rPr>
          <w:rFonts w:ascii="黑体" w:hAnsi="黑体" w:eastAsia="黑体" w:cs="黑体"/>
          <w:b/>
          <w:sz w:val="30"/>
        </w:rPr>
        <w:t>2.1 旅行商问题（TSP）概述</w:t>
      </w:r>
    </w:p>
    <w:p w14:paraId="2216709A">
      <w:pPr>
        <w:spacing w:before="120" w:after="120" w:line="360" w:lineRule="auto"/>
        <w:jc w:val="left"/>
      </w:pPr>
      <w:r>
        <w:rPr>
          <w:rFonts w:ascii="黑体" w:hAnsi="黑体" w:eastAsia="黑体" w:cs="黑体"/>
          <w:b/>
          <w:sz w:val="30"/>
        </w:rPr>
        <w:t>2.1.1 TSP问题的定义与数学模型</w:t>
      </w:r>
    </w:p>
    <w:p w14:paraId="5219FB4E">
      <w:pPr>
        <w:spacing w:before="0" w:after="0" w:line="360" w:lineRule="auto"/>
        <w:ind w:firstLine="480"/>
        <w:jc w:val="both"/>
      </w:pPr>
      <w:r>
        <w:rPr>
          <w:rFonts w:ascii="宋体" w:hAnsi="宋体" w:eastAsia="宋体" w:cs="宋体"/>
          <w:b w:val="0"/>
          <w:sz w:val="24"/>
        </w:rPr>
        <w:t>旅行商问题（Traveling Salesman Problem，TSP）可以形式化描述如下：</w:t>
      </w:r>
    </w:p>
    <w:p w14:paraId="3B38810D">
      <w:pPr>
        <w:spacing w:before="0" w:after="0" w:line="360" w:lineRule="auto"/>
        <w:ind w:firstLine="480"/>
        <w:jc w:val="both"/>
      </w:pPr>
      <w:r>
        <w:rPr>
          <w:rFonts w:ascii="宋体" w:hAnsi="宋体" w:eastAsia="宋体" w:cs="宋体"/>
          <w:b w:val="0"/>
          <w:sz w:val="24"/>
        </w:rPr>
        <w:t>设有n个城市组成的集合C = {c₁, c₂, ..., cₙ}，城市之间的距离矩阵为D = [dᵢⱼ]ₙₓₙ，其中dᵢⱼ表示城市cᵢ到城市cⱼ的欧几里得距离。TSP的目标是找到一个城市排列π = (π₁, π₂, ..., πₙ)，使得旅行商从城市π₁出发，依次经过城市π₂, π₃, ..., πₙ，最后返回城市π₁的总路程最短。</w:t>
      </w:r>
    </w:p>
    <w:p w14:paraId="6C059226">
      <w:pPr>
        <w:spacing w:before="0" w:after="0" w:line="360" w:lineRule="auto"/>
        <w:ind w:firstLine="480"/>
        <w:jc w:val="both"/>
      </w:pPr>
      <w:r>
        <w:rPr>
          <w:rFonts w:ascii="宋体" w:hAnsi="宋体" w:eastAsia="宋体" w:cs="宋体"/>
          <w:b w:val="0"/>
          <w:sz w:val="24"/>
        </w:rPr>
        <w:t>TSP问题的数学模型可以表示为：</w:t>
      </w:r>
    </w:p>
    <w:p w14:paraId="0387DEDA">
      <w:pPr>
        <w:spacing w:before="0" w:after="0" w:line="360" w:lineRule="auto"/>
        <w:jc w:val="left"/>
      </w:pPr>
      <w:r>
        <w:rPr>
          <w:rFonts w:ascii="宋体" w:hAnsi="宋体" w:eastAsia="宋体" w:cs="宋体"/>
          <w:b/>
          <w:sz w:val="24"/>
        </w:rPr>
        <w:t>目标函数：</w:t>
      </w:r>
    </w:p>
    <w:p w14:paraId="69B74648">
      <w:pPr>
        <w:spacing w:before="120" w:after="120" w:line="360" w:lineRule="auto"/>
        <w:jc w:val="center"/>
      </w:pPr>
      <w:r>
        <w:rPr>
          <w:rFonts w:ascii="Cambria Math" w:hAnsi="Cambria Math" w:eastAsia="Cambria Math" w:cs="Cambria Math"/>
          <w:sz w:val="24"/>
        </w:rPr>
        <w:t>\min L = \sum_{i=1}^{n} d_{\pi_i, \pi_{i+1}} + d_{\pi_n, \pi_1}</w:t>
      </w:r>
    </w:p>
    <w:p w14:paraId="7289BC87">
      <w:pPr>
        <w:spacing w:before="0" w:after="0" w:line="360" w:lineRule="auto"/>
        <w:ind w:firstLine="480"/>
        <w:jc w:val="both"/>
      </w:pPr>
      <w:r>
        <w:rPr>
          <w:rFonts w:ascii="宋体" w:hAnsi="宋体" w:eastAsia="宋体" w:cs="宋体"/>
          <w:b w:val="0"/>
          <w:sz w:val="24"/>
        </w:rPr>
        <w:t>其中，πₙ₊₁ = π₁，表示最终返回起点。</w:t>
      </w:r>
    </w:p>
    <w:p w14:paraId="62B5F454">
      <w:pPr>
        <w:spacing w:before="0" w:after="0" w:line="360" w:lineRule="auto"/>
        <w:jc w:val="left"/>
      </w:pPr>
      <w:r>
        <w:rPr>
          <w:rFonts w:ascii="宋体" w:hAnsi="宋体" w:eastAsia="宋体" w:cs="宋体"/>
          <w:b/>
          <w:sz w:val="24"/>
        </w:rPr>
        <w:t>约束条件：</w:t>
      </w:r>
    </w:p>
    <w:p w14:paraId="67D4A97F">
      <w:pPr>
        <w:spacing w:before="120" w:after="120" w:line="360" w:lineRule="auto"/>
        <w:jc w:val="center"/>
      </w:pPr>
      <w:r>
        <w:rPr>
          <w:rFonts w:ascii="Cambria Math" w:hAnsi="Cambria Math" w:eastAsia="Cambria Math" w:cs="Cambria Math"/>
          <w:sz w:val="24"/>
        </w:rPr>
        <w:t>\sum_{i=1}^{n} x_{ij} = 1, \quad j = 1, 2, ..., n</w:t>
      </w:r>
    </w:p>
    <w:p w14:paraId="1D1E35B0">
      <w:pPr>
        <w:spacing w:before="120" w:after="120" w:line="360" w:lineRule="auto"/>
        <w:jc w:val="center"/>
      </w:pPr>
      <w:r>
        <w:rPr>
          <w:rFonts w:ascii="Cambria Math" w:hAnsi="Cambria Math" w:eastAsia="Cambria Math" w:cs="Cambria Math"/>
          <w:sz w:val="24"/>
        </w:rPr>
        <w:t>\sum_{j=1}^{n} x_{ij} = 1, \quad i = 1, 2, ..., n</w:t>
      </w:r>
    </w:p>
    <w:p w14:paraId="5919EC80">
      <w:pPr>
        <w:spacing w:before="120" w:after="120" w:line="360" w:lineRule="auto"/>
        <w:jc w:val="center"/>
      </w:pPr>
      <w:r>
        <w:rPr>
          <w:rFonts w:ascii="Cambria Math" w:hAnsi="Cambria Math" w:eastAsia="Cambria Math" w:cs="Cambria Math"/>
          <w:sz w:val="24"/>
        </w:rPr>
        <w:t>x_{ij} \in \{0, 1\}, \quad i, j = 1, 2, ..., n</w:t>
      </w:r>
    </w:p>
    <w:p w14:paraId="7F0B4C35">
      <w:pPr>
        <w:spacing w:before="0" w:after="0" w:line="360" w:lineRule="auto"/>
        <w:ind w:firstLine="480"/>
        <w:jc w:val="both"/>
      </w:pPr>
      <w:r>
        <w:rPr>
          <w:rFonts w:ascii="宋体" w:hAnsi="宋体" w:eastAsia="宋体" w:cs="宋体"/>
          <w:b w:val="0"/>
          <w:sz w:val="24"/>
        </w:rPr>
        <w:t>其中，xᵢⱼ为决策变量，当路径包含从城市i到城市j的边时xᵢⱼ = 1，否则xᵢⱼ = 0。</w:t>
      </w:r>
    </w:p>
    <w:p w14:paraId="6AE535F3">
      <w:pPr>
        <w:spacing w:before="0" w:after="0" w:line="360" w:lineRule="auto"/>
        <w:ind w:firstLine="480"/>
        <w:jc w:val="both"/>
      </w:pPr>
      <w:r>
        <w:rPr>
          <w:rFonts w:ascii="宋体" w:hAnsi="宋体" w:eastAsia="宋体" w:cs="宋体"/>
          <w:b w:val="0"/>
          <w:sz w:val="24"/>
        </w:rPr>
        <w:t>TSP问题可分为对称TSP和非对称TSP两类。在对称TSP中，城市之间的距离满足对称性，即dᵢⱼ = dⱼᵢ；在非对称TSP中，dᵢⱼ ≠ dⱼᵢ，如存在单向道路的情况。本文研究的是对称TSP问题。</w:t>
      </w:r>
    </w:p>
    <w:p w14:paraId="74EDAEBF">
      <w:pPr>
        <w:spacing w:before="0" w:after="0" w:line="360" w:lineRule="auto"/>
        <w:ind w:firstLine="480"/>
        <w:jc w:val="both"/>
      </w:pPr>
      <w:r>
        <w:rPr>
          <w:rFonts w:ascii="宋体" w:hAnsi="宋体" w:eastAsia="宋体" w:cs="宋体"/>
          <w:b w:val="0"/>
          <w:sz w:val="24"/>
        </w:rPr>
        <w:t>TSP问题的规模通常用城市数量n来衡量。随着城市数量的增加，可能的路径数量呈阶乘级增长，精确求解变得极其困难。这使得TSP成为检验各种优化算法性能的经典测试问题。</w:t>
      </w:r>
    </w:p>
    <w:p w14:paraId="6169CF04">
      <w:pPr>
        <w:spacing w:before="120" w:after="120" w:line="360" w:lineRule="auto"/>
        <w:jc w:val="left"/>
      </w:pPr>
      <w:r>
        <w:rPr>
          <w:rFonts w:ascii="黑体" w:hAnsi="黑体" w:eastAsia="黑体" w:cs="黑体"/>
          <w:b/>
          <w:sz w:val="30"/>
        </w:rPr>
        <w:t>2.1.2 TSP问题的计算复杂度</w:t>
      </w:r>
    </w:p>
    <w:p w14:paraId="06350F0A">
      <w:pPr>
        <w:spacing w:before="0" w:after="0" w:line="360" w:lineRule="auto"/>
        <w:ind w:firstLine="480"/>
        <w:jc w:val="both"/>
      </w:pPr>
      <w:r>
        <w:rPr>
          <w:rFonts w:ascii="宋体" w:hAnsi="宋体" w:eastAsia="宋体" w:cs="宋体"/>
          <w:b w:val="0"/>
          <w:sz w:val="24"/>
        </w:rPr>
        <w:t>TSP问题属于NP-hard问题类，其计算复杂度分析如下：</w:t>
      </w:r>
    </w:p>
    <w:p w14:paraId="4678FBDD">
      <w:pPr>
        <w:spacing w:before="0" w:after="0" w:line="360" w:lineRule="auto"/>
        <w:ind w:firstLine="480"/>
        <w:jc w:val="both"/>
      </w:pPr>
      <w:r>
        <w:rPr>
          <w:rFonts w:ascii="宋体" w:hAnsi="宋体" w:eastAsia="宋体" w:cs="宋体"/>
          <w:b/>
          <w:sz w:val="24"/>
        </w:rPr>
        <w:t>穷举搜索复杂度：</w:t>
      </w:r>
      <w:r>
        <w:rPr>
          <w:rFonts w:ascii="宋体" w:hAnsi="宋体" w:eastAsia="宋体" w:cs="宋体"/>
          <w:b w:val="0"/>
          <w:sz w:val="24"/>
        </w:rPr>
        <w:t xml:space="preserve"> 对于n个城市，从某个固定城市出发的Hamilton回路数量为(n-1)!。当n=10时，可能的路径数量为362,880；当n=20时，约为6.08×10¹⁶；当n=50时，约为3.04×10⁶²。显然，穷举法在实际中不可行。</w:t>
      </w:r>
    </w:p>
    <w:p w14:paraId="5B1DD26F">
      <w:pPr>
        <w:spacing w:before="0" w:after="0" w:line="360" w:lineRule="auto"/>
        <w:ind w:firstLine="480"/>
        <w:jc w:val="both"/>
      </w:pPr>
      <w:r>
        <w:rPr>
          <w:rFonts w:ascii="宋体" w:hAnsi="宋体" w:eastAsia="宋体" w:cs="宋体"/>
          <w:b/>
          <w:sz w:val="24"/>
        </w:rPr>
        <w:t>动态规划复杂度：</w:t>
      </w:r>
      <w:r>
        <w:rPr>
          <w:rFonts w:ascii="宋体" w:hAnsi="宋体" w:eastAsia="宋体" w:cs="宋体"/>
          <w:b w:val="0"/>
          <w:sz w:val="24"/>
        </w:rPr>
        <w:t xml:space="preserve"> Held-Karp算法使用动态规划求解TSP的时间复杂度为O(n²·2ⁿ)，空间复杂度为O(n·2ⁿ)。当n=25时，时间复杂度约为8.39×10⁸，尚可接受；但当n=30时，时间复杂度约为2.71×10¹¹，计算时间过长。</w:t>
      </w:r>
    </w:p>
    <w:p w14:paraId="5B9309DC">
      <w:pPr>
        <w:spacing w:before="0" w:after="0" w:line="360" w:lineRule="auto"/>
        <w:ind w:firstLine="480"/>
        <w:jc w:val="both"/>
      </w:pPr>
      <w:r>
        <w:rPr>
          <w:rFonts w:ascii="宋体" w:hAnsi="宋体" w:eastAsia="宋体" w:cs="宋体"/>
          <w:b/>
          <w:sz w:val="24"/>
        </w:rPr>
        <w:t>精确算法的局限性：</w:t>
      </w:r>
      <w:r>
        <w:rPr>
          <w:rFonts w:ascii="宋体" w:hAnsi="宋体" w:eastAsia="宋体" w:cs="宋体"/>
          <w:b w:val="0"/>
          <w:sz w:val="24"/>
        </w:rPr>
        <w:t xml:space="preserve"> 即使使用最先进的精确算法和高性能计算机，目前也只能在合理时间内求解数千个城市的TSP问题实例。对于更大规模的问题，必须借助近似算法和元启发式算法。</w:t>
      </w:r>
    </w:p>
    <w:p w14:paraId="7A10783E">
      <w:pPr>
        <w:spacing w:before="0" w:after="0" w:line="360" w:lineRule="auto"/>
        <w:ind w:firstLine="480"/>
        <w:jc w:val="both"/>
      </w:pPr>
      <w:r>
        <w:rPr>
          <w:rFonts w:ascii="宋体" w:hAnsi="宋体" w:eastAsia="宋体" w:cs="宋体"/>
          <w:b w:val="0"/>
          <w:sz w:val="24"/>
        </w:rPr>
        <w:t>正是因为TSP问题的NP-hard特性，研究高效的近似算法和元启发式算法具有重要意义。蚁群算法作为一类优秀的元启发式算法，在求解TSP问题时表现出良好的性能，是本文研究的重点。</w:t>
      </w:r>
    </w:p>
    <w:p w14:paraId="4B54D46A">
      <w:pPr>
        <w:spacing w:before="120" w:after="120" w:line="360" w:lineRule="auto"/>
        <w:jc w:val="left"/>
      </w:pPr>
      <w:r>
        <w:rPr>
          <w:rFonts w:ascii="黑体" w:hAnsi="黑体" w:eastAsia="黑体" w:cs="黑体"/>
          <w:b/>
          <w:sz w:val="30"/>
        </w:rPr>
        <w:t>2.2 蚁群算法（ACO）</w:t>
      </w:r>
    </w:p>
    <w:p w14:paraId="4EFB5AA9">
      <w:pPr>
        <w:spacing w:before="120" w:after="120" w:line="360" w:lineRule="auto"/>
        <w:jc w:val="left"/>
      </w:pPr>
      <w:r>
        <w:rPr>
          <w:rFonts w:ascii="黑体" w:hAnsi="黑体" w:eastAsia="黑体" w:cs="黑体"/>
          <w:b/>
          <w:sz w:val="30"/>
        </w:rPr>
        <w:t>2.2.1 蚁群算法的基本原理</w:t>
      </w:r>
    </w:p>
    <w:p w14:paraId="34DFACA4">
      <w:pPr>
        <w:spacing w:before="0" w:after="0" w:line="360" w:lineRule="auto"/>
        <w:ind w:firstLine="480"/>
        <w:jc w:val="both"/>
      </w:pPr>
      <w:r>
        <w:rPr>
          <w:rFonts w:ascii="宋体" w:hAnsi="宋体" w:eastAsia="宋体" w:cs="宋体"/>
          <w:b w:val="0"/>
          <w:sz w:val="24"/>
        </w:rPr>
        <w:t>蚁群算法（Ant Colony Optimization，ACO）是由意大利学者Marco Dorigo于1991年提出的一种模拟自然界蚂蚁觅食行为的元启发式优化算法。该算法的基本思想源于蚂蚁群体在寻找食物过程中表现出的集体智能行为。</w:t>
      </w:r>
    </w:p>
    <w:p w14:paraId="1F13BDA9">
      <w:pPr>
        <w:spacing w:before="0" w:after="0" w:line="360" w:lineRule="auto"/>
        <w:ind w:firstLine="480"/>
        <w:jc w:val="both"/>
      </w:pPr>
      <w:r>
        <w:rPr>
          <w:rFonts w:ascii="宋体" w:hAnsi="宋体" w:eastAsia="宋体" w:cs="宋体"/>
          <w:b w:val="0"/>
          <w:sz w:val="24"/>
        </w:rPr>
        <w:t>在自然界中，单个蚂蚁的智力有限，但整个蚁群却能够找到从巢穴到食物源的最短路径。研究发现，这一现象的关键在于蚂蚁之间的信息交流机制——信息素（Pheromone）。蚂蚁在行走过程中会在路径上释放信息素，形成信息素轨迹。后续蚂蚁倾向于选择信息素浓度高的路径行走，并在行走过程中继续释放信息素。由于较短路径上的蚂蚁往返时间较短，在相同时间内被更多蚂蚁访问，因此信息素浓度更高。这种正反馈机制使得整个蚁群最终能够收敛到最短路径。</w:t>
      </w:r>
    </w:p>
    <w:p w14:paraId="3730E304">
      <w:pPr>
        <w:spacing w:before="0" w:after="0" w:line="360" w:lineRule="auto"/>
        <w:ind w:firstLine="480"/>
        <w:jc w:val="both"/>
      </w:pPr>
      <w:r>
        <w:rPr>
          <w:rFonts w:ascii="宋体" w:hAnsi="宋体" w:eastAsia="宋体" w:cs="宋体"/>
          <w:b w:val="0"/>
          <w:sz w:val="24"/>
        </w:rPr>
        <w:t>蚁群算法将这一自然现象抽象为数学模型，通过模拟信息素的释放、挥发和选择过程来求解优化问题。算法的基本流程如下：</w:t>
      </w:r>
    </w:p>
    <w:p w14:paraId="46C9DD51">
      <w:pPr>
        <w:spacing w:before="0" w:after="0" w:line="360" w:lineRule="auto"/>
        <w:jc w:val="both"/>
      </w:pPr>
      <w:r>
        <w:rPr>
          <w:rFonts w:ascii="宋体" w:hAnsi="宋体" w:eastAsia="宋体" w:cs="宋体"/>
          <w:b w:val="0"/>
          <w:sz w:val="24"/>
        </w:rPr>
        <w:t>（1）</w:t>
      </w:r>
      <w:r>
        <w:rPr>
          <w:rFonts w:ascii="宋体" w:hAnsi="宋体" w:eastAsia="宋体" w:cs="宋体"/>
          <w:b/>
          <w:sz w:val="24"/>
        </w:rPr>
        <w:t>初始化阶段：</w:t>
      </w:r>
      <w:r>
        <w:rPr>
          <w:rFonts w:ascii="宋体" w:hAnsi="宋体" w:eastAsia="宋体" w:cs="宋体"/>
          <w:b w:val="0"/>
          <w:sz w:val="24"/>
        </w:rPr>
        <w:t xml:space="preserve"> 设置算法参数，初始化信息素矩阵，将信息素浓度设为一个较小的常数τ₀。</w:t>
      </w:r>
    </w:p>
    <w:p w14:paraId="1833FACA">
      <w:pPr>
        <w:spacing w:before="0" w:after="0" w:line="360" w:lineRule="auto"/>
        <w:jc w:val="both"/>
      </w:pPr>
      <w:r>
        <w:rPr>
          <w:rFonts w:ascii="宋体" w:hAnsi="宋体" w:eastAsia="宋体" w:cs="宋体"/>
          <w:b w:val="0"/>
          <w:sz w:val="24"/>
        </w:rPr>
        <w:t>（2）</w:t>
      </w:r>
      <w:r>
        <w:rPr>
          <w:rFonts w:ascii="宋体" w:hAnsi="宋体" w:eastAsia="宋体" w:cs="宋体"/>
          <w:b/>
          <w:sz w:val="24"/>
        </w:rPr>
        <w:t>路径构建阶段：</w:t>
      </w:r>
      <w:r>
        <w:rPr>
          <w:rFonts w:ascii="宋体" w:hAnsi="宋体" w:eastAsia="宋体" w:cs="宋体"/>
          <w:b w:val="0"/>
          <w:sz w:val="24"/>
        </w:rPr>
        <w:t xml:space="preserve"> 每只蚂蚁根据状态转移规则，从一个城市出发，依次选择下一个未访问的城市，直到遍历所有城市并返回起点，构建一条完整的路径。</w:t>
      </w:r>
    </w:p>
    <w:p w14:paraId="241C3E48">
      <w:pPr>
        <w:spacing w:before="0" w:after="0" w:line="360" w:lineRule="auto"/>
        <w:jc w:val="both"/>
      </w:pPr>
      <w:r>
        <w:rPr>
          <w:rFonts w:ascii="宋体" w:hAnsi="宋体" w:eastAsia="宋体" w:cs="宋体"/>
          <w:b w:val="0"/>
          <w:sz w:val="24"/>
        </w:rPr>
        <w:t>（3）</w:t>
      </w:r>
      <w:r>
        <w:rPr>
          <w:rFonts w:ascii="宋体" w:hAnsi="宋体" w:eastAsia="宋体" w:cs="宋体"/>
          <w:b/>
          <w:sz w:val="24"/>
        </w:rPr>
        <w:t>信息素更新阶段：</w:t>
      </w:r>
      <w:r>
        <w:rPr>
          <w:rFonts w:ascii="宋体" w:hAnsi="宋体" w:eastAsia="宋体" w:cs="宋体"/>
          <w:b w:val="0"/>
          <w:sz w:val="24"/>
        </w:rPr>
        <w:t xml:space="preserve"> 所有蚂蚁完成路径构建后，先对所有路径上的信息素进行挥发，然后根据蚂蚁走过的路径质量强化相应路径上的信息素。</w:t>
      </w:r>
    </w:p>
    <w:p w14:paraId="2F5A948A">
      <w:pPr>
        <w:spacing w:before="0" w:after="0" w:line="360" w:lineRule="auto"/>
        <w:jc w:val="both"/>
      </w:pPr>
      <w:r>
        <w:rPr>
          <w:rFonts w:ascii="宋体" w:hAnsi="宋体" w:eastAsia="宋体" w:cs="宋体"/>
          <w:b w:val="0"/>
          <w:sz w:val="24"/>
        </w:rPr>
        <w:t>（4）</w:t>
      </w:r>
      <w:r>
        <w:rPr>
          <w:rFonts w:ascii="宋体" w:hAnsi="宋体" w:eastAsia="宋体" w:cs="宋体"/>
          <w:b/>
          <w:sz w:val="24"/>
        </w:rPr>
        <w:t>终止判断阶段：</w:t>
      </w:r>
      <w:r>
        <w:rPr>
          <w:rFonts w:ascii="宋体" w:hAnsi="宋体" w:eastAsia="宋体" w:cs="宋体"/>
          <w:b w:val="0"/>
          <w:sz w:val="24"/>
        </w:rPr>
        <w:t xml:space="preserve"> 判断是否满足终止条件（如达到最大迭代次数或解已收敛），若满足则输出最优解，否则返回步骤（2）继续迭代。</w:t>
      </w:r>
    </w:p>
    <w:p w14:paraId="738DABDB">
      <w:pPr>
        <w:spacing w:before="0" w:after="0" w:line="360" w:lineRule="auto"/>
        <w:ind w:firstLine="480"/>
        <w:jc w:val="both"/>
      </w:pPr>
      <w:r>
        <w:rPr>
          <w:rFonts w:ascii="宋体" w:hAnsi="宋体" w:eastAsia="宋体" w:cs="宋体"/>
          <w:b w:val="0"/>
          <w:sz w:val="24"/>
        </w:rPr>
        <w:t>蚁群算法具有以下优点：</w:t>
      </w:r>
    </w:p>
    <w:p w14:paraId="0A6AF999">
      <w:pPr>
        <w:pStyle w:val="16"/>
        <w:spacing w:before="0" w:after="0" w:line="360" w:lineRule="auto"/>
        <w:jc w:val="both"/>
      </w:pPr>
      <w:r>
        <w:rPr>
          <w:rFonts w:ascii="宋体" w:hAnsi="宋体" w:eastAsia="宋体" w:cs="宋体"/>
          <w:b/>
          <w:sz w:val="24"/>
        </w:rPr>
        <w:t>正反馈机制：</w:t>
      </w:r>
      <w:r>
        <w:rPr>
          <w:rFonts w:ascii="宋体" w:hAnsi="宋体" w:eastAsia="宋体" w:cs="宋体"/>
          <w:b w:val="0"/>
          <w:sz w:val="24"/>
        </w:rPr>
        <w:t xml:space="preserve"> 优秀解的信息素浓度高，引导算法向优质区域搜索</w:t>
      </w:r>
    </w:p>
    <w:p w14:paraId="31DD1AC2">
      <w:pPr>
        <w:pStyle w:val="16"/>
        <w:spacing w:before="0" w:after="0" w:line="360" w:lineRule="auto"/>
        <w:jc w:val="both"/>
      </w:pPr>
      <w:r>
        <w:rPr>
          <w:rFonts w:ascii="宋体" w:hAnsi="宋体" w:eastAsia="宋体" w:cs="宋体"/>
          <w:b/>
          <w:sz w:val="24"/>
        </w:rPr>
        <w:t>并行性：</w:t>
      </w:r>
      <w:r>
        <w:rPr>
          <w:rFonts w:ascii="宋体" w:hAnsi="宋体" w:eastAsia="宋体" w:cs="宋体"/>
          <w:b w:val="0"/>
          <w:sz w:val="24"/>
        </w:rPr>
        <w:t xml:space="preserve"> 多只蚂蚁同时独立搜索，提高了搜索效率</w:t>
      </w:r>
    </w:p>
    <w:p w14:paraId="62EC4F54">
      <w:pPr>
        <w:pStyle w:val="16"/>
        <w:spacing w:before="0" w:after="0" w:line="360" w:lineRule="auto"/>
        <w:jc w:val="both"/>
      </w:pPr>
      <w:r>
        <w:rPr>
          <w:rFonts w:ascii="宋体" w:hAnsi="宋体" w:eastAsia="宋体" w:cs="宋体"/>
          <w:b/>
          <w:sz w:val="24"/>
        </w:rPr>
        <w:t>鲁棒性：</w:t>
      </w:r>
      <w:r>
        <w:rPr>
          <w:rFonts w:ascii="宋体" w:hAnsi="宋体" w:eastAsia="宋体" w:cs="宋体"/>
          <w:b w:val="0"/>
          <w:sz w:val="24"/>
        </w:rPr>
        <w:t xml:space="preserve"> 对初始解的质量不敏感，能够在不同问题上表现出较好的性能</w:t>
      </w:r>
    </w:p>
    <w:p w14:paraId="4A03B233">
      <w:pPr>
        <w:pStyle w:val="16"/>
        <w:spacing w:before="0" w:after="0" w:line="360" w:lineRule="auto"/>
        <w:jc w:val="both"/>
      </w:pPr>
      <w:r>
        <w:rPr>
          <w:rFonts w:ascii="宋体" w:hAnsi="宋体" w:eastAsia="宋体" w:cs="宋体"/>
          <w:b/>
          <w:sz w:val="24"/>
        </w:rPr>
        <w:t>易于与其他算法结合：</w:t>
      </w:r>
      <w:r>
        <w:rPr>
          <w:rFonts w:ascii="宋体" w:hAnsi="宋体" w:eastAsia="宋体" w:cs="宋体"/>
          <w:b w:val="0"/>
          <w:sz w:val="24"/>
        </w:rPr>
        <w:t xml:space="preserve"> 可以方便地与其他优化策略混合使用</w:t>
      </w:r>
    </w:p>
    <w:p w14:paraId="6F41BEF9">
      <w:pPr>
        <w:spacing w:before="120" w:after="120" w:line="360" w:lineRule="auto"/>
        <w:jc w:val="left"/>
      </w:pPr>
      <w:r>
        <w:rPr>
          <w:rFonts w:ascii="黑体" w:hAnsi="黑体" w:eastAsia="黑体" w:cs="黑体"/>
          <w:b/>
          <w:sz w:val="30"/>
        </w:rPr>
        <w:t>2.2.2 信息素更新机制</w:t>
      </w:r>
    </w:p>
    <w:p w14:paraId="4E1CD5B0">
      <w:pPr>
        <w:spacing w:before="0" w:after="0" w:line="360" w:lineRule="auto"/>
        <w:ind w:firstLine="480"/>
        <w:jc w:val="both"/>
      </w:pPr>
      <w:r>
        <w:rPr>
          <w:rFonts w:ascii="宋体" w:hAnsi="宋体" w:eastAsia="宋体" w:cs="宋体"/>
          <w:b w:val="0"/>
          <w:sz w:val="24"/>
        </w:rPr>
        <w:t>信息素更新是蚁群算法的核心机制之一，包括信息素挥发和信息素强化两个过程。</w:t>
      </w:r>
    </w:p>
    <w:p w14:paraId="25741B37">
      <w:pPr>
        <w:spacing w:before="0" w:after="0" w:line="360" w:lineRule="auto"/>
        <w:jc w:val="left"/>
      </w:pPr>
      <w:r>
        <w:rPr>
          <w:rFonts w:ascii="宋体" w:hAnsi="宋体" w:eastAsia="宋体" w:cs="宋体"/>
          <w:b/>
          <w:sz w:val="24"/>
        </w:rPr>
        <w:t>（1）信息素挥发</w:t>
      </w:r>
    </w:p>
    <w:p w14:paraId="2A38CA8C">
      <w:pPr>
        <w:spacing w:before="0" w:after="0" w:line="360" w:lineRule="auto"/>
        <w:ind w:firstLine="480"/>
        <w:jc w:val="both"/>
      </w:pPr>
      <w:r>
        <w:rPr>
          <w:rFonts w:ascii="宋体" w:hAnsi="宋体" w:eastAsia="宋体" w:cs="宋体"/>
          <w:b w:val="0"/>
          <w:sz w:val="24"/>
        </w:rPr>
        <w:t>信息素挥发模拟了自然界中信息素随时间逐渐消散的过程。挥发操作可以防止信息素浓度无限增长，避免算法过早收敛。挥发公式为：</w:t>
      </w:r>
    </w:p>
    <w:p w14:paraId="4EF2EBFD">
      <w:pPr>
        <w:spacing w:before="120" w:after="120" w:line="360" w:lineRule="auto"/>
        <w:jc w:val="center"/>
      </w:pPr>
      <w:r>
        <w:rPr>
          <w:rFonts w:ascii="Cambria Math" w:hAnsi="Cambria Math" w:eastAsia="Cambria Math" w:cs="Cambria Math"/>
          <w:sz w:val="24"/>
        </w:rPr>
        <w:t>\tau_{ij}(t+1) = (1 - \rho) \cdot \tau_{ij}(t)</w:t>
      </w:r>
    </w:p>
    <w:p w14:paraId="344742BE">
      <w:pPr>
        <w:spacing w:before="0" w:after="0" w:line="360" w:lineRule="auto"/>
        <w:ind w:firstLine="480"/>
        <w:jc w:val="both"/>
      </w:pPr>
      <w:r>
        <w:rPr>
          <w:rFonts w:ascii="宋体" w:hAnsi="宋体" w:eastAsia="宋体" w:cs="宋体"/>
          <w:b w:val="0"/>
          <w:sz w:val="24"/>
        </w:rPr>
        <w:t>其中，τᵢⱼ(t)为时刻t城市i到城市j路径上的信息素浓度，ρ为信息素挥发系数（0 &lt; ρ &lt; 1），控制信息素挥发的速度。ρ值越大，信息素挥发越快，算法的探索能力越强；ρ值越小，信息素积累越快，算法的利用能力越强。</w:t>
      </w:r>
    </w:p>
    <w:p w14:paraId="636447C4">
      <w:pPr>
        <w:spacing w:before="0" w:after="0" w:line="360" w:lineRule="auto"/>
        <w:jc w:val="left"/>
      </w:pPr>
      <w:r>
        <w:rPr>
          <w:rFonts w:ascii="宋体" w:hAnsi="宋体" w:eastAsia="宋体" w:cs="宋体"/>
          <w:b/>
          <w:sz w:val="24"/>
        </w:rPr>
        <w:t>（2）信息素强化</w:t>
      </w:r>
    </w:p>
    <w:p w14:paraId="03CCD418">
      <w:pPr>
        <w:spacing w:before="0" w:after="0" w:line="360" w:lineRule="auto"/>
        <w:ind w:firstLine="480"/>
        <w:jc w:val="both"/>
      </w:pPr>
      <w:r>
        <w:rPr>
          <w:rFonts w:ascii="宋体" w:hAnsi="宋体" w:eastAsia="宋体" w:cs="宋体"/>
          <w:b w:val="0"/>
          <w:sz w:val="24"/>
        </w:rPr>
        <w:t>信息素强化根据蚂蚁构建的路径质量，对路径上的信息素进行增强。强化公式为：</w:t>
      </w:r>
    </w:p>
    <w:p w14:paraId="42357DA2">
      <w:pPr>
        <w:spacing w:before="120" w:after="120" w:line="360" w:lineRule="auto"/>
        <w:jc w:val="center"/>
      </w:pPr>
      <w:r>
        <w:rPr>
          <w:rFonts w:ascii="Cambria Math" w:hAnsi="Cambria Math" w:eastAsia="Cambria Math" w:cs="Cambria Math"/>
          <w:sz w:val="24"/>
        </w:rPr>
        <w:t>\tau_{ij}(t+1) = \tau_{ij}(t+1) + \sum_{k=1}^{m} \Delta\tau_{ij}^k</w:t>
      </w:r>
    </w:p>
    <w:p w14:paraId="096BAB0F">
      <w:pPr>
        <w:spacing w:before="0" w:after="0" w:line="360" w:lineRule="auto"/>
        <w:ind w:firstLine="480"/>
        <w:jc w:val="both"/>
      </w:pPr>
      <w:r>
        <w:rPr>
          <w:rFonts w:ascii="宋体" w:hAnsi="宋体" w:eastAsia="宋体" w:cs="宋体"/>
          <w:b w:val="0"/>
          <w:sz w:val="24"/>
        </w:rPr>
        <w:t>其中，m为蚂蚁数量，Δτᵢⱼᵏ为蚂蚁k在路径(i,j)上释放的信息素量。常用的计算方法有三种：</w:t>
      </w:r>
    </w:p>
    <w:p w14:paraId="54C42D68">
      <w:pPr>
        <w:spacing w:before="0" w:after="0" w:line="360" w:lineRule="auto"/>
        <w:jc w:val="left"/>
      </w:pPr>
      <w:r>
        <w:rPr>
          <w:rFonts w:ascii="宋体" w:hAnsi="宋体" w:eastAsia="宋体" w:cs="宋体"/>
          <w:b/>
          <w:sz w:val="24"/>
        </w:rPr>
        <w:t>Ant-Cycle模型：</w:t>
      </w:r>
    </w:p>
    <w:p w14:paraId="18D609E2">
      <w:pPr>
        <w:spacing w:before="120" w:after="120" w:line="360" w:lineRule="auto"/>
        <w:jc w:val="center"/>
      </w:pPr>
      <w:r>
        <w:rPr>
          <w:rFonts w:ascii="Cambria Math" w:hAnsi="Cambria Math" w:eastAsia="Cambria Math" w:cs="Cambria Math"/>
          <w:sz w:val="24"/>
        </w:rPr>
        <w:t>\Delta\tau_{ij}^k = \begin{cases} Q/L_k, &amp; \text{若蚂蚁}k\text{经过路径}(i,j) \\ 0, &amp; \text{否则} \end{cases}</w:t>
      </w:r>
    </w:p>
    <w:p w14:paraId="0BB3C306">
      <w:pPr>
        <w:spacing w:before="0" w:after="0" w:line="360" w:lineRule="auto"/>
        <w:ind w:firstLine="480"/>
        <w:jc w:val="both"/>
      </w:pPr>
      <w:r>
        <w:rPr>
          <w:rFonts w:ascii="宋体" w:hAnsi="宋体" w:eastAsia="宋体" w:cs="宋体"/>
          <w:b w:val="0"/>
          <w:sz w:val="24"/>
        </w:rPr>
        <w:t>其中，Q为信息素常数，Lₖ为蚂蚁k走过的路径总长度。</w:t>
      </w:r>
    </w:p>
    <w:p w14:paraId="0EF43379">
      <w:pPr>
        <w:spacing w:before="0" w:after="0" w:line="360" w:lineRule="auto"/>
        <w:jc w:val="left"/>
      </w:pPr>
      <w:r>
        <w:rPr>
          <w:rFonts w:ascii="宋体" w:hAnsi="宋体" w:eastAsia="宋体" w:cs="宋体"/>
          <w:b/>
          <w:sz w:val="24"/>
        </w:rPr>
        <w:t>Ant-Quantity模型：</w:t>
      </w:r>
    </w:p>
    <w:p w14:paraId="5FE6F3B6">
      <w:pPr>
        <w:spacing w:before="120" w:after="120" w:line="360" w:lineRule="auto"/>
        <w:jc w:val="center"/>
      </w:pPr>
      <w:r>
        <w:rPr>
          <w:rFonts w:ascii="Cambria Math" w:hAnsi="Cambria Math" w:eastAsia="Cambria Math" w:cs="Cambria Math"/>
          <w:sz w:val="24"/>
        </w:rPr>
        <w:t>\Delta\tau_{ij}^k = \begin{cases} Q/d_{ij}, &amp; \text{若蚂蚁}k\text{经过路径}(i,j) \\ 0, &amp; \text{否则} \end{cases}</w:t>
      </w:r>
    </w:p>
    <w:p w14:paraId="669B13CD">
      <w:pPr>
        <w:spacing w:before="0" w:after="0" w:line="360" w:lineRule="auto"/>
        <w:jc w:val="left"/>
      </w:pPr>
      <w:r>
        <w:rPr>
          <w:rFonts w:ascii="宋体" w:hAnsi="宋体" w:eastAsia="宋体" w:cs="宋体"/>
          <w:b/>
          <w:sz w:val="24"/>
        </w:rPr>
        <w:t>Ant-Density模型：</w:t>
      </w:r>
    </w:p>
    <w:p w14:paraId="41197B1E">
      <w:pPr>
        <w:spacing w:before="120" w:after="120" w:line="360" w:lineRule="auto"/>
        <w:jc w:val="center"/>
      </w:pPr>
      <w:r>
        <w:rPr>
          <w:rFonts w:ascii="Cambria Math" w:hAnsi="Cambria Math" w:eastAsia="Cambria Math" w:cs="Cambria Math"/>
          <w:sz w:val="24"/>
        </w:rPr>
        <w:t>\Delta\tau_{ij}^k = \begin{cases} Q, &amp; \text{若蚂蚁}k\text{经过路径}(i,j) \\ 0, &amp; \text{否则} \end{cases}</w:t>
      </w:r>
    </w:p>
    <w:p w14:paraId="4A4E5E3D">
      <w:pPr>
        <w:spacing w:before="0" w:after="0" w:line="360" w:lineRule="auto"/>
        <w:ind w:firstLine="480"/>
        <w:jc w:val="both"/>
      </w:pPr>
      <w:r>
        <w:rPr>
          <w:rFonts w:ascii="宋体" w:hAnsi="宋体" w:eastAsia="宋体" w:cs="宋体"/>
          <w:b w:val="0"/>
          <w:sz w:val="24"/>
        </w:rPr>
        <w:t>本文采用Ant-Cycle模型，因为该模型考虑了路径的整体质量，更适合求解TSP问题。</w:t>
      </w:r>
    </w:p>
    <w:p w14:paraId="2FA3409C">
      <w:pPr>
        <w:spacing w:before="120" w:after="120" w:line="360" w:lineRule="auto"/>
        <w:jc w:val="left"/>
      </w:pPr>
      <w:r>
        <w:rPr>
          <w:rFonts w:ascii="黑体" w:hAnsi="黑体" w:eastAsia="黑体" w:cs="黑体"/>
          <w:b/>
          <w:sz w:val="30"/>
        </w:rPr>
        <w:t>2.2.3 状态转移规则</w:t>
      </w:r>
    </w:p>
    <w:p w14:paraId="30CE51A3">
      <w:pPr>
        <w:spacing w:before="0" w:after="0" w:line="360" w:lineRule="auto"/>
        <w:ind w:firstLine="480"/>
        <w:jc w:val="both"/>
      </w:pPr>
      <w:r>
        <w:rPr>
          <w:rFonts w:ascii="宋体" w:hAnsi="宋体" w:eastAsia="宋体" w:cs="宋体"/>
          <w:b w:val="0"/>
          <w:sz w:val="24"/>
        </w:rPr>
        <w:t>状态转移规则决定了蚂蚁如何选择下一个要访问的城市。在基本蚁群算法中，蚂蚁k位于城市i时，选择下一个城市j的概率为：</w:t>
      </w:r>
    </w:p>
    <w:p w14:paraId="2D3817AE">
      <w:pPr>
        <w:spacing w:before="120" w:after="120" w:line="360" w:lineRule="auto"/>
        <w:jc w:val="center"/>
      </w:pPr>
      <w:r>
        <w:rPr>
          <w:rFonts w:ascii="Cambria Math" w:hAnsi="Cambria Math" w:eastAsia="Cambria Math" w:cs="Cambria Math"/>
          <w:sz w:val="24"/>
        </w:rPr>
        <w:t>P_{ij}^k = \begin{cases} \frac{[\tau_{ij}]^\alpha \cdot [\eta_{ij}]^\beta}{\sum_{s \in \text{allow}_k} [\tau_{is}]^\alpha \cdot [\eta_{is}]^\beta}, &amp; \text{若}j \in \text{allow}_k \\ 0, &amp; \text{否则} \end{cases}</w:t>
      </w:r>
    </w:p>
    <w:p w14:paraId="79340B76">
      <w:pPr>
        <w:spacing w:before="0" w:after="0" w:line="360" w:lineRule="auto"/>
        <w:ind w:firstLine="480"/>
        <w:jc w:val="both"/>
      </w:pPr>
      <w:r>
        <w:rPr>
          <w:rFonts w:ascii="宋体" w:hAnsi="宋体" w:eastAsia="宋体" w:cs="宋体"/>
          <w:b w:val="0"/>
          <w:sz w:val="24"/>
        </w:rPr>
        <w:t>其中：</w:t>
      </w:r>
    </w:p>
    <w:p w14:paraId="3531F640">
      <w:pPr>
        <w:pStyle w:val="16"/>
        <w:spacing w:before="0" w:after="0" w:line="360" w:lineRule="auto"/>
        <w:jc w:val="both"/>
      </w:pPr>
      <w:r>
        <w:rPr>
          <w:rFonts w:ascii="宋体" w:hAnsi="宋体" w:eastAsia="宋体" w:cs="宋体"/>
          <w:b w:val="0"/>
          <w:sz w:val="24"/>
        </w:rPr>
        <w:t>τᵢⱼ为城市i到城市j路径上的信息素浓度</w:t>
      </w:r>
    </w:p>
    <w:p w14:paraId="660DE901">
      <w:pPr>
        <w:pStyle w:val="16"/>
        <w:spacing w:before="0" w:after="0" w:line="360" w:lineRule="auto"/>
        <w:jc w:val="both"/>
      </w:pPr>
      <w:r>
        <w:rPr>
          <w:rFonts w:ascii="宋体" w:hAnsi="宋体" w:eastAsia="宋体" w:cs="宋体"/>
          <w:b w:val="0"/>
          <w:sz w:val="24"/>
        </w:rPr>
        <w:t>ηᵢⱼ = 1/dᵢⱼ为启发函数，表示从城市i到城市j的期望程度</w:t>
      </w:r>
    </w:p>
    <w:p w14:paraId="6D6B5DAA">
      <w:pPr>
        <w:pStyle w:val="16"/>
        <w:spacing w:before="0" w:after="0" w:line="360" w:lineRule="auto"/>
        <w:jc w:val="both"/>
      </w:pPr>
      <w:r>
        <w:rPr>
          <w:rFonts w:ascii="宋体" w:hAnsi="宋体" w:eastAsia="宋体" w:cs="宋体"/>
          <w:b w:val="0"/>
          <w:sz w:val="24"/>
        </w:rPr>
        <w:t>α为信息素因子，控制信息素在路径选择中的相对重要性</w:t>
      </w:r>
    </w:p>
    <w:p w14:paraId="51338836">
      <w:pPr>
        <w:pStyle w:val="16"/>
        <w:spacing w:before="0" w:after="0" w:line="360" w:lineRule="auto"/>
        <w:jc w:val="both"/>
      </w:pPr>
      <w:r>
        <w:rPr>
          <w:rFonts w:ascii="宋体" w:hAnsi="宋体" w:eastAsia="宋体" w:cs="宋体"/>
          <w:b w:val="0"/>
          <w:sz w:val="24"/>
        </w:rPr>
        <w:t>β为启发函数因子，控制启发信息在路径选择中的相对重要性</w:t>
      </w:r>
    </w:p>
    <w:p w14:paraId="627D0B80">
      <w:pPr>
        <w:pStyle w:val="16"/>
        <w:spacing w:before="0" w:after="0" w:line="360" w:lineRule="auto"/>
        <w:jc w:val="both"/>
      </w:pPr>
      <w:r>
        <w:rPr>
          <w:rFonts w:ascii="宋体" w:hAnsi="宋体" w:eastAsia="宋体" w:cs="宋体"/>
          <w:b w:val="0"/>
          <w:sz w:val="24"/>
        </w:rPr>
        <w:t>allowₖ为蚂蚁k尚未访问的城市集合</w:t>
      </w:r>
    </w:p>
    <w:p w14:paraId="33CEDA0F">
      <w:pPr>
        <w:spacing w:before="0" w:after="0" w:line="360" w:lineRule="auto"/>
        <w:jc w:val="left"/>
      </w:pPr>
      <w:r>
        <w:rPr>
          <w:rFonts w:ascii="宋体" w:hAnsi="宋体" w:eastAsia="宋体" w:cs="宋体"/>
          <w:b/>
          <w:sz w:val="24"/>
        </w:rPr>
        <w:t>参数对算法性能的影响：</w:t>
      </w:r>
    </w:p>
    <w:p w14:paraId="685B36BA">
      <w:pPr>
        <w:pStyle w:val="16"/>
        <w:spacing w:before="0" w:after="0" w:line="360" w:lineRule="auto"/>
        <w:jc w:val="both"/>
      </w:pPr>
      <w:r>
        <w:rPr>
          <w:rFonts w:ascii="宋体" w:hAnsi="宋体" w:eastAsia="宋体" w:cs="宋体"/>
          <w:b/>
          <w:sz w:val="24"/>
        </w:rPr>
        <w:t>信息素因子α：</w:t>
      </w:r>
      <w:r>
        <w:rPr>
          <w:rFonts w:ascii="宋体" w:hAnsi="宋体" w:eastAsia="宋体" w:cs="宋体"/>
          <w:b w:val="0"/>
          <w:sz w:val="24"/>
        </w:rPr>
        <w:t xml:space="preserve"> α值较大时，蚂蚁更倾向于选择信息素浓度高的路径，算法的利用能力增强，但可能过早收敛；α值较小时，蚂蚁更随机地选择路径，算法的探索能力增强，但收敛速度变慢。</w:t>
      </w:r>
    </w:p>
    <w:p w14:paraId="3FFD229C">
      <w:pPr>
        <w:pStyle w:val="16"/>
        <w:spacing w:before="0" w:after="0" w:line="360" w:lineRule="auto"/>
        <w:jc w:val="both"/>
      </w:pPr>
      <w:r>
        <w:rPr>
          <w:rFonts w:ascii="宋体" w:hAnsi="宋体" w:eastAsia="宋体" w:cs="宋体"/>
          <w:b/>
          <w:sz w:val="24"/>
        </w:rPr>
        <w:t>启发函数因子β：</w:t>
      </w:r>
      <w:r>
        <w:rPr>
          <w:rFonts w:ascii="宋体" w:hAnsi="宋体" w:eastAsia="宋体" w:cs="宋体"/>
          <w:b w:val="0"/>
          <w:sz w:val="24"/>
        </w:rPr>
        <w:t xml:space="preserve"> β值较大时，蚂蚁更倾向于选择距离短的城市，算法偏向于贪心搜索；β值较小时，蚂蚁更依赖信息素信息，算法的随机性增强。</w:t>
      </w:r>
    </w:p>
    <w:p w14:paraId="09C92ED7">
      <w:pPr>
        <w:pStyle w:val="16"/>
        <w:spacing w:before="0" w:after="0" w:line="360" w:lineRule="auto"/>
        <w:jc w:val="both"/>
      </w:pPr>
      <w:r>
        <w:rPr>
          <w:rFonts w:ascii="宋体" w:hAnsi="宋体" w:eastAsia="宋体" w:cs="宋体"/>
          <w:b/>
          <w:sz w:val="24"/>
        </w:rPr>
        <w:t>挥发系数ρ：</w:t>
      </w:r>
      <w:r>
        <w:rPr>
          <w:rFonts w:ascii="宋体" w:hAnsi="宋体" w:eastAsia="宋体" w:cs="宋体"/>
          <w:b w:val="0"/>
          <w:sz w:val="24"/>
        </w:rPr>
        <w:t xml:space="preserve"> ρ值较大时，信息素挥发快，算法的探索能力强，但收敛速度慢；ρ值较小时，信息素积累快，算法的利用能力强，但容易陷入局部最优。</w:t>
      </w:r>
    </w:p>
    <w:p w14:paraId="314023D8">
      <w:pPr>
        <w:spacing w:before="0" w:after="0" w:line="360" w:lineRule="auto"/>
        <w:ind w:firstLine="480"/>
        <w:jc w:val="both"/>
      </w:pPr>
      <w:r>
        <w:rPr>
          <w:rFonts w:ascii="宋体" w:hAnsi="宋体" w:eastAsia="宋体" w:cs="宋体"/>
          <w:b w:val="0"/>
          <w:sz w:val="24"/>
        </w:rPr>
        <w:t>在实际应用中，需要根据具体问题调整这些参数，以获得较好的算法性能。本文采用的自适应参数调整策略正是为了解决参数敏感性问题。</w:t>
      </w:r>
    </w:p>
    <w:p w14:paraId="02D2C12E">
      <w:pPr>
        <w:spacing w:before="120" w:after="120" w:line="360" w:lineRule="auto"/>
        <w:jc w:val="left"/>
      </w:pPr>
      <w:r>
        <w:rPr>
          <w:rFonts w:ascii="黑体" w:hAnsi="黑体" w:eastAsia="黑体" w:cs="黑体"/>
          <w:b/>
          <w:sz w:val="30"/>
        </w:rPr>
        <w:t>2.3 遗传算法（GA）</w:t>
      </w:r>
    </w:p>
    <w:p w14:paraId="36DC0238">
      <w:pPr>
        <w:spacing w:before="120" w:after="120" w:line="360" w:lineRule="auto"/>
        <w:jc w:val="left"/>
      </w:pPr>
      <w:r>
        <w:rPr>
          <w:rFonts w:ascii="黑体" w:hAnsi="黑体" w:eastAsia="黑体" w:cs="黑体"/>
          <w:b/>
          <w:sz w:val="30"/>
        </w:rPr>
        <w:t>2.3.1 遗传算法的基本原理</w:t>
      </w:r>
    </w:p>
    <w:p w14:paraId="14027498">
      <w:pPr>
        <w:spacing w:before="0" w:after="0" w:line="360" w:lineRule="auto"/>
        <w:ind w:firstLine="480"/>
        <w:jc w:val="both"/>
      </w:pPr>
      <w:r>
        <w:rPr>
          <w:rFonts w:ascii="宋体" w:hAnsi="宋体" w:eastAsia="宋体" w:cs="宋体"/>
          <w:b w:val="0"/>
          <w:sz w:val="24"/>
        </w:rPr>
        <w:t>遗传算法（Genetic Algorithm，GA）是由美国学者John Holland于1975年提出的一种模拟自然界生物进化过程的随机搜索算法。该算法基于达尔文的自然选择学说和孟德尔的遗传学原理，通过模拟生物进化中的选择、交叉和变异等操作，在解空间中搜索最优解。</w:t>
      </w:r>
    </w:p>
    <w:p w14:paraId="10D08A9A">
      <w:pPr>
        <w:spacing w:before="0" w:after="0" w:line="360" w:lineRule="auto"/>
        <w:ind w:firstLine="480"/>
        <w:jc w:val="both"/>
      </w:pPr>
      <w:r>
        <w:rPr>
          <w:rFonts w:ascii="宋体" w:hAnsi="宋体" w:eastAsia="宋体" w:cs="宋体"/>
          <w:b w:val="0"/>
          <w:sz w:val="24"/>
        </w:rPr>
        <w:t>遗传算法的基本概念如下：</w:t>
      </w:r>
    </w:p>
    <w:p w14:paraId="75CC0FFC">
      <w:pPr>
        <w:pStyle w:val="16"/>
        <w:spacing w:before="0" w:after="0" w:line="360" w:lineRule="auto"/>
        <w:jc w:val="both"/>
      </w:pPr>
      <w:r>
        <w:rPr>
          <w:rFonts w:ascii="宋体" w:hAnsi="宋体" w:eastAsia="宋体" w:cs="宋体"/>
          <w:b/>
          <w:sz w:val="24"/>
        </w:rPr>
        <w:t>个体（Individual）：</w:t>
      </w:r>
      <w:r>
        <w:rPr>
          <w:rFonts w:ascii="宋体" w:hAnsi="宋体" w:eastAsia="宋体" w:cs="宋体"/>
          <w:b w:val="0"/>
          <w:sz w:val="24"/>
        </w:rPr>
        <w:t xml:space="preserve"> 问题的一个候选解，通常用染色体表示</w:t>
      </w:r>
    </w:p>
    <w:p w14:paraId="057EB1D7">
      <w:pPr>
        <w:pStyle w:val="16"/>
        <w:spacing w:before="0" w:after="0" w:line="360" w:lineRule="auto"/>
        <w:jc w:val="both"/>
      </w:pPr>
      <w:r>
        <w:rPr>
          <w:rFonts w:ascii="宋体" w:hAnsi="宋体" w:eastAsia="宋体" w:cs="宋体"/>
          <w:b/>
          <w:sz w:val="24"/>
        </w:rPr>
        <w:t>种群（Population）：</w:t>
      </w:r>
      <w:r>
        <w:rPr>
          <w:rFonts w:ascii="宋体" w:hAnsi="宋体" w:eastAsia="宋体" w:cs="宋体"/>
          <w:b w:val="0"/>
          <w:sz w:val="24"/>
        </w:rPr>
        <w:t xml:space="preserve"> 一组个体的集合，代表一组候选解</w:t>
      </w:r>
    </w:p>
    <w:p w14:paraId="06F1A5A6">
      <w:pPr>
        <w:pStyle w:val="16"/>
        <w:spacing w:before="0" w:after="0" w:line="360" w:lineRule="auto"/>
        <w:jc w:val="both"/>
      </w:pPr>
      <w:r>
        <w:rPr>
          <w:rFonts w:ascii="宋体" w:hAnsi="宋体" w:eastAsia="宋体" w:cs="宋体"/>
          <w:b/>
          <w:sz w:val="24"/>
        </w:rPr>
        <w:t>适应度（Fitness）：</w:t>
      </w:r>
      <w:r>
        <w:rPr>
          <w:rFonts w:ascii="宋体" w:hAnsi="宋体" w:eastAsia="宋体" w:cs="宋体"/>
          <w:b w:val="0"/>
          <w:sz w:val="24"/>
        </w:rPr>
        <w:t xml:space="preserve"> 评价个体优劣的指标，对应目标函数值</w:t>
      </w:r>
    </w:p>
    <w:p w14:paraId="2346FF46">
      <w:pPr>
        <w:pStyle w:val="16"/>
        <w:spacing w:before="0" w:after="0" w:line="360" w:lineRule="auto"/>
        <w:jc w:val="both"/>
      </w:pPr>
      <w:r>
        <w:rPr>
          <w:rFonts w:ascii="宋体" w:hAnsi="宋体" w:eastAsia="宋体" w:cs="宋体"/>
          <w:b/>
          <w:sz w:val="24"/>
        </w:rPr>
        <w:t>基因（Gene）：</w:t>
      </w:r>
      <w:r>
        <w:rPr>
          <w:rFonts w:ascii="宋体" w:hAnsi="宋体" w:eastAsia="宋体" w:cs="宋体"/>
          <w:b w:val="0"/>
          <w:sz w:val="24"/>
        </w:rPr>
        <w:t xml:space="preserve"> 个体的组成单元，对应解的各个分量</w:t>
      </w:r>
    </w:p>
    <w:p w14:paraId="6B2BA59B">
      <w:pPr>
        <w:spacing w:before="0" w:after="0" w:line="360" w:lineRule="auto"/>
        <w:ind w:firstLine="480"/>
        <w:jc w:val="both"/>
      </w:pPr>
      <w:r>
        <w:rPr>
          <w:rFonts w:ascii="宋体" w:hAnsi="宋体" w:eastAsia="宋体" w:cs="宋体"/>
          <w:b w:val="0"/>
          <w:sz w:val="24"/>
        </w:rPr>
        <w:t>遗传算法的基本流程如下：</w:t>
      </w:r>
    </w:p>
    <w:p w14:paraId="74B72075">
      <w:pPr>
        <w:spacing w:before="0" w:after="0" w:line="360" w:lineRule="auto"/>
        <w:jc w:val="both"/>
      </w:pPr>
      <w:r>
        <w:rPr>
          <w:rFonts w:ascii="宋体" w:hAnsi="宋体" w:eastAsia="宋体" w:cs="宋体"/>
          <w:b w:val="0"/>
          <w:sz w:val="24"/>
        </w:rPr>
        <w:t>（1）</w:t>
      </w:r>
      <w:r>
        <w:rPr>
          <w:rFonts w:ascii="宋体" w:hAnsi="宋体" w:eastAsia="宋体" w:cs="宋体"/>
          <w:b/>
          <w:sz w:val="24"/>
        </w:rPr>
        <w:t>初始化种群：</w:t>
      </w:r>
      <w:r>
        <w:rPr>
          <w:rFonts w:ascii="宋体" w:hAnsi="宋体" w:eastAsia="宋体" w:cs="宋体"/>
          <w:b w:val="0"/>
          <w:sz w:val="24"/>
        </w:rPr>
        <w:t xml:space="preserve"> 随机生成一定数量的个体，组成初始种群。</w:t>
      </w:r>
    </w:p>
    <w:p w14:paraId="69FACC15">
      <w:pPr>
        <w:spacing w:before="0" w:after="0" w:line="360" w:lineRule="auto"/>
        <w:jc w:val="both"/>
      </w:pPr>
      <w:r>
        <w:rPr>
          <w:rFonts w:ascii="宋体" w:hAnsi="宋体" w:eastAsia="宋体" w:cs="宋体"/>
          <w:b w:val="0"/>
          <w:sz w:val="24"/>
        </w:rPr>
        <w:t>（2）</w:t>
      </w:r>
      <w:r>
        <w:rPr>
          <w:rFonts w:ascii="宋体" w:hAnsi="宋体" w:eastAsia="宋体" w:cs="宋体"/>
          <w:b/>
          <w:sz w:val="24"/>
        </w:rPr>
        <w:t>适应度计算：</w:t>
      </w:r>
      <w:r>
        <w:rPr>
          <w:rFonts w:ascii="宋体" w:hAnsi="宋体" w:eastAsia="宋体" w:cs="宋体"/>
          <w:b w:val="0"/>
          <w:sz w:val="24"/>
        </w:rPr>
        <w:t xml:space="preserve"> 计算种群中每个个体的适应度值。</w:t>
      </w:r>
    </w:p>
    <w:p w14:paraId="76FCF970">
      <w:pPr>
        <w:spacing w:before="0" w:after="0" w:line="360" w:lineRule="auto"/>
        <w:jc w:val="both"/>
      </w:pPr>
      <w:r>
        <w:rPr>
          <w:rFonts w:ascii="宋体" w:hAnsi="宋体" w:eastAsia="宋体" w:cs="宋体"/>
          <w:b w:val="0"/>
          <w:sz w:val="24"/>
        </w:rPr>
        <w:t>（3）</w:t>
      </w:r>
      <w:r>
        <w:rPr>
          <w:rFonts w:ascii="宋体" w:hAnsi="宋体" w:eastAsia="宋体" w:cs="宋体"/>
          <w:b/>
          <w:sz w:val="24"/>
        </w:rPr>
        <w:t>选择操作：</w:t>
      </w:r>
      <w:r>
        <w:rPr>
          <w:rFonts w:ascii="宋体" w:hAnsi="宋体" w:eastAsia="宋体" w:cs="宋体"/>
          <w:b w:val="0"/>
          <w:sz w:val="24"/>
        </w:rPr>
        <w:t xml:space="preserve"> 根据适应度值，从当前种群中选择优质个体，作为下一代的父代。</w:t>
      </w:r>
    </w:p>
    <w:p w14:paraId="7FF7999E">
      <w:pPr>
        <w:spacing w:before="0" w:after="0" w:line="360" w:lineRule="auto"/>
        <w:jc w:val="both"/>
      </w:pPr>
      <w:r>
        <w:rPr>
          <w:rFonts w:ascii="宋体" w:hAnsi="宋体" w:eastAsia="宋体" w:cs="宋体"/>
          <w:b w:val="0"/>
          <w:sz w:val="24"/>
        </w:rPr>
        <w:t>（4）</w:t>
      </w:r>
      <w:r>
        <w:rPr>
          <w:rFonts w:ascii="宋体" w:hAnsi="宋体" w:eastAsia="宋体" w:cs="宋体"/>
          <w:b/>
          <w:sz w:val="24"/>
        </w:rPr>
        <w:t>交叉操作：</w:t>
      </w:r>
      <w:r>
        <w:rPr>
          <w:rFonts w:ascii="宋体" w:hAnsi="宋体" w:eastAsia="宋体" w:cs="宋体"/>
          <w:b w:val="0"/>
          <w:sz w:val="24"/>
        </w:rPr>
        <w:t xml:space="preserve"> 将选出的父代个体两两配对，通过交叉操作生成子代个体。</w:t>
      </w:r>
    </w:p>
    <w:p w14:paraId="0A66B671">
      <w:pPr>
        <w:spacing w:before="0" w:after="0" w:line="360" w:lineRule="auto"/>
        <w:jc w:val="both"/>
      </w:pPr>
      <w:r>
        <w:rPr>
          <w:rFonts w:ascii="宋体" w:hAnsi="宋体" w:eastAsia="宋体" w:cs="宋体"/>
          <w:b w:val="0"/>
          <w:sz w:val="24"/>
        </w:rPr>
        <w:t>（5）</w:t>
      </w:r>
      <w:r>
        <w:rPr>
          <w:rFonts w:ascii="宋体" w:hAnsi="宋体" w:eastAsia="宋体" w:cs="宋体"/>
          <w:b/>
          <w:sz w:val="24"/>
        </w:rPr>
        <w:t>变异操作：</w:t>
      </w:r>
      <w:r>
        <w:rPr>
          <w:rFonts w:ascii="宋体" w:hAnsi="宋体" w:eastAsia="宋体" w:cs="宋体"/>
          <w:b w:val="0"/>
          <w:sz w:val="24"/>
        </w:rPr>
        <w:t xml:space="preserve"> 对子代个体进行小概率变异，增加种群多样性。</w:t>
      </w:r>
    </w:p>
    <w:p w14:paraId="62C854FF">
      <w:pPr>
        <w:spacing w:before="0" w:after="0" w:line="360" w:lineRule="auto"/>
        <w:jc w:val="both"/>
      </w:pPr>
      <w:r>
        <w:rPr>
          <w:rFonts w:ascii="宋体" w:hAnsi="宋体" w:eastAsia="宋体" w:cs="宋体"/>
          <w:b w:val="0"/>
          <w:sz w:val="24"/>
        </w:rPr>
        <w:t>（6）</w:t>
      </w:r>
      <w:r>
        <w:rPr>
          <w:rFonts w:ascii="宋体" w:hAnsi="宋体" w:eastAsia="宋体" w:cs="宋体"/>
          <w:b/>
          <w:sz w:val="24"/>
        </w:rPr>
        <w:t>终止判断：</w:t>
      </w:r>
      <w:r>
        <w:rPr>
          <w:rFonts w:ascii="宋体" w:hAnsi="宋体" w:eastAsia="宋体" w:cs="宋体"/>
          <w:b w:val="0"/>
          <w:sz w:val="24"/>
        </w:rPr>
        <w:t xml:space="preserve"> 判断是否满足终止条件，若满足则输出最优解，否则将子代作为新种群，返回步骤（2）。</w:t>
      </w:r>
    </w:p>
    <w:p w14:paraId="72822C45">
      <w:pPr>
        <w:spacing w:before="0" w:after="0" w:line="360" w:lineRule="auto"/>
        <w:ind w:firstLine="480"/>
        <w:jc w:val="both"/>
      </w:pPr>
      <w:r>
        <w:rPr>
          <w:rFonts w:ascii="宋体" w:hAnsi="宋体" w:eastAsia="宋体" w:cs="宋体"/>
          <w:b w:val="0"/>
          <w:sz w:val="24"/>
        </w:rPr>
        <w:t>遗传算法具有以下优点：</w:t>
      </w:r>
    </w:p>
    <w:p w14:paraId="20DF74DE">
      <w:pPr>
        <w:pStyle w:val="16"/>
        <w:spacing w:before="0" w:after="0" w:line="360" w:lineRule="auto"/>
        <w:jc w:val="both"/>
      </w:pPr>
      <w:r>
        <w:rPr>
          <w:rFonts w:ascii="宋体" w:hAnsi="宋体" w:eastAsia="宋体" w:cs="宋体"/>
          <w:b/>
          <w:sz w:val="24"/>
        </w:rPr>
        <w:t>全局搜索能力强：</w:t>
      </w:r>
      <w:r>
        <w:rPr>
          <w:rFonts w:ascii="宋体" w:hAnsi="宋体" w:eastAsia="宋体" w:cs="宋体"/>
          <w:b w:val="0"/>
          <w:sz w:val="24"/>
        </w:rPr>
        <w:t xml:space="preserve"> 通过种群并行搜索和交叉操作，能够在解空间中进行大范围探索</w:t>
      </w:r>
    </w:p>
    <w:p w14:paraId="54830911">
      <w:pPr>
        <w:pStyle w:val="16"/>
        <w:spacing w:before="0" w:after="0" w:line="360" w:lineRule="auto"/>
        <w:jc w:val="both"/>
      </w:pPr>
      <w:r>
        <w:rPr>
          <w:rFonts w:ascii="宋体" w:hAnsi="宋体" w:eastAsia="宋体" w:cs="宋体"/>
          <w:b/>
          <w:sz w:val="24"/>
        </w:rPr>
        <w:t>对问题依赖性小：</w:t>
      </w:r>
      <w:r>
        <w:rPr>
          <w:rFonts w:ascii="宋体" w:hAnsi="宋体" w:eastAsia="宋体" w:cs="宋体"/>
          <w:b w:val="0"/>
          <w:sz w:val="24"/>
        </w:rPr>
        <w:t xml:space="preserve"> 不需要问题的梯度信息，适用于各种类型的优化问题</w:t>
      </w:r>
    </w:p>
    <w:p w14:paraId="62509244">
      <w:pPr>
        <w:pStyle w:val="16"/>
        <w:spacing w:before="0" w:after="0" w:line="360" w:lineRule="auto"/>
        <w:jc w:val="both"/>
      </w:pPr>
      <w:r>
        <w:rPr>
          <w:rFonts w:ascii="宋体" w:hAnsi="宋体" w:eastAsia="宋体" w:cs="宋体"/>
          <w:b/>
          <w:sz w:val="24"/>
        </w:rPr>
        <w:t>易于并行化：</w:t>
      </w:r>
      <w:r>
        <w:rPr>
          <w:rFonts w:ascii="宋体" w:hAnsi="宋体" w:eastAsia="宋体" w:cs="宋体"/>
          <w:b w:val="0"/>
          <w:sz w:val="24"/>
        </w:rPr>
        <w:t xml:space="preserve"> 种群中的个体可以独立评价，便于并行计算</w:t>
      </w:r>
    </w:p>
    <w:p w14:paraId="7BF6C9AF">
      <w:pPr>
        <w:pStyle w:val="16"/>
        <w:spacing w:before="0" w:after="0" w:line="360" w:lineRule="auto"/>
        <w:jc w:val="both"/>
      </w:pPr>
      <w:r>
        <w:rPr>
          <w:rFonts w:ascii="宋体" w:hAnsi="宋体" w:eastAsia="宋体" w:cs="宋体"/>
          <w:b/>
          <w:sz w:val="24"/>
        </w:rPr>
        <w:t>可与其他算法结合：</w:t>
      </w:r>
      <w:r>
        <w:rPr>
          <w:rFonts w:ascii="宋体" w:hAnsi="宋体" w:eastAsia="宋体" w:cs="宋体"/>
          <w:b w:val="0"/>
          <w:sz w:val="24"/>
        </w:rPr>
        <w:t xml:space="preserve"> 可以方便地与其他优化算法混合使用</w:t>
      </w:r>
    </w:p>
    <w:p w14:paraId="36A7C8F2">
      <w:pPr>
        <w:spacing w:before="120" w:after="120" w:line="360" w:lineRule="auto"/>
        <w:jc w:val="left"/>
      </w:pPr>
      <w:r>
        <w:rPr>
          <w:rFonts w:ascii="黑体" w:hAnsi="黑体" w:eastAsia="黑体" w:cs="黑体"/>
          <w:b/>
          <w:sz w:val="30"/>
        </w:rPr>
        <w:t>2.3.2 选择、交叉与变异操作</w:t>
      </w:r>
    </w:p>
    <w:p w14:paraId="3A000965">
      <w:pPr>
        <w:spacing w:before="0" w:after="0" w:line="360" w:lineRule="auto"/>
        <w:ind w:firstLine="480"/>
        <w:jc w:val="both"/>
      </w:pPr>
      <w:r>
        <w:rPr>
          <w:rFonts w:ascii="宋体" w:hAnsi="宋体" w:eastAsia="宋体" w:cs="宋体"/>
          <w:b w:val="0"/>
          <w:sz w:val="24"/>
        </w:rPr>
        <w:t>选择、交叉和变异是遗传算法的三个核心操作，它们共同决定了算法的搜索行为。</w:t>
      </w:r>
    </w:p>
    <w:p w14:paraId="161DF877">
      <w:pPr>
        <w:spacing w:before="0" w:after="0" w:line="360" w:lineRule="auto"/>
        <w:jc w:val="left"/>
      </w:pPr>
      <w:r>
        <w:rPr>
          <w:rFonts w:ascii="宋体" w:hAnsi="宋体" w:eastAsia="宋体" w:cs="宋体"/>
          <w:b/>
          <w:sz w:val="24"/>
        </w:rPr>
        <w:t>（1）选择操作</w:t>
      </w:r>
    </w:p>
    <w:p w14:paraId="652BDACF">
      <w:pPr>
        <w:spacing w:before="0" w:after="0" w:line="360" w:lineRule="auto"/>
        <w:ind w:firstLine="480"/>
        <w:jc w:val="both"/>
      </w:pPr>
      <w:r>
        <w:rPr>
          <w:rFonts w:ascii="宋体" w:hAnsi="宋体" w:eastAsia="宋体" w:cs="宋体"/>
          <w:b w:val="0"/>
          <w:sz w:val="24"/>
        </w:rPr>
        <w:t>选择操作根据个体的适应度值，从当前种群中选择优质个体作为父代。常用的选择方法有：</w:t>
      </w:r>
    </w:p>
    <w:p w14:paraId="498D4CEF">
      <w:pPr>
        <w:spacing w:before="0" w:after="0" w:line="360" w:lineRule="auto"/>
        <w:ind w:firstLine="480"/>
        <w:jc w:val="both"/>
      </w:pPr>
      <w:r>
        <w:rPr>
          <w:rFonts w:ascii="宋体" w:hAnsi="宋体" w:eastAsia="宋体" w:cs="宋体"/>
          <w:b/>
          <w:sz w:val="24"/>
        </w:rPr>
        <w:t>轮盘赌选择：</w:t>
      </w:r>
      <w:r>
        <w:rPr>
          <w:rFonts w:ascii="宋体" w:hAnsi="宋体" w:eastAsia="宋体" w:cs="宋体"/>
          <w:b w:val="0"/>
          <w:sz w:val="24"/>
        </w:rPr>
        <w:t xml:space="preserve"> 每个个体被选中的概率与其适应度值成正比。设种群大小为N，个体i的适应度为fᵢ，则其被选中的概率为：</w:t>
      </w:r>
    </w:p>
    <w:p w14:paraId="1096E64C">
      <w:pPr>
        <w:spacing w:before="120" w:after="120" w:line="360" w:lineRule="auto"/>
        <w:jc w:val="center"/>
      </w:pPr>
      <w:r>
        <w:rPr>
          <w:rFonts w:ascii="Cambria Math" w:hAnsi="Cambria Math" w:eastAsia="Cambria Math" w:cs="Cambria Math"/>
          <w:sz w:val="24"/>
        </w:rPr>
        <w:t>p_i = \frac{f_i}{\sum_{j=1}^{N} f_j}</w:t>
      </w:r>
    </w:p>
    <w:p w14:paraId="0A7A604E">
      <w:pPr>
        <w:spacing w:before="0" w:after="0" w:line="360" w:lineRule="auto"/>
        <w:ind w:firstLine="480"/>
        <w:jc w:val="both"/>
      </w:pPr>
      <w:r>
        <w:rPr>
          <w:rFonts w:ascii="宋体" w:hAnsi="宋体" w:eastAsia="宋体" w:cs="宋体"/>
          <w:b/>
          <w:sz w:val="24"/>
        </w:rPr>
        <w:t>锦标赛选择：</w:t>
      </w:r>
      <w:r>
        <w:rPr>
          <w:rFonts w:ascii="宋体" w:hAnsi="宋体" w:eastAsia="宋体" w:cs="宋体"/>
          <w:b w:val="0"/>
          <w:sz w:val="24"/>
        </w:rPr>
        <w:t xml:space="preserve"> 随机选择k个个体，从中选择适应度最高的个体作为父代。k称为锦标赛规模，通常取2或3。</w:t>
      </w:r>
    </w:p>
    <w:p w14:paraId="146AA54B">
      <w:pPr>
        <w:spacing w:before="0" w:after="0" w:line="360" w:lineRule="auto"/>
        <w:ind w:firstLine="480"/>
        <w:jc w:val="both"/>
      </w:pPr>
      <w:r>
        <w:rPr>
          <w:rFonts w:ascii="宋体" w:hAnsi="宋体" w:eastAsia="宋体" w:cs="宋体"/>
          <w:b w:val="0"/>
          <w:sz w:val="24"/>
        </w:rPr>
        <w:t>本文采用锦标赛选择，因为它不需要对适应度值进行归一化，且能够保持一定的选择压力。</w:t>
      </w:r>
    </w:p>
    <w:p w14:paraId="6AD3166D">
      <w:pPr>
        <w:spacing w:before="0" w:after="0" w:line="360" w:lineRule="auto"/>
        <w:jc w:val="left"/>
      </w:pPr>
      <w:r>
        <w:rPr>
          <w:rFonts w:ascii="宋体" w:hAnsi="宋体" w:eastAsia="宋体" w:cs="宋体"/>
          <w:b/>
          <w:sz w:val="24"/>
        </w:rPr>
        <w:t>（2）交叉操作</w:t>
      </w:r>
    </w:p>
    <w:p w14:paraId="0D1F7228">
      <w:pPr>
        <w:spacing w:before="0" w:after="0" w:line="360" w:lineRule="auto"/>
        <w:ind w:firstLine="480"/>
        <w:jc w:val="both"/>
      </w:pPr>
      <w:r>
        <w:rPr>
          <w:rFonts w:ascii="宋体" w:hAnsi="宋体" w:eastAsia="宋体" w:cs="宋体"/>
          <w:b w:val="0"/>
          <w:sz w:val="24"/>
        </w:rPr>
        <w:t>交叉操作将两个父代个体的部分基因进行交换，生成新的子代个体。在TSP问题中，常用的交叉操作有：</w:t>
      </w:r>
    </w:p>
    <w:p w14:paraId="2FCB6C8C">
      <w:pPr>
        <w:spacing w:before="0" w:after="0" w:line="360" w:lineRule="auto"/>
        <w:ind w:firstLine="480"/>
        <w:jc w:val="both"/>
      </w:pPr>
      <w:r>
        <w:rPr>
          <w:rFonts w:ascii="宋体" w:hAnsi="宋体" w:eastAsia="宋体" w:cs="宋体"/>
          <w:b/>
          <w:sz w:val="24"/>
        </w:rPr>
        <w:t>顺序交叉（Order Crossover，OX）：</w:t>
      </w:r>
      <w:r>
        <w:rPr>
          <w:rFonts w:ascii="宋体" w:hAnsi="宋体" w:eastAsia="宋体" w:cs="宋体"/>
          <w:b w:val="0"/>
          <w:sz w:val="24"/>
        </w:rPr>
        <w:t xml:space="preserve"> OX操作的步骤如下：</w:t>
      </w:r>
    </w:p>
    <w:p w14:paraId="1F42300E">
      <w:pPr>
        <w:pStyle w:val="14"/>
        <w:spacing w:before="0" w:after="0" w:line="360" w:lineRule="auto"/>
        <w:jc w:val="both"/>
      </w:pPr>
      <w:r>
        <w:rPr>
          <w:rFonts w:ascii="宋体" w:hAnsi="宋体" w:eastAsia="宋体" w:cs="宋体"/>
          <w:b w:val="0"/>
          <w:sz w:val="24"/>
        </w:rPr>
        <w:t>从父代1中随机选择一段基因片段</w:t>
      </w:r>
    </w:p>
    <w:p w14:paraId="5C046A97">
      <w:pPr>
        <w:pStyle w:val="14"/>
        <w:spacing w:before="0" w:after="0" w:line="360" w:lineRule="auto"/>
        <w:jc w:val="both"/>
      </w:pPr>
      <w:r>
        <w:rPr>
          <w:rFonts w:ascii="宋体" w:hAnsi="宋体" w:eastAsia="宋体" w:cs="宋体"/>
          <w:b w:val="0"/>
          <w:sz w:val="24"/>
        </w:rPr>
        <w:t>将该片段复制到子代的相同位置</w:t>
      </w:r>
    </w:p>
    <w:p w14:paraId="7F852ED1">
      <w:pPr>
        <w:pStyle w:val="14"/>
        <w:spacing w:before="0" w:after="0" w:line="360" w:lineRule="auto"/>
        <w:jc w:val="both"/>
      </w:pPr>
      <w:r>
        <w:rPr>
          <w:rFonts w:ascii="宋体" w:hAnsi="宋体" w:eastAsia="宋体" w:cs="宋体"/>
          <w:b w:val="0"/>
          <w:sz w:val="24"/>
        </w:rPr>
        <w:t>从父代2中按顺序提取剩余城市，填入子代的空位</w:t>
      </w:r>
    </w:p>
    <w:p w14:paraId="1FD0677A">
      <w:pPr>
        <w:spacing w:before="0" w:after="0" w:line="360" w:lineRule="auto"/>
        <w:ind w:firstLine="480"/>
        <w:jc w:val="both"/>
      </w:pPr>
      <w:r>
        <w:rPr>
          <w:rFonts w:ascii="宋体" w:hAnsi="宋体" w:eastAsia="宋体" w:cs="宋体"/>
          <w:b w:val="0"/>
          <w:sz w:val="24"/>
        </w:rPr>
        <w:t>例如，父代1 = [1, 2, 3, 4, 5, 6, 7]，父代2 = [2, 4, 6, 1, 3, 5, 7]，若选择位置2-5的片段：</w:t>
      </w:r>
    </w:p>
    <w:p w14:paraId="1C058D73">
      <w:pPr>
        <w:pStyle w:val="16"/>
        <w:spacing w:before="0" w:after="0" w:line="360" w:lineRule="auto"/>
        <w:jc w:val="both"/>
      </w:pPr>
      <w:r>
        <w:rPr>
          <w:rFonts w:ascii="宋体" w:hAnsi="宋体" w:eastAsia="宋体" w:cs="宋体"/>
          <w:b w:val="0"/>
          <w:sz w:val="24"/>
        </w:rPr>
        <w:t>子代 = [_, 2, 3, 4, 5, _, _]</w:t>
      </w:r>
    </w:p>
    <w:p w14:paraId="5B5C00BF">
      <w:pPr>
        <w:pStyle w:val="16"/>
        <w:spacing w:before="0" w:after="0" w:line="360" w:lineRule="auto"/>
        <w:jc w:val="both"/>
      </w:pPr>
      <w:r>
        <w:rPr>
          <w:rFonts w:ascii="宋体" w:hAnsi="宋体" w:eastAsia="宋体" w:cs="宋体"/>
          <w:b w:val="0"/>
          <w:sz w:val="24"/>
        </w:rPr>
        <w:t>从父代2中按顺序填入剩余城市：6, 1, 7</w:t>
      </w:r>
    </w:p>
    <w:p w14:paraId="7C4DAF92">
      <w:pPr>
        <w:pStyle w:val="16"/>
        <w:spacing w:before="0" w:after="0" w:line="360" w:lineRule="auto"/>
        <w:jc w:val="both"/>
      </w:pPr>
      <w:r>
        <w:rPr>
          <w:rFonts w:ascii="宋体" w:hAnsi="宋体" w:eastAsia="宋体" w:cs="宋体"/>
          <w:b w:val="0"/>
          <w:sz w:val="24"/>
        </w:rPr>
        <w:t>最终子代 = [6, 2, 3, 4, 5, 1, 7]</w:t>
      </w:r>
    </w:p>
    <w:p w14:paraId="43054A86">
      <w:pPr>
        <w:spacing w:before="0" w:after="0" w:line="360" w:lineRule="auto"/>
        <w:ind w:firstLine="480"/>
        <w:jc w:val="both"/>
      </w:pPr>
      <w:r>
        <w:rPr>
          <w:rFonts w:ascii="宋体" w:hAnsi="宋体" w:eastAsia="宋体" w:cs="宋体"/>
          <w:b/>
          <w:sz w:val="24"/>
        </w:rPr>
        <w:t>部分映射交叉（PMX）：</w:t>
      </w:r>
      <w:r>
        <w:rPr>
          <w:rFonts w:ascii="宋体" w:hAnsi="宋体" w:eastAsia="宋体" w:cs="宋体"/>
          <w:b w:val="0"/>
          <w:sz w:val="24"/>
        </w:rPr>
        <w:t xml:space="preserve"> PMX操作通过建立基因片段之间的映射关系来处理冲突。</w:t>
      </w:r>
    </w:p>
    <w:p w14:paraId="46F77B1B">
      <w:pPr>
        <w:spacing w:before="0" w:after="0" w:line="360" w:lineRule="auto"/>
        <w:jc w:val="left"/>
      </w:pPr>
      <w:r>
        <w:rPr>
          <w:rFonts w:ascii="宋体" w:hAnsi="宋体" w:eastAsia="宋体" w:cs="宋体"/>
          <w:b/>
          <w:sz w:val="24"/>
        </w:rPr>
        <w:t>（3）变异操作</w:t>
      </w:r>
    </w:p>
    <w:p w14:paraId="67194A4F">
      <w:pPr>
        <w:spacing w:before="0" w:after="0" w:line="360" w:lineRule="auto"/>
        <w:ind w:firstLine="480"/>
        <w:jc w:val="both"/>
      </w:pPr>
      <w:r>
        <w:rPr>
          <w:rFonts w:ascii="宋体" w:hAnsi="宋体" w:eastAsia="宋体" w:cs="宋体"/>
          <w:b w:val="0"/>
          <w:sz w:val="24"/>
        </w:rPr>
        <w:t>变异操作对个体的某些基因进行随机改变，以维持种群多样性，防止算法早熟收敛。在TSP问题中，常用的变异操作有：</w:t>
      </w:r>
    </w:p>
    <w:p w14:paraId="2503177D">
      <w:pPr>
        <w:spacing w:before="0" w:after="0" w:line="360" w:lineRule="auto"/>
        <w:ind w:firstLine="480"/>
        <w:jc w:val="both"/>
      </w:pPr>
      <w:r>
        <w:rPr>
          <w:rFonts w:ascii="宋体" w:hAnsi="宋体" w:eastAsia="宋体" w:cs="宋体"/>
          <w:b/>
          <w:sz w:val="24"/>
        </w:rPr>
        <w:t>交换变异（Swap Mutation）：</w:t>
      </w:r>
      <w:r>
        <w:rPr>
          <w:rFonts w:ascii="宋体" w:hAnsi="宋体" w:eastAsia="宋体" w:cs="宋体"/>
          <w:b w:val="0"/>
          <w:sz w:val="24"/>
        </w:rPr>
        <w:t xml:space="preserve"> 随机选择两个位置，交换这两个位置上的城市。</w:t>
      </w:r>
    </w:p>
    <w:p w14:paraId="7D5CB201">
      <w:pPr>
        <w:spacing w:before="0" w:after="0" w:line="360" w:lineRule="auto"/>
        <w:ind w:firstLine="480"/>
        <w:jc w:val="both"/>
      </w:pPr>
      <w:r>
        <w:rPr>
          <w:rFonts w:ascii="宋体" w:hAnsi="宋体" w:eastAsia="宋体" w:cs="宋体"/>
          <w:b/>
          <w:sz w:val="24"/>
        </w:rPr>
        <w:t>逆转变异（Inversion Mutation）：</w:t>
      </w:r>
      <w:r>
        <w:rPr>
          <w:rFonts w:ascii="宋体" w:hAnsi="宋体" w:eastAsia="宋体" w:cs="宋体"/>
          <w:b w:val="0"/>
          <w:sz w:val="24"/>
        </w:rPr>
        <w:t xml:space="preserve"> 随机选择一段基因片段，将其反转。</w:t>
      </w:r>
    </w:p>
    <w:p w14:paraId="597803A2">
      <w:pPr>
        <w:spacing w:before="0" w:after="0" w:line="360" w:lineRule="auto"/>
        <w:ind w:firstLine="480"/>
        <w:jc w:val="both"/>
      </w:pPr>
      <w:r>
        <w:rPr>
          <w:rFonts w:ascii="宋体" w:hAnsi="宋体" w:eastAsia="宋体" w:cs="宋体"/>
          <w:b/>
          <w:sz w:val="24"/>
        </w:rPr>
        <w:t>插入变异（Insertion Mutation）：</w:t>
      </w:r>
      <w:r>
        <w:rPr>
          <w:rFonts w:ascii="宋体" w:hAnsi="宋体" w:eastAsia="宋体" w:cs="宋体"/>
          <w:b w:val="0"/>
          <w:sz w:val="24"/>
        </w:rPr>
        <w:t xml:space="preserve"> 随机选择一个城市，将其插入到随机选择的位置。</w:t>
      </w:r>
    </w:p>
    <w:p w14:paraId="6DFDC64F">
      <w:pPr>
        <w:spacing w:before="0" w:after="0" w:line="360" w:lineRule="auto"/>
        <w:ind w:firstLine="480"/>
        <w:jc w:val="both"/>
      </w:pPr>
      <w:r>
        <w:rPr>
          <w:rFonts w:ascii="宋体" w:hAnsi="宋体" w:eastAsia="宋体" w:cs="宋体"/>
          <w:b w:val="0"/>
          <w:sz w:val="24"/>
        </w:rPr>
        <w:t>本文采用交换变异和逆转变异的组合，以提高变异操作的效果。</w:t>
      </w:r>
    </w:p>
    <w:p w14:paraId="4CD60925">
      <w:pPr>
        <w:spacing w:before="120" w:after="120" w:line="360" w:lineRule="auto"/>
        <w:jc w:val="left"/>
      </w:pPr>
      <w:r>
        <w:rPr>
          <w:rFonts w:ascii="黑体" w:hAnsi="黑体" w:eastAsia="黑体" w:cs="黑体"/>
          <w:b/>
          <w:sz w:val="30"/>
        </w:rPr>
        <w:t>2.4 2-opt局部搜索算法</w:t>
      </w:r>
    </w:p>
    <w:p w14:paraId="19B41424">
      <w:pPr>
        <w:spacing w:before="0" w:after="0" w:line="360" w:lineRule="auto"/>
        <w:ind w:firstLine="480"/>
        <w:jc w:val="both"/>
      </w:pPr>
      <w:r>
        <w:rPr>
          <w:rFonts w:ascii="宋体" w:hAnsi="宋体" w:eastAsia="宋体" w:cs="宋体"/>
          <w:b w:val="0"/>
          <w:sz w:val="24"/>
        </w:rPr>
        <w:t>2-opt局部搜索算法是由Lin和Kernighan于1973年提出的一种用于求解TSP问题的局部搜索算法。该算法通过系统性地反转路径片段来消除路径交叉，从而改进解的质量。</w:t>
      </w:r>
    </w:p>
    <w:p w14:paraId="6AB818E7">
      <w:pPr>
        <w:spacing w:before="0" w:after="0" w:line="360" w:lineRule="auto"/>
        <w:ind w:firstLine="480"/>
        <w:jc w:val="both"/>
      </w:pPr>
      <w:r>
        <w:rPr>
          <w:rFonts w:ascii="宋体" w:hAnsi="宋体" w:eastAsia="宋体" w:cs="宋体"/>
          <w:b w:val="0"/>
          <w:sz w:val="24"/>
        </w:rPr>
        <w:t>2-opt算法的基本思想如下：</w:t>
      </w:r>
    </w:p>
    <w:p w14:paraId="21D544B0">
      <w:pPr>
        <w:spacing w:before="0" w:after="0" w:line="360" w:lineRule="auto"/>
        <w:ind w:firstLine="480"/>
        <w:jc w:val="both"/>
      </w:pPr>
      <w:r>
        <w:rPr>
          <w:rFonts w:ascii="宋体" w:hAnsi="宋体" w:eastAsia="宋体" w:cs="宋体"/>
          <w:b w:val="0"/>
          <w:sz w:val="24"/>
        </w:rPr>
        <w:t>给定一条路径π，选择两条不相邻的边(eᵢ, eⱼ)，其中eᵢ连接城市πᵢ和πᵢ₊₁，eⱼ连接城市πⱼ和πⱼ₊₁。如果反转路径片段[πᵢ₊₁, ..., πⱼ]能够减少路径总长度，则执行反转操作。</w:t>
      </w:r>
    </w:p>
    <w:p w14:paraId="567FE30C">
      <w:pPr>
        <w:spacing w:before="0" w:after="0" w:line="360" w:lineRule="auto"/>
        <w:ind w:firstLine="480"/>
        <w:jc w:val="both"/>
      </w:pPr>
      <w:r>
        <w:rPr>
          <w:rFonts w:ascii="宋体" w:hAnsi="宋体" w:eastAsia="宋体" w:cs="宋体"/>
          <w:b w:val="0"/>
          <w:sz w:val="24"/>
        </w:rPr>
        <w:t>具体来说，设当前路径的总长度为L，移除边(eᵢ, eⱼ)并添加新边后的路径总长度为L'：</w:t>
      </w:r>
    </w:p>
    <w:p w14:paraId="639FBA8C">
      <w:pPr>
        <w:spacing w:before="120" w:after="120" w:line="360" w:lineRule="auto"/>
        <w:jc w:val="center"/>
      </w:pPr>
      <w:r>
        <w:rPr>
          <w:rFonts w:ascii="Cambria Math" w:hAnsi="Cambria Math" w:eastAsia="Cambria Math" w:cs="Cambria Math"/>
          <w:sz w:val="24"/>
        </w:rPr>
        <w:t>L' = L - d_{\pi_i, \pi_{i+1}} - d_{\pi_j, \pi_{j+1}} + d_{\pi_i, \pi_j} + d_{\pi_{i+1}, \pi_{j+1}}</w:t>
      </w:r>
    </w:p>
    <w:p w14:paraId="0BCDBC1B">
      <w:pPr>
        <w:spacing w:before="0" w:after="0" w:line="360" w:lineRule="auto"/>
        <w:ind w:firstLine="480"/>
        <w:jc w:val="both"/>
      </w:pPr>
      <w:r>
        <w:rPr>
          <w:rFonts w:ascii="宋体" w:hAnsi="宋体" w:eastAsia="宋体" w:cs="宋体"/>
          <w:b w:val="0"/>
          <w:sz w:val="24"/>
        </w:rPr>
        <w:t>距离变化量为：</w:t>
      </w:r>
    </w:p>
    <w:p w14:paraId="4886415C">
      <w:pPr>
        <w:spacing w:before="120" w:after="120" w:line="360" w:lineRule="auto"/>
        <w:jc w:val="center"/>
      </w:pPr>
      <w:r>
        <w:rPr>
          <w:rFonts w:ascii="Cambria Math" w:hAnsi="Cambria Math" w:eastAsia="Cambria Math" w:cs="Cambria Math"/>
          <w:sz w:val="24"/>
        </w:rPr>
        <w:t>\Delta L = L' - L = d_{\pi_i, \pi_j} + d_{\pi_{i+1}, \pi_{j+1}} - d_{\pi_i, \pi_{i+1}} - d_{\pi_j, \pi_{j+1}}</w:t>
      </w:r>
    </w:p>
    <w:p w14:paraId="240196F4">
      <w:pPr>
        <w:spacing w:before="0" w:after="0" w:line="360" w:lineRule="auto"/>
        <w:ind w:firstLine="480"/>
        <w:jc w:val="both"/>
      </w:pPr>
      <w:r>
        <w:rPr>
          <w:rFonts w:ascii="宋体" w:hAnsi="宋体" w:eastAsia="宋体" w:cs="宋体"/>
          <w:b w:val="0"/>
          <w:sz w:val="24"/>
        </w:rPr>
        <w:t>如果ΔL &lt; 0，则反转操作能够改进解，执行反转；否则保持原路径不变。</w:t>
      </w:r>
    </w:p>
    <w:p w14:paraId="5C0B8F8E">
      <w:pPr>
        <w:spacing w:before="0" w:after="0" w:line="360" w:lineRule="auto"/>
        <w:ind w:firstLine="480"/>
        <w:jc w:val="both"/>
      </w:pPr>
      <w:r>
        <w:rPr>
          <w:rFonts w:ascii="宋体" w:hAnsi="宋体" w:eastAsia="宋体" w:cs="宋体"/>
          <w:b w:val="0"/>
          <w:sz w:val="24"/>
        </w:rPr>
        <w:t>2-opt算法的流程如下：</w:t>
      </w:r>
    </w:p>
    <w:p w14:paraId="1A3AD0EC">
      <w:pPr>
        <w:spacing w:before="0" w:after="0" w:line="360" w:lineRule="auto"/>
        <w:jc w:val="both"/>
      </w:pPr>
      <w:r>
        <w:rPr>
          <w:rFonts w:ascii="宋体" w:hAnsi="宋体" w:eastAsia="宋体" w:cs="宋体"/>
          <w:b w:val="0"/>
          <w:sz w:val="24"/>
        </w:rPr>
        <w:t>（1）初始化：设置当前路径π，标记改进标志found = True</w:t>
      </w:r>
    </w:p>
    <w:p w14:paraId="43FA37A5">
      <w:pPr>
        <w:spacing w:before="0" w:after="0" w:line="360" w:lineRule="auto"/>
        <w:jc w:val="both"/>
      </w:pPr>
      <w:r>
        <w:rPr>
          <w:rFonts w:ascii="宋体" w:hAnsi="宋体" w:eastAsia="宋体" w:cs="宋体"/>
          <w:b w:val="0"/>
          <w:sz w:val="24"/>
        </w:rPr>
        <w:t>（2）当found = True时循环：</w:t>
      </w:r>
    </w:p>
    <w:p w14:paraId="7A02D840">
      <w:pPr>
        <w:pStyle w:val="16"/>
        <w:spacing w:before="0" w:after="0" w:line="360" w:lineRule="auto"/>
        <w:jc w:val="both"/>
      </w:pPr>
      <w:r>
        <w:rPr>
          <w:rFonts w:ascii="宋体" w:hAnsi="宋体" w:eastAsia="宋体" w:cs="宋体"/>
          <w:b w:val="0"/>
          <w:sz w:val="24"/>
        </w:rPr>
        <w:t>设置found = False</w:t>
      </w:r>
    </w:p>
    <w:p w14:paraId="2B3E30EC">
      <w:pPr>
        <w:pStyle w:val="16"/>
        <w:spacing w:before="0" w:after="0" w:line="360" w:lineRule="auto"/>
        <w:jc w:val="both"/>
      </w:pPr>
      <w:r>
        <w:rPr>
          <w:rFonts w:ascii="宋体" w:hAnsi="宋体" w:eastAsia="宋体" w:cs="宋体"/>
          <w:b w:val="0"/>
          <w:sz w:val="24"/>
        </w:rPr>
        <w:t>对所有不相邻的边对(eᵢ, eⱼ)：</w:t>
      </w:r>
    </w:p>
    <w:p w14:paraId="7CAA506B">
      <w:pPr>
        <w:pStyle w:val="16"/>
        <w:spacing w:before="0" w:after="0" w:line="360" w:lineRule="auto"/>
        <w:jc w:val="both"/>
      </w:pPr>
      <w:r>
        <w:rPr>
          <w:rFonts w:ascii="宋体" w:hAnsi="宋体" w:eastAsia="宋体" w:cs="宋体"/>
          <w:b w:val="0"/>
          <w:sz w:val="24"/>
        </w:rPr>
        <w:t>计算距离变化量ΔL</w:t>
      </w:r>
    </w:p>
    <w:p w14:paraId="62B2C3F6">
      <w:pPr>
        <w:pStyle w:val="16"/>
        <w:spacing w:before="0" w:after="0" w:line="360" w:lineRule="auto"/>
        <w:jc w:val="both"/>
      </w:pPr>
      <w:r>
        <w:rPr>
          <w:rFonts w:ascii="宋体" w:hAnsi="宋体" w:eastAsia="宋体" w:cs="宋体"/>
          <w:b w:val="0"/>
          <w:sz w:val="24"/>
        </w:rPr>
        <w:t>若ΔL &lt; 0，执行反转操作，设置found = True</w:t>
      </w:r>
    </w:p>
    <w:p w14:paraId="09503A76">
      <w:pPr>
        <w:spacing w:before="0" w:after="0" w:line="360" w:lineRule="auto"/>
        <w:jc w:val="both"/>
      </w:pPr>
      <w:r>
        <w:rPr>
          <w:rFonts w:ascii="宋体" w:hAnsi="宋体" w:eastAsia="宋体" w:cs="宋体"/>
          <w:b w:val="0"/>
          <w:sz w:val="24"/>
        </w:rPr>
        <w:t>（3）当没有改进时，算法终止，输出局部最优解</w:t>
      </w:r>
    </w:p>
    <w:p w14:paraId="1A952622">
      <w:pPr>
        <w:spacing w:before="0" w:after="0" w:line="360" w:lineRule="auto"/>
        <w:ind w:firstLine="480"/>
        <w:jc w:val="both"/>
      </w:pPr>
      <w:r>
        <w:rPr>
          <w:rFonts w:ascii="宋体" w:hAnsi="宋体" w:eastAsia="宋体" w:cs="宋体"/>
          <w:b w:val="0"/>
          <w:sz w:val="24"/>
        </w:rPr>
        <w:t>2-opt算法的复杂度为O(n²)，其中n为城市数量。虽然该算法只能找到局部最优解，但在实际应用中通常能够获得质量较高的解。</w:t>
      </w:r>
    </w:p>
    <w:p w14:paraId="4FBF8729">
      <w:pPr>
        <w:spacing w:before="0" w:after="0" w:line="360" w:lineRule="auto"/>
        <w:jc w:val="left"/>
      </w:pPr>
      <w:r>
        <w:rPr>
          <w:rFonts w:ascii="宋体" w:hAnsi="宋体" w:eastAsia="宋体" w:cs="宋体"/>
          <w:b/>
          <w:sz w:val="24"/>
        </w:rPr>
        <w:t>2-opt算法的优势：</w:t>
      </w:r>
    </w:p>
    <w:p w14:paraId="031B061B">
      <w:pPr>
        <w:pStyle w:val="16"/>
        <w:spacing w:before="0" w:after="0" w:line="360" w:lineRule="auto"/>
        <w:jc w:val="both"/>
      </w:pPr>
      <w:r>
        <w:rPr>
          <w:rFonts w:ascii="宋体" w:hAnsi="宋体" w:eastAsia="宋体" w:cs="宋体"/>
          <w:b/>
          <w:sz w:val="24"/>
        </w:rPr>
        <w:t>能够有效消除路径交叉：</w:t>
      </w:r>
      <w:r>
        <w:rPr>
          <w:rFonts w:ascii="宋体" w:hAnsi="宋体" w:eastAsia="宋体" w:cs="宋体"/>
          <w:b w:val="0"/>
          <w:sz w:val="24"/>
        </w:rPr>
        <w:t xml:space="preserve"> 通过反转操作，可以消除路径中的交叉点</w:t>
      </w:r>
    </w:p>
    <w:p w14:paraId="6ACA3A12">
      <w:pPr>
        <w:pStyle w:val="16"/>
        <w:spacing w:before="0" w:after="0" w:line="360" w:lineRule="auto"/>
        <w:jc w:val="both"/>
      </w:pPr>
      <w:r>
        <w:rPr>
          <w:rFonts w:ascii="宋体" w:hAnsi="宋体" w:eastAsia="宋体" w:cs="宋体"/>
          <w:b/>
          <w:sz w:val="24"/>
        </w:rPr>
        <w:t>实现简单：</w:t>
      </w:r>
      <w:r>
        <w:rPr>
          <w:rFonts w:ascii="宋体" w:hAnsi="宋体" w:eastAsia="宋体" w:cs="宋体"/>
          <w:b w:val="0"/>
          <w:sz w:val="24"/>
        </w:rPr>
        <w:t xml:space="preserve"> 算法逻辑清晰，易于编程实现</w:t>
      </w:r>
    </w:p>
    <w:p w14:paraId="76B8F00B">
      <w:pPr>
        <w:pStyle w:val="16"/>
        <w:spacing w:before="0" w:after="0" w:line="360" w:lineRule="auto"/>
        <w:jc w:val="both"/>
      </w:pPr>
      <w:r>
        <w:rPr>
          <w:rFonts w:ascii="宋体" w:hAnsi="宋体" w:eastAsia="宋体" w:cs="宋体"/>
          <w:b/>
          <w:sz w:val="24"/>
        </w:rPr>
        <w:t>计算效率高：</w:t>
      </w:r>
      <w:r>
        <w:rPr>
          <w:rFonts w:ascii="宋体" w:hAnsi="宋体" w:eastAsia="宋体" w:cs="宋体"/>
          <w:b w:val="0"/>
          <w:sz w:val="24"/>
        </w:rPr>
        <w:t xml:space="preserve"> 时间复杂度为O(n²)，在可接受范围内</w:t>
      </w:r>
    </w:p>
    <w:p w14:paraId="4028351F">
      <w:pPr>
        <w:pStyle w:val="16"/>
        <w:spacing w:before="0" w:after="0" w:line="360" w:lineRule="auto"/>
        <w:jc w:val="both"/>
      </w:pPr>
      <w:r>
        <w:rPr>
          <w:rFonts w:ascii="宋体" w:hAnsi="宋体" w:eastAsia="宋体" w:cs="宋体"/>
          <w:b/>
          <w:sz w:val="24"/>
        </w:rPr>
        <w:t>与其他算法兼容性好：</w:t>
      </w:r>
      <w:r>
        <w:rPr>
          <w:rFonts w:ascii="宋体" w:hAnsi="宋体" w:eastAsia="宋体" w:cs="宋体"/>
          <w:b w:val="0"/>
          <w:sz w:val="24"/>
        </w:rPr>
        <w:t xml:space="preserve"> 可以方便地与其他元启发式算法结合使用</w:t>
      </w:r>
    </w:p>
    <w:p w14:paraId="70BC0985">
      <w:pPr>
        <w:spacing w:before="0" w:after="0" w:line="360" w:lineRule="auto"/>
        <w:ind w:firstLine="480"/>
        <w:jc w:val="both"/>
      </w:pPr>
      <w:r>
        <w:rPr>
          <w:rFonts w:ascii="宋体" w:hAnsi="宋体" w:eastAsia="宋体" w:cs="宋体"/>
          <w:b w:val="0"/>
          <w:sz w:val="24"/>
        </w:rPr>
        <w:t>在混合蚁群算法中，2-opt算法用于对蚂蚁构建的路径进行局部优化，能够显著提高解的质量。实验结果表明，引入2-opt算法后，最优距离平均降低了7.79%，收敛速度提升了约76%。</w:t>
      </w:r>
    </w:p>
    <w:p w14:paraId="5EE37E4E">
      <w:pPr>
        <w:spacing w:before="120" w:after="120" w:line="360" w:lineRule="auto"/>
        <w:jc w:val="left"/>
      </w:pPr>
      <w:r>
        <w:rPr>
          <w:rFonts w:ascii="黑体" w:hAnsi="黑体" w:eastAsia="黑体" w:cs="黑体"/>
          <w:b/>
          <w:sz w:val="30"/>
        </w:rPr>
        <w:t>2.5 开发环境与工具</w:t>
      </w:r>
    </w:p>
    <w:p w14:paraId="40894A01">
      <w:pPr>
        <w:spacing w:before="0" w:after="0" w:line="360" w:lineRule="auto"/>
        <w:ind w:firstLine="480"/>
        <w:jc w:val="both"/>
      </w:pPr>
      <w:r>
        <w:rPr>
          <w:rFonts w:ascii="宋体" w:hAnsi="宋体" w:eastAsia="宋体" w:cs="宋体"/>
          <w:b w:val="0"/>
          <w:sz w:val="24"/>
        </w:rPr>
        <w:t>本系统的开发环境和工具如下：</w:t>
      </w:r>
    </w:p>
    <w:p w14:paraId="6F5986B7">
      <w:pPr>
        <w:spacing w:before="0" w:after="0" w:line="360" w:lineRule="auto"/>
        <w:jc w:val="left"/>
      </w:pPr>
      <w:r>
        <w:rPr>
          <w:rFonts w:ascii="宋体" w:hAnsi="宋体" w:eastAsia="宋体" w:cs="宋体"/>
          <w:b/>
          <w:sz w:val="24"/>
        </w:rPr>
        <w:t>（1）编程语言</w:t>
      </w:r>
    </w:p>
    <w:p w14:paraId="478ADDB7">
      <w:pPr>
        <w:spacing w:before="0" w:after="0" w:line="360" w:lineRule="auto"/>
        <w:ind w:firstLine="480"/>
        <w:jc w:val="both"/>
      </w:pPr>
      <w:r>
        <w:rPr>
          <w:rFonts w:ascii="宋体" w:hAnsi="宋体" w:eastAsia="宋体" w:cs="宋体"/>
          <w:b w:val="0"/>
          <w:sz w:val="24"/>
        </w:rPr>
        <w:t>本系统采用Python 3.12作为开发语言。Python是一种解释型、面向对象的高级编程语言，具有语法简洁、开发效率高、库函数丰富等优点。Python在科学计算、数据分析和机器学习领域有着广泛的应用，非常适合用于实现优化算法和构建GUI应用。</w:t>
      </w:r>
    </w:p>
    <w:p w14:paraId="77F37989">
      <w:pPr>
        <w:spacing w:before="0" w:after="0" w:line="360" w:lineRule="auto"/>
        <w:jc w:val="left"/>
      </w:pPr>
      <w:r>
        <w:rPr>
          <w:rFonts w:ascii="宋体" w:hAnsi="宋体" w:eastAsia="宋体" w:cs="宋体"/>
          <w:b/>
          <w:sz w:val="24"/>
        </w:rPr>
        <w:t>（2）开发工具</w:t>
      </w:r>
    </w:p>
    <w:p w14:paraId="57862C44">
      <w:pPr>
        <w:spacing w:before="0" w:after="0" w:line="360" w:lineRule="auto"/>
        <w:ind w:firstLine="480"/>
        <w:jc w:val="both"/>
      </w:pPr>
      <w:r>
        <w:rPr>
          <w:rFonts w:ascii="宋体" w:hAnsi="宋体" w:eastAsia="宋体" w:cs="宋体"/>
          <w:b w:val="0"/>
          <w:sz w:val="24"/>
        </w:rPr>
        <w:t>本系统使用Visual Studio Code作为集成开发环境（IDE）。VS Code是一款轻量级但功能强大的代码编辑器，支持多种编程语言，提供代码补全、调试、版本控制等功能，能够有效提高开发效率。</w:t>
      </w:r>
    </w:p>
    <w:p w14:paraId="73E2AF86">
      <w:pPr>
        <w:spacing w:before="0" w:after="0" w:line="360" w:lineRule="auto"/>
        <w:jc w:val="left"/>
      </w:pPr>
      <w:r>
        <w:rPr>
          <w:rFonts w:ascii="宋体" w:hAnsi="宋体" w:eastAsia="宋体" w:cs="宋体"/>
          <w:b/>
          <w:sz w:val="24"/>
        </w:rPr>
        <w:t>（3）核心依赖库</w:t>
      </w:r>
    </w:p>
    <w:p w14:paraId="170CFC93">
      <w:pPr>
        <w:spacing w:before="0" w:after="0" w:line="360" w:lineRule="auto"/>
        <w:ind w:firstLine="480"/>
        <w:jc w:val="both"/>
      </w:pPr>
      <w:r>
        <w:rPr>
          <w:rFonts w:ascii="宋体" w:hAnsi="宋体" w:eastAsia="宋体" w:cs="宋体"/>
          <w:b w:val="0"/>
          <w:sz w:val="24"/>
        </w:rPr>
        <w:t>本系统使用了以下核心Python库：</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6C614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02EB5328">
            <w:pPr>
              <w:spacing w:before="0" w:after="0" w:line="360" w:lineRule="auto"/>
              <w:jc w:val="center"/>
            </w:pPr>
            <w:r>
              <w:rPr>
                <w:rFonts w:ascii="宋体" w:hAnsi="宋体" w:eastAsia="宋体" w:cs="宋体"/>
                <w:b/>
                <w:sz w:val="24"/>
              </w:rPr>
              <w:t>库名</w:t>
            </w:r>
          </w:p>
        </w:tc>
        <w:tc>
          <w:tcPr>
            <w:tcW w:w="2929" w:type="dxa"/>
            <w:shd w:val="clear" w:color="auto" w:fill="EDEDED"/>
            <w:vAlign w:val="center"/>
          </w:tcPr>
          <w:p w14:paraId="6F6C052E">
            <w:pPr>
              <w:spacing w:before="0" w:after="0" w:line="360" w:lineRule="auto"/>
              <w:jc w:val="center"/>
            </w:pPr>
            <w:r>
              <w:rPr>
                <w:rFonts w:ascii="宋体" w:hAnsi="宋体" w:eastAsia="宋体" w:cs="宋体"/>
                <w:b/>
                <w:sz w:val="24"/>
              </w:rPr>
              <w:t>版本</w:t>
            </w:r>
          </w:p>
        </w:tc>
        <w:tc>
          <w:tcPr>
            <w:tcW w:w="2929" w:type="dxa"/>
            <w:shd w:val="clear" w:color="auto" w:fill="EDEDED"/>
            <w:vAlign w:val="center"/>
          </w:tcPr>
          <w:p w14:paraId="5C257898">
            <w:pPr>
              <w:spacing w:before="0" w:after="0" w:line="360" w:lineRule="auto"/>
              <w:jc w:val="center"/>
            </w:pPr>
            <w:r>
              <w:rPr>
                <w:rFonts w:ascii="宋体" w:hAnsi="宋体" w:eastAsia="宋体" w:cs="宋体"/>
                <w:b/>
                <w:sz w:val="24"/>
              </w:rPr>
              <w:t>用途</w:t>
            </w:r>
          </w:p>
        </w:tc>
      </w:tr>
      <w:tr w14:paraId="549CE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89F3180">
            <w:pPr>
              <w:spacing w:before="0" w:after="0" w:line="360" w:lineRule="auto"/>
              <w:jc w:val="both"/>
            </w:pPr>
            <w:r>
              <w:rPr>
                <w:rFonts w:ascii="宋体" w:hAnsi="宋体" w:eastAsia="宋体" w:cs="宋体"/>
                <w:b w:val="0"/>
                <w:sz w:val="24"/>
              </w:rPr>
              <w:t>NumPy</w:t>
            </w:r>
          </w:p>
        </w:tc>
        <w:tc>
          <w:tcPr>
            <w:tcW w:w="2929" w:type="dxa"/>
            <w:vAlign w:val="center"/>
          </w:tcPr>
          <w:p w14:paraId="6A58AB0F">
            <w:pPr>
              <w:spacing w:before="0" w:after="0" w:line="360" w:lineRule="auto"/>
              <w:jc w:val="both"/>
            </w:pPr>
            <w:r>
              <w:rPr>
                <w:rFonts w:ascii="宋体" w:hAnsi="宋体" w:eastAsia="宋体" w:cs="宋体"/>
                <w:b w:val="0"/>
                <w:sz w:val="24"/>
              </w:rPr>
              <w:t>最新版</w:t>
            </w:r>
          </w:p>
        </w:tc>
        <w:tc>
          <w:tcPr>
            <w:tcW w:w="2929" w:type="dxa"/>
            <w:vAlign w:val="center"/>
          </w:tcPr>
          <w:p w14:paraId="52DBB45A">
            <w:pPr>
              <w:spacing w:before="0" w:after="0" w:line="360" w:lineRule="auto"/>
              <w:jc w:val="both"/>
            </w:pPr>
            <w:r>
              <w:rPr>
                <w:rFonts w:ascii="宋体" w:hAnsi="宋体" w:eastAsia="宋体" w:cs="宋体"/>
                <w:b w:val="0"/>
                <w:sz w:val="24"/>
              </w:rPr>
              <w:t>数值计算与矩阵运算</w:t>
            </w:r>
          </w:p>
        </w:tc>
      </w:tr>
      <w:tr w14:paraId="57B94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E7ECCAC">
            <w:pPr>
              <w:spacing w:before="0" w:after="0" w:line="360" w:lineRule="auto"/>
              <w:jc w:val="both"/>
            </w:pPr>
            <w:r>
              <w:rPr>
                <w:rFonts w:ascii="宋体" w:hAnsi="宋体" w:eastAsia="宋体" w:cs="宋体"/>
                <w:b w:val="0"/>
                <w:sz w:val="24"/>
              </w:rPr>
              <w:t>PyQt5</w:t>
            </w:r>
          </w:p>
        </w:tc>
        <w:tc>
          <w:tcPr>
            <w:tcW w:w="2929" w:type="dxa"/>
            <w:vAlign w:val="center"/>
          </w:tcPr>
          <w:p w14:paraId="0F9E3BAE">
            <w:pPr>
              <w:spacing w:before="0" w:after="0" w:line="360" w:lineRule="auto"/>
              <w:jc w:val="both"/>
            </w:pPr>
            <w:r>
              <w:rPr>
                <w:rFonts w:ascii="宋体" w:hAnsi="宋体" w:eastAsia="宋体" w:cs="宋体"/>
                <w:b w:val="0"/>
                <w:sz w:val="24"/>
              </w:rPr>
              <w:t>最新版</w:t>
            </w:r>
          </w:p>
        </w:tc>
        <w:tc>
          <w:tcPr>
            <w:tcW w:w="2929" w:type="dxa"/>
            <w:vAlign w:val="center"/>
          </w:tcPr>
          <w:p w14:paraId="098ADB9E">
            <w:pPr>
              <w:spacing w:before="0" w:after="0" w:line="360" w:lineRule="auto"/>
              <w:jc w:val="both"/>
            </w:pPr>
            <w:r>
              <w:rPr>
                <w:rFonts w:ascii="宋体" w:hAnsi="宋体" w:eastAsia="宋体" w:cs="宋体"/>
                <w:b w:val="0"/>
                <w:sz w:val="24"/>
              </w:rPr>
              <w:t>图形用户界面框架</w:t>
            </w:r>
          </w:p>
        </w:tc>
      </w:tr>
      <w:tr w14:paraId="7D8F9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A5874F6">
            <w:pPr>
              <w:spacing w:before="0" w:after="0" w:line="360" w:lineRule="auto"/>
              <w:jc w:val="both"/>
            </w:pPr>
            <w:r>
              <w:rPr>
                <w:rFonts w:ascii="宋体" w:hAnsi="宋体" w:eastAsia="宋体" w:cs="宋体"/>
                <w:b w:val="0"/>
                <w:sz w:val="24"/>
              </w:rPr>
              <w:t>PyQtGraph</w:t>
            </w:r>
          </w:p>
        </w:tc>
        <w:tc>
          <w:tcPr>
            <w:tcW w:w="2929" w:type="dxa"/>
            <w:vAlign w:val="center"/>
          </w:tcPr>
          <w:p w14:paraId="0287C687">
            <w:pPr>
              <w:spacing w:before="0" w:after="0" w:line="360" w:lineRule="auto"/>
              <w:jc w:val="both"/>
            </w:pPr>
            <w:r>
              <w:rPr>
                <w:rFonts w:ascii="宋体" w:hAnsi="宋体" w:eastAsia="宋体" w:cs="宋体"/>
                <w:b w:val="0"/>
                <w:sz w:val="24"/>
              </w:rPr>
              <w:t>最新版</w:t>
            </w:r>
          </w:p>
        </w:tc>
        <w:tc>
          <w:tcPr>
            <w:tcW w:w="2929" w:type="dxa"/>
            <w:vAlign w:val="center"/>
          </w:tcPr>
          <w:p w14:paraId="3C797687">
            <w:pPr>
              <w:spacing w:before="0" w:after="0" w:line="360" w:lineRule="auto"/>
              <w:jc w:val="both"/>
            </w:pPr>
            <w:r>
              <w:rPr>
                <w:rFonts w:ascii="宋体" w:hAnsi="宋体" w:eastAsia="宋体" w:cs="宋体"/>
                <w:b w:val="0"/>
                <w:sz w:val="24"/>
              </w:rPr>
              <w:t>交互式图表绘制</w:t>
            </w:r>
          </w:p>
        </w:tc>
      </w:tr>
      <w:tr w14:paraId="535FF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9BEEFFA">
            <w:pPr>
              <w:spacing w:before="0" w:after="0" w:line="360" w:lineRule="auto"/>
              <w:jc w:val="both"/>
            </w:pPr>
            <w:r>
              <w:rPr>
                <w:rFonts w:ascii="宋体" w:hAnsi="宋体" w:eastAsia="宋体" w:cs="宋体"/>
                <w:b w:val="0"/>
                <w:sz w:val="24"/>
              </w:rPr>
              <w:t>JSON</w:t>
            </w:r>
          </w:p>
        </w:tc>
        <w:tc>
          <w:tcPr>
            <w:tcW w:w="2929" w:type="dxa"/>
            <w:vAlign w:val="center"/>
          </w:tcPr>
          <w:p w14:paraId="294E6735">
            <w:pPr>
              <w:spacing w:before="0" w:after="0" w:line="360" w:lineRule="auto"/>
              <w:jc w:val="both"/>
            </w:pPr>
            <w:r>
              <w:rPr>
                <w:rFonts w:ascii="宋体" w:hAnsi="宋体" w:eastAsia="宋体" w:cs="宋体"/>
                <w:b w:val="0"/>
                <w:sz w:val="24"/>
              </w:rPr>
              <w:t>标准库</w:t>
            </w:r>
          </w:p>
        </w:tc>
        <w:tc>
          <w:tcPr>
            <w:tcW w:w="2929" w:type="dxa"/>
            <w:vAlign w:val="center"/>
          </w:tcPr>
          <w:p w14:paraId="543E5899">
            <w:pPr>
              <w:spacing w:before="0" w:after="0" w:line="360" w:lineRule="auto"/>
              <w:jc w:val="both"/>
            </w:pPr>
            <w:r>
              <w:rPr>
                <w:rFonts w:ascii="宋体" w:hAnsi="宋体" w:eastAsia="宋体" w:cs="宋体"/>
                <w:b w:val="0"/>
                <w:sz w:val="24"/>
              </w:rPr>
              <w:t>数据序列化与导出</w:t>
            </w:r>
          </w:p>
        </w:tc>
      </w:tr>
      <w:tr w14:paraId="640E3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496D22D">
            <w:pPr>
              <w:spacing w:before="0" w:after="0" w:line="360" w:lineRule="auto"/>
              <w:jc w:val="both"/>
            </w:pPr>
            <w:r>
              <w:rPr>
                <w:rFonts w:ascii="宋体" w:hAnsi="宋体" w:eastAsia="宋体" w:cs="宋体"/>
                <w:b w:val="0"/>
                <w:sz w:val="24"/>
              </w:rPr>
              <w:t>time</w:t>
            </w:r>
          </w:p>
        </w:tc>
        <w:tc>
          <w:tcPr>
            <w:tcW w:w="2929" w:type="dxa"/>
            <w:vAlign w:val="center"/>
          </w:tcPr>
          <w:p w14:paraId="09162606">
            <w:pPr>
              <w:spacing w:before="0" w:after="0" w:line="360" w:lineRule="auto"/>
              <w:jc w:val="both"/>
            </w:pPr>
            <w:r>
              <w:rPr>
                <w:rFonts w:ascii="宋体" w:hAnsi="宋体" w:eastAsia="宋体" w:cs="宋体"/>
                <w:b w:val="0"/>
                <w:sz w:val="24"/>
              </w:rPr>
              <w:t>标准库</w:t>
            </w:r>
          </w:p>
        </w:tc>
        <w:tc>
          <w:tcPr>
            <w:tcW w:w="2929" w:type="dxa"/>
            <w:vAlign w:val="center"/>
          </w:tcPr>
          <w:p w14:paraId="774BF210">
            <w:pPr>
              <w:spacing w:before="0" w:after="0" w:line="360" w:lineRule="auto"/>
              <w:jc w:val="both"/>
            </w:pPr>
            <w:r>
              <w:rPr>
                <w:rFonts w:ascii="宋体" w:hAnsi="宋体" w:eastAsia="宋体" w:cs="宋体"/>
                <w:b w:val="0"/>
                <w:sz w:val="24"/>
              </w:rPr>
              <w:t>计时功能</w:t>
            </w:r>
          </w:p>
        </w:tc>
      </w:tr>
    </w:tbl>
    <w:p w14:paraId="293A6F56"/>
    <w:p w14:paraId="3DCF370B">
      <w:pPr>
        <w:spacing w:before="0" w:after="0" w:line="360" w:lineRule="auto"/>
        <w:jc w:val="left"/>
      </w:pPr>
      <w:r>
        <w:rPr>
          <w:rFonts w:ascii="宋体" w:hAnsi="宋体" w:eastAsia="宋体" w:cs="宋体"/>
          <w:b/>
          <w:sz w:val="24"/>
        </w:rPr>
        <w:t>（4）运行环境</w:t>
      </w:r>
    </w:p>
    <w:p w14:paraId="558640E7">
      <w:pPr>
        <w:spacing w:before="0" w:after="0" w:line="360" w:lineRule="auto"/>
        <w:ind w:firstLine="480"/>
        <w:jc w:val="both"/>
      </w:pPr>
      <w:r>
        <w:rPr>
          <w:rFonts w:ascii="宋体" w:hAnsi="宋体" w:eastAsia="宋体" w:cs="宋体"/>
          <w:b w:val="0"/>
          <w:sz w:val="24"/>
        </w:rPr>
        <w:t>本系统的运行环境要求如下：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6225E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DEDED"/>
            <w:vAlign w:val="center"/>
          </w:tcPr>
          <w:p w14:paraId="3C278290">
            <w:pPr>
              <w:spacing w:before="0" w:after="0" w:line="360" w:lineRule="auto"/>
              <w:jc w:val="center"/>
            </w:pPr>
            <w:r>
              <w:rPr>
                <w:rFonts w:ascii="宋体" w:hAnsi="宋体" w:eastAsia="宋体" w:cs="宋体"/>
                <w:b/>
                <w:sz w:val="24"/>
              </w:rPr>
              <w:t>项目</w:t>
            </w:r>
          </w:p>
        </w:tc>
        <w:tc>
          <w:tcPr>
            <w:tcW w:w="4394" w:type="dxa"/>
            <w:shd w:val="clear" w:color="auto" w:fill="EDEDED"/>
            <w:vAlign w:val="center"/>
          </w:tcPr>
          <w:p w14:paraId="6BE6C9B6">
            <w:pPr>
              <w:spacing w:before="0" w:after="0" w:line="360" w:lineRule="auto"/>
              <w:jc w:val="center"/>
            </w:pPr>
            <w:r>
              <w:rPr>
                <w:rFonts w:ascii="宋体" w:hAnsi="宋体" w:eastAsia="宋体" w:cs="宋体"/>
                <w:b/>
                <w:sz w:val="24"/>
              </w:rPr>
              <w:t>要求</w:t>
            </w:r>
          </w:p>
        </w:tc>
      </w:tr>
      <w:tr w14:paraId="30C2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71482E04">
            <w:pPr>
              <w:spacing w:before="0" w:after="0" w:line="360" w:lineRule="auto"/>
              <w:jc w:val="both"/>
            </w:pPr>
            <w:r>
              <w:rPr>
                <w:rFonts w:ascii="宋体" w:hAnsi="宋体" w:eastAsia="宋体" w:cs="宋体"/>
                <w:b w:val="0"/>
                <w:sz w:val="24"/>
              </w:rPr>
              <w:t>操作系统</w:t>
            </w:r>
          </w:p>
        </w:tc>
        <w:tc>
          <w:tcPr>
            <w:tcW w:w="4394" w:type="dxa"/>
            <w:vAlign w:val="center"/>
          </w:tcPr>
          <w:p w14:paraId="3BBCB66F">
            <w:pPr>
              <w:spacing w:before="0" w:after="0" w:line="360" w:lineRule="auto"/>
              <w:jc w:val="both"/>
            </w:pPr>
            <w:r>
              <w:rPr>
                <w:rFonts w:ascii="宋体" w:hAnsi="宋体" w:eastAsia="宋体" w:cs="宋体"/>
                <w:b w:val="0"/>
                <w:sz w:val="24"/>
              </w:rPr>
              <w:t>Windows 10/11（64位）</w:t>
            </w:r>
          </w:p>
        </w:tc>
      </w:tr>
      <w:tr w14:paraId="4AA88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DB5ED7C">
            <w:pPr>
              <w:spacing w:before="0" w:after="0" w:line="360" w:lineRule="auto"/>
              <w:jc w:val="both"/>
            </w:pPr>
            <w:r>
              <w:rPr>
                <w:rFonts w:ascii="宋体" w:hAnsi="宋体" w:eastAsia="宋体" w:cs="宋体"/>
                <w:b w:val="0"/>
                <w:sz w:val="24"/>
              </w:rPr>
              <w:t>Python版本</w:t>
            </w:r>
          </w:p>
        </w:tc>
        <w:tc>
          <w:tcPr>
            <w:tcW w:w="4394" w:type="dxa"/>
            <w:vAlign w:val="center"/>
          </w:tcPr>
          <w:p w14:paraId="21D667F6">
            <w:pPr>
              <w:spacing w:before="0" w:after="0" w:line="360" w:lineRule="auto"/>
              <w:jc w:val="both"/>
            </w:pPr>
            <w:r>
              <w:rPr>
                <w:rFonts w:ascii="宋体" w:hAnsi="宋体" w:eastAsia="宋体" w:cs="宋体"/>
                <w:b w:val="0"/>
                <w:sz w:val="24"/>
              </w:rPr>
              <w:t>3.7或更高版本</w:t>
            </w:r>
          </w:p>
        </w:tc>
      </w:tr>
      <w:tr w14:paraId="084D4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0831C619">
            <w:pPr>
              <w:spacing w:before="0" w:after="0" w:line="360" w:lineRule="auto"/>
              <w:jc w:val="both"/>
            </w:pPr>
            <w:r>
              <w:rPr>
                <w:rFonts w:ascii="宋体" w:hAnsi="宋体" w:eastAsia="宋体" w:cs="宋体"/>
                <w:b w:val="0"/>
                <w:sz w:val="24"/>
              </w:rPr>
              <w:t>内存</w:t>
            </w:r>
          </w:p>
        </w:tc>
        <w:tc>
          <w:tcPr>
            <w:tcW w:w="4394" w:type="dxa"/>
            <w:vAlign w:val="center"/>
          </w:tcPr>
          <w:p w14:paraId="6E0F42E2">
            <w:pPr>
              <w:spacing w:before="0" w:after="0" w:line="360" w:lineRule="auto"/>
              <w:jc w:val="both"/>
            </w:pPr>
            <w:r>
              <w:rPr>
                <w:rFonts w:ascii="宋体" w:hAnsi="宋体" w:eastAsia="宋体" w:cs="宋体"/>
                <w:b w:val="0"/>
                <w:sz w:val="24"/>
              </w:rPr>
              <w:t>至少4GB RAM</w:t>
            </w:r>
          </w:p>
        </w:tc>
      </w:tr>
      <w:tr w14:paraId="5EEEE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9A9D128">
            <w:pPr>
              <w:spacing w:before="0" w:after="0" w:line="360" w:lineRule="auto"/>
              <w:jc w:val="both"/>
            </w:pPr>
            <w:r>
              <w:rPr>
                <w:rFonts w:ascii="宋体" w:hAnsi="宋体" w:eastAsia="宋体" w:cs="宋体"/>
                <w:b w:val="0"/>
                <w:sz w:val="24"/>
              </w:rPr>
              <w:t>显示器</w:t>
            </w:r>
          </w:p>
        </w:tc>
        <w:tc>
          <w:tcPr>
            <w:tcW w:w="4394" w:type="dxa"/>
            <w:vAlign w:val="center"/>
          </w:tcPr>
          <w:p w14:paraId="1935F86D">
            <w:pPr>
              <w:spacing w:before="0" w:after="0" w:line="360" w:lineRule="auto"/>
              <w:jc w:val="both"/>
            </w:pPr>
            <w:r>
              <w:rPr>
                <w:rFonts w:ascii="宋体" w:hAnsi="宋体" w:eastAsia="宋体" w:cs="宋体"/>
                <w:b w:val="0"/>
                <w:sz w:val="24"/>
              </w:rPr>
              <w:t>支持1024×768分辨率</w:t>
            </w:r>
          </w:p>
        </w:tc>
      </w:tr>
    </w:tbl>
    <w:p w14:paraId="25E6E427"/>
    <w:p w14:paraId="5E4C613C">
      <w:pPr>
        <w:spacing w:before="240" w:after="120" w:line="360" w:lineRule="auto"/>
        <w:jc w:val="left"/>
      </w:pPr>
      <w:r>
        <w:rPr>
          <w:rFonts w:ascii="黑体" w:hAnsi="黑体" w:eastAsia="黑体" w:cs="黑体"/>
          <w:b/>
          <w:sz w:val="30"/>
        </w:rPr>
        <w:t>第三章 系统设计</w:t>
      </w:r>
    </w:p>
    <w:p w14:paraId="3CAEF1B6">
      <w:pPr>
        <w:spacing w:before="120" w:after="120" w:line="360" w:lineRule="auto"/>
        <w:jc w:val="left"/>
      </w:pPr>
      <w:r>
        <w:rPr>
          <w:rFonts w:ascii="黑体" w:hAnsi="黑体" w:eastAsia="黑体" w:cs="黑体"/>
          <w:b/>
          <w:sz w:val="30"/>
        </w:rPr>
        <w:t>3.1 系统需求分析</w:t>
      </w:r>
    </w:p>
    <w:p w14:paraId="18F7C1AE">
      <w:pPr>
        <w:spacing w:before="120" w:after="120" w:line="360" w:lineRule="auto"/>
        <w:jc w:val="left"/>
      </w:pPr>
      <w:r>
        <w:rPr>
          <w:rFonts w:ascii="黑体" w:hAnsi="黑体" w:eastAsia="黑体" w:cs="黑体"/>
          <w:b/>
          <w:sz w:val="30"/>
        </w:rPr>
        <w:t>3.1.1 功能需求</w:t>
      </w:r>
    </w:p>
    <w:p w14:paraId="261AE1BE">
      <w:pPr>
        <w:spacing w:before="0" w:after="0" w:line="360" w:lineRule="auto"/>
        <w:ind w:firstLine="480"/>
        <w:jc w:val="both"/>
      </w:pPr>
      <w:r>
        <w:rPr>
          <w:rFonts w:ascii="宋体" w:hAnsi="宋体" w:eastAsia="宋体" w:cs="宋体"/>
          <w:b w:val="0"/>
          <w:sz w:val="24"/>
        </w:rPr>
        <w:t>本系统面向TSP求解与算法对比实验场景，需满足以下功能需求：</w:t>
      </w:r>
    </w:p>
    <w:p w14:paraId="7FD1005C">
      <w:pPr>
        <w:spacing w:before="0" w:after="0" w:line="360" w:lineRule="auto"/>
        <w:jc w:val="left"/>
      </w:pPr>
      <w:r>
        <w:rPr>
          <w:rFonts w:ascii="宋体" w:hAnsi="宋体" w:eastAsia="宋体" w:cs="宋体"/>
          <w:b/>
          <w:sz w:val="24"/>
        </w:rPr>
        <w:t>（1）算法核心功能</w:t>
      </w:r>
    </w:p>
    <w:p w14:paraId="10775EDF">
      <w:pPr>
        <w:pStyle w:val="16"/>
        <w:spacing w:before="0" w:after="0" w:line="360" w:lineRule="auto"/>
        <w:jc w:val="both"/>
      </w:pPr>
      <w:r>
        <w:rPr>
          <w:rFonts w:ascii="宋体" w:hAnsi="宋体" w:eastAsia="宋体" w:cs="宋体"/>
          <w:b w:val="0"/>
          <w:sz w:val="24"/>
        </w:rPr>
        <w:t>实现基本蚁群算法求解TSP问题</w:t>
      </w:r>
    </w:p>
    <w:p w14:paraId="3ACDA9BE">
      <w:pPr>
        <w:pStyle w:val="16"/>
        <w:spacing w:before="0" w:after="0" w:line="360" w:lineRule="auto"/>
        <w:jc w:val="both"/>
      </w:pPr>
      <w:r>
        <w:rPr>
          <w:rFonts w:ascii="宋体" w:hAnsi="宋体" w:eastAsia="宋体" w:cs="宋体"/>
          <w:b w:val="0"/>
          <w:sz w:val="24"/>
        </w:rPr>
        <w:t>实现自适应参数调整策略</w:t>
      </w:r>
    </w:p>
    <w:p w14:paraId="65C70CC2">
      <w:pPr>
        <w:pStyle w:val="16"/>
        <w:spacing w:before="0" w:after="0" w:line="360" w:lineRule="auto"/>
        <w:jc w:val="both"/>
      </w:pPr>
      <w:r>
        <w:rPr>
          <w:rFonts w:ascii="宋体" w:hAnsi="宋体" w:eastAsia="宋体" w:cs="宋体"/>
          <w:b w:val="0"/>
          <w:sz w:val="24"/>
        </w:rPr>
        <w:t>实现遗传算法增强功能</w:t>
      </w:r>
    </w:p>
    <w:p w14:paraId="40E287CB">
      <w:pPr>
        <w:pStyle w:val="16"/>
        <w:spacing w:before="0" w:after="0" w:line="360" w:lineRule="auto"/>
        <w:jc w:val="both"/>
      </w:pPr>
      <w:r>
        <w:rPr>
          <w:rFonts w:ascii="宋体" w:hAnsi="宋体" w:eastAsia="宋体" w:cs="宋体"/>
          <w:b w:val="0"/>
          <w:sz w:val="24"/>
        </w:rPr>
        <w:t>实现2-opt局部搜索优化</w:t>
      </w:r>
    </w:p>
    <w:p w14:paraId="4088D312">
      <w:pPr>
        <w:pStyle w:val="16"/>
        <w:spacing w:before="0" w:after="0" w:line="360" w:lineRule="auto"/>
        <w:jc w:val="both"/>
      </w:pPr>
      <w:r>
        <w:rPr>
          <w:rFonts w:ascii="宋体" w:hAnsi="宋体" w:eastAsia="宋体" w:cs="宋体"/>
          <w:b w:val="0"/>
          <w:sz w:val="24"/>
        </w:rPr>
        <w:t>支持多种算法组合配置</w:t>
      </w:r>
    </w:p>
    <w:p w14:paraId="2E867A7F">
      <w:pPr>
        <w:spacing w:before="0" w:after="0" w:line="360" w:lineRule="auto"/>
        <w:jc w:val="left"/>
      </w:pPr>
      <w:r>
        <w:rPr>
          <w:rFonts w:ascii="宋体" w:hAnsi="宋体" w:eastAsia="宋体" w:cs="宋体"/>
          <w:b/>
          <w:sz w:val="24"/>
        </w:rPr>
        <w:t>（2）参数设置功能</w:t>
      </w:r>
    </w:p>
    <w:p w14:paraId="3EB92E36">
      <w:pPr>
        <w:pStyle w:val="16"/>
        <w:spacing w:before="0" w:after="0" w:line="360" w:lineRule="auto"/>
        <w:jc w:val="both"/>
      </w:pPr>
      <w:r>
        <w:rPr>
          <w:rFonts w:ascii="宋体" w:hAnsi="宋体" w:eastAsia="宋体" w:cs="宋体"/>
          <w:b w:val="0"/>
          <w:sz w:val="24"/>
        </w:rPr>
        <w:t>支持设置城市数量</w:t>
      </w:r>
    </w:p>
    <w:p w14:paraId="1C07E969">
      <w:pPr>
        <w:pStyle w:val="16"/>
        <w:spacing w:before="0" w:after="0" w:line="360" w:lineRule="auto"/>
        <w:jc w:val="both"/>
      </w:pPr>
      <w:r>
        <w:rPr>
          <w:rFonts w:ascii="宋体" w:hAnsi="宋体" w:eastAsia="宋体" w:cs="宋体"/>
          <w:b w:val="0"/>
          <w:sz w:val="24"/>
        </w:rPr>
        <w:t>支持设置蚁群规模（蚂蚁数量）</w:t>
      </w:r>
    </w:p>
    <w:p w14:paraId="4FE13BCF">
      <w:pPr>
        <w:pStyle w:val="16"/>
        <w:spacing w:before="0" w:after="0" w:line="360" w:lineRule="auto"/>
        <w:jc w:val="both"/>
      </w:pPr>
      <w:r>
        <w:rPr>
          <w:rFonts w:ascii="宋体" w:hAnsi="宋体" w:eastAsia="宋体" w:cs="宋体"/>
          <w:b w:val="0"/>
          <w:sz w:val="24"/>
        </w:rPr>
        <w:t>支持设置信息素因子α</w:t>
      </w:r>
    </w:p>
    <w:p w14:paraId="5084044F">
      <w:pPr>
        <w:pStyle w:val="16"/>
        <w:spacing w:before="0" w:after="0" w:line="360" w:lineRule="auto"/>
        <w:jc w:val="both"/>
      </w:pPr>
      <w:r>
        <w:rPr>
          <w:rFonts w:ascii="宋体" w:hAnsi="宋体" w:eastAsia="宋体" w:cs="宋体"/>
          <w:b w:val="0"/>
          <w:sz w:val="24"/>
        </w:rPr>
        <w:t>支持设置启发函数因子β</w:t>
      </w:r>
    </w:p>
    <w:p w14:paraId="6C9E1691">
      <w:pPr>
        <w:pStyle w:val="16"/>
        <w:spacing w:before="0" w:after="0" w:line="360" w:lineRule="auto"/>
        <w:jc w:val="both"/>
      </w:pPr>
      <w:r>
        <w:rPr>
          <w:rFonts w:ascii="宋体" w:hAnsi="宋体" w:eastAsia="宋体" w:cs="宋体"/>
          <w:b w:val="0"/>
          <w:sz w:val="24"/>
        </w:rPr>
        <w:t>支持设置信息素挥发系数ρ</w:t>
      </w:r>
    </w:p>
    <w:p w14:paraId="2B4E0E12">
      <w:pPr>
        <w:pStyle w:val="16"/>
        <w:spacing w:before="0" w:after="0" w:line="360" w:lineRule="auto"/>
        <w:jc w:val="both"/>
      </w:pPr>
      <w:r>
        <w:rPr>
          <w:rFonts w:ascii="宋体" w:hAnsi="宋体" w:eastAsia="宋体" w:cs="宋体"/>
          <w:b w:val="0"/>
          <w:sz w:val="24"/>
        </w:rPr>
        <w:t>支持设置信息素常数Q</w:t>
      </w:r>
    </w:p>
    <w:p w14:paraId="549CB68E">
      <w:pPr>
        <w:pStyle w:val="16"/>
        <w:spacing w:before="0" w:after="0" w:line="360" w:lineRule="auto"/>
        <w:jc w:val="both"/>
      </w:pPr>
      <w:r>
        <w:rPr>
          <w:rFonts w:ascii="宋体" w:hAnsi="宋体" w:eastAsia="宋体" w:cs="宋体"/>
          <w:b w:val="0"/>
          <w:sz w:val="24"/>
        </w:rPr>
        <w:t>支持设置最大迭代次数</w:t>
      </w:r>
    </w:p>
    <w:p w14:paraId="56B795CF">
      <w:pPr>
        <w:pStyle w:val="16"/>
        <w:spacing w:before="0" w:after="0" w:line="360" w:lineRule="auto"/>
        <w:jc w:val="both"/>
      </w:pPr>
      <w:r>
        <w:rPr>
          <w:rFonts w:ascii="宋体" w:hAnsi="宋体" w:eastAsia="宋体" w:cs="宋体"/>
          <w:b w:val="0"/>
          <w:sz w:val="24"/>
        </w:rPr>
        <w:t>支持设置遗传算法参数（交叉率、变异率、精英比例）</w:t>
      </w:r>
    </w:p>
    <w:p w14:paraId="1CD7AF42">
      <w:pPr>
        <w:pStyle w:val="16"/>
        <w:spacing w:before="0" w:after="0" w:line="360" w:lineRule="auto"/>
        <w:jc w:val="both"/>
      </w:pPr>
      <w:r>
        <w:rPr>
          <w:rFonts w:ascii="宋体" w:hAnsi="宋体" w:eastAsia="宋体" w:cs="宋体"/>
          <w:b w:val="0"/>
          <w:sz w:val="24"/>
        </w:rPr>
        <w:t>支持开关自适应参数、遗传算法、2-opt功能</w:t>
      </w:r>
    </w:p>
    <w:p w14:paraId="16D818D8">
      <w:pPr>
        <w:spacing w:before="0" w:after="0" w:line="360" w:lineRule="auto"/>
        <w:jc w:val="left"/>
      </w:pPr>
      <w:r>
        <w:rPr>
          <w:rFonts w:ascii="宋体" w:hAnsi="宋体" w:eastAsia="宋体" w:cs="宋体"/>
          <w:b/>
          <w:sz w:val="24"/>
        </w:rPr>
        <w:t>（3）可视化功能</w:t>
      </w:r>
    </w:p>
    <w:p w14:paraId="74C1E532">
      <w:pPr>
        <w:pStyle w:val="16"/>
        <w:spacing w:before="0" w:after="0" w:line="360" w:lineRule="auto"/>
        <w:jc w:val="both"/>
      </w:pPr>
      <w:r>
        <w:rPr>
          <w:rFonts w:ascii="宋体" w:hAnsi="宋体" w:eastAsia="宋体" w:cs="宋体"/>
          <w:b w:val="0"/>
          <w:sz w:val="24"/>
        </w:rPr>
        <w:t>显示城市分布图</w:t>
      </w:r>
    </w:p>
    <w:p w14:paraId="3B59040C">
      <w:pPr>
        <w:pStyle w:val="16"/>
        <w:spacing w:before="0" w:after="0" w:line="360" w:lineRule="auto"/>
        <w:jc w:val="both"/>
      </w:pPr>
      <w:r>
        <w:rPr>
          <w:rFonts w:ascii="宋体" w:hAnsi="宋体" w:eastAsia="宋体" w:cs="宋体"/>
          <w:b w:val="0"/>
          <w:sz w:val="24"/>
        </w:rPr>
        <w:t>显示最优路径图</w:t>
      </w:r>
    </w:p>
    <w:p w14:paraId="0FB84EA8">
      <w:pPr>
        <w:pStyle w:val="16"/>
        <w:spacing w:before="0" w:after="0" w:line="360" w:lineRule="auto"/>
        <w:jc w:val="both"/>
      </w:pPr>
      <w:r>
        <w:rPr>
          <w:rFonts w:ascii="宋体" w:hAnsi="宋体" w:eastAsia="宋体" w:cs="宋体"/>
          <w:b w:val="0"/>
          <w:sz w:val="24"/>
        </w:rPr>
        <w:t>显示算法收敛曲线</w:t>
      </w:r>
    </w:p>
    <w:p w14:paraId="004E2D1B">
      <w:pPr>
        <w:pStyle w:val="16"/>
        <w:spacing w:before="0" w:after="0" w:line="360" w:lineRule="auto"/>
        <w:jc w:val="both"/>
      </w:pPr>
      <w:r>
        <w:rPr>
          <w:rFonts w:ascii="宋体" w:hAnsi="宋体" w:eastAsia="宋体" w:cs="宋体"/>
          <w:b w:val="0"/>
          <w:sz w:val="24"/>
        </w:rPr>
        <w:t>实时更新可视化结果</w:t>
      </w:r>
    </w:p>
    <w:p w14:paraId="453D59FA">
      <w:pPr>
        <w:spacing w:before="0" w:after="0" w:line="360" w:lineRule="auto"/>
        <w:jc w:val="left"/>
      </w:pPr>
      <w:r>
        <w:rPr>
          <w:rFonts w:ascii="宋体" w:hAnsi="宋体" w:eastAsia="宋体" w:cs="宋体"/>
          <w:b/>
          <w:sz w:val="24"/>
        </w:rPr>
        <w:t>（4）结果展示功能</w:t>
      </w:r>
    </w:p>
    <w:p w14:paraId="75152542">
      <w:pPr>
        <w:pStyle w:val="16"/>
        <w:spacing w:before="0" w:after="0" w:line="360" w:lineRule="auto"/>
        <w:jc w:val="both"/>
      </w:pPr>
      <w:r>
        <w:rPr>
          <w:rFonts w:ascii="宋体" w:hAnsi="宋体" w:eastAsia="宋体" w:cs="宋体"/>
          <w:b w:val="0"/>
          <w:sz w:val="24"/>
        </w:rPr>
        <w:t>显示最优距离</w:t>
      </w:r>
    </w:p>
    <w:p w14:paraId="726BB401">
      <w:pPr>
        <w:pStyle w:val="16"/>
        <w:spacing w:before="0" w:after="0" w:line="360" w:lineRule="auto"/>
        <w:jc w:val="both"/>
      </w:pPr>
      <w:r>
        <w:rPr>
          <w:rFonts w:ascii="宋体" w:hAnsi="宋体" w:eastAsia="宋体" w:cs="宋体"/>
          <w:b w:val="0"/>
          <w:sz w:val="24"/>
        </w:rPr>
        <w:t>显示运行时间</w:t>
      </w:r>
    </w:p>
    <w:p w14:paraId="3B34E420">
      <w:pPr>
        <w:pStyle w:val="16"/>
        <w:spacing w:before="0" w:after="0" w:line="360" w:lineRule="auto"/>
        <w:jc w:val="both"/>
      </w:pPr>
      <w:r>
        <w:rPr>
          <w:rFonts w:ascii="宋体" w:hAnsi="宋体" w:eastAsia="宋体" w:cs="宋体"/>
          <w:b w:val="0"/>
          <w:sz w:val="24"/>
        </w:rPr>
        <w:t>显示收敛迭代次数</w:t>
      </w:r>
    </w:p>
    <w:p w14:paraId="2B4E2287">
      <w:pPr>
        <w:pStyle w:val="16"/>
        <w:spacing w:before="0" w:after="0" w:line="360" w:lineRule="auto"/>
        <w:jc w:val="both"/>
      </w:pPr>
      <w:r>
        <w:rPr>
          <w:rFonts w:ascii="宋体" w:hAnsi="宋体" w:eastAsia="宋体" w:cs="宋体"/>
          <w:b w:val="0"/>
          <w:sz w:val="24"/>
        </w:rPr>
        <w:t>显示首次迭代距离</w:t>
      </w:r>
    </w:p>
    <w:p w14:paraId="63975FCF">
      <w:pPr>
        <w:pStyle w:val="16"/>
        <w:spacing w:before="0" w:after="0" w:line="360" w:lineRule="auto"/>
        <w:jc w:val="both"/>
      </w:pPr>
      <w:r>
        <w:rPr>
          <w:rFonts w:ascii="宋体" w:hAnsi="宋体" w:eastAsia="宋体" w:cs="宋体"/>
          <w:b w:val="0"/>
          <w:sz w:val="24"/>
        </w:rPr>
        <w:t>显示最后下降迭代次数</w:t>
      </w:r>
    </w:p>
    <w:p w14:paraId="71211F5E">
      <w:pPr>
        <w:spacing w:before="0" w:after="0" w:line="360" w:lineRule="auto"/>
        <w:jc w:val="left"/>
      </w:pPr>
      <w:r>
        <w:rPr>
          <w:rFonts w:ascii="宋体" w:hAnsi="宋体" w:eastAsia="宋体" w:cs="宋体"/>
          <w:b/>
          <w:sz w:val="24"/>
        </w:rPr>
        <w:t>（5）数据导出功能</w:t>
      </w:r>
    </w:p>
    <w:p w14:paraId="7F7E22BD">
      <w:pPr>
        <w:pStyle w:val="16"/>
        <w:spacing w:before="0" w:after="0" w:line="360" w:lineRule="auto"/>
        <w:jc w:val="both"/>
      </w:pPr>
      <w:r>
        <w:rPr>
          <w:rFonts w:ascii="宋体" w:hAnsi="宋体" w:eastAsia="宋体" w:cs="宋体"/>
          <w:b w:val="0"/>
          <w:sz w:val="24"/>
        </w:rPr>
        <w:t>支持JSON格式导出</w:t>
      </w:r>
    </w:p>
    <w:p w14:paraId="149DB9FD">
      <w:pPr>
        <w:pStyle w:val="16"/>
        <w:spacing w:before="0" w:after="0" w:line="360" w:lineRule="auto"/>
        <w:jc w:val="both"/>
      </w:pPr>
      <w:r>
        <w:rPr>
          <w:rFonts w:ascii="宋体" w:hAnsi="宋体" w:eastAsia="宋体" w:cs="宋体"/>
          <w:b w:val="0"/>
          <w:sz w:val="24"/>
        </w:rPr>
        <w:t>支持TXT格式导出</w:t>
      </w:r>
    </w:p>
    <w:p w14:paraId="7F8496F2">
      <w:pPr>
        <w:pStyle w:val="16"/>
        <w:spacing w:before="0" w:after="0" w:line="360" w:lineRule="auto"/>
        <w:jc w:val="both"/>
      </w:pPr>
      <w:r>
        <w:rPr>
          <w:rFonts w:ascii="宋体" w:hAnsi="宋体" w:eastAsia="宋体" w:cs="宋体"/>
          <w:b w:val="0"/>
          <w:sz w:val="24"/>
        </w:rPr>
        <w:t>支持CSV格式导出</w:t>
      </w:r>
    </w:p>
    <w:p w14:paraId="4CC263F3">
      <w:pPr>
        <w:spacing w:before="0" w:after="0" w:line="360" w:lineRule="auto"/>
        <w:jc w:val="left"/>
      </w:pPr>
      <w:r>
        <w:rPr>
          <w:rFonts w:ascii="宋体" w:hAnsi="宋体" w:eastAsia="宋体" w:cs="宋体"/>
          <w:b/>
          <w:sz w:val="24"/>
        </w:rPr>
        <w:t>（6）算法对比功能</w:t>
      </w:r>
    </w:p>
    <w:p w14:paraId="4DA63F74">
      <w:pPr>
        <w:pStyle w:val="16"/>
        <w:spacing w:before="0" w:after="0" w:line="360" w:lineRule="auto"/>
        <w:jc w:val="both"/>
      </w:pPr>
      <w:r>
        <w:rPr>
          <w:rFonts w:ascii="宋体" w:hAnsi="宋体" w:eastAsia="宋体" w:cs="宋体"/>
          <w:b w:val="0"/>
          <w:sz w:val="24"/>
        </w:rPr>
        <w:t>支持一键对比多种算法配置</w:t>
      </w:r>
    </w:p>
    <w:p w14:paraId="6F53F391">
      <w:pPr>
        <w:pStyle w:val="16"/>
        <w:spacing w:before="0" w:after="0" w:line="360" w:lineRule="auto"/>
        <w:jc w:val="both"/>
      </w:pPr>
      <w:r>
        <w:rPr>
          <w:rFonts w:ascii="宋体" w:hAnsi="宋体" w:eastAsia="宋体" w:cs="宋体"/>
          <w:b w:val="0"/>
          <w:sz w:val="24"/>
        </w:rPr>
        <w:t>显示对比结果表格</w:t>
      </w:r>
    </w:p>
    <w:p w14:paraId="5B8177CD">
      <w:pPr>
        <w:spacing w:before="120" w:after="120" w:line="360" w:lineRule="auto"/>
        <w:jc w:val="left"/>
      </w:pPr>
      <w:r>
        <w:rPr>
          <w:rFonts w:ascii="黑体" w:hAnsi="黑体" w:eastAsia="黑体" w:cs="黑体"/>
          <w:b/>
          <w:sz w:val="30"/>
        </w:rPr>
        <w:t>3.1.2 性能需求</w:t>
      </w:r>
    </w:p>
    <w:p w14:paraId="1FA34F1B">
      <w:pPr>
        <w:spacing w:before="0" w:after="0" w:line="360" w:lineRule="auto"/>
        <w:ind w:firstLine="480"/>
        <w:jc w:val="both"/>
      </w:pPr>
      <w:r>
        <w:rPr>
          <w:rFonts w:ascii="宋体" w:hAnsi="宋体" w:eastAsia="宋体" w:cs="宋体"/>
          <w:b w:val="0"/>
          <w:sz w:val="24"/>
        </w:rPr>
        <w:t>本系统在普通个人计算机环境下需要满足以下性能需求：</w:t>
      </w:r>
    </w:p>
    <w:p w14:paraId="2233DDFF">
      <w:pPr>
        <w:spacing w:before="0" w:after="0" w:line="360" w:lineRule="auto"/>
        <w:jc w:val="left"/>
      </w:pPr>
      <w:r>
        <w:rPr>
          <w:rFonts w:ascii="宋体" w:hAnsi="宋体" w:eastAsia="宋体" w:cs="宋体"/>
          <w:b/>
          <w:sz w:val="24"/>
        </w:rPr>
        <w:t>（1）计算效率</w:t>
      </w:r>
    </w:p>
    <w:p w14:paraId="7D679305">
      <w:pPr>
        <w:pStyle w:val="16"/>
        <w:spacing w:before="0" w:after="0" w:line="360" w:lineRule="auto"/>
        <w:jc w:val="both"/>
      </w:pPr>
      <w:r>
        <w:rPr>
          <w:rFonts w:ascii="宋体" w:hAnsi="宋体" w:eastAsia="宋体" w:cs="宋体"/>
          <w:b w:val="0"/>
          <w:sz w:val="24"/>
        </w:rPr>
        <w:t>对于50个城市规模的TSP实例，单次求解时间应控制在60秒以内</w:t>
      </w:r>
    </w:p>
    <w:p w14:paraId="0D2F41CF">
      <w:pPr>
        <w:pStyle w:val="16"/>
        <w:spacing w:before="0" w:after="0" w:line="360" w:lineRule="auto"/>
        <w:jc w:val="both"/>
      </w:pPr>
      <w:r>
        <w:rPr>
          <w:rFonts w:ascii="宋体" w:hAnsi="宋体" w:eastAsia="宋体" w:cs="宋体"/>
          <w:b w:val="0"/>
          <w:sz w:val="24"/>
        </w:rPr>
        <w:t>对于100个城市规模的TSP实例，单次求解时间应控制在120秒以内</w:t>
      </w:r>
    </w:p>
    <w:p w14:paraId="40B48D9C">
      <w:pPr>
        <w:spacing w:before="0" w:after="0" w:line="360" w:lineRule="auto"/>
        <w:jc w:val="left"/>
      </w:pPr>
      <w:r>
        <w:rPr>
          <w:rFonts w:ascii="宋体" w:hAnsi="宋体" w:eastAsia="宋体" w:cs="宋体"/>
          <w:b/>
          <w:sz w:val="24"/>
        </w:rPr>
        <w:t>（2）解的质量</w:t>
      </w:r>
    </w:p>
    <w:p w14:paraId="34633454">
      <w:pPr>
        <w:pStyle w:val="16"/>
        <w:spacing w:before="0" w:after="0" w:line="360" w:lineRule="auto"/>
        <w:jc w:val="both"/>
      </w:pPr>
      <w:r>
        <w:rPr>
          <w:rFonts w:ascii="宋体" w:hAnsi="宋体" w:eastAsia="宋体" w:cs="宋体"/>
          <w:b w:val="0"/>
          <w:sz w:val="24"/>
        </w:rPr>
        <w:t>混合算法的求解质量应优于基本蚁群算法</w:t>
      </w:r>
    </w:p>
    <w:p w14:paraId="2DF1236C">
      <w:pPr>
        <w:pStyle w:val="16"/>
        <w:spacing w:before="0" w:after="0" w:line="360" w:lineRule="auto"/>
        <w:jc w:val="both"/>
      </w:pPr>
      <w:r>
        <w:rPr>
          <w:rFonts w:ascii="宋体" w:hAnsi="宋体" w:eastAsia="宋体" w:cs="宋体"/>
          <w:b w:val="0"/>
          <w:sz w:val="24"/>
        </w:rPr>
        <w:t>算法应具有较好的稳定性，多次运行结果波动较小</w:t>
      </w:r>
    </w:p>
    <w:p w14:paraId="0F573B7C">
      <w:pPr>
        <w:spacing w:before="0" w:after="0" w:line="360" w:lineRule="auto"/>
        <w:jc w:val="left"/>
      </w:pPr>
      <w:r>
        <w:rPr>
          <w:rFonts w:ascii="宋体" w:hAnsi="宋体" w:eastAsia="宋体" w:cs="宋体"/>
          <w:b/>
          <w:sz w:val="24"/>
        </w:rPr>
        <w:t>（3）界面响应</w:t>
      </w:r>
    </w:p>
    <w:p w14:paraId="56591ABA">
      <w:pPr>
        <w:pStyle w:val="16"/>
        <w:spacing w:before="0" w:after="0" w:line="360" w:lineRule="auto"/>
        <w:jc w:val="both"/>
      </w:pPr>
      <w:r>
        <w:rPr>
          <w:rFonts w:ascii="宋体" w:hAnsi="宋体" w:eastAsia="宋体" w:cs="宋体"/>
          <w:b w:val="0"/>
          <w:sz w:val="24"/>
        </w:rPr>
        <w:t>界面操作响应时间应在1秒以内</w:t>
      </w:r>
    </w:p>
    <w:p w14:paraId="4322D3D9">
      <w:pPr>
        <w:pStyle w:val="16"/>
        <w:spacing w:before="0" w:after="0" w:line="360" w:lineRule="auto"/>
        <w:jc w:val="both"/>
      </w:pPr>
      <w:r>
        <w:rPr>
          <w:rFonts w:ascii="宋体" w:hAnsi="宋体" w:eastAsia="宋体" w:cs="宋体"/>
          <w:b w:val="0"/>
          <w:sz w:val="24"/>
        </w:rPr>
        <w:t>可视化图表更新应流畅，无明显卡顿</w:t>
      </w:r>
    </w:p>
    <w:p w14:paraId="4AE82179">
      <w:pPr>
        <w:spacing w:before="0" w:after="0" w:line="360" w:lineRule="auto"/>
        <w:jc w:val="left"/>
      </w:pPr>
      <w:r>
        <w:rPr>
          <w:rFonts w:ascii="宋体" w:hAnsi="宋体" w:eastAsia="宋体" w:cs="宋体"/>
          <w:b/>
          <w:sz w:val="24"/>
        </w:rPr>
        <w:t>（4）可扩展性</w:t>
      </w:r>
    </w:p>
    <w:p w14:paraId="13555DAE">
      <w:pPr>
        <w:pStyle w:val="16"/>
        <w:spacing w:before="0" w:after="0" w:line="360" w:lineRule="auto"/>
        <w:jc w:val="both"/>
      </w:pPr>
      <w:r>
        <w:rPr>
          <w:rFonts w:ascii="宋体" w:hAnsi="宋体" w:eastAsia="宋体" w:cs="宋体"/>
          <w:b w:val="0"/>
          <w:sz w:val="24"/>
        </w:rPr>
        <w:t>算法模块应具有良好的封装性，便于添加新的优化策略</w:t>
      </w:r>
    </w:p>
    <w:p w14:paraId="7324950D">
      <w:pPr>
        <w:pStyle w:val="16"/>
        <w:spacing w:before="0" w:after="0" w:line="360" w:lineRule="auto"/>
        <w:jc w:val="both"/>
      </w:pPr>
      <w:r>
        <w:rPr>
          <w:rFonts w:ascii="宋体" w:hAnsi="宋体" w:eastAsia="宋体" w:cs="宋体"/>
          <w:b w:val="0"/>
          <w:sz w:val="24"/>
        </w:rPr>
        <w:t>界面模块应具有良好的可维护性，便于功能扩展</w:t>
      </w:r>
    </w:p>
    <w:p w14:paraId="030BF6A8">
      <w:pPr>
        <w:spacing w:before="120" w:after="120" w:line="360" w:lineRule="auto"/>
        <w:jc w:val="left"/>
      </w:pPr>
      <w:r>
        <w:rPr>
          <w:rFonts w:ascii="黑体" w:hAnsi="黑体" w:eastAsia="黑体" w:cs="黑体"/>
          <w:b/>
          <w:sz w:val="30"/>
        </w:rPr>
        <w:t>3.2 系统总体架构</w:t>
      </w:r>
    </w:p>
    <w:p w14:paraId="58D2BEA7">
      <w:pPr>
        <w:spacing w:before="0" w:after="0" w:line="360" w:lineRule="auto"/>
        <w:ind w:firstLine="480"/>
        <w:jc w:val="both"/>
      </w:pPr>
      <w:r>
        <w:rPr>
          <w:rFonts w:ascii="宋体" w:hAnsi="宋体" w:eastAsia="宋体" w:cs="宋体"/>
          <w:b w:val="0"/>
          <w:sz w:val="24"/>
        </w:rPr>
        <w:t>本系统采用模块化设计思想，将系统划分为多个功能模块，各模块之间通过接口进行通信。系统总体架构如图3-1所示。</w:t>
      </w:r>
    </w:p>
    <w:p w14:paraId="531F44CF">
      <w:pPr>
        <w:spacing w:before="0" w:after="0" w:line="360" w:lineRule="auto"/>
        <w:jc w:val="left"/>
      </w:pPr>
      <w:r>
        <w:rPr>
          <w:rFonts w:ascii="宋体" w:hAnsi="宋体" w:eastAsia="宋体" w:cs="宋体"/>
          <w:b/>
          <w:sz w:val="24"/>
        </w:rPr>
        <w:t>图3-1 系统总体架构图</w:t>
      </w:r>
    </w:p>
    <w:p w14:paraId="72DC579F">
      <w:pPr>
        <w:pBdr>
          <w:bottom w:val="single" w:color="D9D9D9" w:sz="4" w:space="1"/>
        </w:pBdr>
        <w:spacing w:before="0" w:after="0" w:line="240" w:lineRule="auto"/>
        <w:ind w:left="360"/>
        <w:jc w:val="left"/>
      </w:pPr>
      <w:r>
        <w:rPr>
          <w:rFonts w:ascii="Consolas" w:hAnsi="Consolas" w:eastAsia="Consolas" w:cs="Consolas"/>
          <w:sz w:val="21"/>
        </w:rPr>
        <w:t>┌─────────────────────────────────────────────────────────────┐</w:t>
      </w:r>
    </w:p>
    <w:p w14:paraId="55D4DBA9">
      <w:pPr>
        <w:pBdr>
          <w:bottom w:val="single" w:color="D9D9D9" w:sz="4" w:space="1"/>
        </w:pBdr>
        <w:spacing w:before="0" w:after="0" w:line="240" w:lineRule="auto"/>
        <w:ind w:left="360"/>
        <w:jc w:val="left"/>
      </w:pPr>
      <w:r>
        <w:rPr>
          <w:rFonts w:ascii="Consolas" w:hAnsi="Consolas" w:eastAsia="Consolas" w:cs="Consolas"/>
          <w:sz w:val="21"/>
        </w:rPr>
        <w:t>│                      用户界面层                              │</w:t>
      </w:r>
    </w:p>
    <w:p w14:paraId="087D4675">
      <w:pPr>
        <w:pBdr>
          <w:bottom w:val="single" w:color="D9D9D9" w:sz="4" w:space="1"/>
        </w:pBdr>
        <w:spacing w:before="0" w:after="0" w:line="240" w:lineRule="auto"/>
        <w:ind w:left="360"/>
        <w:jc w:val="left"/>
      </w:pPr>
      <w:r>
        <w:rPr>
          <w:rFonts w:ascii="Consolas" w:hAnsi="Consolas" w:eastAsia="Consolas" w:cs="Consolas"/>
          <w:sz w:val="21"/>
        </w:rPr>
        <w:t>│                    HybridACOGUI                              │</w:t>
      </w:r>
    </w:p>
    <w:p w14:paraId="533AC1DB">
      <w:pPr>
        <w:pBdr>
          <w:bottom w:val="single" w:color="D9D9D9" w:sz="4" w:space="1"/>
        </w:pBdr>
        <w:spacing w:before="0" w:after="0" w:line="240" w:lineRule="auto"/>
        <w:ind w:left="360"/>
        <w:jc w:val="left"/>
      </w:pPr>
      <w:r>
        <w:rPr>
          <w:rFonts w:ascii="Consolas" w:hAnsi="Consolas" w:eastAsia="Consolas" w:cs="Consolas"/>
          <w:sz w:val="21"/>
        </w:rPr>
        <w:t>│  ┌──────────┐  ┌──────────┐  ┌──────────┐  ┌──────────┐    │</w:t>
      </w:r>
    </w:p>
    <w:p w14:paraId="1D858E24">
      <w:pPr>
        <w:pBdr>
          <w:bottom w:val="single" w:color="D9D9D9" w:sz="4" w:space="1"/>
        </w:pBdr>
        <w:spacing w:before="0" w:after="0" w:line="240" w:lineRule="auto"/>
        <w:ind w:left="360"/>
        <w:jc w:val="left"/>
      </w:pPr>
      <w:r>
        <w:rPr>
          <w:rFonts w:ascii="Consolas" w:hAnsi="Consolas" w:eastAsia="Consolas" w:cs="Consolas"/>
          <w:sz w:val="21"/>
        </w:rPr>
        <w:t>│  │参数设置  │  │可视化    │  │结果显示  │  │控制按钮  │    │</w:t>
      </w:r>
    </w:p>
    <w:p w14:paraId="0B012A33">
      <w:pPr>
        <w:pBdr>
          <w:bottom w:val="single" w:color="D9D9D9" w:sz="4" w:space="1"/>
        </w:pBdr>
        <w:spacing w:before="0" w:after="0" w:line="240" w:lineRule="auto"/>
        <w:ind w:left="360"/>
        <w:jc w:val="left"/>
      </w:pPr>
      <w:r>
        <w:rPr>
          <w:rFonts w:ascii="Consolas" w:hAnsi="Consolas" w:eastAsia="Consolas" w:cs="Consolas"/>
          <w:sz w:val="21"/>
        </w:rPr>
        <w:t>│  │面板      │  │图表      │  │区域      │  │          │    │</w:t>
      </w:r>
    </w:p>
    <w:p w14:paraId="58D3A314">
      <w:pPr>
        <w:pBdr>
          <w:bottom w:val="single" w:color="D9D9D9" w:sz="4" w:space="1"/>
        </w:pBdr>
        <w:spacing w:before="0" w:after="0" w:line="240" w:lineRule="auto"/>
        <w:ind w:left="360"/>
        <w:jc w:val="left"/>
      </w:pPr>
      <w:r>
        <w:rPr>
          <w:rFonts w:ascii="Consolas" w:hAnsi="Consolas" w:eastAsia="Consolas" w:cs="Consolas"/>
          <w:sz w:val="21"/>
        </w:rPr>
        <w:t>│  └──────────┘  └──────────┘  └──────────┘  └──────────┘    │</w:t>
      </w:r>
    </w:p>
    <w:p w14:paraId="422C0ABF">
      <w:pPr>
        <w:pBdr>
          <w:bottom w:val="single" w:color="D9D9D9" w:sz="4" w:space="1"/>
        </w:pBdr>
        <w:spacing w:before="0" w:after="0" w:line="240" w:lineRule="auto"/>
        <w:ind w:left="360"/>
        <w:jc w:val="left"/>
      </w:pPr>
      <w:r>
        <w:rPr>
          <w:rFonts w:ascii="Consolas" w:hAnsi="Consolas" w:eastAsia="Consolas" w:cs="Consolas"/>
          <w:sz w:val="21"/>
        </w:rPr>
        <w:t>└─────────────────────────────────────────────────────────────┘</w:t>
      </w:r>
    </w:p>
    <w:p w14:paraId="02728592">
      <w:pPr>
        <w:pBdr>
          <w:bottom w:val="single" w:color="D9D9D9" w:sz="4" w:space="1"/>
        </w:pBdr>
        <w:spacing w:before="0" w:after="0" w:line="240" w:lineRule="auto"/>
        <w:ind w:left="360"/>
        <w:jc w:val="left"/>
      </w:pPr>
      <w:r>
        <w:rPr>
          <w:rFonts w:ascii="Consolas" w:hAnsi="Consolas" w:eastAsia="Consolas" w:cs="Consolas"/>
          <w:sz w:val="21"/>
        </w:rPr>
        <w:t xml:space="preserve">                              │</w:t>
      </w:r>
    </w:p>
    <w:p w14:paraId="53E2FA5A">
      <w:pPr>
        <w:pBdr>
          <w:bottom w:val="single" w:color="D9D9D9" w:sz="4" w:space="1"/>
        </w:pBdr>
        <w:spacing w:before="0" w:after="0" w:line="240" w:lineRule="auto"/>
        <w:ind w:left="360"/>
        <w:jc w:val="left"/>
      </w:pPr>
      <w:r>
        <w:rPr>
          <w:rFonts w:ascii="Consolas" w:hAnsi="Consolas" w:eastAsia="Consolas" w:cs="Consolas"/>
          <w:sz w:val="21"/>
        </w:rPr>
        <w:t xml:space="preserve">                              ▼</w:t>
      </w:r>
    </w:p>
    <w:p w14:paraId="321E79D0">
      <w:pPr>
        <w:pBdr>
          <w:bottom w:val="single" w:color="D9D9D9" w:sz="4" w:space="1"/>
        </w:pBdr>
        <w:spacing w:before="0" w:after="0" w:line="240" w:lineRule="auto"/>
        <w:ind w:left="360"/>
        <w:jc w:val="left"/>
      </w:pPr>
      <w:r>
        <w:rPr>
          <w:rFonts w:ascii="Consolas" w:hAnsi="Consolas" w:eastAsia="Consolas" w:cs="Consolas"/>
          <w:sz w:val="21"/>
        </w:rPr>
        <w:t>┌─────────────────────────────────────────────────────────────┐</w:t>
      </w:r>
    </w:p>
    <w:p w14:paraId="002A5306">
      <w:pPr>
        <w:pBdr>
          <w:bottom w:val="single" w:color="D9D9D9" w:sz="4" w:space="1"/>
        </w:pBdr>
        <w:spacing w:before="0" w:after="0" w:line="240" w:lineRule="auto"/>
        <w:ind w:left="360"/>
        <w:jc w:val="left"/>
      </w:pPr>
      <w:r>
        <w:rPr>
          <w:rFonts w:ascii="Consolas" w:hAnsi="Consolas" w:eastAsia="Consolas" w:cs="Consolas"/>
          <w:sz w:val="21"/>
        </w:rPr>
        <w:t>│                      算法核心层                              │</w:t>
      </w:r>
    </w:p>
    <w:p w14:paraId="3C13A4EF">
      <w:pPr>
        <w:pBdr>
          <w:bottom w:val="single" w:color="D9D9D9" w:sz="4" w:space="1"/>
        </w:pBdr>
        <w:spacing w:before="0" w:after="0" w:line="240" w:lineRule="auto"/>
        <w:ind w:left="360"/>
        <w:jc w:val="left"/>
      </w:pPr>
      <w:r>
        <w:rPr>
          <w:rFonts w:ascii="Consolas" w:hAnsi="Consolas" w:eastAsia="Consolas" w:cs="Consolas"/>
          <w:sz w:val="21"/>
        </w:rPr>
        <w:t>│                    HybridACOGA                              │</w:t>
      </w:r>
    </w:p>
    <w:p w14:paraId="01D9BD90">
      <w:pPr>
        <w:pBdr>
          <w:bottom w:val="single" w:color="D9D9D9" w:sz="4" w:space="1"/>
        </w:pBdr>
        <w:spacing w:before="0" w:after="0" w:line="240" w:lineRule="auto"/>
        <w:ind w:left="360"/>
        <w:jc w:val="left"/>
      </w:pPr>
      <w:r>
        <w:rPr>
          <w:rFonts w:ascii="Consolas" w:hAnsi="Consolas" w:eastAsia="Consolas" w:cs="Consolas"/>
          <w:sz w:val="21"/>
        </w:rPr>
        <w:t>│  ┌──────────┐  ┌──────────┐  ┌──────────┐  ┌──────────┐    │</w:t>
      </w:r>
    </w:p>
    <w:p w14:paraId="20339193">
      <w:pPr>
        <w:pBdr>
          <w:bottom w:val="single" w:color="D9D9D9" w:sz="4" w:space="1"/>
        </w:pBdr>
        <w:spacing w:before="0" w:after="0" w:line="240" w:lineRule="auto"/>
        <w:ind w:left="360"/>
        <w:jc w:val="left"/>
      </w:pPr>
      <w:r>
        <w:rPr>
          <w:rFonts w:ascii="Consolas" w:hAnsi="Consolas" w:eastAsia="Consolas" w:cs="Consolas"/>
          <w:sz w:val="21"/>
        </w:rPr>
        <w:t>│  │蚁群优化  │  │遗传增强  │  │2-opt优化 │  │自适应参数│    │</w:t>
      </w:r>
    </w:p>
    <w:p w14:paraId="23FE63F0">
      <w:pPr>
        <w:pBdr>
          <w:bottom w:val="single" w:color="D9D9D9" w:sz="4" w:space="1"/>
        </w:pBdr>
        <w:spacing w:before="0" w:after="0" w:line="240" w:lineRule="auto"/>
        <w:ind w:left="360"/>
        <w:jc w:val="left"/>
      </w:pPr>
      <w:r>
        <w:rPr>
          <w:rFonts w:ascii="Consolas" w:hAnsi="Consolas" w:eastAsia="Consolas" w:cs="Consolas"/>
          <w:sz w:val="21"/>
        </w:rPr>
        <w:t>│  │器        │  │器        │  │器        │  │调整      │    │</w:t>
      </w:r>
    </w:p>
    <w:p w14:paraId="54032F24">
      <w:pPr>
        <w:pBdr>
          <w:bottom w:val="single" w:color="D9D9D9" w:sz="4" w:space="1"/>
        </w:pBdr>
        <w:spacing w:before="0" w:after="0" w:line="240" w:lineRule="auto"/>
        <w:ind w:left="360"/>
        <w:jc w:val="left"/>
      </w:pPr>
      <w:r>
        <w:rPr>
          <w:rFonts w:ascii="Consolas" w:hAnsi="Consolas" w:eastAsia="Consolas" w:cs="Consolas"/>
          <w:sz w:val="21"/>
        </w:rPr>
        <w:t>│  └──────────┘  └──────────┘  └──────────┘  └──────────┘    │</w:t>
      </w:r>
    </w:p>
    <w:p w14:paraId="4179A597">
      <w:pPr>
        <w:pBdr>
          <w:bottom w:val="single" w:color="D9D9D9" w:sz="4" w:space="1"/>
        </w:pBdr>
        <w:spacing w:before="0" w:after="0" w:line="240" w:lineRule="auto"/>
        <w:ind w:left="360"/>
        <w:jc w:val="left"/>
      </w:pPr>
      <w:r>
        <w:rPr>
          <w:rFonts w:ascii="Consolas" w:hAnsi="Consolas" w:eastAsia="Consolas" w:cs="Consolas"/>
          <w:sz w:val="21"/>
        </w:rPr>
        <w:t>└─────────────────────────────────────────────────────────────┘</w:t>
      </w:r>
    </w:p>
    <w:p w14:paraId="35DB0711">
      <w:pPr>
        <w:pBdr>
          <w:bottom w:val="single" w:color="D9D9D9" w:sz="4" w:space="1"/>
        </w:pBdr>
        <w:spacing w:before="0" w:after="0" w:line="240" w:lineRule="auto"/>
        <w:ind w:left="360"/>
        <w:jc w:val="left"/>
      </w:pPr>
      <w:r>
        <w:rPr>
          <w:rFonts w:ascii="Consolas" w:hAnsi="Consolas" w:eastAsia="Consolas" w:cs="Consolas"/>
          <w:sz w:val="21"/>
        </w:rPr>
        <w:t xml:space="preserve">                              │</w:t>
      </w:r>
    </w:p>
    <w:p w14:paraId="0FB592C6">
      <w:pPr>
        <w:pBdr>
          <w:bottom w:val="single" w:color="D9D9D9" w:sz="4" w:space="1"/>
        </w:pBdr>
        <w:spacing w:before="0" w:after="0" w:line="240" w:lineRule="auto"/>
        <w:ind w:left="360"/>
        <w:jc w:val="left"/>
      </w:pPr>
      <w:r>
        <w:rPr>
          <w:rFonts w:ascii="Consolas" w:hAnsi="Consolas" w:eastAsia="Consolas" w:cs="Consolas"/>
          <w:sz w:val="21"/>
        </w:rPr>
        <w:t xml:space="preserve">                              ▼</w:t>
      </w:r>
    </w:p>
    <w:p w14:paraId="308BB7E4">
      <w:pPr>
        <w:pBdr>
          <w:bottom w:val="single" w:color="D9D9D9" w:sz="4" w:space="1"/>
        </w:pBdr>
        <w:spacing w:before="0" w:after="0" w:line="240" w:lineRule="auto"/>
        <w:ind w:left="360"/>
        <w:jc w:val="left"/>
      </w:pPr>
      <w:r>
        <w:rPr>
          <w:rFonts w:ascii="Consolas" w:hAnsi="Consolas" w:eastAsia="Consolas" w:cs="Consolas"/>
          <w:sz w:val="21"/>
        </w:rPr>
        <w:t>┌─────────────────────────────────────────────────────────────┐</w:t>
      </w:r>
    </w:p>
    <w:p w14:paraId="15EF0451">
      <w:pPr>
        <w:pBdr>
          <w:bottom w:val="single" w:color="D9D9D9" w:sz="4" w:space="1"/>
        </w:pBdr>
        <w:spacing w:before="0" w:after="0" w:line="240" w:lineRule="auto"/>
        <w:ind w:left="360"/>
        <w:jc w:val="left"/>
      </w:pPr>
      <w:r>
        <w:rPr>
          <w:rFonts w:ascii="Consolas" w:hAnsi="Consolas" w:eastAsia="Consolas" w:cs="Consolas"/>
          <w:sz w:val="21"/>
        </w:rPr>
        <w:t>│                      基础服务层                              │</w:t>
      </w:r>
    </w:p>
    <w:p w14:paraId="0EE19EAD">
      <w:pPr>
        <w:pBdr>
          <w:bottom w:val="single" w:color="D9D9D9" w:sz="4" w:space="1"/>
        </w:pBdr>
        <w:spacing w:before="0" w:after="0" w:line="240" w:lineRule="auto"/>
        <w:ind w:left="360"/>
        <w:jc w:val="left"/>
      </w:pPr>
      <w:r>
        <w:rPr>
          <w:rFonts w:ascii="Consolas" w:hAnsi="Consolas" w:eastAsia="Consolas" w:cs="Consolas"/>
          <w:sz w:val="21"/>
        </w:rPr>
        <w:t>│  ┌──────────┐  ┌──────────┐  ┌──────────┐  ┌──────────┐    │</w:t>
      </w:r>
    </w:p>
    <w:p w14:paraId="5443EAAC">
      <w:pPr>
        <w:pBdr>
          <w:bottom w:val="single" w:color="D9D9D9" w:sz="4" w:space="1"/>
        </w:pBdr>
        <w:spacing w:before="0" w:after="0" w:line="240" w:lineRule="auto"/>
        <w:ind w:left="360"/>
        <w:jc w:val="left"/>
      </w:pPr>
      <w:r>
        <w:rPr>
          <w:rFonts w:ascii="Consolas" w:hAnsi="Consolas" w:eastAsia="Consolas" w:cs="Consolas"/>
          <w:sz w:val="21"/>
        </w:rPr>
        <w:t>│  │城市生成  │  │距离计算  │  │信息素    │  │结果      │    │</w:t>
      </w:r>
    </w:p>
    <w:p w14:paraId="32C0D9C4">
      <w:pPr>
        <w:pBdr>
          <w:bottom w:val="single" w:color="D9D9D9" w:sz="4" w:space="1"/>
        </w:pBdr>
        <w:spacing w:before="0" w:after="0" w:line="240" w:lineRule="auto"/>
        <w:ind w:left="360"/>
        <w:jc w:val="left"/>
      </w:pPr>
      <w:r>
        <w:rPr>
          <w:rFonts w:ascii="Consolas" w:hAnsi="Consolas" w:eastAsia="Consolas" w:cs="Consolas"/>
          <w:sz w:val="21"/>
        </w:rPr>
        <w:t>│  │器        │  │器        │  │管理器    │  │导出器    │    │</w:t>
      </w:r>
    </w:p>
    <w:p w14:paraId="15D848BA">
      <w:pPr>
        <w:pBdr>
          <w:bottom w:val="single" w:color="D9D9D9" w:sz="4" w:space="1"/>
        </w:pBdr>
        <w:spacing w:before="0" w:after="0" w:line="240" w:lineRule="auto"/>
        <w:ind w:left="360"/>
        <w:jc w:val="left"/>
      </w:pPr>
      <w:r>
        <w:rPr>
          <w:rFonts w:ascii="Consolas" w:hAnsi="Consolas" w:eastAsia="Consolas" w:cs="Consolas"/>
          <w:sz w:val="21"/>
        </w:rPr>
        <w:t>│  └──────────┘  └──────────┘  └──────────┘  └──────────┘    │</w:t>
      </w:r>
    </w:p>
    <w:p w14:paraId="5897BC6B">
      <w:pPr>
        <w:pBdr>
          <w:bottom w:val="single" w:color="D9D9D9" w:sz="4" w:space="1"/>
        </w:pBdr>
        <w:spacing w:before="0" w:after="0" w:line="240" w:lineRule="auto"/>
        <w:ind w:left="360"/>
        <w:jc w:val="left"/>
      </w:pPr>
      <w:r>
        <w:rPr>
          <w:rFonts w:ascii="Consolas" w:hAnsi="Consolas" w:eastAsia="Consolas" w:cs="Consolas"/>
          <w:sz w:val="21"/>
        </w:rPr>
        <w:t>└─────────────────────────────────────────────────────────────┘</w:t>
      </w:r>
    </w:p>
    <w:p w14:paraId="1022AA3B">
      <w:pPr>
        <w:spacing w:before="0" w:after="120" w:line="240" w:lineRule="auto"/>
        <w:jc w:val="left"/>
      </w:pPr>
    </w:p>
    <w:p w14:paraId="362D1D21">
      <w:pPr>
        <w:spacing w:before="0" w:after="0" w:line="360" w:lineRule="auto"/>
        <w:ind w:firstLine="480"/>
        <w:jc w:val="both"/>
      </w:pPr>
      <w:r>
        <w:rPr>
          <w:rFonts w:ascii="宋体" w:hAnsi="宋体" w:eastAsia="宋体" w:cs="宋体"/>
          <w:b w:val="0"/>
          <w:sz w:val="24"/>
        </w:rPr>
        <w:t>系统采用三层架构设计：</w:t>
      </w:r>
    </w:p>
    <w:p w14:paraId="37C075E9">
      <w:pPr>
        <w:spacing w:before="0" w:after="0" w:line="360" w:lineRule="auto"/>
        <w:jc w:val="left"/>
      </w:pPr>
      <w:r>
        <w:rPr>
          <w:rFonts w:ascii="宋体" w:hAnsi="宋体" w:eastAsia="宋体" w:cs="宋体"/>
          <w:b/>
          <w:sz w:val="24"/>
        </w:rPr>
        <w:t>（1）用户界面层</w:t>
      </w:r>
    </w:p>
    <w:p w14:paraId="760B0CC5">
      <w:pPr>
        <w:spacing w:before="0" w:after="0" w:line="360" w:lineRule="auto"/>
        <w:ind w:firstLine="480"/>
        <w:jc w:val="both"/>
      </w:pPr>
      <w:r>
        <w:rPr>
          <w:rFonts w:ascii="宋体" w:hAnsi="宋体" w:eastAsia="宋体" w:cs="宋体"/>
          <w:b w:val="0"/>
          <w:sz w:val="24"/>
        </w:rPr>
        <w:t>用户界面层负责与用户进行交互，包括参数设置、算法控制、结果展示和可视化显示。该层基于PyQt5框架构建，提供图形化的操作界面。</w:t>
      </w:r>
    </w:p>
    <w:p w14:paraId="098898A6">
      <w:pPr>
        <w:spacing w:before="0" w:after="0" w:line="360" w:lineRule="auto"/>
        <w:jc w:val="left"/>
      </w:pPr>
      <w:r>
        <w:rPr>
          <w:rFonts w:ascii="宋体" w:hAnsi="宋体" w:eastAsia="宋体" w:cs="宋体"/>
          <w:b/>
          <w:sz w:val="24"/>
        </w:rPr>
        <w:t>（2）算法核心层</w:t>
      </w:r>
    </w:p>
    <w:p w14:paraId="309AF978">
      <w:pPr>
        <w:spacing w:before="0" w:after="0" w:line="360" w:lineRule="auto"/>
        <w:ind w:firstLine="480"/>
        <w:jc w:val="both"/>
      </w:pPr>
      <w:r>
        <w:rPr>
          <w:rFonts w:ascii="宋体" w:hAnsi="宋体" w:eastAsia="宋体" w:cs="宋体"/>
          <w:b w:val="0"/>
          <w:sz w:val="24"/>
        </w:rPr>
        <w:t>算法核心层是系统的核心部分，负责实现混合蚁群算法。该层包括蚁群优化器、遗传增强器、2-opt优化器和自适应参数调整模块。各模块协同工作，完成TSP问题的求解。</w:t>
      </w:r>
    </w:p>
    <w:p w14:paraId="0D11A33A">
      <w:pPr>
        <w:spacing w:before="0" w:after="0" w:line="360" w:lineRule="auto"/>
        <w:jc w:val="left"/>
      </w:pPr>
      <w:r>
        <w:rPr>
          <w:rFonts w:ascii="宋体" w:hAnsi="宋体" w:eastAsia="宋体" w:cs="宋体"/>
          <w:b/>
          <w:sz w:val="24"/>
        </w:rPr>
        <w:t>（3）基础服务层</w:t>
      </w:r>
    </w:p>
    <w:p w14:paraId="2F04654A">
      <w:pPr>
        <w:spacing w:before="0" w:after="0" w:line="360" w:lineRule="auto"/>
        <w:ind w:firstLine="480"/>
        <w:jc w:val="both"/>
      </w:pPr>
      <w:r>
        <w:rPr>
          <w:rFonts w:ascii="宋体" w:hAnsi="宋体" w:eastAsia="宋体" w:cs="宋体"/>
          <w:b w:val="0"/>
          <w:sz w:val="24"/>
        </w:rPr>
        <w:t>基础服务层提供基础功能支持，包括城市生成、距离计算、信息素管理和结果导出。该层为算法核心层提供必要的数据和服务。</w:t>
      </w:r>
    </w:p>
    <w:p w14:paraId="65EB3C81">
      <w:pPr>
        <w:spacing w:before="120" w:after="120" w:line="360" w:lineRule="auto"/>
        <w:jc w:val="left"/>
      </w:pPr>
      <w:r>
        <w:rPr>
          <w:rFonts w:ascii="黑体" w:hAnsi="黑体" w:eastAsia="黑体" w:cs="黑体"/>
          <w:b/>
          <w:sz w:val="30"/>
        </w:rPr>
        <w:t>3.3 算法设计</w:t>
      </w:r>
    </w:p>
    <w:p w14:paraId="3E5ED213">
      <w:pPr>
        <w:spacing w:before="120" w:after="120" w:line="360" w:lineRule="auto"/>
        <w:jc w:val="left"/>
      </w:pPr>
      <w:r>
        <w:rPr>
          <w:rFonts w:ascii="黑体" w:hAnsi="黑体" w:eastAsia="黑体" w:cs="黑体"/>
          <w:b/>
          <w:sz w:val="30"/>
        </w:rPr>
        <w:t>3.3.1 混合蚁群算法流程</w:t>
      </w:r>
    </w:p>
    <w:p w14:paraId="02D33607">
      <w:pPr>
        <w:spacing w:before="0" w:after="0" w:line="360" w:lineRule="auto"/>
        <w:ind w:firstLine="480"/>
        <w:jc w:val="both"/>
      </w:pPr>
      <w:r>
        <w:rPr>
          <w:rFonts w:ascii="宋体" w:hAnsi="宋体" w:eastAsia="宋体" w:cs="宋体"/>
          <w:b w:val="0"/>
          <w:sz w:val="24"/>
        </w:rPr>
        <w:t>混合蚁群算法将基本蚁群算法与自适应参数调整、遗传算法增强和2-opt局部搜索三种优化策略相结合。算法流程如图3-2所示。</w:t>
      </w:r>
    </w:p>
    <w:p w14:paraId="247E19A6">
      <w:pPr>
        <w:spacing w:before="0" w:after="0" w:line="360" w:lineRule="auto"/>
        <w:jc w:val="left"/>
      </w:pPr>
      <w:r>
        <w:rPr>
          <w:rFonts w:ascii="宋体" w:hAnsi="宋体" w:eastAsia="宋体" w:cs="宋体"/>
          <w:b/>
          <w:sz w:val="24"/>
        </w:rPr>
        <w:t>图3-2 混合蚁群算法流程图</w:t>
      </w:r>
    </w:p>
    <w:p w14:paraId="5324F3E1">
      <w:pPr>
        <w:pBdr>
          <w:bottom w:val="single" w:color="D9D9D9" w:sz="4" w:space="1"/>
        </w:pBdr>
        <w:spacing w:before="0" w:after="0" w:line="240" w:lineRule="auto"/>
        <w:ind w:left="360"/>
        <w:jc w:val="left"/>
      </w:pPr>
      <w:r>
        <w:rPr>
          <w:rFonts w:ascii="Consolas" w:hAnsi="Consolas" w:eastAsia="Consolas" w:cs="Consolas"/>
          <w:sz w:val="21"/>
        </w:rPr>
        <w:t>开始</w:t>
      </w:r>
    </w:p>
    <w:p w14:paraId="7C7DC924">
      <w:pPr>
        <w:pBdr>
          <w:bottom w:val="single" w:color="D9D9D9" w:sz="4" w:space="1"/>
        </w:pBdr>
        <w:spacing w:before="0" w:after="0" w:line="240" w:lineRule="auto"/>
        <w:ind w:left="360"/>
        <w:jc w:val="left"/>
      </w:pPr>
      <w:r>
        <w:rPr>
          <w:rFonts w:ascii="Consolas" w:hAnsi="Consolas" w:eastAsia="Consolas" w:cs="Consolas"/>
          <w:sz w:val="21"/>
        </w:rPr>
        <w:t xml:space="preserve">  │</w:t>
      </w:r>
    </w:p>
    <w:p w14:paraId="3C523628">
      <w:pPr>
        <w:pBdr>
          <w:bottom w:val="single" w:color="D9D9D9" w:sz="4" w:space="1"/>
        </w:pBdr>
        <w:spacing w:before="0" w:after="0" w:line="240" w:lineRule="auto"/>
        <w:ind w:left="360"/>
        <w:jc w:val="left"/>
      </w:pPr>
      <w:r>
        <w:rPr>
          <w:rFonts w:ascii="Consolas" w:hAnsi="Consolas" w:eastAsia="Consolas" w:cs="Consolas"/>
          <w:sz w:val="21"/>
        </w:rPr>
        <w:t xml:space="preserve">  ▼</w:t>
      </w:r>
    </w:p>
    <w:p w14:paraId="67D871FB">
      <w:pPr>
        <w:pBdr>
          <w:bottom w:val="single" w:color="D9D9D9" w:sz="4" w:space="1"/>
        </w:pBdr>
        <w:spacing w:before="0" w:after="0" w:line="240" w:lineRule="auto"/>
        <w:ind w:left="360"/>
        <w:jc w:val="left"/>
      </w:pPr>
      <w:r>
        <w:rPr>
          <w:rFonts w:ascii="Consolas" w:hAnsi="Consolas" w:eastAsia="Consolas" w:cs="Consolas"/>
          <w:sz w:val="21"/>
        </w:rPr>
        <w:t>初始化参数</w:t>
      </w:r>
    </w:p>
    <w:p w14:paraId="3469FABC">
      <w:pPr>
        <w:pBdr>
          <w:bottom w:val="single" w:color="D9D9D9" w:sz="4" w:space="1"/>
        </w:pBdr>
        <w:spacing w:before="0" w:after="0" w:line="240" w:lineRule="auto"/>
        <w:ind w:left="360"/>
        <w:jc w:val="left"/>
      </w:pPr>
      <w:r>
        <w:rPr>
          <w:rFonts w:ascii="Consolas" w:hAnsi="Consolas" w:eastAsia="Consolas" w:cs="Consolas"/>
          <w:sz w:val="21"/>
        </w:rPr>
        <w:t xml:space="preserve">  │</w:t>
      </w:r>
    </w:p>
    <w:p w14:paraId="38CEF2EA">
      <w:pPr>
        <w:pBdr>
          <w:bottom w:val="single" w:color="D9D9D9" w:sz="4" w:space="1"/>
        </w:pBdr>
        <w:spacing w:before="0" w:after="0" w:line="240" w:lineRule="auto"/>
        <w:ind w:left="360"/>
        <w:jc w:val="left"/>
      </w:pPr>
      <w:r>
        <w:rPr>
          <w:rFonts w:ascii="Consolas" w:hAnsi="Consolas" w:eastAsia="Consolas" w:cs="Consolas"/>
          <w:sz w:val="21"/>
        </w:rPr>
        <w:t xml:space="preserve">  ▼</w:t>
      </w:r>
    </w:p>
    <w:p w14:paraId="49AEFD04">
      <w:pPr>
        <w:pBdr>
          <w:bottom w:val="single" w:color="D9D9D9" w:sz="4" w:space="1"/>
        </w:pBdr>
        <w:spacing w:before="0" w:after="0" w:line="240" w:lineRule="auto"/>
        <w:ind w:left="360"/>
        <w:jc w:val="left"/>
      </w:pPr>
      <w:r>
        <w:rPr>
          <w:rFonts w:ascii="Consolas" w:hAnsi="Consolas" w:eastAsia="Consolas" w:cs="Consolas"/>
          <w:sz w:val="21"/>
        </w:rPr>
        <w:t>生成城市坐标</w:t>
      </w:r>
    </w:p>
    <w:p w14:paraId="02D794BF">
      <w:pPr>
        <w:pBdr>
          <w:bottom w:val="single" w:color="D9D9D9" w:sz="4" w:space="1"/>
        </w:pBdr>
        <w:spacing w:before="0" w:after="0" w:line="240" w:lineRule="auto"/>
        <w:ind w:left="360"/>
        <w:jc w:val="left"/>
      </w:pPr>
      <w:r>
        <w:rPr>
          <w:rFonts w:ascii="Consolas" w:hAnsi="Consolas" w:eastAsia="Consolas" w:cs="Consolas"/>
          <w:sz w:val="21"/>
        </w:rPr>
        <w:t xml:space="preserve">  │</w:t>
      </w:r>
    </w:p>
    <w:p w14:paraId="4BBBD7F0">
      <w:pPr>
        <w:pBdr>
          <w:bottom w:val="single" w:color="D9D9D9" w:sz="4" w:space="1"/>
        </w:pBdr>
        <w:spacing w:before="0" w:after="0" w:line="240" w:lineRule="auto"/>
        <w:ind w:left="360"/>
        <w:jc w:val="left"/>
      </w:pPr>
      <w:r>
        <w:rPr>
          <w:rFonts w:ascii="Consolas" w:hAnsi="Consolas" w:eastAsia="Consolas" w:cs="Consolas"/>
          <w:sz w:val="21"/>
        </w:rPr>
        <w:t xml:space="preserve">  ▼</w:t>
      </w:r>
    </w:p>
    <w:p w14:paraId="4A125F54">
      <w:pPr>
        <w:pBdr>
          <w:bottom w:val="single" w:color="D9D9D9" w:sz="4" w:space="1"/>
        </w:pBdr>
        <w:spacing w:before="0" w:after="0" w:line="240" w:lineRule="auto"/>
        <w:ind w:left="360"/>
        <w:jc w:val="left"/>
      </w:pPr>
      <w:r>
        <w:rPr>
          <w:rFonts w:ascii="Consolas" w:hAnsi="Consolas" w:eastAsia="Consolas" w:cs="Consolas"/>
          <w:sz w:val="21"/>
        </w:rPr>
        <w:t>计算距离矩阵</w:t>
      </w:r>
    </w:p>
    <w:p w14:paraId="70E62A98">
      <w:pPr>
        <w:pBdr>
          <w:bottom w:val="single" w:color="D9D9D9" w:sz="4" w:space="1"/>
        </w:pBdr>
        <w:spacing w:before="0" w:after="0" w:line="240" w:lineRule="auto"/>
        <w:ind w:left="360"/>
        <w:jc w:val="left"/>
      </w:pPr>
      <w:r>
        <w:rPr>
          <w:rFonts w:ascii="Consolas" w:hAnsi="Consolas" w:eastAsia="Consolas" w:cs="Consolas"/>
          <w:sz w:val="21"/>
        </w:rPr>
        <w:t xml:space="preserve">  │</w:t>
      </w:r>
    </w:p>
    <w:p w14:paraId="5712E645">
      <w:pPr>
        <w:pBdr>
          <w:bottom w:val="single" w:color="D9D9D9" w:sz="4" w:space="1"/>
        </w:pBdr>
        <w:spacing w:before="0" w:after="0" w:line="240" w:lineRule="auto"/>
        <w:ind w:left="360"/>
        <w:jc w:val="left"/>
      </w:pPr>
      <w:r>
        <w:rPr>
          <w:rFonts w:ascii="Consolas" w:hAnsi="Consolas" w:eastAsia="Consolas" w:cs="Consolas"/>
          <w:sz w:val="21"/>
        </w:rPr>
        <w:t xml:space="preserve">  ▼</w:t>
      </w:r>
    </w:p>
    <w:p w14:paraId="6B1A4A14">
      <w:pPr>
        <w:pBdr>
          <w:bottom w:val="single" w:color="D9D9D9" w:sz="4" w:space="1"/>
        </w:pBdr>
        <w:spacing w:before="0" w:after="0" w:line="240" w:lineRule="auto"/>
        <w:ind w:left="360"/>
        <w:jc w:val="left"/>
      </w:pPr>
      <w:r>
        <w:rPr>
          <w:rFonts w:ascii="Consolas" w:hAnsi="Consolas" w:eastAsia="Consolas" w:cs="Consolas"/>
          <w:sz w:val="21"/>
        </w:rPr>
        <w:t>初始化信息素矩阵</w:t>
      </w:r>
    </w:p>
    <w:p w14:paraId="151FD0E0">
      <w:pPr>
        <w:pBdr>
          <w:bottom w:val="single" w:color="D9D9D9" w:sz="4" w:space="1"/>
        </w:pBdr>
        <w:spacing w:before="0" w:after="0" w:line="240" w:lineRule="auto"/>
        <w:ind w:left="360"/>
        <w:jc w:val="left"/>
      </w:pPr>
      <w:r>
        <w:rPr>
          <w:rFonts w:ascii="Consolas" w:hAnsi="Consolas" w:eastAsia="Consolas" w:cs="Consolas"/>
          <w:sz w:val="21"/>
        </w:rPr>
        <w:t xml:space="preserve">  │</w:t>
      </w:r>
    </w:p>
    <w:p w14:paraId="1729F90A">
      <w:pPr>
        <w:pBdr>
          <w:bottom w:val="single" w:color="D9D9D9" w:sz="4" w:space="1"/>
        </w:pBdr>
        <w:spacing w:before="0" w:after="0" w:line="240" w:lineRule="auto"/>
        <w:ind w:left="360"/>
        <w:jc w:val="left"/>
      </w:pPr>
      <w:r>
        <w:rPr>
          <w:rFonts w:ascii="Consolas" w:hAnsi="Consolas" w:eastAsia="Consolas" w:cs="Consolas"/>
          <w:sz w:val="21"/>
        </w:rPr>
        <w:t xml:space="preserve">  ▼</w:t>
      </w:r>
    </w:p>
    <w:p w14:paraId="5BAC47AB">
      <w:pPr>
        <w:pBdr>
          <w:bottom w:val="single" w:color="D9D9D9" w:sz="4" w:space="1"/>
        </w:pBdr>
        <w:spacing w:before="0" w:after="0" w:line="240" w:lineRule="auto"/>
        <w:ind w:left="360"/>
        <w:jc w:val="left"/>
      </w:pPr>
      <w:r>
        <w:rPr>
          <w:rFonts w:ascii="Consolas" w:hAnsi="Consolas" w:eastAsia="Consolas" w:cs="Consolas"/>
          <w:sz w:val="21"/>
        </w:rPr>
        <w:t>┌─────────────────────────────────┐</w:t>
      </w:r>
    </w:p>
    <w:p w14:paraId="23709BED">
      <w:pPr>
        <w:pBdr>
          <w:bottom w:val="single" w:color="D9D9D9" w:sz="4" w:space="1"/>
        </w:pBdr>
        <w:spacing w:before="0" w:after="0" w:line="240" w:lineRule="auto"/>
        <w:ind w:left="360"/>
        <w:jc w:val="left"/>
      </w:pPr>
      <w:r>
        <w:rPr>
          <w:rFonts w:ascii="Consolas" w:hAnsi="Consolas" w:eastAsia="Consolas" w:cs="Consolas"/>
          <w:sz w:val="21"/>
        </w:rPr>
        <w:t>│          迭代循环               │</w:t>
      </w:r>
    </w:p>
    <w:p w14:paraId="4BE2FA4E">
      <w:pPr>
        <w:pBdr>
          <w:bottom w:val="single" w:color="D9D9D9" w:sz="4" w:space="1"/>
        </w:pBdr>
        <w:spacing w:before="0" w:after="0" w:line="240" w:lineRule="auto"/>
        <w:ind w:left="360"/>
        <w:jc w:val="left"/>
      </w:pPr>
      <w:r>
        <w:rPr>
          <w:rFonts w:ascii="Consolas" w:hAnsi="Consolas" w:eastAsia="Consolas" w:cs="Consolas"/>
          <w:sz w:val="21"/>
        </w:rPr>
        <w:t>│  ┌───────────────────────────┐  │</w:t>
      </w:r>
    </w:p>
    <w:p w14:paraId="048AB235">
      <w:pPr>
        <w:pBdr>
          <w:bottom w:val="single" w:color="D9D9D9" w:sz="4" w:space="1"/>
        </w:pBdr>
        <w:spacing w:before="0" w:after="0" w:line="240" w:lineRule="auto"/>
        <w:ind w:left="360"/>
        <w:jc w:val="left"/>
      </w:pPr>
      <w:r>
        <w:rPr>
          <w:rFonts w:ascii="Consolas" w:hAnsi="Consolas" w:eastAsia="Consolas" w:cs="Consolas"/>
          <w:sz w:val="21"/>
        </w:rPr>
        <w:t>│  │  蚂蚁构建路径             │  │</w:t>
      </w:r>
    </w:p>
    <w:p w14:paraId="54DFDF73">
      <w:pPr>
        <w:pBdr>
          <w:bottom w:val="single" w:color="D9D9D9" w:sz="4" w:space="1"/>
        </w:pBdr>
        <w:spacing w:before="0" w:after="0" w:line="240" w:lineRule="auto"/>
        <w:ind w:left="360"/>
        <w:jc w:val="left"/>
      </w:pPr>
      <w:r>
        <w:rPr>
          <w:rFonts w:ascii="Consolas" w:hAnsi="Consolas" w:eastAsia="Consolas" w:cs="Consolas"/>
          <w:sz w:val="21"/>
        </w:rPr>
        <w:t>│  │  （状态转移规则）         │  │</w:t>
      </w:r>
    </w:p>
    <w:p w14:paraId="573B5EC0">
      <w:pPr>
        <w:pBdr>
          <w:bottom w:val="single" w:color="D9D9D9" w:sz="4" w:space="1"/>
        </w:pBdr>
        <w:spacing w:before="0" w:after="0" w:line="240" w:lineRule="auto"/>
        <w:ind w:left="360"/>
        <w:jc w:val="left"/>
      </w:pPr>
      <w:r>
        <w:rPr>
          <w:rFonts w:ascii="Consolas" w:hAnsi="Consolas" w:eastAsia="Consolas" w:cs="Consolas"/>
          <w:sz w:val="21"/>
        </w:rPr>
        <w:t>│  └───────────────────────────┘  │</w:t>
      </w:r>
    </w:p>
    <w:p w14:paraId="76B2C5EC">
      <w:pPr>
        <w:pBdr>
          <w:bottom w:val="single" w:color="D9D9D9" w:sz="4" w:space="1"/>
        </w:pBdr>
        <w:spacing w:before="0" w:after="0" w:line="240" w:lineRule="auto"/>
        <w:ind w:left="360"/>
        <w:jc w:val="left"/>
      </w:pPr>
      <w:r>
        <w:rPr>
          <w:rFonts w:ascii="Consolas" w:hAnsi="Consolas" w:eastAsia="Consolas" w:cs="Consolas"/>
          <w:sz w:val="21"/>
        </w:rPr>
        <w:t>│            │                    │</w:t>
      </w:r>
    </w:p>
    <w:p w14:paraId="7F38DD3B">
      <w:pPr>
        <w:pBdr>
          <w:bottom w:val="single" w:color="D9D9D9" w:sz="4" w:space="1"/>
        </w:pBdr>
        <w:spacing w:before="0" w:after="0" w:line="240" w:lineRule="auto"/>
        <w:ind w:left="360"/>
        <w:jc w:val="left"/>
      </w:pPr>
      <w:r>
        <w:rPr>
          <w:rFonts w:ascii="Consolas" w:hAnsi="Consolas" w:eastAsia="Consolas" w:cs="Consolas"/>
          <w:sz w:val="21"/>
        </w:rPr>
        <w:t>│            ▼                    │</w:t>
      </w:r>
    </w:p>
    <w:p w14:paraId="1061FAD2">
      <w:pPr>
        <w:pBdr>
          <w:bottom w:val="single" w:color="D9D9D9" w:sz="4" w:space="1"/>
        </w:pBdr>
        <w:spacing w:before="0" w:after="0" w:line="240" w:lineRule="auto"/>
        <w:ind w:left="360"/>
        <w:jc w:val="left"/>
      </w:pPr>
      <w:r>
        <w:rPr>
          <w:rFonts w:ascii="Consolas" w:hAnsi="Consolas" w:eastAsia="Consolas" w:cs="Consolas"/>
          <w:sz w:val="21"/>
        </w:rPr>
        <w:t>│  ┌───────────────────────────┐  │</w:t>
      </w:r>
    </w:p>
    <w:p w14:paraId="447A5FE0">
      <w:pPr>
        <w:pBdr>
          <w:bottom w:val="single" w:color="D9D9D9" w:sz="4" w:space="1"/>
        </w:pBdr>
        <w:spacing w:before="0" w:after="0" w:line="240" w:lineRule="auto"/>
        <w:ind w:left="360"/>
        <w:jc w:val="left"/>
      </w:pPr>
      <w:r>
        <w:rPr>
          <w:rFonts w:ascii="Consolas" w:hAnsi="Consolas" w:eastAsia="Consolas" w:cs="Consolas"/>
          <w:sz w:val="21"/>
        </w:rPr>
        <w:t>│  │  遗传算法增强             │  │</w:t>
      </w:r>
    </w:p>
    <w:p w14:paraId="7D382360">
      <w:pPr>
        <w:pBdr>
          <w:bottom w:val="single" w:color="D9D9D9" w:sz="4" w:space="1"/>
        </w:pBdr>
        <w:spacing w:before="0" w:after="0" w:line="240" w:lineRule="auto"/>
        <w:ind w:left="360"/>
        <w:jc w:val="left"/>
      </w:pPr>
      <w:r>
        <w:rPr>
          <w:rFonts w:ascii="Consolas" w:hAnsi="Consolas" w:eastAsia="Consolas" w:cs="Consolas"/>
          <w:sz w:val="21"/>
        </w:rPr>
        <w:t>│  │  （选择、交叉、变异）     │  │</w:t>
      </w:r>
    </w:p>
    <w:p w14:paraId="44403CDF">
      <w:pPr>
        <w:pBdr>
          <w:bottom w:val="single" w:color="D9D9D9" w:sz="4" w:space="1"/>
        </w:pBdr>
        <w:spacing w:before="0" w:after="0" w:line="240" w:lineRule="auto"/>
        <w:ind w:left="360"/>
        <w:jc w:val="left"/>
      </w:pPr>
      <w:r>
        <w:rPr>
          <w:rFonts w:ascii="Consolas" w:hAnsi="Consolas" w:eastAsia="Consolas" w:cs="Consolas"/>
          <w:sz w:val="21"/>
        </w:rPr>
        <w:t>│  └───────────────────────────┘  │</w:t>
      </w:r>
    </w:p>
    <w:p w14:paraId="07A8F8C7">
      <w:pPr>
        <w:pBdr>
          <w:bottom w:val="single" w:color="D9D9D9" w:sz="4" w:space="1"/>
        </w:pBdr>
        <w:spacing w:before="0" w:after="0" w:line="240" w:lineRule="auto"/>
        <w:ind w:left="360"/>
        <w:jc w:val="left"/>
      </w:pPr>
      <w:r>
        <w:rPr>
          <w:rFonts w:ascii="Consolas" w:hAnsi="Consolas" w:eastAsia="Consolas" w:cs="Consolas"/>
          <w:sz w:val="21"/>
        </w:rPr>
        <w:t>│            │                    │</w:t>
      </w:r>
    </w:p>
    <w:p w14:paraId="4CC96801">
      <w:pPr>
        <w:pBdr>
          <w:bottom w:val="single" w:color="D9D9D9" w:sz="4" w:space="1"/>
        </w:pBdr>
        <w:spacing w:before="0" w:after="0" w:line="240" w:lineRule="auto"/>
        <w:ind w:left="360"/>
        <w:jc w:val="left"/>
      </w:pPr>
      <w:r>
        <w:rPr>
          <w:rFonts w:ascii="Consolas" w:hAnsi="Consolas" w:eastAsia="Consolas" w:cs="Consolas"/>
          <w:sz w:val="21"/>
        </w:rPr>
        <w:t>│            ▼                    │</w:t>
      </w:r>
    </w:p>
    <w:p w14:paraId="43A6631F">
      <w:pPr>
        <w:pBdr>
          <w:bottom w:val="single" w:color="D9D9D9" w:sz="4" w:space="1"/>
        </w:pBdr>
        <w:spacing w:before="0" w:after="0" w:line="240" w:lineRule="auto"/>
        <w:ind w:left="360"/>
        <w:jc w:val="left"/>
      </w:pPr>
      <w:r>
        <w:rPr>
          <w:rFonts w:ascii="Consolas" w:hAnsi="Consolas" w:eastAsia="Consolas" w:cs="Consolas"/>
          <w:sz w:val="21"/>
        </w:rPr>
        <w:t>│  ┌───────────────────────────┐  │</w:t>
      </w:r>
    </w:p>
    <w:p w14:paraId="3E7C697D">
      <w:pPr>
        <w:pBdr>
          <w:bottom w:val="single" w:color="D9D9D9" w:sz="4" w:space="1"/>
        </w:pBdr>
        <w:spacing w:before="0" w:after="0" w:line="240" w:lineRule="auto"/>
        <w:ind w:left="360"/>
        <w:jc w:val="left"/>
      </w:pPr>
      <w:r>
        <w:rPr>
          <w:rFonts w:ascii="Consolas" w:hAnsi="Consolas" w:eastAsia="Consolas" w:cs="Consolas"/>
          <w:sz w:val="21"/>
        </w:rPr>
        <w:t>│  │  2-opt局部搜索            │  │</w:t>
      </w:r>
    </w:p>
    <w:p w14:paraId="714B0B2F">
      <w:pPr>
        <w:pBdr>
          <w:bottom w:val="single" w:color="D9D9D9" w:sz="4" w:space="1"/>
        </w:pBdr>
        <w:spacing w:before="0" w:after="0" w:line="240" w:lineRule="auto"/>
        <w:ind w:left="360"/>
        <w:jc w:val="left"/>
      </w:pPr>
      <w:r>
        <w:rPr>
          <w:rFonts w:ascii="Consolas" w:hAnsi="Consolas" w:eastAsia="Consolas" w:cs="Consolas"/>
          <w:sz w:val="21"/>
        </w:rPr>
        <w:t>│  │  （精英路径优化）         │  │</w:t>
      </w:r>
    </w:p>
    <w:p w14:paraId="00B3AC46">
      <w:pPr>
        <w:pBdr>
          <w:bottom w:val="single" w:color="D9D9D9" w:sz="4" w:space="1"/>
        </w:pBdr>
        <w:spacing w:before="0" w:after="0" w:line="240" w:lineRule="auto"/>
        <w:ind w:left="360"/>
        <w:jc w:val="left"/>
      </w:pPr>
      <w:r>
        <w:rPr>
          <w:rFonts w:ascii="Consolas" w:hAnsi="Consolas" w:eastAsia="Consolas" w:cs="Consolas"/>
          <w:sz w:val="21"/>
        </w:rPr>
        <w:t>│  └───────────────────────────┘  │</w:t>
      </w:r>
    </w:p>
    <w:p w14:paraId="188EE606">
      <w:pPr>
        <w:pBdr>
          <w:bottom w:val="single" w:color="D9D9D9" w:sz="4" w:space="1"/>
        </w:pBdr>
        <w:spacing w:before="0" w:after="0" w:line="240" w:lineRule="auto"/>
        <w:ind w:left="360"/>
        <w:jc w:val="left"/>
      </w:pPr>
      <w:r>
        <w:rPr>
          <w:rFonts w:ascii="Consolas" w:hAnsi="Consolas" w:eastAsia="Consolas" w:cs="Consolas"/>
          <w:sz w:val="21"/>
        </w:rPr>
        <w:t>│            │                    │</w:t>
      </w:r>
    </w:p>
    <w:p w14:paraId="3733AF28">
      <w:pPr>
        <w:pBdr>
          <w:bottom w:val="single" w:color="D9D9D9" w:sz="4" w:space="1"/>
        </w:pBdr>
        <w:spacing w:before="0" w:after="0" w:line="240" w:lineRule="auto"/>
        <w:ind w:left="360"/>
        <w:jc w:val="left"/>
      </w:pPr>
      <w:r>
        <w:rPr>
          <w:rFonts w:ascii="Consolas" w:hAnsi="Consolas" w:eastAsia="Consolas" w:cs="Consolas"/>
          <w:sz w:val="21"/>
        </w:rPr>
        <w:t>│            ▼                    │</w:t>
      </w:r>
    </w:p>
    <w:p w14:paraId="0BE71146">
      <w:pPr>
        <w:pBdr>
          <w:bottom w:val="single" w:color="D9D9D9" w:sz="4" w:space="1"/>
        </w:pBdr>
        <w:spacing w:before="0" w:after="0" w:line="240" w:lineRule="auto"/>
        <w:ind w:left="360"/>
        <w:jc w:val="left"/>
      </w:pPr>
      <w:r>
        <w:rPr>
          <w:rFonts w:ascii="Consolas" w:hAnsi="Consolas" w:eastAsia="Consolas" w:cs="Consolas"/>
          <w:sz w:val="21"/>
        </w:rPr>
        <w:t>│  ┌───────────────────────────┐  │</w:t>
      </w:r>
    </w:p>
    <w:p w14:paraId="7CC67DAB">
      <w:pPr>
        <w:pBdr>
          <w:bottom w:val="single" w:color="D9D9D9" w:sz="4" w:space="1"/>
        </w:pBdr>
        <w:spacing w:before="0" w:after="0" w:line="240" w:lineRule="auto"/>
        <w:ind w:left="360"/>
        <w:jc w:val="left"/>
      </w:pPr>
      <w:r>
        <w:rPr>
          <w:rFonts w:ascii="Consolas" w:hAnsi="Consolas" w:eastAsia="Consolas" w:cs="Consolas"/>
          <w:sz w:val="21"/>
        </w:rPr>
        <w:t>│  │  信息素更新               │  │</w:t>
      </w:r>
    </w:p>
    <w:p w14:paraId="58CB85EF">
      <w:pPr>
        <w:pBdr>
          <w:bottom w:val="single" w:color="D9D9D9" w:sz="4" w:space="1"/>
        </w:pBdr>
        <w:spacing w:before="0" w:after="0" w:line="240" w:lineRule="auto"/>
        <w:ind w:left="360"/>
        <w:jc w:val="left"/>
      </w:pPr>
      <w:r>
        <w:rPr>
          <w:rFonts w:ascii="Consolas" w:hAnsi="Consolas" w:eastAsia="Consolas" w:cs="Consolas"/>
          <w:sz w:val="21"/>
        </w:rPr>
        <w:t>│  │  （挥发+精英强化）        │  │</w:t>
      </w:r>
    </w:p>
    <w:p w14:paraId="3A2EFE29">
      <w:pPr>
        <w:pBdr>
          <w:bottom w:val="single" w:color="D9D9D9" w:sz="4" w:space="1"/>
        </w:pBdr>
        <w:spacing w:before="0" w:after="0" w:line="240" w:lineRule="auto"/>
        <w:ind w:left="360"/>
        <w:jc w:val="left"/>
      </w:pPr>
      <w:r>
        <w:rPr>
          <w:rFonts w:ascii="Consolas" w:hAnsi="Consolas" w:eastAsia="Consolas" w:cs="Consolas"/>
          <w:sz w:val="21"/>
        </w:rPr>
        <w:t>│  └───────────────────────────┘  │</w:t>
      </w:r>
    </w:p>
    <w:p w14:paraId="5273AE11">
      <w:pPr>
        <w:pBdr>
          <w:bottom w:val="single" w:color="D9D9D9" w:sz="4" w:space="1"/>
        </w:pBdr>
        <w:spacing w:before="0" w:after="0" w:line="240" w:lineRule="auto"/>
        <w:ind w:left="360"/>
        <w:jc w:val="left"/>
      </w:pPr>
      <w:r>
        <w:rPr>
          <w:rFonts w:ascii="Consolas" w:hAnsi="Consolas" w:eastAsia="Consolas" w:cs="Consolas"/>
          <w:sz w:val="21"/>
        </w:rPr>
        <w:t>│            │                    │</w:t>
      </w:r>
    </w:p>
    <w:p w14:paraId="173247CA">
      <w:pPr>
        <w:pBdr>
          <w:bottom w:val="single" w:color="D9D9D9" w:sz="4" w:space="1"/>
        </w:pBdr>
        <w:spacing w:before="0" w:after="0" w:line="240" w:lineRule="auto"/>
        <w:ind w:left="360"/>
        <w:jc w:val="left"/>
      </w:pPr>
      <w:r>
        <w:rPr>
          <w:rFonts w:ascii="Consolas" w:hAnsi="Consolas" w:eastAsia="Consolas" w:cs="Consolas"/>
          <w:sz w:val="21"/>
        </w:rPr>
        <w:t>│            ▼                    │</w:t>
      </w:r>
    </w:p>
    <w:p w14:paraId="1A7590D1">
      <w:pPr>
        <w:pBdr>
          <w:bottom w:val="single" w:color="D9D9D9" w:sz="4" w:space="1"/>
        </w:pBdr>
        <w:spacing w:before="0" w:after="0" w:line="240" w:lineRule="auto"/>
        <w:ind w:left="360"/>
        <w:jc w:val="left"/>
      </w:pPr>
      <w:r>
        <w:rPr>
          <w:rFonts w:ascii="Consolas" w:hAnsi="Consolas" w:eastAsia="Consolas" w:cs="Consolas"/>
          <w:sz w:val="21"/>
        </w:rPr>
        <w:t>│  ┌───────────────────────────┐  │</w:t>
      </w:r>
    </w:p>
    <w:p w14:paraId="6CDFEB35">
      <w:pPr>
        <w:pBdr>
          <w:bottom w:val="single" w:color="D9D9D9" w:sz="4" w:space="1"/>
        </w:pBdr>
        <w:spacing w:before="0" w:after="0" w:line="240" w:lineRule="auto"/>
        <w:ind w:left="360"/>
        <w:jc w:val="left"/>
      </w:pPr>
      <w:r>
        <w:rPr>
          <w:rFonts w:ascii="Consolas" w:hAnsi="Consolas" w:eastAsia="Consolas" w:cs="Consolas"/>
          <w:sz w:val="21"/>
        </w:rPr>
        <w:t>│  │  自适应参数调整           │  │</w:t>
      </w:r>
    </w:p>
    <w:p w14:paraId="2F264144">
      <w:pPr>
        <w:pBdr>
          <w:bottom w:val="single" w:color="D9D9D9" w:sz="4" w:space="1"/>
        </w:pBdr>
        <w:spacing w:before="0" w:after="0" w:line="240" w:lineRule="auto"/>
        <w:ind w:left="360"/>
        <w:jc w:val="left"/>
      </w:pPr>
      <w:r>
        <w:rPr>
          <w:rFonts w:ascii="Consolas" w:hAnsi="Consolas" w:eastAsia="Consolas" w:cs="Consolas"/>
          <w:sz w:val="21"/>
        </w:rPr>
        <w:t>│  │  （更新α和β）            │  │</w:t>
      </w:r>
    </w:p>
    <w:p w14:paraId="561FC636">
      <w:pPr>
        <w:pBdr>
          <w:bottom w:val="single" w:color="D9D9D9" w:sz="4" w:space="1"/>
        </w:pBdr>
        <w:spacing w:before="0" w:after="0" w:line="240" w:lineRule="auto"/>
        <w:ind w:left="360"/>
        <w:jc w:val="left"/>
      </w:pPr>
      <w:r>
        <w:rPr>
          <w:rFonts w:ascii="Consolas" w:hAnsi="Consolas" w:eastAsia="Consolas" w:cs="Consolas"/>
          <w:sz w:val="21"/>
        </w:rPr>
        <w:t>│  └───────────────────────────┘  │</w:t>
      </w:r>
    </w:p>
    <w:p w14:paraId="6882C392">
      <w:pPr>
        <w:pBdr>
          <w:bottom w:val="single" w:color="D9D9D9" w:sz="4" w:space="1"/>
        </w:pBdr>
        <w:spacing w:before="0" w:after="0" w:line="240" w:lineRule="auto"/>
        <w:ind w:left="360"/>
        <w:jc w:val="left"/>
      </w:pPr>
      <w:r>
        <w:rPr>
          <w:rFonts w:ascii="Consolas" w:hAnsi="Consolas" w:eastAsia="Consolas" w:cs="Consolas"/>
          <w:sz w:val="21"/>
        </w:rPr>
        <w:t>│            │                    │</w:t>
      </w:r>
    </w:p>
    <w:p w14:paraId="6A6E9413">
      <w:pPr>
        <w:pBdr>
          <w:bottom w:val="single" w:color="D9D9D9" w:sz="4" w:space="1"/>
        </w:pBdr>
        <w:spacing w:before="0" w:after="0" w:line="240" w:lineRule="auto"/>
        <w:ind w:left="360"/>
        <w:jc w:val="left"/>
      </w:pPr>
      <w:r>
        <w:rPr>
          <w:rFonts w:ascii="Consolas" w:hAnsi="Consolas" w:eastAsia="Consolas" w:cs="Consolas"/>
          <w:sz w:val="21"/>
        </w:rPr>
        <w:t>│            ▼                    │</w:t>
      </w:r>
    </w:p>
    <w:p w14:paraId="1809B053">
      <w:pPr>
        <w:pBdr>
          <w:bottom w:val="single" w:color="D9D9D9" w:sz="4" w:space="1"/>
        </w:pBdr>
        <w:spacing w:before="0" w:after="0" w:line="240" w:lineRule="auto"/>
        <w:ind w:left="360"/>
        <w:jc w:val="left"/>
      </w:pPr>
      <w:r>
        <w:rPr>
          <w:rFonts w:ascii="Consolas" w:hAnsi="Consolas" w:eastAsia="Consolas" w:cs="Consolas"/>
          <w:sz w:val="21"/>
        </w:rPr>
        <w:t>│  ┌───────────────────────────┐  │</w:t>
      </w:r>
    </w:p>
    <w:p w14:paraId="728E37EA">
      <w:pPr>
        <w:pBdr>
          <w:bottom w:val="single" w:color="D9D9D9" w:sz="4" w:space="1"/>
        </w:pBdr>
        <w:spacing w:before="0" w:after="0" w:line="240" w:lineRule="auto"/>
        <w:ind w:left="360"/>
        <w:jc w:val="left"/>
      </w:pPr>
      <w:r>
        <w:rPr>
          <w:rFonts w:ascii="Consolas" w:hAnsi="Consolas" w:eastAsia="Consolas" w:cs="Consolas"/>
          <w:sz w:val="21"/>
        </w:rPr>
        <w:t>│  │  更新全局最优解           │  │</w:t>
      </w:r>
    </w:p>
    <w:p w14:paraId="414ED1C9">
      <w:pPr>
        <w:pBdr>
          <w:bottom w:val="single" w:color="D9D9D9" w:sz="4" w:space="1"/>
        </w:pBdr>
        <w:spacing w:before="0" w:after="0" w:line="240" w:lineRule="auto"/>
        <w:ind w:left="360"/>
        <w:jc w:val="left"/>
      </w:pPr>
      <w:r>
        <w:rPr>
          <w:rFonts w:ascii="Consolas" w:hAnsi="Consolas" w:eastAsia="Consolas" w:cs="Consolas"/>
          <w:sz w:val="21"/>
        </w:rPr>
        <w:t>│  └───────────────────────────┘  │</w:t>
      </w:r>
    </w:p>
    <w:p w14:paraId="7D2F1206">
      <w:pPr>
        <w:pBdr>
          <w:bottom w:val="single" w:color="D9D9D9" w:sz="4" w:space="1"/>
        </w:pBdr>
        <w:spacing w:before="0" w:after="0" w:line="240" w:lineRule="auto"/>
        <w:ind w:left="360"/>
        <w:jc w:val="left"/>
      </w:pPr>
      <w:r>
        <w:rPr>
          <w:rFonts w:ascii="Consolas" w:hAnsi="Consolas" w:eastAsia="Consolas" w:cs="Consolas"/>
          <w:sz w:val="21"/>
        </w:rPr>
        <w:t>│            │                    │</w:t>
      </w:r>
    </w:p>
    <w:p w14:paraId="2242ECA3">
      <w:pPr>
        <w:pBdr>
          <w:bottom w:val="single" w:color="D9D9D9" w:sz="4" w:space="1"/>
        </w:pBdr>
        <w:spacing w:before="0" w:after="0" w:line="240" w:lineRule="auto"/>
        <w:ind w:left="360"/>
        <w:jc w:val="left"/>
      </w:pPr>
      <w:r>
        <w:rPr>
          <w:rFonts w:ascii="Consolas" w:hAnsi="Consolas" w:eastAsia="Consolas" w:cs="Consolas"/>
          <w:sz w:val="21"/>
        </w:rPr>
        <w:t>│            ▼                    │</w:t>
      </w:r>
    </w:p>
    <w:p w14:paraId="1341FE79">
      <w:pPr>
        <w:pBdr>
          <w:bottom w:val="single" w:color="D9D9D9" w:sz="4" w:space="1"/>
        </w:pBdr>
        <w:spacing w:before="0" w:after="0" w:line="240" w:lineRule="auto"/>
        <w:ind w:left="360"/>
        <w:jc w:val="left"/>
      </w:pPr>
      <w:r>
        <w:rPr>
          <w:rFonts w:ascii="Consolas" w:hAnsi="Consolas" w:eastAsia="Consolas" w:cs="Consolas"/>
          <w:sz w:val="21"/>
        </w:rPr>
        <w:t>│     达到最大迭代次数？          │</w:t>
      </w:r>
    </w:p>
    <w:p w14:paraId="1A689E62">
      <w:pPr>
        <w:pBdr>
          <w:bottom w:val="single" w:color="D9D9D9" w:sz="4" w:space="1"/>
        </w:pBdr>
        <w:spacing w:before="0" w:after="0" w:line="240" w:lineRule="auto"/>
        <w:ind w:left="360"/>
        <w:jc w:val="left"/>
      </w:pPr>
      <w:r>
        <w:rPr>
          <w:rFonts w:ascii="Consolas" w:hAnsi="Consolas" w:eastAsia="Consolas" w:cs="Consolas"/>
          <w:sz w:val="21"/>
        </w:rPr>
        <w:t>│       │           │             │</w:t>
      </w:r>
    </w:p>
    <w:p w14:paraId="459E33D6">
      <w:pPr>
        <w:pBdr>
          <w:bottom w:val="single" w:color="D9D9D9" w:sz="4" w:space="1"/>
        </w:pBdr>
        <w:spacing w:before="0" w:after="0" w:line="240" w:lineRule="auto"/>
        <w:ind w:left="360"/>
        <w:jc w:val="left"/>
      </w:pPr>
      <w:r>
        <w:rPr>
          <w:rFonts w:ascii="Consolas" w:hAnsi="Consolas" w:eastAsia="Consolas" w:cs="Consolas"/>
          <w:sz w:val="21"/>
        </w:rPr>
        <w:t>│      是          否             │</w:t>
      </w:r>
    </w:p>
    <w:p w14:paraId="723315C1">
      <w:pPr>
        <w:pBdr>
          <w:bottom w:val="single" w:color="D9D9D9" w:sz="4" w:space="1"/>
        </w:pBdr>
        <w:spacing w:before="0" w:after="0" w:line="240" w:lineRule="auto"/>
        <w:ind w:left="360"/>
        <w:jc w:val="left"/>
      </w:pPr>
      <w:r>
        <w:rPr>
          <w:rFonts w:ascii="Consolas" w:hAnsi="Consolas" w:eastAsia="Consolas" w:cs="Consolas"/>
          <w:sz w:val="21"/>
        </w:rPr>
        <w:t>│       │           │             │</w:t>
      </w:r>
    </w:p>
    <w:p w14:paraId="6480C1AD">
      <w:pPr>
        <w:pBdr>
          <w:bottom w:val="single" w:color="D9D9D9" w:sz="4" w:space="1"/>
        </w:pBdr>
        <w:spacing w:before="0" w:after="0" w:line="240" w:lineRule="auto"/>
        <w:ind w:left="360"/>
        <w:jc w:val="left"/>
      </w:pPr>
      <w:r>
        <w:rPr>
          <w:rFonts w:ascii="Consolas" w:hAnsi="Consolas" w:eastAsia="Consolas" w:cs="Consolas"/>
          <w:sz w:val="21"/>
        </w:rPr>
        <w:t>│       ▼           └──返回循环───│</w:t>
      </w:r>
    </w:p>
    <w:p w14:paraId="21634C9C">
      <w:pPr>
        <w:pBdr>
          <w:bottom w:val="single" w:color="D9D9D9" w:sz="4" w:space="1"/>
        </w:pBdr>
        <w:spacing w:before="0" w:after="0" w:line="240" w:lineRule="auto"/>
        <w:ind w:left="360"/>
        <w:jc w:val="left"/>
      </w:pPr>
      <w:r>
        <w:rPr>
          <w:rFonts w:ascii="Consolas" w:hAnsi="Consolas" w:eastAsia="Consolas" w:cs="Consolas"/>
          <w:sz w:val="21"/>
        </w:rPr>
        <w:t>└─────────────────────────────────┘</w:t>
      </w:r>
    </w:p>
    <w:p w14:paraId="248BD778">
      <w:pPr>
        <w:pBdr>
          <w:bottom w:val="single" w:color="D9D9D9" w:sz="4" w:space="1"/>
        </w:pBdr>
        <w:spacing w:before="0" w:after="0" w:line="240" w:lineRule="auto"/>
        <w:ind w:left="360"/>
        <w:jc w:val="left"/>
      </w:pPr>
      <w:r>
        <w:rPr>
          <w:rFonts w:ascii="Consolas" w:hAnsi="Consolas" w:eastAsia="Consolas" w:cs="Consolas"/>
          <w:sz w:val="21"/>
        </w:rPr>
        <w:t xml:space="preserve">  │</w:t>
      </w:r>
    </w:p>
    <w:p w14:paraId="298EAD03">
      <w:pPr>
        <w:pBdr>
          <w:bottom w:val="single" w:color="D9D9D9" w:sz="4" w:space="1"/>
        </w:pBdr>
        <w:spacing w:before="0" w:after="0" w:line="240" w:lineRule="auto"/>
        <w:ind w:left="360"/>
        <w:jc w:val="left"/>
      </w:pPr>
      <w:r>
        <w:rPr>
          <w:rFonts w:ascii="Consolas" w:hAnsi="Consolas" w:eastAsia="Consolas" w:cs="Consolas"/>
          <w:sz w:val="21"/>
        </w:rPr>
        <w:t xml:space="preserve">  ▼</w:t>
      </w:r>
    </w:p>
    <w:p w14:paraId="77EE9337">
      <w:pPr>
        <w:pBdr>
          <w:bottom w:val="single" w:color="D9D9D9" w:sz="4" w:space="1"/>
        </w:pBdr>
        <w:spacing w:before="0" w:after="0" w:line="240" w:lineRule="auto"/>
        <w:ind w:left="360"/>
        <w:jc w:val="left"/>
      </w:pPr>
      <w:r>
        <w:rPr>
          <w:rFonts w:ascii="Consolas" w:hAnsi="Consolas" w:eastAsia="Consolas" w:cs="Consolas"/>
          <w:sz w:val="21"/>
        </w:rPr>
        <w:t>输出最优解</w:t>
      </w:r>
    </w:p>
    <w:p w14:paraId="19CB90AE">
      <w:pPr>
        <w:pBdr>
          <w:bottom w:val="single" w:color="D9D9D9" w:sz="4" w:space="1"/>
        </w:pBdr>
        <w:spacing w:before="0" w:after="0" w:line="240" w:lineRule="auto"/>
        <w:ind w:left="360"/>
        <w:jc w:val="left"/>
      </w:pPr>
      <w:r>
        <w:rPr>
          <w:rFonts w:ascii="Consolas" w:hAnsi="Consolas" w:eastAsia="Consolas" w:cs="Consolas"/>
          <w:sz w:val="21"/>
        </w:rPr>
        <w:t xml:space="preserve">  │</w:t>
      </w:r>
    </w:p>
    <w:p w14:paraId="77B797BA">
      <w:pPr>
        <w:pBdr>
          <w:bottom w:val="single" w:color="D9D9D9" w:sz="4" w:space="1"/>
        </w:pBdr>
        <w:spacing w:before="0" w:after="0" w:line="240" w:lineRule="auto"/>
        <w:ind w:left="360"/>
        <w:jc w:val="left"/>
      </w:pPr>
      <w:r>
        <w:rPr>
          <w:rFonts w:ascii="Consolas" w:hAnsi="Consolas" w:eastAsia="Consolas" w:cs="Consolas"/>
          <w:sz w:val="21"/>
        </w:rPr>
        <w:t xml:space="preserve">  ▼</w:t>
      </w:r>
    </w:p>
    <w:p w14:paraId="5BF43674">
      <w:pPr>
        <w:pBdr>
          <w:bottom w:val="single" w:color="D9D9D9" w:sz="4" w:space="1"/>
        </w:pBdr>
        <w:spacing w:before="0" w:after="0" w:line="240" w:lineRule="auto"/>
        <w:ind w:left="360"/>
        <w:jc w:val="left"/>
      </w:pPr>
      <w:r>
        <w:rPr>
          <w:rFonts w:ascii="Consolas" w:hAnsi="Consolas" w:eastAsia="Consolas" w:cs="Consolas"/>
          <w:sz w:val="21"/>
        </w:rPr>
        <w:t>结束</w:t>
      </w:r>
    </w:p>
    <w:p w14:paraId="55D26E0F">
      <w:pPr>
        <w:spacing w:before="0" w:after="120" w:line="240" w:lineRule="auto"/>
        <w:jc w:val="left"/>
      </w:pPr>
    </w:p>
    <w:p w14:paraId="3D32D508">
      <w:pPr>
        <w:spacing w:before="120" w:after="120" w:line="360" w:lineRule="auto"/>
        <w:jc w:val="left"/>
      </w:pPr>
      <w:r>
        <w:rPr>
          <w:rFonts w:ascii="黑体" w:hAnsi="黑体" w:eastAsia="黑体" w:cs="黑体"/>
          <w:b/>
          <w:sz w:val="30"/>
        </w:rPr>
        <w:t>3.3.2 自适应参数调整策略</w:t>
      </w:r>
    </w:p>
    <w:p w14:paraId="1161FE94">
      <w:pPr>
        <w:spacing w:before="0" w:after="0" w:line="360" w:lineRule="auto"/>
        <w:ind w:firstLine="480"/>
        <w:jc w:val="both"/>
      </w:pPr>
      <w:r>
        <w:rPr>
          <w:rFonts w:ascii="宋体" w:hAnsi="宋体" w:eastAsia="宋体" w:cs="宋体"/>
          <w:b w:val="0"/>
          <w:sz w:val="24"/>
        </w:rPr>
        <w:t>自适应参数调整策略根据迭代进度动态调整信息素因子α和启发函数因子β，以平衡算法的探索和利用能力。</w:t>
      </w:r>
    </w:p>
    <w:p w14:paraId="6763BF6B">
      <w:pPr>
        <w:spacing w:before="0" w:after="0" w:line="360" w:lineRule="auto"/>
        <w:jc w:val="left"/>
      </w:pPr>
      <w:r>
        <w:rPr>
          <w:rFonts w:ascii="宋体" w:hAnsi="宋体" w:eastAsia="宋体" w:cs="宋体"/>
          <w:b/>
          <w:sz w:val="24"/>
        </w:rPr>
        <w:t>设计思路：</w:t>
      </w:r>
    </w:p>
    <w:p w14:paraId="63D0DE25">
      <w:pPr>
        <w:pStyle w:val="16"/>
        <w:spacing w:before="0" w:after="0" w:line="360" w:lineRule="auto"/>
        <w:jc w:val="both"/>
      </w:pPr>
      <w:r>
        <w:rPr>
          <w:rFonts w:ascii="宋体" w:hAnsi="宋体" w:eastAsia="宋体" w:cs="宋体"/>
          <w:b w:val="0"/>
          <w:sz w:val="24"/>
        </w:rPr>
        <w:t>在搜索初期，采用较小的α值和较大的β值，鼓励算法进行探索，避免过早收敛</w:t>
      </w:r>
    </w:p>
    <w:p w14:paraId="5BC0EA7C">
      <w:pPr>
        <w:pStyle w:val="16"/>
        <w:spacing w:before="0" w:after="0" w:line="360" w:lineRule="auto"/>
        <w:jc w:val="both"/>
      </w:pPr>
      <w:r>
        <w:rPr>
          <w:rFonts w:ascii="宋体" w:hAnsi="宋体" w:eastAsia="宋体" w:cs="宋体"/>
          <w:b w:val="0"/>
          <w:sz w:val="24"/>
        </w:rPr>
        <w:t>在搜索后期，采用较大的α值和较小的β值，侧重利用已有信息，加速收敛</w:t>
      </w:r>
    </w:p>
    <w:p w14:paraId="0826E991">
      <w:pPr>
        <w:spacing w:before="0" w:after="0" w:line="360" w:lineRule="auto"/>
        <w:jc w:val="left"/>
      </w:pPr>
      <w:r>
        <w:rPr>
          <w:rFonts w:ascii="宋体" w:hAnsi="宋体" w:eastAsia="宋体" w:cs="宋体"/>
          <w:b/>
          <w:sz w:val="24"/>
        </w:rPr>
        <w:t>调整公式：</w:t>
      </w:r>
    </w:p>
    <w:p w14:paraId="04996A7A">
      <w:pPr>
        <w:spacing w:before="120" w:after="120" w:line="360" w:lineRule="auto"/>
        <w:jc w:val="center"/>
      </w:pPr>
      <w:r>
        <w:rPr>
          <w:rFonts w:ascii="Cambria Math" w:hAnsi="Cambria Math" w:eastAsia="Cambria Math" w:cs="Cambria Math"/>
          <w:sz w:val="24"/>
        </w:rPr>
        <w:t>\alpha(t) = \alpha_{min} + (\alpha_{max} - \alpha_{min}) \times \frac{t}{T}</w:t>
      </w:r>
    </w:p>
    <w:p w14:paraId="1AF0586A">
      <w:pPr>
        <w:spacing w:before="120" w:after="120" w:line="360" w:lineRule="auto"/>
        <w:jc w:val="center"/>
      </w:pPr>
      <w:r>
        <w:rPr>
          <w:rFonts w:ascii="Cambria Math" w:hAnsi="Cambria Math" w:eastAsia="Cambria Math" w:cs="Cambria Math"/>
          <w:sz w:val="24"/>
        </w:rPr>
        <w:t>\beta(t) = \beta_{max} - (\beta_{max} - \beta_{min}) \times \frac{t}{T}</w:t>
      </w:r>
    </w:p>
    <w:p w14:paraId="2AF4EA7F">
      <w:pPr>
        <w:spacing w:before="0" w:after="0" w:line="360" w:lineRule="auto"/>
        <w:ind w:firstLine="480"/>
        <w:jc w:val="both"/>
      </w:pPr>
      <w:r>
        <w:rPr>
          <w:rFonts w:ascii="宋体" w:hAnsi="宋体" w:eastAsia="宋体" w:cs="宋体"/>
          <w:b w:val="0"/>
          <w:sz w:val="24"/>
        </w:rPr>
        <w:t>其中：</w:t>
      </w:r>
    </w:p>
    <w:p w14:paraId="2BA4738C">
      <w:pPr>
        <w:pStyle w:val="16"/>
        <w:spacing w:before="0" w:after="0" w:line="360" w:lineRule="auto"/>
        <w:jc w:val="both"/>
      </w:pPr>
      <w:r>
        <w:rPr>
          <w:rFonts w:ascii="宋体" w:hAnsi="宋体" w:eastAsia="宋体" w:cs="宋体"/>
          <w:b w:val="0"/>
          <w:sz w:val="24"/>
        </w:rPr>
        <w:t>t为当前迭代次数</w:t>
      </w:r>
    </w:p>
    <w:p w14:paraId="4E6BE3BD">
      <w:pPr>
        <w:pStyle w:val="16"/>
        <w:spacing w:before="0" w:after="0" w:line="360" w:lineRule="auto"/>
        <w:jc w:val="both"/>
      </w:pPr>
      <w:r>
        <w:rPr>
          <w:rFonts w:ascii="宋体" w:hAnsi="宋体" w:eastAsia="宋体" w:cs="宋体"/>
          <w:b w:val="0"/>
          <w:sz w:val="24"/>
        </w:rPr>
        <w:t>T为最大迭代次数</w:t>
      </w:r>
    </w:p>
    <w:p w14:paraId="22C99CAD">
      <w:pPr>
        <w:pStyle w:val="16"/>
        <w:spacing w:before="0" w:after="0" w:line="360" w:lineRule="auto"/>
        <w:jc w:val="both"/>
      </w:pPr>
      <w:r>
        <w:rPr>
          <w:rFonts w:ascii="宋体" w:hAnsi="宋体" w:eastAsia="宋体" w:cs="宋体"/>
          <w:b w:val="0"/>
          <w:sz w:val="24"/>
        </w:rPr>
        <w:t>α_min=0.5、α_max=2.5为信息素因子的范围</w:t>
      </w:r>
    </w:p>
    <w:p w14:paraId="0F8BEEF1">
      <w:pPr>
        <w:pStyle w:val="16"/>
        <w:spacing w:before="0" w:after="0" w:line="360" w:lineRule="auto"/>
        <w:jc w:val="both"/>
      </w:pPr>
      <w:r>
        <w:rPr>
          <w:rFonts w:ascii="宋体" w:hAnsi="宋体" w:eastAsia="宋体" w:cs="宋体"/>
          <w:b w:val="0"/>
          <w:sz w:val="24"/>
        </w:rPr>
        <w:t>β_min=1.0、β_max=4.0为启发函数因子的范围</w:t>
      </w:r>
    </w:p>
    <w:p w14:paraId="382D4609">
      <w:pPr>
        <w:spacing w:before="0" w:after="0" w:line="360" w:lineRule="auto"/>
        <w:jc w:val="left"/>
      </w:pPr>
      <w:r>
        <w:rPr>
          <w:rFonts w:ascii="宋体" w:hAnsi="宋体" w:eastAsia="宋体" w:cs="宋体"/>
          <w:b/>
          <w:sz w:val="24"/>
        </w:rPr>
        <w:t>参数变化说明：</w:t>
      </w:r>
    </w:p>
    <w:p w14:paraId="5F24573D">
      <w:pPr>
        <w:pStyle w:val="16"/>
        <w:spacing w:before="0" w:after="0" w:line="360" w:lineRule="auto"/>
        <w:jc w:val="both"/>
      </w:pPr>
      <w:r>
        <w:rPr>
          <w:rFonts w:ascii="宋体" w:hAnsi="宋体" w:eastAsia="宋体" w:cs="宋体"/>
          <w:b w:val="0"/>
          <w:sz w:val="24"/>
        </w:rPr>
        <w:t>α从0.5线性增长到2.5：搜索初期注重探索，后期侧重利用</w:t>
      </w:r>
    </w:p>
    <w:p w14:paraId="5E7BB5B7">
      <w:pPr>
        <w:pStyle w:val="16"/>
        <w:spacing w:before="0" w:after="0" w:line="360" w:lineRule="auto"/>
        <w:jc w:val="both"/>
      </w:pPr>
      <w:r>
        <w:rPr>
          <w:rFonts w:ascii="宋体" w:hAnsi="宋体" w:eastAsia="宋体" w:cs="宋体"/>
          <w:b w:val="0"/>
          <w:sz w:val="24"/>
        </w:rPr>
        <w:t>β从4.0线性减小到1.0：搜索初期依赖距离启发，后期依赖信息素</w:t>
      </w:r>
    </w:p>
    <w:p w14:paraId="27242DB5">
      <w:pPr>
        <w:spacing w:before="0" w:after="0" w:line="360" w:lineRule="auto"/>
        <w:jc w:val="left"/>
      </w:pPr>
      <w:r>
        <w:rPr>
          <w:rFonts w:ascii="宋体" w:hAnsi="宋体" w:eastAsia="宋体" w:cs="宋体"/>
          <w:b/>
          <w:sz w:val="24"/>
        </w:rPr>
        <w:t>参数范围设置：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603DE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shd w:val="clear" w:color="auto" w:fill="EDEDED"/>
            <w:vAlign w:val="center"/>
          </w:tcPr>
          <w:p w14:paraId="118D138C">
            <w:pPr>
              <w:spacing w:before="0" w:after="0" w:line="360" w:lineRule="auto"/>
              <w:jc w:val="center"/>
            </w:pPr>
            <w:r>
              <w:rPr>
                <w:rFonts w:ascii="宋体" w:hAnsi="宋体" w:eastAsia="宋体" w:cs="宋体"/>
                <w:b/>
                <w:sz w:val="24"/>
              </w:rPr>
              <w:t>参数</w:t>
            </w:r>
          </w:p>
        </w:tc>
        <w:tc>
          <w:tcPr>
            <w:tcW w:w="2197" w:type="dxa"/>
            <w:shd w:val="clear" w:color="auto" w:fill="EDEDED"/>
            <w:vAlign w:val="center"/>
          </w:tcPr>
          <w:p w14:paraId="40D8BAAE">
            <w:pPr>
              <w:spacing w:before="0" w:after="0" w:line="360" w:lineRule="auto"/>
              <w:jc w:val="center"/>
            </w:pPr>
            <w:r>
              <w:rPr>
                <w:rFonts w:ascii="宋体" w:hAnsi="宋体" w:eastAsia="宋体" w:cs="宋体"/>
                <w:b/>
                <w:sz w:val="24"/>
              </w:rPr>
              <w:t>最小值</w:t>
            </w:r>
          </w:p>
        </w:tc>
        <w:tc>
          <w:tcPr>
            <w:tcW w:w="2197" w:type="dxa"/>
            <w:shd w:val="clear" w:color="auto" w:fill="EDEDED"/>
            <w:vAlign w:val="center"/>
          </w:tcPr>
          <w:p w14:paraId="378061E3">
            <w:pPr>
              <w:spacing w:before="0" w:after="0" w:line="360" w:lineRule="auto"/>
              <w:jc w:val="center"/>
            </w:pPr>
            <w:r>
              <w:rPr>
                <w:rFonts w:ascii="宋体" w:hAnsi="宋体" w:eastAsia="宋体" w:cs="宋体"/>
                <w:b/>
                <w:sz w:val="24"/>
              </w:rPr>
              <w:t>最大值</w:t>
            </w:r>
          </w:p>
        </w:tc>
        <w:tc>
          <w:tcPr>
            <w:tcW w:w="2197" w:type="dxa"/>
            <w:shd w:val="clear" w:color="auto" w:fill="EDEDED"/>
            <w:vAlign w:val="center"/>
          </w:tcPr>
          <w:p w14:paraId="4D22B01C">
            <w:pPr>
              <w:spacing w:before="0" w:after="0" w:line="360" w:lineRule="auto"/>
              <w:jc w:val="center"/>
            </w:pPr>
            <w:r>
              <w:rPr>
                <w:rFonts w:ascii="宋体" w:hAnsi="宋体" w:eastAsia="宋体" w:cs="宋体"/>
                <w:b/>
                <w:sz w:val="24"/>
              </w:rPr>
              <w:t>说明</w:t>
            </w:r>
          </w:p>
        </w:tc>
      </w:tr>
      <w:tr w14:paraId="62202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50D6963D">
            <w:pPr>
              <w:spacing w:before="0" w:after="0" w:line="360" w:lineRule="auto"/>
              <w:jc w:val="both"/>
            </w:pPr>
            <w:r>
              <w:rPr>
                <w:rFonts w:ascii="宋体" w:hAnsi="宋体" w:eastAsia="宋体" w:cs="宋体"/>
                <w:b w:val="0"/>
                <w:sz w:val="24"/>
              </w:rPr>
              <w:t>α</w:t>
            </w:r>
          </w:p>
        </w:tc>
        <w:tc>
          <w:tcPr>
            <w:tcW w:w="2197" w:type="dxa"/>
            <w:vAlign w:val="center"/>
          </w:tcPr>
          <w:p w14:paraId="74A22130">
            <w:pPr>
              <w:spacing w:before="0" w:after="0" w:line="360" w:lineRule="auto"/>
              <w:jc w:val="both"/>
            </w:pPr>
            <w:r>
              <w:rPr>
                <w:rFonts w:ascii="宋体" w:hAnsi="宋体" w:eastAsia="宋体" w:cs="宋体"/>
                <w:b w:val="0"/>
                <w:sz w:val="24"/>
              </w:rPr>
              <w:t>0.5</w:t>
            </w:r>
          </w:p>
        </w:tc>
        <w:tc>
          <w:tcPr>
            <w:tcW w:w="2197" w:type="dxa"/>
            <w:vAlign w:val="center"/>
          </w:tcPr>
          <w:p w14:paraId="2B7BA122">
            <w:pPr>
              <w:spacing w:before="0" w:after="0" w:line="360" w:lineRule="auto"/>
              <w:jc w:val="both"/>
            </w:pPr>
            <w:r>
              <w:rPr>
                <w:rFonts w:ascii="宋体" w:hAnsi="宋体" w:eastAsia="宋体" w:cs="宋体"/>
                <w:b w:val="0"/>
                <w:sz w:val="24"/>
              </w:rPr>
              <w:t>2.5</w:t>
            </w:r>
          </w:p>
        </w:tc>
        <w:tc>
          <w:tcPr>
            <w:tcW w:w="2197" w:type="dxa"/>
            <w:vAlign w:val="center"/>
          </w:tcPr>
          <w:p w14:paraId="12AD1FD9">
            <w:pPr>
              <w:spacing w:before="0" w:after="0" w:line="360" w:lineRule="auto"/>
              <w:jc w:val="both"/>
            </w:pPr>
            <w:r>
              <w:rPr>
                <w:rFonts w:ascii="宋体" w:hAnsi="宋体" w:eastAsia="宋体" w:cs="宋体"/>
                <w:b w:val="0"/>
                <w:sz w:val="24"/>
              </w:rPr>
              <w:t>信息素因子</w:t>
            </w:r>
          </w:p>
        </w:tc>
      </w:tr>
      <w:tr w14:paraId="664B9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023D0F7D">
            <w:pPr>
              <w:spacing w:before="0" w:after="0" w:line="360" w:lineRule="auto"/>
              <w:jc w:val="both"/>
            </w:pPr>
            <w:r>
              <w:rPr>
                <w:rFonts w:ascii="宋体" w:hAnsi="宋体" w:eastAsia="宋体" w:cs="宋体"/>
                <w:b w:val="0"/>
                <w:sz w:val="24"/>
              </w:rPr>
              <w:t>β</w:t>
            </w:r>
          </w:p>
        </w:tc>
        <w:tc>
          <w:tcPr>
            <w:tcW w:w="2197" w:type="dxa"/>
            <w:vAlign w:val="center"/>
          </w:tcPr>
          <w:p w14:paraId="2E785F27">
            <w:pPr>
              <w:spacing w:before="0" w:after="0" w:line="360" w:lineRule="auto"/>
              <w:jc w:val="both"/>
            </w:pPr>
            <w:r>
              <w:rPr>
                <w:rFonts w:ascii="宋体" w:hAnsi="宋体" w:eastAsia="宋体" w:cs="宋体"/>
                <w:b w:val="0"/>
                <w:sz w:val="24"/>
              </w:rPr>
              <w:t>1.0</w:t>
            </w:r>
          </w:p>
        </w:tc>
        <w:tc>
          <w:tcPr>
            <w:tcW w:w="2197" w:type="dxa"/>
            <w:vAlign w:val="center"/>
          </w:tcPr>
          <w:p w14:paraId="21CCC95C">
            <w:pPr>
              <w:spacing w:before="0" w:after="0" w:line="360" w:lineRule="auto"/>
              <w:jc w:val="both"/>
            </w:pPr>
            <w:r>
              <w:rPr>
                <w:rFonts w:ascii="宋体" w:hAnsi="宋体" w:eastAsia="宋体" w:cs="宋体"/>
                <w:b w:val="0"/>
                <w:sz w:val="24"/>
              </w:rPr>
              <w:t>4.0</w:t>
            </w:r>
          </w:p>
        </w:tc>
        <w:tc>
          <w:tcPr>
            <w:tcW w:w="2197" w:type="dxa"/>
            <w:vAlign w:val="center"/>
          </w:tcPr>
          <w:p w14:paraId="5F163255">
            <w:pPr>
              <w:spacing w:before="0" w:after="0" w:line="360" w:lineRule="auto"/>
              <w:jc w:val="both"/>
            </w:pPr>
            <w:r>
              <w:rPr>
                <w:rFonts w:ascii="宋体" w:hAnsi="宋体" w:eastAsia="宋体" w:cs="宋体"/>
                <w:b w:val="0"/>
                <w:sz w:val="24"/>
              </w:rPr>
              <w:t>启发函数因子</w:t>
            </w:r>
          </w:p>
        </w:tc>
      </w:tr>
    </w:tbl>
    <w:p w14:paraId="68894E67"/>
    <w:p w14:paraId="5B6422B9">
      <w:pPr>
        <w:spacing w:before="120" w:after="120" w:line="360" w:lineRule="auto"/>
        <w:jc w:val="left"/>
      </w:pPr>
      <w:r>
        <w:rPr>
          <w:rFonts w:ascii="黑体" w:hAnsi="黑体" w:eastAsia="黑体" w:cs="黑体"/>
          <w:b/>
          <w:sz w:val="30"/>
        </w:rPr>
        <w:t>3.3.3 遗传算法增强策略</w:t>
      </w:r>
    </w:p>
    <w:p w14:paraId="00E7A38B">
      <w:pPr>
        <w:spacing w:before="0" w:after="0" w:line="360" w:lineRule="auto"/>
        <w:ind w:firstLine="480"/>
        <w:jc w:val="both"/>
      </w:pPr>
      <w:r>
        <w:rPr>
          <w:rFonts w:ascii="宋体" w:hAnsi="宋体" w:eastAsia="宋体" w:cs="宋体"/>
          <w:b w:val="0"/>
          <w:sz w:val="24"/>
        </w:rPr>
        <w:t>遗传算法增强策略将遗传算法的选择、交叉、变异操作引入蚁群算法，用于增强种群多样性，提高全局搜索能力。</w:t>
      </w:r>
    </w:p>
    <w:p w14:paraId="25B01786">
      <w:pPr>
        <w:spacing w:before="0" w:after="0" w:line="360" w:lineRule="auto"/>
        <w:jc w:val="left"/>
      </w:pPr>
      <w:r>
        <w:rPr>
          <w:rFonts w:ascii="宋体" w:hAnsi="宋体" w:eastAsia="宋体" w:cs="宋体"/>
          <w:b/>
          <w:sz w:val="24"/>
        </w:rPr>
        <w:t>操作流程：</w:t>
      </w:r>
    </w:p>
    <w:p w14:paraId="35C89BCD">
      <w:pPr>
        <w:spacing w:before="0" w:after="0" w:line="360" w:lineRule="auto"/>
        <w:jc w:val="both"/>
      </w:pPr>
      <w:r>
        <w:rPr>
          <w:rFonts w:ascii="宋体" w:hAnsi="宋体" w:eastAsia="宋体" w:cs="宋体"/>
          <w:b w:val="0"/>
          <w:sz w:val="24"/>
        </w:rPr>
        <w:t>（1）</w:t>
      </w:r>
      <w:r>
        <w:rPr>
          <w:rFonts w:ascii="宋体" w:hAnsi="宋体" w:eastAsia="宋体" w:cs="宋体"/>
          <w:b/>
          <w:sz w:val="24"/>
        </w:rPr>
        <w:t>选择操作：</w:t>
      </w:r>
      <w:r>
        <w:rPr>
          <w:rFonts w:ascii="宋体" w:hAnsi="宋体" w:eastAsia="宋体" w:cs="宋体"/>
          <w:b w:val="0"/>
          <w:sz w:val="24"/>
        </w:rPr>
        <w:t xml:space="preserve"> 采用锦标赛选择，从蚂蚁构建的路径中选择优质路径作为父代。</w:t>
      </w:r>
    </w:p>
    <w:p w14:paraId="4A39AB36">
      <w:pPr>
        <w:spacing w:before="0" w:after="0" w:line="360" w:lineRule="auto"/>
        <w:jc w:val="both"/>
      </w:pPr>
      <w:r>
        <w:rPr>
          <w:rFonts w:ascii="宋体" w:hAnsi="宋体" w:eastAsia="宋体" w:cs="宋体"/>
          <w:b w:val="0"/>
          <w:sz w:val="24"/>
        </w:rPr>
        <w:t>（2）</w:t>
      </w:r>
      <w:r>
        <w:rPr>
          <w:rFonts w:ascii="宋体" w:hAnsi="宋体" w:eastAsia="宋体" w:cs="宋体"/>
          <w:b/>
          <w:sz w:val="24"/>
        </w:rPr>
        <w:t>交叉操作：</w:t>
      </w:r>
      <w:r>
        <w:rPr>
          <w:rFonts w:ascii="宋体" w:hAnsi="宋体" w:eastAsia="宋体" w:cs="宋体"/>
          <w:b w:val="0"/>
          <w:sz w:val="24"/>
        </w:rPr>
        <w:t xml:space="preserve"> 采用顺序交叉（OX），对选出的父代路径进行交叉操作，生成新的路径。</w:t>
      </w:r>
    </w:p>
    <w:p w14:paraId="1B59B705">
      <w:pPr>
        <w:spacing w:before="0" w:after="0" w:line="360" w:lineRule="auto"/>
        <w:jc w:val="both"/>
      </w:pPr>
      <w:r>
        <w:rPr>
          <w:rFonts w:ascii="宋体" w:hAnsi="宋体" w:eastAsia="宋体" w:cs="宋体"/>
          <w:b w:val="0"/>
          <w:sz w:val="24"/>
        </w:rPr>
        <w:t>（3）</w:t>
      </w:r>
      <w:r>
        <w:rPr>
          <w:rFonts w:ascii="宋体" w:hAnsi="宋体" w:eastAsia="宋体" w:cs="宋体"/>
          <w:b/>
          <w:sz w:val="24"/>
        </w:rPr>
        <w:t>变异操作：</w:t>
      </w:r>
      <w:r>
        <w:rPr>
          <w:rFonts w:ascii="宋体" w:hAnsi="宋体" w:eastAsia="宋体" w:cs="宋体"/>
          <w:b w:val="0"/>
          <w:sz w:val="24"/>
        </w:rPr>
        <w:t xml:space="preserve"> 采用交换变异和逆转变异的组合，对交叉后的路径进行小概率变异。</w:t>
      </w:r>
    </w:p>
    <w:p w14:paraId="01D03AA1">
      <w:pPr>
        <w:spacing w:before="0" w:after="0" w:line="360" w:lineRule="auto"/>
        <w:jc w:val="both"/>
      </w:pPr>
      <w:r>
        <w:rPr>
          <w:rFonts w:ascii="宋体" w:hAnsi="宋体" w:eastAsia="宋体" w:cs="宋体"/>
          <w:b w:val="0"/>
          <w:sz w:val="24"/>
        </w:rPr>
        <w:t>（4）</w:t>
      </w:r>
      <w:r>
        <w:rPr>
          <w:rFonts w:ascii="宋体" w:hAnsi="宋体" w:eastAsia="宋体" w:cs="宋体"/>
          <w:b/>
          <w:sz w:val="24"/>
        </w:rPr>
        <w:t>精英策略：</w:t>
      </w:r>
      <w:r>
        <w:rPr>
          <w:rFonts w:ascii="宋体" w:hAnsi="宋体" w:eastAsia="宋体" w:cs="宋体"/>
          <w:b w:val="0"/>
          <w:sz w:val="24"/>
        </w:rPr>
        <w:t xml:space="preserve"> 保留排名前10%的精英路径，对精英路径释放2倍信息素。</w:t>
      </w:r>
    </w:p>
    <w:p w14:paraId="77F7E8D8">
      <w:pPr>
        <w:spacing w:before="0" w:after="0" w:line="360" w:lineRule="auto"/>
        <w:jc w:val="left"/>
      </w:pPr>
      <w:r>
        <w:rPr>
          <w:rFonts w:ascii="宋体" w:hAnsi="宋体" w:eastAsia="宋体" w:cs="宋体"/>
          <w:b/>
          <w:sz w:val="24"/>
        </w:rPr>
        <w:t>参数设置：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21954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5EE02344">
            <w:pPr>
              <w:spacing w:before="0" w:after="0" w:line="360" w:lineRule="auto"/>
              <w:jc w:val="center"/>
            </w:pPr>
            <w:r>
              <w:rPr>
                <w:rFonts w:ascii="宋体" w:hAnsi="宋体" w:eastAsia="宋体" w:cs="宋体"/>
                <w:b/>
                <w:sz w:val="24"/>
              </w:rPr>
              <w:t>参数</w:t>
            </w:r>
          </w:p>
        </w:tc>
        <w:tc>
          <w:tcPr>
            <w:tcW w:w="2929" w:type="dxa"/>
            <w:shd w:val="clear" w:color="auto" w:fill="EDEDED"/>
            <w:vAlign w:val="center"/>
          </w:tcPr>
          <w:p w14:paraId="2D3F9FF3">
            <w:pPr>
              <w:spacing w:before="0" w:after="0" w:line="360" w:lineRule="auto"/>
              <w:jc w:val="center"/>
            </w:pPr>
            <w:r>
              <w:rPr>
                <w:rFonts w:ascii="宋体" w:hAnsi="宋体" w:eastAsia="宋体" w:cs="宋体"/>
                <w:b/>
                <w:sz w:val="24"/>
              </w:rPr>
              <w:t>默认值</w:t>
            </w:r>
          </w:p>
        </w:tc>
        <w:tc>
          <w:tcPr>
            <w:tcW w:w="2929" w:type="dxa"/>
            <w:shd w:val="clear" w:color="auto" w:fill="EDEDED"/>
            <w:vAlign w:val="center"/>
          </w:tcPr>
          <w:p w14:paraId="09C3734B">
            <w:pPr>
              <w:spacing w:before="0" w:after="0" w:line="360" w:lineRule="auto"/>
              <w:jc w:val="center"/>
            </w:pPr>
            <w:r>
              <w:rPr>
                <w:rFonts w:ascii="宋体" w:hAnsi="宋体" w:eastAsia="宋体" w:cs="宋体"/>
                <w:b/>
                <w:sz w:val="24"/>
              </w:rPr>
              <w:t>说明</w:t>
            </w:r>
          </w:p>
        </w:tc>
      </w:tr>
      <w:tr w14:paraId="100D1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0FB3000">
            <w:pPr>
              <w:spacing w:before="0" w:after="0" w:line="360" w:lineRule="auto"/>
              <w:jc w:val="both"/>
            </w:pPr>
            <w:r>
              <w:rPr>
                <w:rFonts w:ascii="宋体" w:hAnsi="宋体" w:eastAsia="宋体" w:cs="宋体"/>
                <w:b w:val="0"/>
                <w:sz w:val="24"/>
              </w:rPr>
              <w:t>交叉率</w:t>
            </w:r>
          </w:p>
        </w:tc>
        <w:tc>
          <w:tcPr>
            <w:tcW w:w="2929" w:type="dxa"/>
            <w:vAlign w:val="center"/>
          </w:tcPr>
          <w:p w14:paraId="7174259F">
            <w:pPr>
              <w:spacing w:before="0" w:after="0" w:line="360" w:lineRule="auto"/>
              <w:jc w:val="both"/>
            </w:pPr>
            <w:r>
              <w:rPr>
                <w:rFonts w:ascii="宋体" w:hAnsi="宋体" w:eastAsia="宋体" w:cs="宋体"/>
                <w:b w:val="0"/>
                <w:sz w:val="24"/>
              </w:rPr>
              <w:t>0.85</w:t>
            </w:r>
          </w:p>
        </w:tc>
        <w:tc>
          <w:tcPr>
            <w:tcW w:w="2929" w:type="dxa"/>
            <w:vAlign w:val="center"/>
          </w:tcPr>
          <w:p w14:paraId="5B70C2B4">
            <w:pPr>
              <w:spacing w:before="0" w:after="0" w:line="360" w:lineRule="auto"/>
              <w:jc w:val="both"/>
            </w:pPr>
            <w:r>
              <w:rPr>
                <w:rFonts w:ascii="宋体" w:hAnsi="宋体" w:eastAsia="宋体" w:cs="宋体"/>
                <w:b w:val="0"/>
                <w:sz w:val="24"/>
              </w:rPr>
              <w:t>交叉操作概率</w:t>
            </w:r>
          </w:p>
        </w:tc>
      </w:tr>
      <w:tr w14:paraId="74BB9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CF182B2">
            <w:pPr>
              <w:spacing w:before="0" w:after="0" w:line="360" w:lineRule="auto"/>
              <w:jc w:val="both"/>
            </w:pPr>
            <w:r>
              <w:rPr>
                <w:rFonts w:ascii="宋体" w:hAnsi="宋体" w:eastAsia="宋体" w:cs="宋体"/>
                <w:b w:val="0"/>
                <w:sz w:val="24"/>
              </w:rPr>
              <w:t>变异率</w:t>
            </w:r>
          </w:p>
        </w:tc>
        <w:tc>
          <w:tcPr>
            <w:tcW w:w="2929" w:type="dxa"/>
            <w:vAlign w:val="center"/>
          </w:tcPr>
          <w:p w14:paraId="01C8F65D">
            <w:pPr>
              <w:spacing w:before="0" w:after="0" w:line="360" w:lineRule="auto"/>
              <w:jc w:val="both"/>
            </w:pPr>
            <w:r>
              <w:rPr>
                <w:rFonts w:ascii="宋体" w:hAnsi="宋体" w:eastAsia="宋体" w:cs="宋体"/>
                <w:b w:val="0"/>
                <w:sz w:val="24"/>
              </w:rPr>
              <w:t>0.15</w:t>
            </w:r>
          </w:p>
        </w:tc>
        <w:tc>
          <w:tcPr>
            <w:tcW w:w="2929" w:type="dxa"/>
            <w:vAlign w:val="center"/>
          </w:tcPr>
          <w:p w14:paraId="20981E33">
            <w:pPr>
              <w:spacing w:before="0" w:after="0" w:line="360" w:lineRule="auto"/>
              <w:jc w:val="both"/>
            </w:pPr>
            <w:r>
              <w:rPr>
                <w:rFonts w:ascii="宋体" w:hAnsi="宋体" w:eastAsia="宋体" w:cs="宋体"/>
                <w:b w:val="0"/>
                <w:sz w:val="24"/>
              </w:rPr>
              <w:t>变异操作概率</w:t>
            </w:r>
          </w:p>
        </w:tc>
      </w:tr>
      <w:tr w14:paraId="42593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E3A086B">
            <w:pPr>
              <w:spacing w:before="0" w:after="0" w:line="360" w:lineRule="auto"/>
              <w:jc w:val="both"/>
            </w:pPr>
            <w:r>
              <w:rPr>
                <w:rFonts w:ascii="宋体" w:hAnsi="宋体" w:eastAsia="宋体" w:cs="宋体"/>
                <w:b w:val="0"/>
                <w:sz w:val="24"/>
              </w:rPr>
              <w:t>精英比例</w:t>
            </w:r>
          </w:p>
        </w:tc>
        <w:tc>
          <w:tcPr>
            <w:tcW w:w="2929" w:type="dxa"/>
            <w:vAlign w:val="center"/>
          </w:tcPr>
          <w:p w14:paraId="7383A899">
            <w:pPr>
              <w:spacing w:before="0" w:after="0" w:line="360" w:lineRule="auto"/>
              <w:jc w:val="both"/>
            </w:pPr>
            <w:r>
              <w:rPr>
                <w:rFonts w:ascii="宋体" w:hAnsi="宋体" w:eastAsia="宋体" w:cs="宋体"/>
                <w:b w:val="0"/>
                <w:sz w:val="24"/>
              </w:rPr>
              <w:t>0.1</w:t>
            </w:r>
          </w:p>
        </w:tc>
        <w:tc>
          <w:tcPr>
            <w:tcW w:w="2929" w:type="dxa"/>
            <w:vAlign w:val="center"/>
          </w:tcPr>
          <w:p w14:paraId="100001C9">
            <w:pPr>
              <w:spacing w:before="0" w:after="0" w:line="360" w:lineRule="auto"/>
              <w:jc w:val="both"/>
            </w:pPr>
            <w:r>
              <w:rPr>
                <w:rFonts w:ascii="宋体" w:hAnsi="宋体" w:eastAsia="宋体" w:cs="宋体"/>
                <w:b w:val="0"/>
                <w:sz w:val="24"/>
              </w:rPr>
              <w:t>精英蚂蚁比例</w:t>
            </w:r>
          </w:p>
        </w:tc>
      </w:tr>
    </w:tbl>
    <w:p w14:paraId="3DCE3A25"/>
    <w:p w14:paraId="02059504">
      <w:pPr>
        <w:spacing w:before="120" w:after="120" w:line="360" w:lineRule="auto"/>
        <w:jc w:val="left"/>
      </w:pPr>
      <w:r>
        <w:rPr>
          <w:rFonts w:ascii="黑体" w:hAnsi="黑体" w:eastAsia="黑体" w:cs="黑体"/>
          <w:b/>
          <w:sz w:val="30"/>
        </w:rPr>
        <w:t>3.3.4 2-opt局部搜索策略</w:t>
      </w:r>
    </w:p>
    <w:p w14:paraId="309991A2">
      <w:pPr>
        <w:spacing w:before="0" w:after="0" w:line="360" w:lineRule="auto"/>
        <w:ind w:firstLine="480"/>
        <w:jc w:val="both"/>
      </w:pPr>
      <w:r>
        <w:rPr>
          <w:rFonts w:ascii="宋体" w:hAnsi="宋体" w:eastAsia="宋体" w:cs="宋体"/>
          <w:b w:val="0"/>
          <w:sz w:val="24"/>
        </w:rPr>
        <w:t>2-opt局部搜索策略对蚂蚁构建的路径进行局部优化，通过反转路径片段消除路径交叉，提高解的质量。</w:t>
      </w:r>
    </w:p>
    <w:p w14:paraId="6EC55A9C">
      <w:pPr>
        <w:spacing w:before="0" w:after="0" w:line="360" w:lineRule="auto"/>
        <w:jc w:val="left"/>
      </w:pPr>
      <w:r>
        <w:rPr>
          <w:rFonts w:ascii="宋体" w:hAnsi="宋体" w:eastAsia="宋体" w:cs="宋体"/>
          <w:b/>
          <w:sz w:val="24"/>
        </w:rPr>
        <w:t>操作流程：</w:t>
      </w:r>
    </w:p>
    <w:p w14:paraId="38EEDB1F">
      <w:pPr>
        <w:spacing w:before="0" w:after="0" w:line="360" w:lineRule="auto"/>
        <w:jc w:val="both"/>
      </w:pPr>
      <w:r>
        <w:rPr>
          <w:rFonts w:ascii="宋体" w:hAnsi="宋体" w:eastAsia="宋体" w:cs="宋体"/>
          <w:b w:val="0"/>
          <w:sz w:val="24"/>
        </w:rPr>
        <w:t>（1）选择精英蚂蚁构建的路径</w:t>
      </w:r>
    </w:p>
    <w:p w14:paraId="144007B8">
      <w:pPr>
        <w:spacing w:before="0" w:after="0" w:line="360" w:lineRule="auto"/>
        <w:jc w:val="both"/>
      </w:pPr>
      <w:r>
        <w:rPr>
          <w:rFonts w:ascii="宋体" w:hAnsi="宋体" w:eastAsia="宋体" w:cs="宋体"/>
          <w:b w:val="0"/>
          <w:sz w:val="24"/>
        </w:rPr>
        <w:t>（2）对路径中的每对不相邻边(eᵢ, eⱼ)，计算反转操作后的距离变化量ΔL</w:t>
      </w:r>
    </w:p>
    <w:p w14:paraId="32678B03">
      <w:pPr>
        <w:spacing w:before="0" w:after="0" w:line="360" w:lineRule="auto"/>
        <w:jc w:val="both"/>
      </w:pPr>
      <w:r>
        <w:rPr>
          <w:rFonts w:ascii="宋体" w:hAnsi="宋体" w:eastAsia="宋体" w:cs="宋体"/>
          <w:b w:val="0"/>
          <w:sz w:val="24"/>
        </w:rPr>
        <w:t>（3）若ΔL &lt; 0，执行反转操作</w:t>
      </w:r>
    </w:p>
    <w:p w14:paraId="2D651E4E">
      <w:pPr>
        <w:spacing w:before="0" w:after="0" w:line="360" w:lineRule="auto"/>
        <w:jc w:val="both"/>
      </w:pPr>
      <w:r>
        <w:rPr>
          <w:rFonts w:ascii="宋体" w:hAnsi="宋体" w:eastAsia="宋体" w:cs="宋体"/>
          <w:b w:val="0"/>
          <w:sz w:val="24"/>
        </w:rPr>
        <w:t>（4）重复步骤（2）（3），直到无法改进</w:t>
      </w:r>
    </w:p>
    <w:p w14:paraId="58A299CC">
      <w:pPr>
        <w:spacing w:before="0" w:after="0" w:line="360" w:lineRule="auto"/>
        <w:jc w:val="left"/>
      </w:pPr>
      <w:r>
        <w:rPr>
          <w:rFonts w:ascii="宋体" w:hAnsi="宋体" w:eastAsia="宋体" w:cs="宋体"/>
          <w:b/>
          <w:sz w:val="24"/>
        </w:rPr>
        <w:t>算法特点：</w:t>
      </w:r>
    </w:p>
    <w:p w14:paraId="28265DF4">
      <w:pPr>
        <w:pStyle w:val="16"/>
        <w:spacing w:before="0" w:after="0" w:line="360" w:lineRule="auto"/>
        <w:jc w:val="both"/>
      </w:pPr>
      <w:r>
        <w:rPr>
          <w:rFonts w:ascii="宋体" w:hAnsi="宋体" w:eastAsia="宋体" w:cs="宋体"/>
          <w:b w:val="0"/>
          <w:sz w:val="24"/>
        </w:rPr>
        <w:t>能够有效消除路径交叉</w:t>
      </w:r>
    </w:p>
    <w:p w14:paraId="7FC5BC13">
      <w:pPr>
        <w:pStyle w:val="16"/>
        <w:spacing w:before="0" w:after="0" w:line="360" w:lineRule="auto"/>
        <w:jc w:val="both"/>
      </w:pPr>
      <w:r>
        <w:rPr>
          <w:rFonts w:ascii="宋体" w:hAnsi="宋体" w:eastAsia="宋体" w:cs="宋体"/>
          <w:b w:val="0"/>
          <w:sz w:val="24"/>
        </w:rPr>
        <w:t>时间复杂度为O(n²)</w:t>
      </w:r>
    </w:p>
    <w:p w14:paraId="5C7EB49B">
      <w:pPr>
        <w:pStyle w:val="16"/>
        <w:spacing w:before="0" w:after="0" w:line="360" w:lineRule="auto"/>
        <w:jc w:val="both"/>
      </w:pPr>
      <w:r>
        <w:rPr>
          <w:rFonts w:ascii="宋体" w:hAnsi="宋体" w:eastAsia="宋体" w:cs="宋体"/>
          <w:b w:val="0"/>
          <w:sz w:val="24"/>
        </w:rPr>
        <w:t>对解的质量提升显著，平均可降低最优距离约7.79%</w:t>
      </w:r>
    </w:p>
    <w:p w14:paraId="4588F402">
      <w:pPr>
        <w:spacing w:before="120" w:after="120" w:line="360" w:lineRule="auto"/>
        <w:jc w:val="left"/>
      </w:pPr>
      <w:r>
        <w:rPr>
          <w:rFonts w:ascii="黑体" w:hAnsi="黑体" w:eastAsia="黑体" w:cs="黑体"/>
          <w:b/>
          <w:sz w:val="30"/>
        </w:rPr>
        <w:t>3.4 数据结构设计</w:t>
      </w:r>
    </w:p>
    <w:p w14:paraId="278F3932">
      <w:pPr>
        <w:spacing w:before="120" w:after="120" w:line="360" w:lineRule="auto"/>
        <w:jc w:val="left"/>
      </w:pPr>
      <w:r>
        <w:rPr>
          <w:rFonts w:ascii="黑体" w:hAnsi="黑体" w:eastAsia="黑体" w:cs="黑体"/>
          <w:b/>
          <w:sz w:val="30"/>
        </w:rPr>
        <w:t>3.4.1 城市数据结构</w:t>
      </w:r>
    </w:p>
    <w:p w14:paraId="61F2B348">
      <w:pPr>
        <w:spacing w:before="0" w:after="0" w:line="360" w:lineRule="auto"/>
        <w:ind w:firstLine="480"/>
        <w:jc w:val="both"/>
      </w:pPr>
      <w:r>
        <w:rPr>
          <w:rFonts w:ascii="宋体" w:hAnsi="宋体" w:eastAsia="宋体" w:cs="宋体"/>
          <w:b w:val="0"/>
          <w:sz w:val="24"/>
        </w:rPr>
        <w:t>城市数据类City用于存储城市的基本信息：</w:t>
      </w:r>
    </w:p>
    <w:p w14:paraId="435FBAA1">
      <w:pPr>
        <w:spacing w:before="120" w:after="60" w:line="360" w:lineRule="auto"/>
        <w:jc w:val="left"/>
      </w:pPr>
      <w:r>
        <w:rPr>
          <w:rFonts w:ascii="宋体" w:hAnsi="宋体" w:eastAsia="宋体" w:cs="宋体"/>
          <w:b/>
          <w:sz w:val="24"/>
        </w:rPr>
        <w:t>python 代码</w:t>
      </w:r>
    </w:p>
    <w:p w14:paraId="06CCDC6C">
      <w:pPr>
        <w:pBdr>
          <w:bottom w:val="single" w:color="D9D9D9" w:sz="4" w:space="1"/>
        </w:pBdr>
        <w:spacing w:before="0" w:after="0" w:line="240" w:lineRule="auto"/>
        <w:ind w:left="360"/>
        <w:jc w:val="left"/>
      </w:pPr>
      <w:r>
        <w:rPr>
          <w:rFonts w:ascii="Consolas" w:hAnsi="Consolas" w:eastAsia="Consolas" w:cs="Consolas"/>
          <w:sz w:val="21"/>
        </w:rPr>
        <w:t>@dataclass</w:t>
      </w:r>
    </w:p>
    <w:p w14:paraId="4FF88C60">
      <w:pPr>
        <w:pBdr>
          <w:bottom w:val="single" w:color="D9D9D9" w:sz="4" w:space="1"/>
        </w:pBdr>
        <w:spacing w:before="0" w:after="0" w:line="240" w:lineRule="auto"/>
        <w:ind w:left="360"/>
        <w:jc w:val="left"/>
      </w:pPr>
      <w:r>
        <w:rPr>
          <w:rFonts w:ascii="Consolas" w:hAnsi="Consolas" w:eastAsia="Consolas" w:cs="Consolas"/>
          <w:sz w:val="21"/>
        </w:rPr>
        <w:t>class City:</w:t>
      </w:r>
    </w:p>
    <w:p w14:paraId="02771F6A">
      <w:pPr>
        <w:pBdr>
          <w:bottom w:val="single" w:color="D9D9D9" w:sz="4" w:space="1"/>
        </w:pBdr>
        <w:spacing w:before="0" w:after="0" w:line="240" w:lineRule="auto"/>
        <w:ind w:left="360"/>
        <w:jc w:val="left"/>
      </w:pPr>
      <w:r>
        <w:rPr>
          <w:rFonts w:ascii="Consolas" w:hAnsi="Consolas" w:eastAsia="Consolas" w:cs="Consolas"/>
          <w:sz w:val="21"/>
        </w:rPr>
        <w:t xml:space="preserve">    x: float      # 城市x坐标</w:t>
      </w:r>
    </w:p>
    <w:p w14:paraId="5DB08CB1">
      <w:pPr>
        <w:pBdr>
          <w:bottom w:val="single" w:color="D9D9D9" w:sz="4" w:space="1"/>
        </w:pBdr>
        <w:spacing w:before="0" w:after="0" w:line="240" w:lineRule="auto"/>
        <w:ind w:left="360"/>
        <w:jc w:val="left"/>
      </w:pPr>
      <w:r>
        <w:rPr>
          <w:rFonts w:ascii="Consolas" w:hAnsi="Consolas" w:eastAsia="Consolas" w:cs="Consolas"/>
          <w:sz w:val="21"/>
        </w:rPr>
        <w:t xml:space="preserve">    y: float      # 城市y坐标</w:t>
      </w:r>
    </w:p>
    <w:p w14:paraId="33A5AB2C">
      <w:pPr>
        <w:pBdr>
          <w:bottom w:val="single" w:color="D9D9D9" w:sz="4" w:space="1"/>
        </w:pBdr>
        <w:spacing w:before="0" w:after="0" w:line="240" w:lineRule="auto"/>
        <w:ind w:left="360"/>
        <w:jc w:val="left"/>
      </w:pPr>
      <w:r>
        <w:rPr>
          <w:rFonts w:ascii="Consolas" w:hAnsi="Consolas" w:eastAsia="Consolas" w:cs="Consolas"/>
          <w:sz w:val="21"/>
        </w:rPr>
        <w:t xml:space="preserve">    id: int = 0   # 城市编号</w:t>
      </w:r>
    </w:p>
    <w:p w14:paraId="153CC8CD">
      <w:pPr>
        <w:spacing w:before="0" w:after="120" w:line="240" w:lineRule="auto"/>
        <w:jc w:val="left"/>
      </w:pPr>
    </w:p>
    <w:p w14:paraId="13AF3200">
      <w:pPr>
        <w:spacing w:before="0" w:after="0" w:line="360" w:lineRule="auto"/>
        <w:jc w:val="left"/>
      </w:pPr>
      <w:r>
        <w:rPr>
          <w:rFonts w:ascii="宋体" w:hAnsi="宋体" w:eastAsia="宋体" w:cs="宋体"/>
          <w:b/>
          <w:sz w:val="24"/>
        </w:rPr>
        <w:t>方法说明：</w:t>
      </w:r>
    </w:p>
    <w:p w14:paraId="4F19F71E">
      <w:pPr>
        <w:pStyle w:val="16"/>
        <w:spacing w:before="0" w:after="0" w:line="360" w:lineRule="auto"/>
        <w:jc w:val="both"/>
      </w:pPr>
      <w:r>
        <w:rPr>
          <w:rFonts w:ascii="Consolas" w:hAnsi="Consolas" w:eastAsia="Consolas" w:cs="Consolas"/>
          <w:sz w:val="21"/>
        </w:rPr>
        <w:t>distance_to(other)</w:t>
      </w:r>
      <w:r>
        <w:rPr>
          <w:rFonts w:ascii="宋体" w:hAnsi="宋体" w:eastAsia="宋体" w:cs="宋体"/>
          <w:b w:val="0"/>
          <w:sz w:val="24"/>
        </w:rPr>
        <w:t>：计算到另一个城市的欧几里得距离</w:t>
      </w:r>
    </w:p>
    <w:p w14:paraId="6BF5DD6F">
      <w:pPr>
        <w:pStyle w:val="16"/>
        <w:spacing w:before="0" w:after="0" w:line="360" w:lineRule="auto"/>
        <w:jc w:val="both"/>
      </w:pPr>
      <w:r>
        <w:rPr>
          <w:rFonts w:ascii="Consolas" w:hAnsi="Consolas" w:eastAsia="Consolas" w:cs="Consolas"/>
          <w:sz w:val="21"/>
        </w:rPr>
        <w:t>to_tuple()</w:t>
      </w:r>
      <w:r>
        <w:rPr>
          <w:rFonts w:ascii="宋体" w:hAnsi="宋体" w:eastAsia="宋体" w:cs="宋体"/>
          <w:b w:val="0"/>
          <w:sz w:val="24"/>
        </w:rPr>
        <w:t>：转换为元组格式</w:t>
      </w:r>
    </w:p>
    <w:p w14:paraId="68EB42B4">
      <w:pPr>
        <w:spacing w:before="120" w:after="120" w:line="360" w:lineRule="auto"/>
        <w:jc w:val="left"/>
      </w:pPr>
      <w:r>
        <w:rPr>
          <w:rFonts w:ascii="黑体" w:hAnsi="黑体" w:eastAsia="黑体" w:cs="黑体"/>
          <w:b/>
          <w:sz w:val="30"/>
        </w:rPr>
        <w:t>3.4.2 算法结果数据结构</w:t>
      </w:r>
    </w:p>
    <w:p w14:paraId="7D7A090E">
      <w:pPr>
        <w:spacing w:before="0" w:after="0" w:line="360" w:lineRule="auto"/>
        <w:ind w:firstLine="480"/>
        <w:jc w:val="both"/>
      </w:pPr>
      <w:r>
        <w:rPr>
          <w:rFonts w:ascii="宋体" w:hAnsi="宋体" w:eastAsia="宋体" w:cs="宋体"/>
          <w:b w:val="0"/>
          <w:sz w:val="24"/>
        </w:rPr>
        <w:t>算法结果类AlgorithmResult用于存储算法运行结果：</w:t>
      </w:r>
    </w:p>
    <w:p w14:paraId="52A5BE9C">
      <w:pPr>
        <w:spacing w:before="120" w:after="60" w:line="360" w:lineRule="auto"/>
        <w:jc w:val="left"/>
      </w:pPr>
      <w:r>
        <w:rPr>
          <w:rFonts w:ascii="宋体" w:hAnsi="宋体" w:eastAsia="宋体" w:cs="宋体"/>
          <w:b/>
          <w:sz w:val="24"/>
        </w:rPr>
        <w:t>python 代码</w:t>
      </w:r>
    </w:p>
    <w:p w14:paraId="022A3324">
      <w:pPr>
        <w:pBdr>
          <w:bottom w:val="single" w:color="D9D9D9" w:sz="4" w:space="1"/>
        </w:pBdr>
        <w:spacing w:before="0" w:after="0" w:line="240" w:lineRule="auto"/>
        <w:ind w:left="360"/>
        <w:jc w:val="left"/>
      </w:pPr>
      <w:r>
        <w:rPr>
          <w:rFonts w:ascii="Consolas" w:hAnsi="Consolas" w:eastAsia="Consolas" w:cs="Consolas"/>
          <w:sz w:val="21"/>
        </w:rPr>
        <w:t>@dataclass</w:t>
      </w:r>
    </w:p>
    <w:p w14:paraId="3C87BCA9">
      <w:pPr>
        <w:pBdr>
          <w:bottom w:val="single" w:color="D9D9D9" w:sz="4" w:space="1"/>
        </w:pBdr>
        <w:spacing w:before="0" w:after="0" w:line="240" w:lineRule="auto"/>
        <w:ind w:left="360"/>
        <w:jc w:val="left"/>
      </w:pPr>
      <w:r>
        <w:rPr>
          <w:rFonts w:ascii="Consolas" w:hAnsi="Consolas" w:eastAsia="Consolas" w:cs="Consolas"/>
          <w:sz w:val="21"/>
        </w:rPr>
        <w:t>class AlgorithmResult:</w:t>
      </w:r>
    </w:p>
    <w:p w14:paraId="6F6A8A02">
      <w:pPr>
        <w:pBdr>
          <w:bottom w:val="single" w:color="D9D9D9" w:sz="4" w:space="1"/>
        </w:pBdr>
        <w:spacing w:before="0" w:after="0" w:line="240" w:lineRule="auto"/>
        <w:ind w:left="360"/>
        <w:jc w:val="left"/>
      </w:pPr>
      <w:r>
        <w:rPr>
          <w:rFonts w:ascii="Consolas" w:hAnsi="Consolas" w:eastAsia="Consolas" w:cs="Consolas"/>
          <w:sz w:val="21"/>
        </w:rPr>
        <w:t xml:space="preserve">    best_path: List[int]                    # 最优路径</w:t>
      </w:r>
    </w:p>
    <w:p w14:paraId="729672AA">
      <w:pPr>
        <w:pBdr>
          <w:bottom w:val="single" w:color="D9D9D9" w:sz="4" w:space="1"/>
        </w:pBdr>
        <w:spacing w:before="0" w:after="0" w:line="240" w:lineRule="auto"/>
        <w:ind w:left="360"/>
        <w:jc w:val="left"/>
      </w:pPr>
      <w:r>
        <w:rPr>
          <w:rFonts w:ascii="Consolas" w:hAnsi="Consolas" w:eastAsia="Consolas" w:cs="Consolas"/>
          <w:sz w:val="21"/>
        </w:rPr>
        <w:t xml:space="preserve">    best_distance: float                    # 最优距离</w:t>
      </w:r>
    </w:p>
    <w:p w14:paraId="057AA763">
      <w:pPr>
        <w:pBdr>
          <w:bottom w:val="single" w:color="D9D9D9" w:sz="4" w:space="1"/>
        </w:pBdr>
        <w:spacing w:before="0" w:after="0" w:line="240" w:lineRule="auto"/>
        <w:ind w:left="360"/>
        <w:jc w:val="left"/>
      </w:pPr>
      <w:r>
        <w:rPr>
          <w:rFonts w:ascii="Consolas" w:hAnsi="Consolas" w:eastAsia="Consolas" w:cs="Consolas"/>
          <w:sz w:val="21"/>
        </w:rPr>
        <w:t xml:space="preserve">    running_time: float                     # 运行时间</w:t>
      </w:r>
    </w:p>
    <w:p w14:paraId="031CAD92">
      <w:pPr>
        <w:pBdr>
          <w:bottom w:val="single" w:color="D9D9D9" w:sz="4" w:space="1"/>
        </w:pBdr>
        <w:spacing w:before="0" w:after="0" w:line="240" w:lineRule="auto"/>
        <w:ind w:left="360"/>
        <w:jc w:val="left"/>
      </w:pPr>
      <w:r>
        <w:rPr>
          <w:rFonts w:ascii="Consolas" w:hAnsi="Consolas" w:eastAsia="Consolas" w:cs="Consolas"/>
          <w:sz w:val="21"/>
        </w:rPr>
        <w:t xml:space="preserve">    convergence_iteration: int              # 收敛迭代次数</w:t>
      </w:r>
    </w:p>
    <w:p w14:paraId="32607DB0">
      <w:pPr>
        <w:pBdr>
          <w:bottom w:val="single" w:color="D9D9D9" w:sz="4" w:space="1"/>
        </w:pBdr>
        <w:spacing w:before="0" w:after="0" w:line="240" w:lineRule="auto"/>
        <w:ind w:left="360"/>
        <w:jc w:val="left"/>
      </w:pPr>
      <w:r>
        <w:rPr>
          <w:rFonts w:ascii="Consolas" w:hAnsi="Consolas" w:eastAsia="Consolas" w:cs="Consolas"/>
          <w:sz w:val="21"/>
        </w:rPr>
        <w:t xml:space="preserve">    iteration_best_distances: List[float]   # 每轮最优距离</w:t>
      </w:r>
    </w:p>
    <w:p w14:paraId="4D2BAB35">
      <w:pPr>
        <w:pBdr>
          <w:bottom w:val="single" w:color="D9D9D9" w:sz="4" w:space="1"/>
        </w:pBdr>
        <w:spacing w:before="0" w:after="0" w:line="240" w:lineRule="auto"/>
        <w:ind w:left="360"/>
        <w:jc w:val="left"/>
      </w:pPr>
      <w:r>
        <w:rPr>
          <w:rFonts w:ascii="Consolas" w:hAnsi="Consolas" w:eastAsia="Consolas" w:cs="Consolas"/>
          <w:sz w:val="21"/>
        </w:rPr>
        <w:t xml:space="preserve">    first_iteration_distance: float         # 首次迭代距离</w:t>
      </w:r>
    </w:p>
    <w:p w14:paraId="3514577D">
      <w:pPr>
        <w:pBdr>
          <w:bottom w:val="single" w:color="D9D9D9" w:sz="4" w:space="1"/>
        </w:pBdr>
        <w:spacing w:before="0" w:after="0" w:line="240" w:lineRule="auto"/>
        <w:ind w:left="360"/>
        <w:jc w:val="left"/>
      </w:pPr>
      <w:r>
        <w:rPr>
          <w:rFonts w:ascii="Consolas" w:hAnsi="Consolas" w:eastAsia="Consolas" w:cs="Consolas"/>
          <w:sz w:val="21"/>
        </w:rPr>
        <w:t xml:space="preserve">    last_decrease_iteration: int            # 最后下降迭代</w:t>
      </w:r>
    </w:p>
    <w:p w14:paraId="1D79C4DF">
      <w:pPr>
        <w:pBdr>
          <w:bottom w:val="single" w:color="D9D9D9" w:sz="4" w:space="1"/>
        </w:pBdr>
        <w:spacing w:before="0" w:after="0" w:line="240" w:lineRule="auto"/>
        <w:ind w:left="360"/>
        <w:jc w:val="left"/>
      </w:pPr>
      <w:r>
        <w:rPr>
          <w:rFonts w:ascii="Consolas" w:hAnsi="Consolas" w:eastAsia="Consolas" w:cs="Consolas"/>
          <w:sz w:val="21"/>
        </w:rPr>
        <w:t xml:space="preserve">    total_decrease_count: int               # 总下降次数</w:t>
      </w:r>
    </w:p>
    <w:p w14:paraId="5BDDF960">
      <w:pPr>
        <w:pBdr>
          <w:bottom w:val="single" w:color="D9D9D9" w:sz="4" w:space="1"/>
        </w:pBdr>
        <w:spacing w:before="0" w:after="0" w:line="240" w:lineRule="auto"/>
        <w:ind w:left="360"/>
        <w:jc w:val="left"/>
      </w:pPr>
      <w:r>
        <w:rPr>
          <w:rFonts w:ascii="Consolas" w:hAnsi="Consolas" w:eastAsia="Consolas" w:cs="Consolas"/>
          <w:sz w:val="21"/>
        </w:rPr>
        <w:t xml:space="preserve">    alpha_history: List[float]              # α参数历史</w:t>
      </w:r>
    </w:p>
    <w:p w14:paraId="2819CCFB">
      <w:pPr>
        <w:pBdr>
          <w:bottom w:val="single" w:color="D9D9D9" w:sz="4" w:space="1"/>
        </w:pBdr>
        <w:spacing w:before="0" w:after="0" w:line="240" w:lineRule="auto"/>
        <w:ind w:left="360"/>
        <w:jc w:val="left"/>
      </w:pPr>
      <w:r>
        <w:rPr>
          <w:rFonts w:ascii="Consolas" w:hAnsi="Consolas" w:eastAsia="Consolas" w:cs="Consolas"/>
          <w:sz w:val="21"/>
        </w:rPr>
        <w:t xml:space="preserve">    beta_history: List[float]               # β参数历史</w:t>
      </w:r>
    </w:p>
    <w:p w14:paraId="3DB78C6B">
      <w:pPr>
        <w:spacing w:before="0" w:after="120" w:line="240" w:lineRule="auto"/>
        <w:jc w:val="left"/>
      </w:pPr>
    </w:p>
    <w:p w14:paraId="6A471C14">
      <w:pPr>
        <w:spacing w:before="120" w:after="120" w:line="360" w:lineRule="auto"/>
        <w:jc w:val="left"/>
      </w:pPr>
      <w:r>
        <w:rPr>
          <w:rFonts w:ascii="黑体" w:hAnsi="黑体" w:eastAsia="黑体" w:cs="黑体"/>
          <w:b/>
          <w:sz w:val="30"/>
        </w:rPr>
        <w:t>3.4.3 优化策略枚举</w:t>
      </w:r>
    </w:p>
    <w:p w14:paraId="1D0953CF">
      <w:pPr>
        <w:spacing w:before="0" w:after="0" w:line="360" w:lineRule="auto"/>
        <w:ind w:firstLine="480"/>
        <w:jc w:val="both"/>
      </w:pPr>
      <w:r>
        <w:rPr>
          <w:rFonts w:ascii="宋体" w:hAnsi="宋体" w:eastAsia="宋体" w:cs="宋体"/>
          <w:b w:val="0"/>
          <w:sz w:val="24"/>
        </w:rPr>
        <w:t>优化策略枚举类OptimizationStrategy用于标识不同的优化策略：</w:t>
      </w:r>
    </w:p>
    <w:p w14:paraId="67AE2024">
      <w:pPr>
        <w:spacing w:before="120" w:after="60" w:line="360" w:lineRule="auto"/>
        <w:jc w:val="left"/>
      </w:pPr>
      <w:r>
        <w:rPr>
          <w:rFonts w:ascii="宋体" w:hAnsi="宋体" w:eastAsia="宋体" w:cs="宋体"/>
          <w:b/>
          <w:sz w:val="24"/>
        </w:rPr>
        <w:t>python 代码</w:t>
      </w:r>
    </w:p>
    <w:p w14:paraId="30680113">
      <w:pPr>
        <w:pBdr>
          <w:bottom w:val="single" w:color="D9D9D9" w:sz="4" w:space="1"/>
        </w:pBdr>
        <w:spacing w:before="0" w:after="0" w:line="240" w:lineRule="auto"/>
        <w:ind w:left="360"/>
        <w:jc w:val="left"/>
      </w:pPr>
      <w:r>
        <w:rPr>
          <w:rFonts w:ascii="Consolas" w:hAnsi="Consolas" w:eastAsia="Consolas" w:cs="Consolas"/>
          <w:sz w:val="21"/>
        </w:rPr>
        <w:t>class OptimizationStrategy(Enum):</w:t>
      </w:r>
    </w:p>
    <w:p w14:paraId="21514EBE">
      <w:pPr>
        <w:pBdr>
          <w:bottom w:val="single" w:color="D9D9D9" w:sz="4" w:space="1"/>
        </w:pBdr>
        <w:spacing w:before="0" w:after="0" w:line="240" w:lineRule="auto"/>
        <w:ind w:left="360"/>
        <w:jc w:val="left"/>
      </w:pPr>
      <w:r>
        <w:rPr>
          <w:rFonts w:ascii="Consolas" w:hAnsi="Consolas" w:eastAsia="Consolas" w:cs="Consolas"/>
          <w:sz w:val="21"/>
        </w:rPr>
        <w:t xml:space="preserve">    BASIC_ACO = "basic_aco"              # 基本蚁群算法</w:t>
      </w:r>
    </w:p>
    <w:p w14:paraId="64D99EEC">
      <w:pPr>
        <w:pBdr>
          <w:bottom w:val="single" w:color="D9D9D9" w:sz="4" w:space="1"/>
        </w:pBdr>
        <w:spacing w:before="0" w:after="0" w:line="240" w:lineRule="auto"/>
        <w:ind w:left="360"/>
        <w:jc w:val="left"/>
      </w:pPr>
      <w:r>
        <w:rPr>
          <w:rFonts w:ascii="Consolas" w:hAnsi="Consolas" w:eastAsia="Consolas" w:cs="Consolas"/>
          <w:sz w:val="21"/>
        </w:rPr>
        <w:t xml:space="preserve">    ADAPTIVE = "adaptive"                # 自适应参数</w:t>
      </w:r>
    </w:p>
    <w:p w14:paraId="4904D6DB">
      <w:pPr>
        <w:pBdr>
          <w:bottom w:val="single" w:color="D9D9D9" w:sz="4" w:space="1"/>
        </w:pBdr>
        <w:spacing w:before="0" w:after="0" w:line="240" w:lineRule="auto"/>
        <w:ind w:left="360"/>
        <w:jc w:val="left"/>
      </w:pPr>
      <w:r>
        <w:rPr>
          <w:rFonts w:ascii="Consolas" w:hAnsi="Consolas" w:eastAsia="Consolas" w:cs="Consolas"/>
          <w:sz w:val="21"/>
        </w:rPr>
        <w:t xml:space="preserve">    GENETIC = "genetic"                  # 遗传算法</w:t>
      </w:r>
    </w:p>
    <w:p w14:paraId="46EC01C3">
      <w:pPr>
        <w:pBdr>
          <w:bottom w:val="single" w:color="D9D9D9" w:sz="4" w:space="1"/>
        </w:pBdr>
        <w:spacing w:before="0" w:after="0" w:line="240" w:lineRule="auto"/>
        <w:ind w:left="360"/>
        <w:jc w:val="left"/>
      </w:pPr>
      <w:r>
        <w:rPr>
          <w:rFonts w:ascii="Consolas" w:hAnsi="Consolas" w:eastAsia="Consolas" w:cs="Consolas"/>
          <w:sz w:val="21"/>
        </w:rPr>
        <w:t xml:space="preserve">    TWO_OPT = "two_opt"                  # 2-opt优化</w:t>
      </w:r>
    </w:p>
    <w:p w14:paraId="25FD6258">
      <w:pPr>
        <w:pBdr>
          <w:bottom w:val="single" w:color="D9D9D9" w:sz="4" w:space="1"/>
        </w:pBdr>
        <w:spacing w:before="0" w:after="0" w:line="240" w:lineRule="auto"/>
        <w:ind w:left="360"/>
        <w:jc w:val="left"/>
      </w:pPr>
      <w:r>
        <w:rPr>
          <w:rFonts w:ascii="Consolas" w:hAnsi="Consolas" w:eastAsia="Consolas" w:cs="Consolas"/>
          <w:sz w:val="21"/>
        </w:rPr>
        <w:t xml:space="preserve">    HYBRID = "hybrid"                    # 混合算法</w:t>
      </w:r>
    </w:p>
    <w:p w14:paraId="0C732B61">
      <w:pPr>
        <w:spacing w:before="0" w:after="120" w:line="240" w:lineRule="auto"/>
        <w:jc w:val="left"/>
      </w:pPr>
    </w:p>
    <w:p w14:paraId="7C0F4539">
      <w:pPr>
        <w:spacing w:before="120" w:after="120" w:line="360" w:lineRule="auto"/>
        <w:jc w:val="left"/>
      </w:pPr>
      <w:r>
        <w:rPr>
          <w:rFonts w:ascii="黑体" w:hAnsi="黑体" w:eastAsia="黑体" w:cs="黑体"/>
          <w:b/>
          <w:sz w:val="30"/>
        </w:rPr>
        <w:t>3.4.4 配置常量</w:t>
      </w:r>
    </w:p>
    <w:p w14:paraId="5277A5C1">
      <w:pPr>
        <w:spacing w:before="0" w:after="0" w:line="360" w:lineRule="auto"/>
        <w:ind w:firstLine="480"/>
        <w:jc w:val="both"/>
      </w:pPr>
      <w:r>
        <w:rPr>
          <w:rFonts w:ascii="宋体" w:hAnsi="宋体" w:eastAsia="宋体" w:cs="宋体"/>
          <w:b w:val="0"/>
          <w:sz w:val="24"/>
        </w:rPr>
        <w:t>算法配置类AlgorithmConfig定义了算法的各项参数：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4"/>
        <w:gridCol w:w="2856"/>
        <w:gridCol w:w="2068"/>
        <w:gridCol w:w="2046"/>
      </w:tblGrid>
      <w:tr w14:paraId="7257F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shd w:val="clear" w:color="auto" w:fill="EDEDED"/>
            <w:vAlign w:val="center"/>
          </w:tcPr>
          <w:p w14:paraId="78233554">
            <w:pPr>
              <w:spacing w:before="0" w:after="0" w:line="360" w:lineRule="auto"/>
              <w:jc w:val="center"/>
            </w:pPr>
            <w:r>
              <w:rPr>
                <w:rFonts w:ascii="宋体" w:hAnsi="宋体" w:eastAsia="宋体" w:cs="宋体"/>
                <w:b/>
                <w:sz w:val="24"/>
              </w:rPr>
              <w:t>参数类别</w:t>
            </w:r>
          </w:p>
        </w:tc>
        <w:tc>
          <w:tcPr>
            <w:tcW w:w="2197" w:type="dxa"/>
            <w:shd w:val="clear" w:color="auto" w:fill="EDEDED"/>
            <w:vAlign w:val="center"/>
          </w:tcPr>
          <w:p w14:paraId="00B91DB8">
            <w:pPr>
              <w:spacing w:before="0" w:after="0" w:line="360" w:lineRule="auto"/>
              <w:jc w:val="center"/>
            </w:pPr>
            <w:r>
              <w:rPr>
                <w:rFonts w:ascii="宋体" w:hAnsi="宋体" w:eastAsia="宋体" w:cs="宋体"/>
                <w:b/>
                <w:sz w:val="24"/>
              </w:rPr>
              <w:t>参数名</w:t>
            </w:r>
          </w:p>
        </w:tc>
        <w:tc>
          <w:tcPr>
            <w:tcW w:w="2197" w:type="dxa"/>
            <w:shd w:val="clear" w:color="auto" w:fill="EDEDED"/>
            <w:vAlign w:val="center"/>
          </w:tcPr>
          <w:p w14:paraId="03C79220">
            <w:pPr>
              <w:spacing w:before="0" w:after="0" w:line="360" w:lineRule="auto"/>
              <w:jc w:val="center"/>
            </w:pPr>
            <w:r>
              <w:rPr>
                <w:rFonts w:ascii="宋体" w:hAnsi="宋体" w:eastAsia="宋体" w:cs="宋体"/>
                <w:b/>
                <w:sz w:val="24"/>
              </w:rPr>
              <w:t>默认值</w:t>
            </w:r>
          </w:p>
        </w:tc>
        <w:tc>
          <w:tcPr>
            <w:tcW w:w="2197" w:type="dxa"/>
            <w:shd w:val="clear" w:color="auto" w:fill="EDEDED"/>
            <w:vAlign w:val="center"/>
          </w:tcPr>
          <w:p w14:paraId="3B00E70E">
            <w:pPr>
              <w:spacing w:before="0" w:after="0" w:line="360" w:lineRule="auto"/>
              <w:jc w:val="center"/>
            </w:pPr>
            <w:r>
              <w:rPr>
                <w:rFonts w:ascii="宋体" w:hAnsi="宋体" w:eastAsia="宋体" w:cs="宋体"/>
                <w:b/>
                <w:sz w:val="24"/>
              </w:rPr>
              <w:t>范围</w:t>
            </w:r>
          </w:p>
        </w:tc>
      </w:tr>
      <w:tr w14:paraId="5F822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5453B70">
            <w:pPr>
              <w:spacing w:before="0" w:after="0" w:line="360" w:lineRule="auto"/>
              <w:jc w:val="both"/>
            </w:pPr>
            <w:r>
              <w:rPr>
                <w:rFonts w:ascii="宋体" w:hAnsi="宋体" w:eastAsia="宋体" w:cs="宋体"/>
                <w:b w:val="0"/>
                <w:sz w:val="24"/>
              </w:rPr>
              <w:t>基本参数</w:t>
            </w:r>
          </w:p>
        </w:tc>
        <w:tc>
          <w:tcPr>
            <w:tcW w:w="2197" w:type="dxa"/>
            <w:vAlign w:val="center"/>
          </w:tcPr>
          <w:p w14:paraId="04143389">
            <w:pPr>
              <w:spacing w:before="0" w:after="0" w:line="360" w:lineRule="auto"/>
              <w:jc w:val="both"/>
            </w:pPr>
            <w:r>
              <w:rPr>
                <w:rFonts w:ascii="宋体" w:hAnsi="宋体" w:eastAsia="宋体" w:cs="宋体"/>
                <w:b w:val="0"/>
                <w:sz w:val="24"/>
              </w:rPr>
              <w:t>DEFAULT_ALPHA</w:t>
            </w:r>
          </w:p>
        </w:tc>
        <w:tc>
          <w:tcPr>
            <w:tcW w:w="2197" w:type="dxa"/>
            <w:vAlign w:val="center"/>
          </w:tcPr>
          <w:p w14:paraId="063C40E5">
            <w:pPr>
              <w:spacing w:before="0" w:after="0" w:line="360" w:lineRule="auto"/>
              <w:jc w:val="both"/>
            </w:pPr>
            <w:r>
              <w:rPr>
                <w:rFonts w:ascii="宋体" w:hAnsi="宋体" w:eastAsia="宋体" w:cs="宋体"/>
                <w:b w:val="0"/>
                <w:sz w:val="24"/>
              </w:rPr>
              <w:t>1.0</w:t>
            </w:r>
          </w:p>
        </w:tc>
        <w:tc>
          <w:tcPr>
            <w:tcW w:w="2197" w:type="dxa"/>
            <w:vAlign w:val="center"/>
          </w:tcPr>
          <w:p w14:paraId="782361A5">
            <w:pPr>
              <w:spacing w:before="0" w:after="0" w:line="360" w:lineRule="auto"/>
              <w:jc w:val="both"/>
            </w:pPr>
            <w:r>
              <w:rPr>
                <w:rFonts w:ascii="宋体" w:hAnsi="宋体" w:eastAsia="宋体" w:cs="宋体"/>
                <w:b w:val="0"/>
                <w:sz w:val="24"/>
              </w:rPr>
              <w:t>-</w:t>
            </w:r>
          </w:p>
        </w:tc>
      </w:tr>
      <w:tr w14:paraId="0CCD5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6005A9F">
            <w:pPr>
              <w:spacing w:before="0" w:after="0" w:line="360" w:lineRule="auto"/>
              <w:jc w:val="both"/>
            </w:pPr>
            <w:r>
              <w:rPr>
                <w:rFonts w:ascii="宋体" w:hAnsi="宋体" w:eastAsia="宋体" w:cs="宋体"/>
                <w:b w:val="0"/>
                <w:sz w:val="24"/>
              </w:rPr>
              <w:t>基本参数</w:t>
            </w:r>
          </w:p>
        </w:tc>
        <w:tc>
          <w:tcPr>
            <w:tcW w:w="2197" w:type="dxa"/>
            <w:vAlign w:val="center"/>
          </w:tcPr>
          <w:p w14:paraId="5399DBEF">
            <w:pPr>
              <w:spacing w:before="0" w:after="0" w:line="360" w:lineRule="auto"/>
              <w:jc w:val="both"/>
            </w:pPr>
            <w:r>
              <w:rPr>
                <w:rFonts w:ascii="宋体" w:hAnsi="宋体" w:eastAsia="宋体" w:cs="宋体"/>
                <w:b w:val="0"/>
                <w:sz w:val="24"/>
              </w:rPr>
              <w:t>DEFAULT_BETA</w:t>
            </w:r>
          </w:p>
        </w:tc>
        <w:tc>
          <w:tcPr>
            <w:tcW w:w="2197" w:type="dxa"/>
            <w:vAlign w:val="center"/>
          </w:tcPr>
          <w:p w14:paraId="17D916D5">
            <w:pPr>
              <w:spacing w:before="0" w:after="0" w:line="360" w:lineRule="auto"/>
              <w:jc w:val="both"/>
            </w:pPr>
            <w:r>
              <w:rPr>
                <w:rFonts w:ascii="宋体" w:hAnsi="宋体" w:eastAsia="宋体" w:cs="宋体"/>
                <w:b w:val="0"/>
                <w:sz w:val="24"/>
              </w:rPr>
              <w:t>2.0</w:t>
            </w:r>
          </w:p>
        </w:tc>
        <w:tc>
          <w:tcPr>
            <w:tcW w:w="2197" w:type="dxa"/>
            <w:vAlign w:val="center"/>
          </w:tcPr>
          <w:p w14:paraId="7E7DC6CD">
            <w:pPr>
              <w:spacing w:before="0" w:after="0" w:line="360" w:lineRule="auto"/>
              <w:jc w:val="both"/>
            </w:pPr>
            <w:r>
              <w:rPr>
                <w:rFonts w:ascii="宋体" w:hAnsi="宋体" w:eastAsia="宋体" w:cs="宋体"/>
                <w:b w:val="0"/>
                <w:sz w:val="24"/>
              </w:rPr>
              <w:t>-</w:t>
            </w:r>
          </w:p>
        </w:tc>
      </w:tr>
      <w:tr w14:paraId="0E4A7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2E6C05C3">
            <w:pPr>
              <w:spacing w:before="0" w:after="0" w:line="360" w:lineRule="auto"/>
              <w:jc w:val="both"/>
            </w:pPr>
            <w:r>
              <w:rPr>
                <w:rFonts w:ascii="宋体" w:hAnsi="宋体" w:eastAsia="宋体" w:cs="宋体"/>
                <w:b w:val="0"/>
                <w:sz w:val="24"/>
              </w:rPr>
              <w:t>基本参数</w:t>
            </w:r>
          </w:p>
        </w:tc>
        <w:tc>
          <w:tcPr>
            <w:tcW w:w="2197" w:type="dxa"/>
            <w:vAlign w:val="center"/>
          </w:tcPr>
          <w:p w14:paraId="0B8094C4">
            <w:pPr>
              <w:spacing w:before="0" w:after="0" w:line="360" w:lineRule="auto"/>
              <w:jc w:val="both"/>
            </w:pPr>
            <w:r>
              <w:rPr>
                <w:rFonts w:ascii="宋体" w:hAnsi="宋体" w:eastAsia="宋体" w:cs="宋体"/>
                <w:b w:val="0"/>
                <w:sz w:val="24"/>
              </w:rPr>
              <w:t>DEFAULT_RHO</w:t>
            </w:r>
          </w:p>
        </w:tc>
        <w:tc>
          <w:tcPr>
            <w:tcW w:w="2197" w:type="dxa"/>
            <w:vAlign w:val="center"/>
          </w:tcPr>
          <w:p w14:paraId="2746A95E">
            <w:pPr>
              <w:spacing w:before="0" w:after="0" w:line="360" w:lineRule="auto"/>
              <w:jc w:val="both"/>
            </w:pPr>
            <w:r>
              <w:rPr>
                <w:rFonts w:ascii="宋体" w:hAnsi="宋体" w:eastAsia="宋体" w:cs="宋体"/>
                <w:b w:val="0"/>
                <w:sz w:val="24"/>
              </w:rPr>
              <w:t>0.5</w:t>
            </w:r>
          </w:p>
        </w:tc>
        <w:tc>
          <w:tcPr>
            <w:tcW w:w="2197" w:type="dxa"/>
            <w:vAlign w:val="center"/>
          </w:tcPr>
          <w:p w14:paraId="468FCB1A">
            <w:pPr>
              <w:spacing w:before="0" w:after="0" w:line="360" w:lineRule="auto"/>
              <w:jc w:val="both"/>
            </w:pPr>
            <w:r>
              <w:rPr>
                <w:rFonts w:ascii="宋体" w:hAnsi="宋体" w:eastAsia="宋体" w:cs="宋体"/>
                <w:b w:val="0"/>
                <w:sz w:val="24"/>
              </w:rPr>
              <w:t>(0, 1)</w:t>
            </w:r>
          </w:p>
        </w:tc>
      </w:tr>
      <w:tr w14:paraId="1E046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397F71F">
            <w:pPr>
              <w:spacing w:before="0" w:after="0" w:line="360" w:lineRule="auto"/>
              <w:jc w:val="both"/>
            </w:pPr>
            <w:r>
              <w:rPr>
                <w:rFonts w:ascii="宋体" w:hAnsi="宋体" w:eastAsia="宋体" w:cs="宋体"/>
                <w:b w:val="0"/>
                <w:sz w:val="24"/>
              </w:rPr>
              <w:t>基本参数</w:t>
            </w:r>
          </w:p>
        </w:tc>
        <w:tc>
          <w:tcPr>
            <w:tcW w:w="2197" w:type="dxa"/>
            <w:vAlign w:val="center"/>
          </w:tcPr>
          <w:p w14:paraId="5C1DE14C">
            <w:pPr>
              <w:spacing w:before="0" w:after="0" w:line="360" w:lineRule="auto"/>
              <w:jc w:val="both"/>
            </w:pPr>
            <w:r>
              <w:rPr>
                <w:rFonts w:ascii="宋体" w:hAnsi="宋体" w:eastAsia="宋体" w:cs="宋体"/>
                <w:b w:val="0"/>
                <w:sz w:val="24"/>
              </w:rPr>
              <w:t>DEFAULT_Q</w:t>
            </w:r>
          </w:p>
        </w:tc>
        <w:tc>
          <w:tcPr>
            <w:tcW w:w="2197" w:type="dxa"/>
            <w:vAlign w:val="center"/>
          </w:tcPr>
          <w:p w14:paraId="52657423">
            <w:pPr>
              <w:spacing w:before="0" w:after="0" w:line="360" w:lineRule="auto"/>
              <w:jc w:val="both"/>
            </w:pPr>
            <w:r>
              <w:rPr>
                <w:rFonts w:ascii="宋体" w:hAnsi="宋体" w:eastAsia="宋体" w:cs="宋体"/>
                <w:b w:val="0"/>
                <w:sz w:val="24"/>
              </w:rPr>
              <w:t>100</w:t>
            </w:r>
          </w:p>
        </w:tc>
        <w:tc>
          <w:tcPr>
            <w:tcW w:w="2197" w:type="dxa"/>
            <w:vAlign w:val="center"/>
          </w:tcPr>
          <w:p w14:paraId="071ED33E">
            <w:pPr>
              <w:spacing w:before="0" w:after="0" w:line="360" w:lineRule="auto"/>
              <w:jc w:val="both"/>
            </w:pPr>
            <w:r>
              <w:rPr>
                <w:rFonts w:ascii="宋体" w:hAnsi="宋体" w:eastAsia="宋体" w:cs="宋体"/>
                <w:b w:val="0"/>
                <w:sz w:val="24"/>
              </w:rPr>
              <w:t>-</w:t>
            </w:r>
          </w:p>
        </w:tc>
      </w:tr>
      <w:tr w14:paraId="7CBA5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3E33437">
            <w:pPr>
              <w:spacing w:before="0" w:after="0" w:line="360" w:lineRule="auto"/>
              <w:jc w:val="both"/>
            </w:pPr>
            <w:r>
              <w:rPr>
                <w:rFonts w:ascii="宋体" w:hAnsi="宋体" w:eastAsia="宋体" w:cs="宋体"/>
                <w:b w:val="0"/>
                <w:sz w:val="24"/>
              </w:rPr>
              <w:t>基本参数</w:t>
            </w:r>
          </w:p>
        </w:tc>
        <w:tc>
          <w:tcPr>
            <w:tcW w:w="2197" w:type="dxa"/>
            <w:vAlign w:val="center"/>
          </w:tcPr>
          <w:p w14:paraId="68693E3B">
            <w:pPr>
              <w:spacing w:before="0" w:after="0" w:line="360" w:lineRule="auto"/>
              <w:jc w:val="both"/>
            </w:pPr>
            <w:r>
              <w:rPr>
                <w:rFonts w:ascii="宋体" w:hAnsi="宋体" w:eastAsia="宋体" w:cs="宋体"/>
                <w:b w:val="0"/>
                <w:sz w:val="24"/>
              </w:rPr>
              <w:t>DEFAULT_ANT_COUNT</w:t>
            </w:r>
          </w:p>
        </w:tc>
        <w:tc>
          <w:tcPr>
            <w:tcW w:w="2197" w:type="dxa"/>
            <w:vAlign w:val="center"/>
          </w:tcPr>
          <w:p w14:paraId="30556016">
            <w:pPr>
              <w:spacing w:before="0" w:after="0" w:line="360" w:lineRule="auto"/>
              <w:jc w:val="both"/>
            </w:pPr>
            <w:r>
              <w:rPr>
                <w:rFonts w:ascii="宋体" w:hAnsi="宋体" w:eastAsia="宋体" w:cs="宋体"/>
                <w:b w:val="0"/>
                <w:sz w:val="24"/>
              </w:rPr>
              <w:t>50</w:t>
            </w:r>
          </w:p>
        </w:tc>
        <w:tc>
          <w:tcPr>
            <w:tcW w:w="2197" w:type="dxa"/>
            <w:vAlign w:val="center"/>
          </w:tcPr>
          <w:p w14:paraId="3861D350">
            <w:pPr>
              <w:spacing w:before="0" w:after="0" w:line="360" w:lineRule="auto"/>
              <w:jc w:val="both"/>
            </w:pPr>
            <w:r>
              <w:rPr>
                <w:rFonts w:ascii="宋体" w:hAnsi="宋体" w:eastAsia="宋体" w:cs="宋体"/>
                <w:b w:val="0"/>
                <w:sz w:val="24"/>
              </w:rPr>
              <w:t>≥1</w:t>
            </w:r>
          </w:p>
        </w:tc>
      </w:tr>
      <w:tr w14:paraId="28CBE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03C9882D">
            <w:pPr>
              <w:spacing w:before="0" w:after="0" w:line="360" w:lineRule="auto"/>
              <w:jc w:val="both"/>
            </w:pPr>
            <w:r>
              <w:rPr>
                <w:rFonts w:ascii="宋体" w:hAnsi="宋体" w:eastAsia="宋体" w:cs="宋体"/>
                <w:b w:val="0"/>
                <w:sz w:val="24"/>
              </w:rPr>
              <w:t>基本参数</w:t>
            </w:r>
          </w:p>
        </w:tc>
        <w:tc>
          <w:tcPr>
            <w:tcW w:w="2197" w:type="dxa"/>
            <w:vAlign w:val="center"/>
          </w:tcPr>
          <w:p w14:paraId="4991A1C0">
            <w:pPr>
              <w:spacing w:before="0" w:after="0" w:line="360" w:lineRule="auto"/>
              <w:jc w:val="both"/>
            </w:pPr>
            <w:r>
              <w:rPr>
                <w:rFonts w:ascii="宋体" w:hAnsi="宋体" w:eastAsia="宋体" w:cs="宋体"/>
                <w:b w:val="0"/>
                <w:sz w:val="24"/>
              </w:rPr>
              <w:t>DEFAULT_MAX_ITER</w:t>
            </w:r>
          </w:p>
        </w:tc>
        <w:tc>
          <w:tcPr>
            <w:tcW w:w="2197" w:type="dxa"/>
            <w:vAlign w:val="center"/>
          </w:tcPr>
          <w:p w14:paraId="731C73BC">
            <w:pPr>
              <w:spacing w:before="0" w:after="0" w:line="360" w:lineRule="auto"/>
              <w:jc w:val="both"/>
            </w:pPr>
            <w:r>
              <w:rPr>
                <w:rFonts w:ascii="宋体" w:hAnsi="宋体" w:eastAsia="宋体" w:cs="宋体"/>
                <w:b w:val="0"/>
                <w:sz w:val="24"/>
              </w:rPr>
              <w:t>1000</w:t>
            </w:r>
          </w:p>
        </w:tc>
        <w:tc>
          <w:tcPr>
            <w:tcW w:w="2197" w:type="dxa"/>
            <w:vAlign w:val="center"/>
          </w:tcPr>
          <w:p w14:paraId="3656A95A">
            <w:pPr>
              <w:spacing w:before="0" w:after="0" w:line="360" w:lineRule="auto"/>
              <w:jc w:val="both"/>
            </w:pPr>
            <w:r>
              <w:rPr>
                <w:rFonts w:ascii="宋体" w:hAnsi="宋体" w:eastAsia="宋体" w:cs="宋体"/>
                <w:b w:val="0"/>
                <w:sz w:val="24"/>
              </w:rPr>
              <w:t>≥1</w:t>
            </w:r>
          </w:p>
        </w:tc>
      </w:tr>
      <w:tr w14:paraId="22C88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2C2CC457">
            <w:pPr>
              <w:spacing w:before="0" w:after="0" w:line="360" w:lineRule="auto"/>
              <w:jc w:val="both"/>
            </w:pPr>
            <w:r>
              <w:rPr>
                <w:rFonts w:ascii="宋体" w:hAnsi="宋体" w:eastAsia="宋体" w:cs="宋体"/>
                <w:b w:val="0"/>
                <w:sz w:val="24"/>
              </w:rPr>
              <w:t>基本参数</w:t>
            </w:r>
          </w:p>
        </w:tc>
        <w:tc>
          <w:tcPr>
            <w:tcW w:w="2197" w:type="dxa"/>
            <w:vAlign w:val="center"/>
          </w:tcPr>
          <w:p w14:paraId="120887A3">
            <w:pPr>
              <w:spacing w:before="0" w:after="0" w:line="360" w:lineRule="auto"/>
              <w:jc w:val="both"/>
            </w:pPr>
            <w:r>
              <w:rPr>
                <w:rFonts w:ascii="宋体" w:hAnsi="宋体" w:eastAsia="宋体" w:cs="宋体"/>
                <w:b w:val="0"/>
                <w:sz w:val="24"/>
              </w:rPr>
              <w:t>DEFAULT_CITIES</w:t>
            </w:r>
          </w:p>
        </w:tc>
        <w:tc>
          <w:tcPr>
            <w:tcW w:w="2197" w:type="dxa"/>
            <w:vAlign w:val="center"/>
          </w:tcPr>
          <w:p w14:paraId="0C9C04FA">
            <w:pPr>
              <w:spacing w:before="0" w:after="0" w:line="360" w:lineRule="auto"/>
              <w:jc w:val="both"/>
            </w:pPr>
            <w:r>
              <w:rPr>
                <w:rFonts w:ascii="宋体" w:hAnsi="宋体" w:eastAsia="宋体" w:cs="宋体"/>
                <w:b w:val="0"/>
                <w:sz w:val="24"/>
              </w:rPr>
              <w:t>50</w:t>
            </w:r>
          </w:p>
        </w:tc>
        <w:tc>
          <w:tcPr>
            <w:tcW w:w="2197" w:type="dxa"/>
            <w:vAlign w:val="center"/>
          </w:tcPr>
          <w:p w14:paraId="2CCF7AAE">
            <w:pPr>
              <w:spacing w:before="0" w:after="0" w:line="360" w:lineRule="auto"/>
              <w:jc w:val="both"/>
            </w:pPr>
            <w:r>
              <w:rPr>
                <w:rFonts w:ascii="宋体" w:hAnsi="宋体" w:eastAsia="宋体" w:cs="宋体"/>
                <w:b w:val="0"/>
                <w:sz w:val="24"/>
              </w:rPr>
              <w:t>≥2</w:t>
            </w:r>
          </w:p>
        </w:tc>
      </w:tr>
      <w:tr w14:paraId="6F3E9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2AABB7E">
            <w:pPr>
              <w:spacing w:before="0" w:after="0" w:line="360" w:lineRule="auto"/>
              <w:jc w:val="both"/>
            </w:pPr>
            <w:r>
              <w:rPr>
                <w:rFonts w:ascii="宋体" w:hAnsi="宋体" w:eastAsia="宋体" w:cs="宋体"/>
                <w:b w:val="0"/>
                <w:sz w:val="24"/>
              </w:rPr>
              <w:t>自适应范围</w:t>
            </w:r>
          </w:p>
        </w:tc>
        <w:tc>
          <w:tcPr>
            <w:tcW w:w="2197" w:type="dxa"/>
            <w:vAlign w:val="center"/>
          </w:tcPr>
          <w:p w14:paraId="497CF2F5">
            <w:pPr>
              <w:spacing w:before="0" w:after="0" w:line="360" w:lineRule="auto"/>
              <w:jc w:val="both"/>
            </w:pPr>
            <w:r>
              <w:rPr>
                <w:rFonts w:ascii="宋体" w:hAnsi="宋体" w:eastAsia="宋体" w:cs="宋体"/>
                <w:b w:val="0"/>
                <w:sz w:val="24"/>
              </w:rPr>
              <w:t>ALPHA_MIN</w:t>
            </w:r>
          </w:p>
        </w:tc>
        <w:tc>
          <w:tcPr>
            <w:tcW w:w="2197" w:type="dxa"/>
            <w:vAlign w:val="center"/>
          </w:tcPr>
          <w:p w14:paraId="16E3BB22">
            <w:pPr>
              <w:spacing w:before="0" w:after="0" w:line="360" w:lineRule="auto"/>
              <w:jc w:val="both"/>
            </w:pPr>
            <w:r>
              <w:rPr>
                <w:rFonts w:ascii="宋体" w:hAnsi="宋体" w:eastAsia="宋体" w:cs="宋体"/>
                <w:b w:val="0"/>
                <w:sz w:val="24"/>
              </w:rPr>
              <w:t>0.5</w:t>
            </w:r>
          </w:p>
        </w:tc>
        <w:tc>
          <w:tcPr>
            <w:tcW w:w="2197" w:type="dxa"/>
            <w:vAlign w:val="center"/>
          </w:tcPr>
          <w:p w14:paraId="2CF7CE1C">
            <w:pPr>
              <w:spacing w:before="0" w:after="0" w:line="360" w:lineRule="auto"/>
              <w:jc w:val="both"/>
            </w:pPr>
            <w:r>
              <w:rPr>
                <w:rFonts w:ascii="宋体" w:hAnsi="宋体" w:eastAsia="宋体" w:cs="宋体"/>
                <w:b w:val="0"/>
                <w:sz w:val="24"/>
              </w:rPr>
              <w:t>-</w:t>
            </w:r>
          </w:p>
        </w:tc>
      </w:tr>
      <w:tr w14:paraId="74C66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894C526">
            <w:pPr>
              <w:spacing w:before="0" w:after="0" w:line="360" w:lineRule="auto"/>
              <w:jc w:val="both"/>
            </w:pPr>
            <w:r>
              <w:rPr>
                <w:rFonts w:ascii="宋体" w:hAnsi="宋体" w:eastAsia="宋体" w:cs="宋体"/>
                <w:b w:val="0"/>
                <w:sz w:val="24"/>
              </w:rPr>
              <w:t>自适应范围</w:t>
            </w:r>
          </w:p>
        </w:tc>
        <w:tc>
          <w:tcPr>
            <w:tcW w:w="2197" w:type="dxa"/>
            <w:vAlign w:val="center"/>
          </w:tcPr>
          <w:p w14:paraId="5F5AE319">
            <w:pPr>
              <w:spacing w:before="0" w:after="0" w:line="360" w:lineRule="auto"/>
              <w:jc w:val="both"/>
            </w:pPr>
            <w:r>
              <w:rPr>
                <w:rFonts w:ascii="宋体" w:hAnsi="宋体" w:eastAsia="宋体" w:cs="宋体"/>
                <w:b w:val="0"/>
                <w:sz w:val="24"/>
              </w:rPr>
              <w:t>ALPHA_MAX</w:t>
            </w:r>
          </w:p>
        </w:tc>
        <w:tc>
          <w:tcPr>
            <w:tcW w:w="2197" w:type="dxa"/>
            <w:vAlign w:val="center"/>
          </w:tcPr>
          <w:p w14:paraId="33A21A92">
            <w:pPr>
              <w:spacing w:before="0" w:after="0" w:line="360" w:lineRule="auto"/>
              <w:jc w:val="both"/>
            </w:pPr>
            <w:r>
              <w:rPr>
                <w:rFonts w:ascii="宋体" w:hAnsi="宋体" w:eastAsia="宋体" w:cs="宋体"/>
                <w:b w:val="0"/>
                <w:sz w:val="24"/>
              </w:rPr>
              <w:t>2.5</w:t>
            </w:r>
          </w:p>
        </w:tc>
        <w:tc>
          <w:tcPr>
            <w:tcW w:w="2197" w:type="dxa"/>
            <w:vAlign w:val="center"/>
          </w:tcPr>
          <w:p w14:paraId="0843074D">
            <w:pPr>
              <w:spacing w:before="0" w:after="0" w:line="360" w:lineRule="auto"/>
              <w:jc w:val="both"/>
            </w:pPr>
            <w:r>
              <w:rPr>
                <w:rFonts w:ascii="宋体" w:hAnsi="宋体" w:eastAsia="宋体" w:cs="宋体"/>
                <w:b w:val="0"/>
                <w:sz w:val="24"/>
              </w:rPr>
              <w:t>-</w:t>
            </w:r>
          </w:p>
        </w:tc>
      </w:tr>
      <w:tr w14:paraId="0AB9F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90924A9">
            <w:pPr>
              <w:spacing w:before="0" w:after="0" w:line="360" w:lineRule="auto"/>
              <w:jc w:val="both"/>
            </w:pPr>
            <w:r>
              <w:rPr>
                <w:rFonts w:ascii="宋体" w:hAnsi="宋体" w:eastAsia="宋体" w:cs="宋体"/>
                <w:b w:val="0"/>
                <w:sz w:val="24"/>
              </w:rPr>
              <w:t>自适应范围</w:t>
            </w:r>
          </w:p>
        </w:tc>
        <w:tc>
          <w:tcPr>
            <w:tcW w:w="2197" w:type="dxa"/>
            <w:vAlign w:val="center"/>
          </w:tcPr>
          <w:p w14:paraId="0387FF60">
            <w:pPr>
              <w:spacing w:before="0" w:after="0" w:line="360" w:lineRule="auto"/>
              <w:jc w:val="both"/>
            </w:pPr>
            <w:r>
              <w:rPr>
                <w:rFonts w:ascii="宋体" w:hAnsi="宋体" w:eastAsia="宋体" w:cs="宋体"/>
                <w:b w:val="0"/>
                <w:sz w:val="24"/>
              </w:rPr>
              <w:t>BETA_MIN</w:t>
            </w:r>
          </w:p>
        </w:tc>
        <w:tc>
          <w:tcPr>
            <w:tcW w:w="2197" w:type="dxa"/>
            <w:vAlign w:val="center"/>
          </w:tcPr>
          <w:p w14:paraId="17F592C9">
            <w:pPr>
              <w:spacing w:before="0" w:after="0" w:line="360" w:lineRule="auto"/>
              <w:jc w:val="both"/>
            </w:pPr>
            <w:r>
              <w:rPr>
                <w:rFonts w:ascii="宋体" w:hAnsi="宋体" w:eastAsia="宋体" w:cs="宋体"/>
                <w:b w:val="0"/>
                <w:sz w:val="24"/>
              </w:rPr>
              <w:t>1.0</w:t>
            </w:r>
          </w:p>
        </w:tc>
        <w:tc>
          <w:tcPr>
            <w:tcW w:w="2197" w:type="dxa"/>
            <w:vAlign w:val="center"/>
          </w:tcPr>
          <w:p w14:paraId="281C58CC">
            <w:pPr>
              <w:spacing w:before="0" w:after="0" w:line="360" w:lineRule="auto"/>
              <w:jc w:val="both"/>
            </w:pPr>
            <w:r>
              <w:rPr>
                <w:rFonts w:ascii="宋体" w:hAnsi="宋体" w:eastAsia="宋体" w:cs="宋体"/>
                <w:b w:val="0"/>
                <w:sz w:val="24"/>
              </w:rPr>
              <w:t>-</w:t>
            </w:r>
          </w:p>
        </w:tc>
      </w:tr>
      <w:tr w14:paraId="35CF2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4B38703B">
            <w:pPr>
              <w:spacing w:before="0" w:after="0" w:line="360" w:lineRule="auto"/>
              <w:jc w:val="both"/>
            </w:pPr>
            <w:r>
              <w:rPr>
                <w:rFonts w:ascii="宋体" w:hAnsi="宋体" w:eastAsia="宋体" w:cs="宋体"/>
                <w:b w:val="0"/>
                <w:sz w:val="24"/>
              </w:rPr>
              <w:t>自适应范围</w:t>
            </w:r>
          </w:p>
        </w:tc>
        <w:tc>
          <w:tcPr>
            <w:tcW w:w="2197" w:type="dxa"/>
            <w:vAlign w:val="center"/>
          </w:tcPr>
          <w:p w14:paraId="2789F135">
            <w:pPr>
              <w:spacing w:before="0" w:after="0" w:line="360" w:lineRule="auto"/>
              <w:jc w:val="both"/>
            </w:pPr>
            <w:r>
              <w:rPr>
                <w:rFonts w:ascii="宋体" w:hAnsi="宋体" w:eastAsia="宋体" w:cs="宋体"/>
                <w:b w:val="0"/>
                <w:sz w:val="24"/>
              </w:rPr>
              <w:t>BETA_MAX</w:t>
            </w:r>
          </w:p>
        </w:tc>
        <w:tc>
          <w:tcPr>
            <w:tcW w:w="2197" w:type="dxa"/>
            <w:vAlign w:val="center"/>
          </w:tcPr>
          <w:p w14:paraId="479B658E">
            <w:pPr>
              <w:spacing w:before="0" w:after="0" w:line="360" w:lineRule="auto"/>
              <w:jc w:val="both"/>
            </w:pPr>
            <w:r>
              <w:rPr>
                <w:rFonts w:ascii="宋体" w:hAnsi="宋体" w:eastAsia="宋体" w:cs="宋体"/>
                <w:b w:val="0"/>
                <w:sz w:val="24"/>
              </w:rPr>
              <w:t>4.0</w:t>
            </w:r>
          </w:p>
        </w:tc>
        <w:tc>
          <w:tcPr>
            <w:tcW w:w="2197" w:type="dxa"/>
            <w:vAlign w:val="center"/>
          </w:tcPr>
          <w:p w14:paraId="67D41DF2">
            <w:pPr>
              <w:spacing w:before="0" w:after="0" w:line="360" w:lineRule="auto"/>
              <w:jc w:val="both"/>
            </w:pPr>
            <w:r>
              <w:rPr>
                <w:rFonts w:ascii="宋体" w:hAnsi="宋体" w:eastAsia="宋体" w:cs="宋体"/>
                <w:b w:val="0"/>
                <w:sz w:val="24"/>
              </w:rPr>
              <w:t>-</w:t>
            </w:r>
          </w:p>
        </w:tc>
      </w:tr>
      <w:tr w14:paraId="69600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91ABE92">
            <w:pPr>
              <w:spacing w:before="0" w:after="0" w:line="360" w:lineRule="auto"/>
              <w:jc w:val="both"/>
            </w:pPr>
            <w:r>
              <w:rPr>
                <w:rFonts w:ascii="宋体" w:hAnsi="宋体" w:eastAsia="宋体" w:cs="宋体"/>
                <w:b w:val="0"/>
                <w:sz w:val="24"/>
              </w:rPr>
              <w:t>遗传参数</w:t>
            </w:r>
          </w:p>
        </w:tc>
        <w:tc>
          <w:tcPr>
            <w:tcW w:w="2197" w:type="dxa"/>
            <w:vAlign w:val="center"/>
          </w:tcPr>
          <w:p w14:paraId="0DA726B2">
            <w:pPr>
              <w:spacing w:before="0" w:after="0" w:line="360" w:lineRule="auto"/>
              <w:jc w:val="both"/>
            </w:pPr>
            <w:r>
              <w:rPr>
                <w:rFonts w:ascii="宋体" w:hAnsi="宋体" w:eastAsia="宋体" w:cs="宋体"/>
                <w:b w:val="0"/>
                <w:sz w:val="24"/>
              </w:rPr>
              <w:t>DEFAULT_CROSSOVER_RATE</w:t>
            </w:r>
          </w:p>
        </w:tc>
        <w:tc>
          <w:tcPr>
            <w:tcW w:w="2197" w:type="dxa"/>
            <w:vAlign w:val="center"/>
          </w:tcPr>
          <w:p w14:paraId="34D32C09">
            <w:pPr>
              <w:spacing w:before="0" w:after="0" w:line="360" w:lineRule="auto"/>
              <w:jc w:val="both"/>
            </w:pPr>
            <w:r>
              <w:rPr>
                <w:rFonts w:ascii="宋体" w:hAnsi="宋体" w:eastAsia="宋体" w:cs="宋体"/>
                <w:b w:val="0"/>
                <w:sz w:val="24"/>
              </w:rPr>
              <w:t>0.85</w:t>
            </w:r>
          </w:p>
        </w:tc>
        <w:tc>
          <w:tcPr>
            <w:tcW w:w="2197" w:type="dxa"/>
            <w:vAlign w:val="center"/>
          </w:tcPr>
          <w:p w14:paraId="37A40154">
            <w:pPr>
              <w:spacing w:before="0" w:after="0" w:line="360" w:lineRule="auto"/>
              <w:jc w:val="both"/>
            </w:pPr>
            <w:r>
              <w:rPr>
                <w:rFonts w:ascii="宋体" w:hAnsi="宋体" w:eastAsia="宋体" w:cs="宋体"/>
                <w:b w:val="0"/>
                <w:sz w:val="24"/>
              </w:rPr>
              <w:t>(0, 1)</w:t>
            </w:r>
          </w:p>
        </w:tc>
      </w:tr>
      <w:tr w14:paraId="0BFE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20FAA30">
            <w:pPr>
              <w:spacing w:before="0" w:after="0" w:line="360" w:lineRule="auto"/>
              <w:jc w:val="both"/>
            </w:pPr>
            <w:r>
              <w:rPr>
                <w:rFonts w:ascii="宋体" w:hAnsi="宋体" w:eastAsia="宋体" w:cs="宋体"/>
                <w:b w:val="0"/>
                <w:sz w:val="24"/>
              </w:rPr>
              <w:t>遗传参数</w:t>
            </w:r>
          </w:p>
        </w:tc>
        <w:tc>
          <w:tcPr>
            <w:tcW w:w="2197" w:type="dxa"/>
            <w:vAlign w:val="center"/>
          </w:tcPr>
          <w:p w14:paraId="381B6983">
            <w:pPr>
              <w:spacing w:before="0" w:after="0" w:line="360" w:lineRule="auto"/>
              <w:jc w:val="both"/>
            </w:pPr>
            <w:r>
              <w:rPr>
                <w:rFonts w:ascii="宋体" w:hAnsi="宋体" w:eastAsia="宋体" w:cs="宋体"/>
                <w:b w:val="0"/>
                <w:sz w:val="24"/>
              </w:rPr>
              <w:t>DEFAULT_MUTATION_RATE</w:t>
            </w:r>
          </w:p>
        </w:tc>
        <w:tc>
          <w:tcPr>
            <w:tcW w:w="2197" w:type="dxa"/>
            <w:vAlign w:val="center"/>
          </w:tcPr>
          <w:p w14:paraId="42285060">
            <w:pPr>
              <w:spacing w:before="0" w:after="0" w:line="360" w:lineRule="auto"/>
              <w:jc w:val="both"/>
            </w:pPr>
            <w:r>
              <w:rPr>
                <w:rFonts w:ascii="宋体" w:hAnsi="宋体" w:eastAsia="宋体" w:cs="宋体"/>
                <w:b w:val="0"/>
                <w:sz w:val="24"/>
              </w:rPr>
              <w:t>0.15</w:t>
            </w:r>
          </w:p>
        </w:tc>
        <w:tc>
          <w:tcPr>
            <w:tcW w:w="2197" w:type="dxa"/>
            <w:vAlign w:val="center"/>
          </w:tcPr>
          <w:p w14:paraId="6C5D6E0D">
            <w:pPr>
              <w:spacing w:before="0" w:after="0" w:line="360" w:lineRule="auto"/>
              <w:jc w:val="both"/>
            </w:pPr>
            <w:r>
              <w:rPr>
                <w:rFonts w:ascii="宋体" w:hAnsi="宋体" w:eastAsia="宋体" w:cs="宋体"/>
                <w:b w:val="0"/>
                <w:sz w:val="24"/>
              </w:rPr>
              <w:t>(0, 1)</w:t>
            </w:r>
          </w:p>
        </w:tc>
      </w:tr>
      <w:tr w14:paraId="14E66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57DEF0F3">
            <w:pPr>
              <w:spacing w:before="0" w:after="0" w:line="360" w:lineRule="auto"/>
              <w:jc w:val="both"/>
            </w:pPr>
            <w:r>
              <w:rPr>
                <w:rFonts w:ascii="宋体" w:hAnsi="宋体" w:eastAsia="宋体" w:cs="宋体"/>
                <w:b w:val="0"/>
                <w:sz w:val="24"/>
              </w:rPr>
              <w:t>遗传参数</w:t>
            </w:r>
          </w:p>
        </w:tc>
        <w:tc>
          <w:tcPr>
            <w:tcW w:w="2197" w:type="dxa"/>
            <w:vAlign w:val="center"/>
          </w:tcPr>
          <w:p w14:paraId="5BC11F2F">
            <w:pPr>
              <w:spacing w:before="0" w:after="0" w:line="360" w:lineRule="auto"/>
              <w:jc w:val="both"/>
            </w:pPr>
            <w:r>
              <w:rPr>
                <w:rFonts w:ascii="宋体" w:hAnsi="宋体" w:eastAsia="宋体" w:cs="宋体"/>
                <w:b w:val="0"/>
                <w:sz w:val="24"/>
              </w:rPr>
              <w:t>DEFAULT_ELITE_RATIO</w:t>
            </w:r>
          </w:p>
        </w:tc>
        <w:tc>
          <w:tcPr>
            <w:tcW w:w="2197" w:type="dxa"/>
            <w:vAlign w:val="center"/>
          </w:tcPr>
          <w:p w14:paraId="5F1442EE">
            <w:pPr>
              <w:spacing w:before="0" w:after="0" w:line="360" w:lineRule="auto"/>
              <w:jc w:val="both"/>
            </w:pPr>
            <w:r>
              <w:rPr>
                <w:rFonts w:ascii="宋体" w:hAnsi="宋体" w:eastAsia="宋体" w:cs="宋体"/>
                <w:b w:val="0"/>
                <w:sz w:val="24"/>
              </w:rPr>
              <w:t>0.1</w:t>
            </w:r>
          </w:p>
        </w:tc>
        <w:tc>
          <w:tcPr>
            <w:tcW w:w="2197" w:type="dxa"/>
            <w:vAlign w:val="center"/>
          </w:tcPr>
          <w:p w14:paraId="79E4E111">
            <w:pPr>
              <w:spacing w:before="0" w:after="0" w:line="360" w:lineRule="auto"/>
              <w:jc w:val="both"/>
            </w:pPr>
            <w:r>
              <w:rPr>
                <w:rFonts w:ascii="宋体" w:hAnsi="宋体" w:eastAsia="宋体" w:cs="宋体"/>
                <w:b w:val="0"/>
                <w:sz w:val="24"/>
              </w:rPr>
              <w:t>(0, 1)</w:t>
            </w:r>
          </w:p>
        </w:tc>
      </w:tr>
      <w:tr w14:paraId="55915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98DE09A">
            <w:pPr>
              <w:spacing w:before="0" w:after="0" w:line="360" w:lineRule="auto"/>
              <w:jc w:val="both"/>
            </w:pPr>
            <w:r>
              <w:rPr>
                <w:rFonts w:ascii="宋体" w:hAnsi="宋体" w:eastAsia="宋体" w:cs="宋体"/>
                <w:b w:val="0"/>
                <w:sz w:val="24"/>
              </w:rPr>
              <w:t>收敛判定</w:t>
            </w:r>
          </w:p>
        </w:tc>
        <w:tc>
          <w:tcPr>
            <w:tcW w:w="2197" w:type="dxa"/>
            <w:vAlign w:val="center"/>
          </w:tcPr>
          <w:p w14:paraId="3448BC6C">
            <w:pPr>
              <w:spacing w:before="0" w:after="0" w:line="360" w:lineRule="auto"/>
              <w:jc w:val="both"/>
            </w:pPr>
            <w:r>
              <w:rPr>
                <w:rFonts w:ascii="宋体" w:hAnsi="宋体" w:eastAsia="宋体" w:cs="宋体"/>
                <w:b w:val="0"/>
                <w:sz w:val="24"/>
              </w:rPr>
              <w:t>CONVERGENCE_THRESHOLD</w:t>
            </w:r>
          </w:p>
        </w:tc>
        <w:tc>
          <w:tcPr>
            <w:tcW w:w="2197" w:type="dxa"/>
            <w:vAlign w:val="center"/>
          </w:tcPr>
          <w:p w14:paraId="4914D185">
            <w:pPr>
              <w:spacing w:before="0" w:after="0" w:line="360" w:lineRule="auto"/>
              <w:jc w:val="both"/>
            </w:pPr>
            <w:r>
              <w:rPr>
                <w:rFonts w:ascii="宋体" w:hAnsi="宋体" w:eastAsia="宋体" w:cs="宋体"/>
                <w:b w:val="0"/>
                <w:sz w:val="24"/>
              </w:rPr>
              <w:t>0.01</w:t>
            </w:r>
          </w:p>
        </w:tc>
        <w:tc>
          <w:tcPr>
            <w:tcW w:w="2197" w:type="dxa"/>
            <w:vAlign w:val="center"/>
          </w:tcPr>
          <w:p w14:paraId="5C9207E5">
            <w:pPr>
              <w:spacing w:before="0" w:after="0" w:line="360" w:lineRule="auto"/>
              <w:jc w:val="both"/>
            </w:pPr>
            <w:r>
              <w:rPr>
                <w:rFonts w:ascii="宋体" w:hAnsi="宋体" w:eastAsia="宋体" w:cs="宋体"/>
                <w:b w:val="0"/>
                <w:sz w:val="24"/>
              </w:rPr>
              <w:t>-</w:t>
            </w:r>
          </w:p>
        </w:tc>
      </w:tr>
      <w:tr w14:paraId="68F8E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A98F59E">
            <w:pPr>
              <w:spacing w:before="0" w:after="0" w:line="360" w:lineRule="auto"/>
              <w:jc w:val="both"/>
            </w:pPr>
            <w:r>
              <w:rPr>
                <w:rFonts w:ascii="宋体" w:hAnsi="宋体" w:eastAsia="宋体" w:cs="宋体"/>
                <w:b w:val="0"/>
                <w:sz w:val="24"/>
              </w:rPr>
              <w:t>信息素限制</w:t>
            </w:r>
          </w:p>
        </w:tc>
        <w:tc>
          <w:tcPr>
            <w:tcW w:w="2197" w:type="dxa"/>
            <w:vAlign w:val="center"/>
          </w:tcPr>
          <w:p w14:paraId="42B480A3">
            <w:pPr>
              <w:spacing w:before="0" w:after="0" w:line="360" w:lineRule="auto"/>
              <w:jc w:val="both"/>
            </w:pPr>
            <w:r>
              <w:rPr>
                <w:rFonts w:ascii="宋体" w:hAnsi="宋体" w:eastAsia="宋体" w:cs="宋体"/>
                <w:b w:val="0"/>
                <w:sz w:val="24"/>
              </w:rPr>
              <w:t>PHEROMONE_MIN</w:t>
            </w:r>
          </w:p>
        </w:tc>
        <w:tc>
          <w:tcPr>
            <w:tcW w:w="2197" w:type="dxa"/>
            <w:vAlign w:val="center"/>
          </w:tcPr>
          <w:p w14:paraId="5B9FD401">
            <w:pPr>
              <w:spacing w:before="0" w:after="0" w:line="360" w:lineRule="auto"/>
              <w:jc w:val="both"/>
            </w:pPr>
            <w:r>
              <w:rPr>
                <w:rFonts w:ascii="宋体" w:hAnsi="宋体" w:eastAsia="宋体" w:cs="宋体"/>
                <w:b w:val="0"/>
                <w:sz w:val="24"/>
              </w:rPr>
              <w:t>0.01</w:t>
            </w:r>
          </w:p>
        </w:tc>
        <w:tc>
          <w:tcPr>
            <w:tcW w:w="2197" w:type="dxa"/>
            <w:vAlign w:val="center"/>
          </w:tcPr>
          <w:p w14:paraId="03C89EEE">
            <w:pPr>
              <w:spacing w:before="0" w:after="0" w:line="360" w:lineRule="auto"/>
              <w:jc w:val="both"/>
            </w:pPr>
            <w:r>
              <w:rPr>
                <w:rFonts w:ascii="宋体" w:hAnsi="宋体" w:eastAsia="宋体" w:cs="宋体"/>
                <w:b w:val="0"/>
                <w:sz w:val="24"/>
              </w:rPr>
              <w:t>-</w:t>
            </w:r>
          </w:p>
        </w:tc>
      </w:tr>
      <w:tr w14:paraId="45D34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2182A8C">
            <w:pPr>
              <w:spacing w:before="0" w:after="0" w:line="360" w:lineRule="auto"/>
              <w:jc w:val="both"/>
            </w:pPr>
            <w:r>
              <w:rPr>
                <w:rFonts w:ascii="宋体" w:hAnsi="宋体" w:eastAsia="宋体" w:cs="宋体"/>
                <w:b w:val="0"/>
                <w:sz w:val="24"/>
              </w:rPr>
              <w:t>信息素限制</w:t>
            </w:r>
          </w:p>
        </w:tc>
        <w:tc>
          <w:tcPr>
            <w:tcW w:w="2197" w:type="dxa"/>
            <w:vAlign w:val="center"/>
          </w:tcPr>
          <w:p w14:paraId="5D43ED48">
            <w:pPr>
              <w:spacing w:before="0" w:after="0" w:line="360" w:lineRule="auto"/>
              <w:jc w:val="both"/>
            </w:pPr>
            <w:r>
              <w:rPr>
                <w:rFonts w:ascii="宋体" w:hAnsi="宋体" w:eastAsia="宋体" w:cs="宋体"/>
                <w:b w:val="0"/>
                <w:sz w:val="24"/>
              </w:rPr>
              <w:t>PHEROMONE_MAX</w:t>
            </w:r>
          </w:p>
        </w:tc>
        <w:tc>
          <w:tcPr>
            <w:tcW w:w="2197" w:type="dxa"/>
            <w:vAlign w:val="center"/>
          </w:tcPr>
          <w:p w14:paraId="0628AA54">
            <w:pPr>
              <w:spacing w:before="0" w:after="0" w:line="360" w:lineRule="auto"/>
              <w:jc w:val="both"/>
            </w:pPr>
            <w:r>
              <w:rPr>
                <w:rFonts w:ascii="宋体" w:hAnsi="宋体" w:eastAsia="宋体" w:cs="宋体"/>
                <w:b w:val="0"/>
                <w:sz w:val="24"/>
              </w:rPr>
              <w:t>100.0</w:t>
            </w:r>
          </w:p>
        </w:tc>
        <w:tc>
          <w:tcPr>
            <w:tcW w:w="2197" w:type="dxa"/>
            <w:vAlign w:val="center"/>
          </w:tcPr>
          <w:p w14:paraId="0692DE61">
            <w:pPr>
              <w:spacing w:before="0" w:after="0" w:line="360" w:lineRule="auto"/>
              <w:jc w:val="both"/>
            </w:pPr>
            <w:r>
              <w:rPr>
                <w:rFonts w:ascii="宋体" w:hAnsi="宋体" w:eastAsia="宋体" w:cs="宋体"/>
                <w:b w:val="0"/>
                <w:sz w:val="24"/>
              </w:rPr>
              <w:t>-</w:t>
            </w:r>
          </w:p>
        </w:tc>
      </w:tr>
    </w:tbl>
    <w:p w14:paraId="136A0C43"/>
    <w:p w14:paraId="7E703C58">
      <w:pPr>
        <w:spacing w:before="240" w:after="120" w:line="360" w:lineRule="auto"/>
        <w:jc w:val="left"/>
      </w:pPr>
      <w:r>
        <w:rPr>
          <w:rFonts w:ascii="黑体" w:hAnsi="黑体" w:eastAsia="黑体" w:cs="黑体"/>
          <w:b/>
          <w:sz w:val="30"/>
        </w:rPr>
        <w:t>第四章 系统实现</w:t>
      </w:r>
    </w:p>
    <w:p w14:paraId="2C07CC3C">
      <w:pPr>
        <w:spacing w:before="120" w:after="120" w:line="360" w:lineRule="auto"/>
        <w:jc w:val="left"/>
      </w:pPr>
      <w:r>
        <w:rPr>
          <w:rFonts w:ascii="黑体" w:hAnsi="黑体" w:eastAsia="黑体" w:cs="黑体"/>
          <w:b/>
          <w:sz w:val="30"/>
        </w:rPr>
        <w:t>4.1 开发环境搭建</w:t>
      </w:r>
    </w:p>
    <w:p w14:paraId="33084D43">
      <w:pPr>
        <w:spacing w:before="120" w:after="120" w:line="360" w:lineRule="auto"/>
        <w:jc w:val="left"/>
      </w:pPr>
      <w:r>
        <w:rPr>
          <w:rFonts w:ascii="黑体" w:hAnsi="黑体" w:eastAsia="黑体" w:cs="黑体"/>
          <w:b/>
          <w:sz w:val="30"/>
        </w:rPr>
        <w:t>4.1.1 Python环境配置</w:t>
      </w:r>
    </w:p>
    <w:p w14:paraId="685E3293">
      <w:pPr>
        <w:spacing w:before="0" w:after="0" w:line="360" w:lineRule="auto"/>
        <w:ind w:firstLine="480"/>
        <w:jc w:val="both"/>
      </w:pPr>
      <w:r>
        <w:rPr>
          <w:rFonts w:ascii="宋体" w:hAnsi="宋体" w:eastAsia="宋体" w:cs="宋体"/>
          <w:b w:val="0"/>
          <w:sz w:val="24"/>
        </w:rPr>
        <w:t>本系统基于Python 3.12开发，需要配置Python运行环境。具体步骤如下：</w:t>
      </w:r>
    </w:p>
    <w:p w14:paraId="71608FB2">
      <w:pPr>
        <w:spacing w:before="0" w:after="0" w:line="360" w:lineRule="auto"/>
        <w:jc w:val="both"/>
      </w:pPr>
      <w:r>
        <w:rPr>
          <w:rFonts w:ascii="宋体" w:hAnsi="宋体" w:eastAsia="宋体" w:cs="宋体"/>
          <w:b w:val="0"/>
          <w:sz w:val="24"/>
        </w:rPr>
        <w:t>（1）安装Python 3.12或更高版本</w:t>
      </w:r>
    </w:p>
    <w:p w14:paraId="47FCDF35">
      <w:pPr>
        <w:spacing w:before="0" w:after="0" w:line="360" w:lineRule="auto"/>
        <w:jc w:val="both"/>
      </w:pPr>
      <w:r>
        <w:rPr>
          <w:rFonts w:ascii="宋体" w:hAnsi="宋体" w:eastAsia="宋体" w:cs="宋体"/>
          <w:b w:val="0"/>
          <w:sz w:val="24"/>
        </w:rPr>
        <w:t>（2）配置环境变量，确保可以在命令行中直接运行python命令</w:t>
      </w:r>
    </w:p>
    <w:p w14:paraId="266DD153">
      <w:pPr>
        <w:spacing w:before="0" w:after="0" w:line="360" w:lineRule="auto"/>
        <w:jc w:val="both"/>
      </w:pPr>
      <w:r>
        <w:rPr>
          <w:rFonts w:ascii="宋体" w:hAnsi="宋体" w:eastAsia="宋体" w:cs="宋体"/>
          <w:b w:val="0"/>
          <w:sz w:val="24"/>
        </w:rPr>
        <w:t>（3）验证安装：在命令行输入</w:t>
      </w:r>
      <w:r>
        <w:rPr>
          <w:rFonts w:ascii="Consolas" w:hAnsi="Consolas" w:eastAsia="Consolas" w:cs="Consolas"/>
          <w:sz w:val="21"/>
        </w:rPr>
        <w:t>python --version</w:t>
      </w:r>
      <w:r>
        <w:rPr>
          <w:rFonts w:ascii="宋体" w:hAnsi="宋体" w:eastAsia="宋体" w:cs="宋体"/>
          <w:b w:val="0"/>
          <w:sz w:val="24"/>
        </w:rPr>
        <w:t>，确认版本信息正确</w:t>
      </w:r>
    </w:p>
    <w:p w14:paraId="7C7F55E6">
      <w:pPr>
        <w:spacing w:before="120" w:after="120" w:line="360" w:lineRule="auto"/>
        <w:jc w:val="left"/>
      </w:pPr>
      <w:r>
        <w:rPr>
          <w:rFonts w:ascii="黑体" w:hAnsi="黑体" w:eastAsia="黑体" w:cs="黑体"/>
          <w:b/>
          <w:sz w:val="30"/>
        </w:rPr>
        <w:t>4.1.2 依赖库安装</w:t>
      </w:r>
    </w:p>
    <w:p w14:paraId="3216E43E">
      <w:pPr>
        <w:spacing w:before="0" w:after="0" w:line="360" w:lineRule="auto"/>
        <w:ind w:firstLine="480"/>
        <w:jc w:val="both"/>
      </w:pPr>
      <w:r>
        <w:rPr>
          <w:rFonts w:ascii="宋体" w:hAnsi="宋体" w:eastAsia="宋体" w:cs="宋体"/>
          <w:b w:val="0"/>
          <w:sz w:val="24"/>
        </w:rPr>
        <w:t>本系统需要安装以下依赖库：</w:t>
      </w:r>
    </w:p>
    <w:p w14:paraId="31A003F6">
      <w:pPr>
        <w:spacing w:before="120" w:after="60" w:line="360" w:lineRule="auto"/>
        <w:jc w:val="left"/>
      </w:pPr>
      <w:r>
        <w:rPr>
          <w:rFonts w:ascii="宋体" w:hAnsi="宋体" w:eastAsia="宋体" w:cs="宋体"/>
          <w:b/>
          <w:sz w:val="24"/>
        </w:rPr>
        <w:t>bash 代码</w:t>
      </w:r>
    </w:p>
    <w:p w14:paraId="1E80D304">
      <w:pPr>
        <w:pBdr>
          <w:bottom w:val="single" w:color="D9D9D9" w:sz="4" w:space="1"/>
        </w:pBdr>
        <w:spacing w:before="0" w:after="0" w:line="240" w:lineRule="auto"/>
        <w:ind w:left="360"/>
        <w:jc w:val="left"/>
      </w:pPr>
      <w:r>
        <w:rPr>
          <w:rFonts w:ascii="Consolas" w:hAnsi="Consolas" w:eastAsia="Consolas" w:cs="Consolas"/>
          <w:sz w:val="21"/>
        </w:rPr>
        <w:t># 安装NumPy数值计算库</w:t>
      </w:r>
    </w:p>
    <w:p w14:paraId="5E505D75">
      <w:pPr>
        <w:pBdr>
          <w:bottom w:val="single" w:color="D9D9D9" w:sz="4" w:space="1"/>
        </w:pBdr>
        <w:spacing w:before="0" w:after="0" w:line="240" w:lineRule="auto"/>
        <w:ind w:left="360"/>
        <w:jc w:val="left"/>
      </w:pPr>
      <w:r>
        <w:rPr>
          <w:rFonts w:ascii="Consolas" w:hAnsi="Consolas" w:eastAsia="Consolas" w:cs="Consolas"/>
          <w:sz w:val="21"/>
        </w:rPr>
        <w:t>pip install numpy</w:t>
      </w:r>
    </w:p>
    <w:p w14:paraId="24A50BD6">
      <w:pPr>
        <w:pBdr>
          <w:bottom w:val="single" w:color="D9D9D9" w:sz="4" w:space="1"/>
        </w:pBdr>
        <w:spacing w:before="0" w:after="0" w:line="240" w:lineRule="auto"/>
        <w:ind w:left="360"/>
        <w:jc w:val="left"/>
      </w:pPr>
    </w:p>
    <w:p w14:paraId="7D4D3DCA">
      <w:pPr>
        <w:pBdr>
          <w:bottom w:val="single" w:color="D9D9D9" w:sz="4" w:space="1"/>
        </w:pBdr>
        <w:spacing w:before="0" w:after="0" w:line="240" w:lineRule="auto"/>
        <w:ind w:left="360"/>
        <w:jc w:val="left"/>
      </w:pPr>
      <w:r>
        <w:rPr>
          <w:rFonts w:ascii="Consolas" w:hAnsi="Consolas" w:eastAsia="Consolas" w:cs="Consolas"/>
          <w:sz w:val="21"/>
        </w:rPr>
        <w:t># 安装PyQt5图形界面框架</w:t>
      </w:r>
    </w:p>
    <w:p w14:paraId="66A03A6A">
      <w:pPr>
        <w:pBdr>
          <w:bottom w:val="single" w:color="D9D9D9" w:sz="4" w:space="1"/>
        </w:pBdr>
        <w:spacing w:before="0" w:after="0" w:line="240" w:lineRule="auto"/>
        <w:ind w:left="360"/>
        <w:jc w:val="left"/>
      </w:pPr>
      <w:r>
        <w:rPr>
          <w:rFonts w:ascii="Consolas" w:hAnsi="Consolas" w:eastAsia="Consolas" w:cs="Consolas"/>
          <w:sz w:val="21"/>
        </w:rPr>
        <w:t>pip install PyQt5</w:t>
      </w:r>
    </w:p>
    <w:p w14:paraId="6663D777">
      <w:pPr>
        <w:pBdr>
          <w:bottom w:val="single" w:color="D9D9D9" w:sz="4" w:space="1"/>
        </w:pBdr>
        <w:spacing w:before="0" w:after="0" w:line="240" w:lineRule="auto"/>
        <w:ind w:left="360"/>
        <w:jc w:val="left"/>
      </w:pPr>
    </w:p>
    <w:p w14:paraId="38BF4FF7">
      <w:pPr>
        <w:pBdr>
          <w:bottom w:val="single" w:color="D9D9D9" w:sz="4" w:space="1"/>
        </w:pBdr>
        <w:spacing w:before="0" w:after="0" w:line="240" w:lineRule="auto"/>
        <w:ind w:left="360"/>
        <w:jc w:val="left"/>
      </w:pPr>
      <w:r>
        <w:rPr>
          <w:rFonts w:ascii="Consolas" w:hAnsi="Consolas" w:eastAsia="Consolas" w:cs="Consolas"/>
          <w:sz w:val="21"/>
        </w:rPr>
        <w:t># 安装PyQtGraph交互式图表库</w:t>
      </w:r>
    </w:p>
    <w:p w14:paraId="1EB63FCA">
      <w:pPr>
        <w:pBdr>
          <w:bottom w:val="single" w:color="D9D9D9" w:sz="4" w:space="1"/>
        </w:pBdr>
        <w:spacing w:before="0" w:after="0" w:line="240" w:lineRule="auto"/>
        <w:ind w:left="360"/>
        <w:jc w:val="left"/>
      </w:pPr>
      <w:r>
        <w:rPr>
          <w:rFonts w:ascii="Consolas" w:hAnsi="Consolas" w:eastAsia="Consolas" w:cs="Consolas"/>
          <w:sz w:val="21"/>
        </w:rPr>
        <w:t>pip install PyQtGraph</w:t>
      </w:r>
    </w:p>
    <w:p w14:paraId="2793A4DF">
      <w:pPr>
        <w:spacing w:before="0" w:after="120" w:line="240" w:lineRule="auto"/>
        <w:jc w:val="left"/>
      </w:pPr>
    </w:p>
    <w:p w14:paraId="32B8BDCE">
      <w:pPr>
        <w:spacing w:before="0" w:after="0" w:line="360" w:lineRule="auto"/>
        <w:ind w:firstLine="480"/>
        <w:jc w:val="both"/>
      </w:pPr>
      <w:r>
        <w:rPr>
          <w:rFonts w:ascii="宋体" w:hAnsi="宋体" w:eastAsia="宋体" w:cs="宋体"/>
          <w:b w:val="0"/>
          <w:sz w:val="24"/>
        </w:rPr>
        <w:t>安装完成后，可以通过以下命令验证安装：</w:t>
      </w:r>
    </w:p>
    <w:p w14:paraId="1BD3929F">
      <w:pPr>
        <w:spacing w:before="120" w:after="60" w:line="360" w:lineRule="auto"/>
        <w:jc w:val="left"/>
      </w:pPr>
      <w:r>
        <w:rPr>
          <w:rFonts w:ascii="宋体" w:hAnsi="宋体" w:eastAsia="宋体" w:cs="宋体"/>
          <w:b/>
          <w:sz w:val="24"/>
        </w:rPr>
        <w:t>bash 代码</w:t>
      </w:r>
    </w:p>
    <w:p w14:paraId="08739BE7">
      <w:pPr>
        <w:pBdr>
          <w:bottom w:val="single" w:color="D9D9D9" w:sz="4" w:space="1"/>
        </w:pBdr>
        <w:spacing w:before="0" w:after="0" w:line="240" w:lineRule="auto"/>
        <w:ind w:left="360"/>
        <w:jc w:val="left"/>
      </w:pPr>
      <w:r>
        <w:rPr>
          <w:rFonts w:ascii="Consolas" w:hAnsi="Consolas" w:eastAsia="Consolas" w:cs="Consolas"/>
          <w:sz w:val="21"/>
        </w:rPr>
        <w:t>pip list | findstr -i "numpy pyqt5 pyqtgraph"</w:t>
      </w:r>
    </w:p>
    <w:p w14:paraId="1EBB208F">
      <w:pPr>
        <w:spacing w:before="0" w:after="120" w:line="240" w:lineRule="auto"/>
        <w:jc w:val="left"/>
      </w:pPr>
    </w:p>
    <w:p w14:paraId="2C783D83">
      <w:pPr>
        <w:spacing w:before="120" w:after="120" w:line="360" w:lineRule="auto"/>
        <w:jc w:val="left"/>
      </w:pPr>
      <w:r>
        <w:rPr>
          <w:rFonts w:ascii="黑体" w:hAnsi="黑体" w:eastAsia="黑体" w:cs="黑体"/>
          <w:b/>
          <w:sz w:val="30"/>
        </w:rPr>
        <w:t>4.1.3 项目目录结构</w:t>
      </w:r>
    </w:p>
    <w:p w14:paraId="1A94A53D">
      <w:pPr>
        <w:spacing w:before="0" w:after="0" w:line="360" w:lineRule="auto"/>
        <w:ind w:firstLine="480"/>
        <w:jc w:val="both"/>
      </w:pPr>
      <w:r>
        <w:rPr>
          <w:rFonts w:ascii="宋体" w:hAnsi="宋体" w:eastAsia="宋体" w:cs="宋体"/>
          <w:b w:val="0"/>
          <w:sz w:val="24"/>
        </w:rPr>
        <w:t>本系统的项目目录结构如下：</w:t>
      </w:r>
    </w:p>
    <w:p w14:paraId="7E4E3ED7">
      <w:pPr>
        <w:pBdr>
          <w:bottom w:val="single" w:color="D9D9D9" w:sz="4" w:space="1"/>
        </w:pBdr>
        <w:spacing w:before="0" w:after="0" w:line="240" w:lineRule="auto"/>
        <w:ind w:left="360"/>
        <w:jc w:val="left"/>
      </w:pPr>
      <w:r>
        <w:rPr>
          <w:rFonts w:ascii="Consolas" w:hAnsi="Consolas" w:eastAsia="Consolas" w:cs="Consolas"/>
          <w:sz w:val="21"/>
        </w:rPr>
        <w:t>毕业设计/</w:t>
      </w:r>
    </w:p>
    <w:p w14:paraId="380615AD">
      <w:pPr>
        <w:pBdr>
          <w:bottom w:val="single" w:color="D9D9D9" w:sz="4" w:space="1"/>
        </w:pBdr>
        <w:spacing w:before="0" w:after="0" w:line="240" w:lineRule="auto"/>
        <w:ind w:left="360"/>
        <w:jc w:val="left"/>
      </w:pPr>
      <w:r>
        <w:rPr>
          <w:rFonts w:ascii="Consolas" w:hAnsi="Consolas" w:eastAsia="Consolas" w:cs="Consolas"/>
          <w:sz w:val="21"/>
        </w:rPr>
        <w:t>├── src/                          # 源代码目录</w:t>
      </w:r>
    </w:p>
    <w:p w14:paraId="0A0F9059">
      <w:pPr>
        <w:pBdr>
          <w:bottom w:val="single" w:color="D9D9D9" w:sz="4" w:space="1"/>
        </w:pBdr>
        <w:spacing w:before="0" w:after="0" w:line="240" w:lineRule="auto"/>
        <w:ind w:left="360"/>
        <w:jc w:val="left"/>
      </w:pPr>
      <w:r>
        <w:rPr>
          <w:rFonts w:ascii="Consolas" w:hAnsi="Consolas" w:eastAsia="Consolas" w:cs="Consolas"/>
          <w:sz w:val="21"/>
        </w:rPr>
        <w:t>│   ├── hybrid_aco.py             # 混合蚁群算法主程序</w:t>
      </w:r>
    </w:p>
    <w:p w14:paraId="5A3DB9D3">
      <w:pPr>
        <w:pBdr>
          <w:bottom w:val="single" w:color="D9D9D9" w:sz="4" w:space="1"/>
        </w:pBdr>
        <w:spacing w:before="0" w:after="0" w:line="240" w:lineRule="auto"/>
        <w:ind w:left="360"/>
        <w:jc w:val="left"/>
      </w:pPr>
      <w:r>
        <w:rPr>
          <w:rFonts w:ascii="Consolas" w:hAnsi="Consolas" w:eastAsia="Consolas" w:cs="Consolas"/>
          <w:sz w:val="21"/>
        </w:rPr>
        <w:t>│   └── main.py                   # 基本蚁群算法程序</w:t>
      </w:r>
    </w:p>
    <w:p w14:paraId="218EE88F">
      <w:pPr>
        <w:pBdr>
          <w:bottom w:val="single" w:color="D9D9D9" w:sz="4" w:space="1"/>
        </w:pBdr>
        <w:spacing w:before="0" w:after="0" w:line="240" w:lineRule="auto"/>
        <w:ind w:left="360"/>
        <w:jc w:val="left"/>
      </w:pPr>
      <w:r>
        <w:rPr>
          <w:rFonts w:ascii="Consolas" w:hAnsi="Consolas" w:eastAsia="Consolas" w:cs="Consolas"/>
          <w:sz w:val="21"/>
        </w:rPr>
        <w:t>├── docs/                         # 文档目录</w:t>
      </w:r>
    </w:p>
    <w:p w14:paraId="699C74ED">
      <w:pPr>
        <w:pBdr>
          <w:bottom w:val="single" w:color="D9D9D9" w:sz="4" w:space="1"/>
        </w:pBdr>
        <w:spacing w:before="0" w:after="0" w:line="240" w:lineRule="auto"/>
        <w:ind w:left="360"/>
        <w:jc w:val="left"/>
      </w:pPr>
      <w:r>
        <w:rPr>
          <w:rFonts w:ascii="Consolas" w:hAnsi="Consolas" w:eastAsia="Consolas" w:cs="Consolas"/>
          <w:sz w:val="21"/>
        </w:rPr>
        <w:t>│   ├── README.md                 # 项目说明文档</w:t>
      </w:r>
    </w:p>
    <w:p w14:paraId="39E291C2">
      <w:pPr>
        <w:pBdr>
          <w:bottom w:val="single" w:color="D9D9D9" w:sz="4" w:space="1"/>
        </w:pBdr>
        <w:spacing w:before="0" w:after="0" w:line="240" w:lineRule="auto"/>
        <w:ind w:left="360"/>
        <w:jc w:val="left"/>
      </w:pPr>
      <w:r>
        <w:rPr>
          <w:rFonts w:ascii="Consolas" w:hAnsi="Consolas" w:eastAsia="Consolas" w:cs="Consolas"/>
          <w:sz w:val="21"/>
        </w:rPr>
        <w:t>│   ├── CHANGELOG.md              # 修改记录文档</w:t>
      </w:r>
    </w:p>
    <w:p w14:paraId="00B0BB72">
      <w:pPr>
        <w:pBdr>
          <w:bottom w:val="single" w:color="D9D9D9" w:sz="4" w:space="1"/>
        </w:pBdr>
        <w:spacing w:before="0" w:after="0" w:line="240" w:lineRule="auto"/>
        <w:ind w:left="360"/>
        <w:jc w:val="left"/>
      </w:pPr>
      <w:r>
        <w:rPr>
          <w:rFonts w:ascii="Consolas" w:hAnsi="Consolas" w:eastAsia="Consolas" w:cs="Consolas"/>
          <w:sz w:val="21"/>
        </w:rPr>
        <w:t>│   └── 蚁群算法变种实验数据分析报告.md</w:t>
      </w:r>
    </w:p>
    <w:p w14:paraId="67C461E7">
      <w:pPr>
        <w:pBdr>
          <w:bottom w:val="single" w:color="D9D9D9" w:sz="4" w:space="1"/>
        </w:pBdr>
        <w:spacing w:before="0" w:after="0" w:line="240" w:lineRule="auto"/>
        <w:ind w:left="360"/>
        <w:jc w:val="left"/>
      </w:pPr>
      <w:r>
        <w:rPr>
          <w:rFonts w:ascii="Consolas" w:hAnsi="Consolas" w:eastAsia="Consolas" w:cs="Consolas"/>
          <w:sz w:val="21"/>
        </w:rPr>
        <w:t>├── images/                       # 图片目录</w:t>
      </w:r>
    </w:p>
    <w:p w14:paraId="47060C03">
      <w:pPr>
        <w:pBdr>
          <w:bottom w:val="single" w:color="D9D9D9" w:sz="4" w:space="1"/>
        </w:pBdr>
        <w:spacing w:before="0" w:after="0" w:line="240" w:lineRule="auto"/>
        <w:ind w:left="360"/>
        <w:jc w:val="left"/>
      </w:pPr>
      <w:r>
        <w:rPr>
          <w:rFonts w:ascii="Consolas" w:hAnsi="Consolas" w:eastAsia="Consolas" w:cs="Consolas"/>
          <w:sz w:val="21"/>
        </w:rPr>
        <w:t>└── data/                         # 数据目录</w:t>
      </w:r>
    </w:p>
    <w:p w14:paraId="4348865B">
      <w:pPr>
        <w:spacing w:before="0" w:after="120" w:line="240" w:lineRule="auto"/>
        <w:jc w:val="left"/>
      </w:pPr>
    </w:p>
    <w:p w14:paraId="54DFC9FB">
      <w:pPr>
        <w:spacing w:before="120" w:after="120" w:line="360" w:lineRule="auto"/>
        <w:jc w:val="left"/>
      </w:pPr>
      <w:r>
        <w:rPr>
          <w:rFonts w:ascii="黑体" w:hAnsi="黑体" w:eastAsia="黑体" w:cs="黑体"/>
          <w:b/>
          <w:sz w:val="30"/>
        </w:rPr>
        <w:t>4.2 核心模块实现</w:t>
      </w:r>
    </w:p>
    <w:p w14:paraId="227181D2">
      <w:pPr>
        <w:spacing w:before="120" w:after="120" w:line="360" w:lineRule="auto"/>
        <w:jc w:val="left"/>
      </w:pPr>
      <w:r>
        <w:rPr>
          <w:rFonts w:ascii="黑体" w:hAnsi="黑体" w:eastAsia="黑体" w:cs="黑体"/>
          <w:b/>
          <w:sz w:val="30"/>
        </w:rPr>
        <w:t>4.2.1 城市生成器实现</w:t>
      </w:r>
    </w:p>
    <w:p w14:paraId="0EE9A28F">
      <w:pPr>
        <w:spacing w:before="0" w:after="0" w:line="360" w:lineRule="auto"/>
        <w:ind w:firstLine="480"/>
        <w:jc w:val="both"/>
      </w:pPr>
      <w:r>
        <w:rPr>
          <w:rFonts w:ascii="宋体" w:hAnsi="宋体" w:eastAsia="宋体" w:cs="宋体"/>
          <w:b w:val="0"/>
          <w:sz w:val="24"/>
        </w:rPr>
        <w:t>城市生成器CityGenerator负责随机生成城市坐标。实现代码如下：</w:t>
      </w:r>
    </w:p>
    <w:p w14:paraId="742E071C">
      <w:pPr>
        <w:spacing w:before="120" w:after="60" w:line="360" w:lineRule="auto"/>
        <w:jc w:val="left"/>
      </w:pPr>
      <w:r>
        <w:rPr>
          <w:rFonts w:ascii="宋体" w:hAnsi="宋体" w:eastAsia="宋体" w:cs="宋体"/>
          <w:b/>
          <w:sz w:val="24"/>
        </w:rPr>
        <w:t>python 代码</w:t>
      </w:r>
    </w:p>
    <w:p w14:paraId="19B9C9FB">
      <w:pPr>
        <w:pBdr>
          <w:bottom w:val="single" w:color="D9D9D9" w:sz="4" w:space="1"/>
        </w:pBdr>
        <w:spacing w:before="0" w:after="0" w:line="240" w:lineRule="auto"/>
        <w:ind w:left="360"/>
        <w:jc w:val="left"/>
      </w:pPr>
      <w:r>
        <w:rPr>
          <w:rFonts w:ascii="Consolas" w:hAnsi="Consolas" w:eastAsia="Consolas" w:cs="Consolas"/>
          <w:sz w:val="21"/>
        </w:rPr>
        <w:t>class CityGenerator:</w:t>
      </w:r>
    </w:p>
    <w:p w14:paraId="6188CAED">
      <w:pPr>
        <w:pBdr>
          <w:bottom w:val="single" w:color="D9D9D9" w:sz="4" w:space="1"/>
        </w:pBdr>
        <w:spacing w:before="0" w:after="0" w:line="240" w:lineRule="auto"/>
        <w:ind w:left="360"/>
        <w:jc w:val="left"/>
      </w:pPr>
      <w:r>
        <w:rPr>
          <w:rFonts w:ascii="Consolas" w:hAnsi="Consolas" w:eastAsia="Consolas" w:cs="Consolas"/>
          <w:sz w:val="21"/>
        </w:rPr>
        <w:t xml:space="preserve">    """城市生成器"""</w:t>
      </w:r>
    </w:p>
    <w:p w14:paraId="5FED5B1E">
      <w:pPr>
        <w:pBdr>
          <w:bottom w:val="single" w:color="D9D9D9" w:sz="4" w:space="1"/>
        </w:pBdr>
        <w:spacing w:before="0" w:after="0" w:line="240" w:lineRule="auto"/>
        <w:ind w:left="360"/>
        <w:jc w:val="left"/>
      </w:pPr>
    </w:p>
    <w:p w14:paraId="0975498B">
      <w:pPr>
        <w:pBdr>
          <w:bottom w:val="single" w:color="D9D9D9" w:sz="4" w:space="1"/>
        </w:pBdr>
        <w:spacing w:before="0" w:after="0" w:line="240" w:lineRule="auto"/>
        <w:ind w:left="360"/>
        <w:jc w:val="left"/>
      </w:pPr>
      <w:r>
        <w:rPr>
          <w:rFonts w:ascii="Consolas" w:hAnsi="Consolas" w:eastAsia="Consolas" w:cs="Consolas"/>
          <w:sz w:val="21"/>
        </w:rPr>
        <w:t xml:space="preserve">    def __init__(self, width=100, height=100):</w:t>
      </w:r>
    </w:p>
    <w:p w14:paraId="6954CE47">
      <w:pPr>
        <w:pBdr>
          <w:bottom w:val="single" w:color="D9D9D9" w:sz="4" w:space="1"/>
        </w:pBdr>
        <w:spacing w:before="0" w:after="0" w:line="240" w:lineRule="auto"/>
        <w:ind w:left="360"/>
        <w:jc w:val="left"/>
      </w:pPr>
      <w:r>
        <w:rPr>
          <w:rFonts w:ascii="Consolas" w:hAnsi="Consolas" w:eastAsia="Consolas" w:cs="Consolas"/>
          <w:sz w:val="21"/>
        </w:rPr>
        <w:t xml:space="preserve">        """</w:t>
      </w:r>
    </w:p>
    <w:p w14:paraId="58F8FC19">
      <w:pPr>
        <w:pBdr>
          <w:bottom w:val="single" w:color="D9D9D9" w:sz="4" w:space="1"/>
        </w:pBdr>
        <w:spacing w:before="0" w:after="0" w:line="240" w:lineRule="auto"/>
        <w:ind w:left="360"/>
        <w:jc w:val="left"/>
      </w:pPr>
      <w:r>
        <w:rPr>
          <w:rFonts w:ascii="Consolas" w:hAnsi="Consolas" w:eastAsia="Consolas" w:cs="Consolas"/>
          <w:sz w:val="21"/>
        </w:rPr>
        <w:t xml:space="preserve">        初始化城市生成器</w:t>
      </w:r>
    </w:p>
    <w:p w14:paraId="330C66DC">
      <w:pPr>
        <w:pBdr>
          <w:bottom w:val="single" w:color="D9D9D9" w:sz="4" w:space="1"/>
        </w:pBdr>
        <w:spacing w:before="0" w:after="0" w:line="240" w:lineRule="auto"/>
        <w:ind w:left="360"/>
        <w:jc w:val="left"/>
      </w:pPr>
      <w:r>
        <w:rPr>
          <w:rFonts w:ascii="Consolas" w:hAnsi="Consolas" w:eastAsia="Consolas" w:cs="Consolas"/>
          <w:sz w:val="21"/>
        </w:rPr>
        <w:t xml:space="preserve">        :param width: 区域宽度</w:t>
      </w:r>
    </w:p>
    <w:p w14:paraId="0E396785">
      <w:pPr>
        <w:pBdr>
          <w:bottom w:val="single" w:color="D9D9D9" w:sz="4" w:space="1"/>
        </w:pBdr>
        <w:spacing w:before="0" w:after="0" w:line="240" w:lineRule="auto"/>
        <w:ind w:left="360"/>
        <w:jc w:val="left"/>
      </w:pPr>
      <w:r>
        <w:rPr>
          <w:rFonts w:ascii="Consolas" w:hAnsi="Consolas" w:eastAsia="Consolas" w:cs="Consolas"/>
          <w:sz w:val="21"/>
        </w:rPr>
        <w:t xml:space="preserve">        :param height: 区域高度</w:t>
      </w:r>
    </w:p>
    <w:p w14:paraId="4F11040C">
      <w:pPr>
        <w:pBdr>
          <w:bottom w:val="single" w:color="D9D9D9" w:sz="4" w:space="1"/>
        </w:pBdr>
        <w:spacing w:before="0" w:after="0" w:line="240" w:lineRule="auto"/>
        <w:ind w:left="360"/>
        <w:jc w:val="left"/>
      </w:pPr>
      <w:r>
        <w:rPr>
          <w:rFonts w:ascii="Consolas" w:hAnsi="Consolas" w:eastAsia="Consolas" w:cs="Consolas"/>
          <w:sz w:val="21"/>
        </w:rPr>
        <w:t xml:space="preserve">        """</w:t>
      </w:r>
    </w:p>
    <w:p w14:paraId="1C41DAEF">
      <w:pPr>
        <w:pBdr>
          <w:bottom w:val="single" w:color="D9D9D9" w:sz="4" w:space="1"/>
        </w:pBdr>
        <w:spacing w:before="0" w:after="0" w:line="240" w:lineRule="auto"/>
        <w:ind w:left="360"/>
        <w:jc w:val="left"/>
      </w:pPr>
      <w:r>
        <w:rPr>
          <w:rFonts w:ascii="Consolas" w:hAnsi="Consolas" w:eastAsia="Consolas" w:cs="Consolas"/>
          <w:sz w:val="21"/>
        </w:rPr>
        <w:t xml:space="preserve">        self.width = width</w:t>
      </w:r>
    </w:p>
    <w:p w14:paraId="106C8CC1">
      <w:pPr>
        <w:pBdr>
          <w:bottom w:val="single" w:color="D9D9D9" w:sz="4" w:space="1"/>
        </w:pBdr>
        <w:spacing w:before="0" w:after="0" w:line="240" w:lineRule="auto"/>
        <w:ind w:left="360"/>
        <w:jc w:val="left"/>
      </w:pPr>
      <w:r>
        <w:rPr>
          <w:rFonts w:ascii="Consolas" w:hAnsi="Consolas" w:eastAsia="Consolas" w:cs="Consolas"/>
          <w:sz w:val="21"/>
        </w:rPr>
        <w:t xml:space="preserve">        self.height = height</w:t>
      </w:r>
    </w:p>
    <w:p w14:paraId="4CB585F2">
      <w:pPr>
        <w:pBdr>
          <w:bottom w:val="single" w:color="D9D9D9" w:sz="4" w:space="1"/>
        </w:pBdr>
        <w:spacing w:before="0" w:after="0" w:line="240" w:lineRule="auto"/>
        <w:ind w:left="360"/>
        <w:jc w:val="left"/>
      </w:pPr>
    </w:p>
    <w:p w14:paraId="5E44CDA1">
      <w:pPr>
        <w:pBdr>
          <w:bottom w:val="single" w:color="D9D9D9" w:sz="4" w:space="1"/>
        </w:pBdr>
        <w:spacing w:before="0" w:after="0" w:line="240" w:lineRule="auto"/>
        <w:ind w:left="360"/>
        <w:jc w:val="left"/>
      </w:pPr>
      <w:r>
        <w:rPr>
          <w:rFonts w:ascii="Consolas" w:hAnsi="Consolas" w:eastAsia="Consolas" w:cs="Consolas"/>
          <w:sz w:val="21"/>
        </w:rPr>
        <w:t xml:space="preserve">    def generate(self, n_cities: int) -&gt; List[City]:</w:t>
      </w:r>
    </w:p>
    <w:p w14:paraId="194F83AE">
      <w:pPr>
        <w:pBdr>
          <w:bottom w:val="single" w:color="D9D9D9" w:sz="4" w:space="1"/>
        </w:pBdr>
        <w:spacing w:before="0" w:after="0" w:line="240" w:lineRule="auto"/>
        <w:ind w:left="360"/>
        <w:jc w:val="left"/>
      </w:pPr>
      <w:r>
        <w:rPr>
          <w:rFonts w:ascii="Consolas" w:hAnsi="Consolas" w:eastAsia="Consolas" w:cs="Consolas"/>
          <w:sz w:val="21"/>
        </w:rPr>
        <w:t xml:space="preserve">        """</w:t>
      </w:r>
    </w:p>
    <w:p w14:paraId="29EC86A3">
      <w:pPr>
        <w:pBdr>
          <w:bottom w:val="single" w:color="D9D9D9" w:sz="4" w:space="1"/>
        </w:pBdr>
        <w:spacing w:before="0" w:after="0" w:line="240" w:lineRule="auto"/>
        <w:ind w:left="360"/>
        <w:jc w:val="left"/>
      </w:pPr>
      <w:r>
        <w:rPr>
          <w:rFonts w:ascii="Consolas" w:hAnsi="Consolas" w:eastAsia="Consolas" w:cs="Consolas"/>
          <w:sz w:val="21"/>
        </w:rPr>
        <w:t xml:space="preserve">        生成指定数量的城市</w:t>
      </w:r>
    </w:p>
    <w:p w14:paraId="037C4387">
      <w:pPr>
        <w:pBdr>
          <w:bottom w:val="single" w:color="D9D9D9" w:sz="4" w:space="1"/>
        </w:pBdr>
        <w:spacing w:before="0" w:after="0" w:line="240" w:lineRule="auto"/>
        <w:ind w:left="360"/>
        <w:jc w:val="left"/>
      </w:pPr>
      <w:r>
        <w:rPr>
          <w:rFonts w:ascii="Consolas" w:hAnsi="Consolas" w:eastAsia="Consolas" w:cs="Consolas"/>
          <w:sz w:val="21"/>
        </w:rPr>
        <w:t xml:space="preserve">        :param n_cities: 城市数量</w:t>
      </w:r>
    </w:p>
    <w:p w14:paraId="63A837EE">
      <w:pPr>
        <w:pBdr>
          <w:bottom w:val="single" w:color="D9D9D9" w:sz="4" w:space="1"/>
        </w:pBdr>
        <w:spacing w:before="0" w:after="0" w:line="240" w:lineRule="auto"/>
        <w:ind w:left="360"/>
        <w:jc w:val="left"/>
      </w:pPr>
      <w:r>
        <w:rPr>
          <w:rFonts w:ascii="Consolas" w:hAnsi="Consolas" w:eastAsia="Consolas" w:cs="Consolas"/>
          <w:sz w:val="21"/>
        </w:rPr>
        <w:t xml:space="preserve">        :return: 城市列表</w:t>
      </w:r>
    </w:p>
    <w:p w14:paraId="20C56E23">
      <w:pPr>
        <w:pBdr>
          <w:bottom w:val="single" w:color="D9D9D9" w:sz="4" w:space="1"/>
        </w:pBdr>
        <w:spacing w:before="0" w:after="0" w:line="240" w:lineRule="auto"/>
        <w:ind w:left="360"/>
        <w:jc w:val="left"/>
      </w:pPr>
      <w:r>
        <w:rPr>
          <w:rFonts w:ascii="Consolas" w:hAnsi="Consolas" w:eastAsia="Consolas" w:cs="Consolas"/>
          <w:sz w:val="21"/>
        </w:rPr>
        <w:t xml:space="preserve">        """</w:t>
      </w:r>
    </w:p>
    <w:p w14:paraId="54AB1442">
      <w:pPr>
        <w:pBdr>
          <w:bottom w:val="single" w:color="D9D9D9" w:sz="4" w:space="1"/>
        </w:pBdr>
        <w:spacing w:before="0" w:after="0" w:line="240" w:lineRule="auto"/>
        <w:ind w:left="360"/>
        <w:jc w:val="left"/>
      </w:pPr>
      <w:r>
        <w:rPr>
          <w:rFonts w:ascii="Consolas" w:hAnsi="Consolas" w:eastAsia="Consolas" w:cs="Consolas"/>
          <w:sz w:val="21"/>
        </w:rPr>
        <w:t xml:space="preserve">        cities = []</w:t>
      </w:r>
    </w:p>
    <w:p w14:paraId="59B989DE">
      <w:pPr>
        <w:pBdr>
          <w:bottom w:val="single" w:color="D9D9D9" w:sz="4" w:space="1"/>
        </w:pBdr>
        <w:spacing w:before="0" w:after="0" w:line="240" w:lineRule="auto"/>
        <w:ind w:left="360"/>
        <w:jc w:val="left"/>
      </w:pPr>
      <w:r>
        <w:rPr>
          <w:rFonts w:ascii="Consolas" w:hAnsi="Consolas" w:eastAsia="Consolas" w:cs="Consolas"/>
          <w:sz w:val="21"/>
        </w:rPr>
        <w:t xml:space="preserve">        for i in range(n_cities):</w:t>
      </w:r>
    </w:p>
    <w:p w14:paraId="0BB65C73">
      <w:pPr>
        <w:pBdr>
          <w:bottom w:val="single" w:color="D9D9D9" w:sz="4" w:space="1"/>
        </w:pBdr>
        <w:spacing w:before="0" w:after="0" w:line="240" w:lineRule="auto"/>
        <w:ind w:left="360"/>
        <w:jc w:val="left"/>
      </w:pPr>
      <w:r>
        <w:rPr>
          <w:rFonts w:ascii="Consolas" w:hAnsi="Consolas" w:eastAsia="Consolas" w:cs="Consolas"/>
          <w:sz w:val="21"/>
        </w:rPr>
        <w:t xml:space="preserve">            x = np.random.uniform(0, self.width)</w:t>
      </w:r>
    </w:p>
    <w:p w14:paraId="2F9A622C">
      <w:pPr>
        <w:pBdr>
          <w:bottom w:val="single" w:color="D9D9D9" w:sz="4" w:space="1"/>
        </w:pBdr>
        <w:spacing w:before="0" w:after="0" w:line="240" w:lineRule="auto"/>
        <w:ind w:left="360"/>
        <w:jc w:val="left"/>
      </w:pPr>
      <w:r>
        <w:rPr>
          <w:rFonts w:ascii="Consolas" w:hAnsi="Consolas" w:eastAsia="Consolas" w:cs="Consolas"/>
          <w:sz w:val="21"/>
        </w:rPr>
        <w:t xml:space="preserve">            y = np.random.uniform(0, self.height)</w:t>
      </w:r>
    </w:p>
    <w:p w14:paraId="4C9C879C">
      <w:pPr>
        <w:pBdr>
          <w:bottom w:val="single" w:color="D9D9D9" w:sz="4" w:space="1"/>
        </w:pBdr>
        <w:spacing w:before="0" w:after="0" w:line="240" w:lineRule="auto"/>
        <w:ind w:left="360"/>
        <w:jc w:val="left"/>
      </w:pPr>
      <w:r>
        <w:rPr>
          <w:rFonts w:ascii="Consolas" w:hAnsi="Consolas" w:eastAsia="Consolas" w:cs="Consolas"/>
          <w:sz w:val="21"/>
        </w:rPr>
        <w:t xml:space="preserve">            cities.append(City(x=x, y=y, id=i))</w:t>
      </w:r>
    </w:p>
    <w:p w14:paraId="157C7042">
      <w:pPr>
        <w:pBdr>
          <w:bottom w:val="single" w:color="D9D9D9" w:sz="4" w:space="1"/>
        </w:pBdr>
        <w:spacing w:before="0" w:after="0" w:line="240" w:lineRule="auto"/>
        <w:ind w:left="360"/>
        <w:jc w:val="left"/>
      </w:pPr>
      <w:r>
        <w:rPr>
          <w:rFonts w:ascii="Consolas" w:hAnsi="Consolas" w:eastAsia="Consolas" w:cs="Consolas"/>
          <w:sz w:val="21"/>
        </w:rPr>
        <w:t xml:space="preserve">        return cities</w:t>
      </w:r>
    </w:p>
    <w:p w14:paraId="2AC8002F">
      <w:pPr>
        <w:spacing w:before="0" w:after="120" w:line="240" w:lineRule="auto"/>
        <w:jc w:val="left"/>
      </w:pPr>
    </w:p>
    <w:p w14:paraId="096838DE">
      <w:pPr>
        <w:spacing w:before="0" w:after="0" w:line="360" w:lineRule="auto"/>
        <w:jc w:val="left"/>
      </w:pPr>
      <w:r>
        <w:rPr>
          <w:rFonts w:ascii="宋体" w:hAnsi="宋体" w:eastAsia="宋体" w:cs="宋体"/>
          <w:b/>
          <w:sz w:val="24"/>
        </w:rPr>
        <w:t>实现要点：</w:t>
      </w:r>
    </w:p>
    <w:p w14:paraId="305672F0">
      <w:pPr>
        <w:pStyle w:val="16"/>
        <w:spacing w:before="0" w:after="0" w:line="360" w:lineRule="auto"/>
        <w:jc w:val="both"/>
      </w:pPr>
      <w:r>
        <w:rPr>
          <w:rFonts w:ascii="宋体" w:hAnsi="宋体" w:eastAsia="宋体" w:cs="宋体"/>
          <w:b w:val="0"/>
          <w:sz w:val="24"/>
        </w:rPr>
        <w:t>使用NumPy的uniform函数生成均匀分布的随机坐标</w:t>
      </w:r>
    </w:p>
    <w:p w14:paraId="40FC17DF">
      <w:pPr>
        <w:pStyle w:val="16"/>
        <w:spacing w:before="0" w:after="0" w:line="360" w:lineRule="auto"/>
        <w:jc w:val="both"/>
      </w:pPr>
      <w:r>
        <w:rPr>
          <w:rFonts w:ascii="宋体" w:hAnsi="宋体" w:eastAsia="宋体" w:cs="宋体"/>
          <w:b w:val="0"/>
          <w:sz w:val="24"/>
        </w:rPr>
        <w:t>城市编号从0开始递增</w:t>
      </w:r>
    </w:p>
    <w:p w14:paraId="5F377325">
      <w:pPr>
        <w:pStyle w:val="16"/>
        <w:spacing w:before="0" w:after="0" w:line="360" w:lineRule="auto"/>
        <w:jc w:val="both"/>
      </w:pPr>
      <w:r>
        <w:rPr>
          <w:rFonts w:ascii="宋体" w:hAnsi="宋体" w:eastAsia="宋体" w:cs="宋体"/>
          <w:b w:val="0"/>
          <w:sz w:val="24"/>
        </w:rPr>
        <w:t>坐标范围在[0, width] × [0, height]区域内</w:t>
      </w:r>
    </w:p>
    <w:p w14:paraId="027B61DC">
      <w:pPr>
        <w:spacing w:before="120" w:after="120" w:line="360" w:lineRule="auto"/>
        <w:jc w:val="left"/>
      </w:pPr>
      <w:r>
        <w:rPr>
          <w:rFonts w:ascii="黑体" w:hAnsi="黑体" w:eastAsia="黑体" w:cs="黑体"/>
          <w:b/>
          <w:sz w:val="30"/>
        </w:rPr>
        <w:t>4.2.2 距离计算器实现</w:t>
      </w:r>
    </w:p>
    <w:p w14:paraId="6021C39C">
      <w:pPr>
        <w:spacing w:before="0" w:after="0" w:line="360" w:lineRule="auto"/>
        <w:ind w:firstLine="480"/>
        <w:jc w:val="both"/>
      </w:pPr>
      <w:r>
        <w:rPr>
          <w:rFonts w:ascii="宋体" w:hAnsi="宋体" w:eastAsia="宋体" w:cs="宋体"/>
          <w:b w:val="0"/>
          <w:sz w:val="24"/>
        </w:rPr>
        <w:t>距离计算器DistanceCalculator负责计算城市之间的欧几里得距离矩阵。实现代码如下：</w:t>
      </w:r>
    </w:p>
    <w:p w14:paraId="02EE72BA">
      <w:pPr>
        <w:spacing w:before="120" w:after="60" w:line="360" w:lineRule="auto"/>
        <w:jc w:val="left"/>
      </w:pPr>
      <w:r>
        <w:rPr>
          <w:rFonts w:ascii="宋体" w:hAnsi="宋体" w:eastAsia="宋体" w:cs="宋体"/>
          <w:b/>
          <w:sz w:val="24"/>
        </w:rPr>
        <w:t>python 代码</w:t>
      </w:r>
    </w:p>
    <w:p w14:paraId="72FB3FD3">
      <w:pPr>
        <w:pBdr>
          <w:bottom w:val="single" w:color="D9D9D9" w:sz="4" w:space="1"/>
        </w:pBdr>
        <w:spacing w:before="0" w:after="0" w:line="240" w:lineRule="auto"/>
        <w:ind w:left="360"/>
        <w:jc w:val="left"/>
      </w:pPr>
      <w:r>
        <w:rPr>
          <w:rFonts w:ascii="Consolas" w:hAnsi="Consolas" w:eastAsia="Consolas" w:cs="Consolas"/>
          <w:sz w:val="21"/>
        </w:rPr>
        <w:t>class DistanceCalculator:</w:t>
      </w:r>
    </w:p>
    <w:p w14:paraId="31FD93B3">
      <w:pPr>
        <w:pBdr>
          <w:bottom w:val="single" w:color="D9D9D9" w:sz="4" w:space="1"/>
        </w:pBdr>
        <w:spacing w:before="0" w:after="0" w:line="240" w:lineRule="auto"/>
        <w:ind w:left="360"/>
        <w:jc w:val="left"/>
      </w:pPr>
      <w:r>
        <w:rPr>
          <w:rFonts w:ascii="Consolas" w:hAnsi="Consolas" w:eastAsia="Consolas" w:cs="Consolas"/>
          <w:sz w:val="21"/>
        </w:rPr>
        <w:t xml:space="preserve">    """距离计算器"""</w:t>
      </w:r>
    </w:p>
    <w:p w14:paraId="0B69F763">
      <w:pPr>
        <w:pBdr>
          <w:bottom w:val="single" w:color="D9D9D9" w:sz="4" w:space="1"/>
        </w:pBdr>
        <w:spacing w:before="0" w:after="0" w:line="240" w:lineRule="auto"/>
        <w:ind w:left="360"/>
        <w:jc w:val="left"/>
      </w:pPr>
    </w:p>
    <w:p w14:paraId="788D415D">
      <w:pPr>
        <w:pBdr>
          <w:bottom w:val="single" w:color="D9D9D9" w:sz="4" w:space="1"/>
        </w:pBdr>
        <w:spacing w:before="0" w:after="0" w:line="240" w:lineRule="auto"/>
        <w:ind w:left="360"/>
        <w:jc w:val="left"/>
      </w:pPr>
      <w:r>
        <w:rPr>
          <w:rFonts w:ascii="Consolas" w:hAnsi="Consolas" w:eastAsia="Consolas" w:cs="Consolas"/>
          <w:sz w:val="21"/>
        </w:rPr>
        <w:t xml:space="preserve">    def __init__(self, cities: List[City]):</w:t>
      </w:r>
    </w:p>
    <w:p w14:paraId="04D47B85">
      <w:pPr>
        <w:pBdr>
          <w:bottom w:val="single" w:color="D9D9D9" w:sz="4" w:space="1"/>
        </w:pBdr>
        <w:spacing w:before="0" w:after="0" w:line="240" w:lineRule="auto"/>
        <w:ind w:left="360"/>
        <w:jc w:val="left"/>
      </w:pPr>
      <w:r>
        <w:rPr>
          <w:rFonts w:ascii="Consolas" w:hAnsi="Consolas" w:eastAsia="Consolas" w:cs="Consolas"/>
          <w:sz w:val="21"/>
        </w:rPr>
        <w:t xml:space="preserve">        """</w:t>
      </w:r>
    </w:p>
    <w:p w14:paraId="6D7A5074">
      <w:pPr>
        <w:pBdr>
          <w:bottom w:val="single" w:color="D9D9D9" w:sz="4" w:space="1"/>
        </w:pBdr>
        <w:spacing w:before="0" w:after="0" w:line="240" w:lineRule="auto"/>
        <w:ind w:left="360"/>
        <w:jc w:val="left"/>
      </w:pPr>
      <w:r>
        <w:rPr>
          <w:rFonts w:ascii="Consolas" w:hAnsi="Consolas" w:eastAsia="Consolas" w:cs="Consolas"/>
          <w:sz w:val="21"/>
        </w:rPr>
        <w:t xml:space="preserve">        初始化距离计算器</w:t>
      </w:r>
    </w:p>
    <w:p w14:paraId="672CE169">
      <w:pPr>
        <w:pBdr>
          <w:bottom w:val="single" w:color="D9D9D9" w:sz="4" w:space="1"/>
        </w:pBdr>
        <w:spacing w:before="0" w:after="0" w:line="240" w:lineRule="auto"/>
        <w:ind w:left="360"/>
        <w:jc w:val="left"/>
      </w:pPr>
      <w:r>
        <w:rPr>
          <w:rFonts w:ascii="Consolas" w:hAnsi="Consolas" w:eastAsia="Consolas" w:cs="Consolas"/>
          <w:sz w:val="21"/>
        </w:rPr>
        <w:t xml:space="preserve">        :param cities: 城市列表</w:t>
      </w:r>
    </w:p>
    <w:p w14:paraId="49742DD2">
      <w:pPr>
        <w:pBdr>
          <w:bottom w:val="single" w:color="D9D9D9" w:sz="4" w:space="1"/>
        </w:pBdr>
        <w:spacing w:before="0" w:after="0" w:line="240" w:lineRule="auto"/>
        <w:ind w:left="360"/>
        <w:jc w:val="left"/>
      </w:pPr>
      <w:r>
        <w:rPr>
          <w:rFonts w:ascii="Consolas" w:hAnsi="Consolas" w:eastAsia="Consolas" w:cs="Consolas"/>
          <w:sz w:val="21"/>
        </w:rPr>
        <w:t xml:space="preserve">        """</w:t>
      </w:r>
    </w:p>
    <w:p w14:paraId="2BDC1E0E">
      <w:pPr>
        <w:pBdr>
          <w:bottom w:val="single" w:color="D9D9D9" w:sz="4" w:space="1"/>
        </w:pBdr>
        <w:spacing w:before="0" w:after="0" w:line="240" w:lineRule="auto"/>
        <w:ind w:left="360"/>
        <w:jc w:val="left"/>
      </w:pPr>
      <w:r>
        <w:rPr>
          <w:rFonts w:ascii="Consolas" w:hAnsi="Consolas" w:eastAsia="Consolas" w:cs="Consolas"/>
          <w:sz w:val="21"/>
        </w:rPr>
        <w:t xml:space="preserve">        self.cities = cities</w:t>
      </w:r>
    </w:p>
    <w:p w14:paraId="69F3299F">
      <w:pPr>
        <w:pBdr>
          <w:bottom w:val="single" w:color="D9D9D9" w:sz="4" w:space="1"/>
        </w:pBdr>
        <w:spacing w:before="0" w:after="0" w:line="240" w:lineRule="auto"/>
        <w:ind w:left="360"/>
        <w:jc w:val="left"/>
      </w:pPr>
      <w:r>
        <w:rPr>
          <w:rFonts w:ascii="Consolas" w:hAnsi="Consolas" w:eastAsia="Consolas" w:cs="Consolas"/>
          <w:sz w:val="21"/>
        </w:rPr>
        <w:t xml:space="preserve">        self.n_cities = len(cities)</w:t>
      </w:r>
    </w:p>
    <w:p w14:paraId="70335FB8">
      <w:pPr>
        <w:pBdr>
          <w:bottom w:val="single" w:color="D9D9D9" w:sz="4" w:space="1"/>
        </w:pBdr>
        <w:spacing w:before="0" w:after="0" w:line="240" w:lineRule="auto"/>
        <w:ind w:left="360"/>
        <w:jc w:val="left"/>
      </w:pPr>
      <w:r>
        <w:rPr>
          <w:rFonts w:ascii="Consolas" w:hAnsi="Consolas" w:eastAsia="Consolas" w:cs="Consolas"/>
          <w:sz w:val="21"/>
        </w:rPr>
        <w:t xml:space="preserve">        self.distance_matrix = self._calculate_distance_matrix()</w:t>
      </w:r>
    </w:p>
    <w:p w14:paraId="675C7555">
      <w:pPr>
        <w:pBdr>
          <w:bottom w:val="single" w:color="D9D9D9" w:sz="4" w:space="1"/>
        </w:pBdr>
        <w:spacing w:before="0" w:after="0" w:line="240" w:lineRule="auto"/>
        <w:ind w:left="360"/>
        <w:jc w:val="left"/>
      </w:pPr>
    </w:p>
    <w:p w14:paraId="15F164CB">
      <w:pPr>
        <w:pBdr>
          <w:bottom w:val="single" w:color="D9D9D9" w:sz="4" w:space="1"/>
        </w:pBdr>
        <w:spacing w:before="0" w:after="0" w:line="240" w:lineRule="auto"/>
        <w:ind w:left="360"/>
        <w:jc w:val="left"/>
      </w:pPr>
      <w:r>
        <w:rPr>
          <w:rFonts w:ascii="Consolas" w:hAnsi="Consolas" w:eastAsia="Consolas" w:cs="Consolas"/>
          <w:sz w:val="21"/>
        </w:rPr>
        <w:t xml:space="preserve">    def _calculate_distance_matrix(self) -&gt; np.ndarray:</w:t>
      </w:r>
    </w:p>
    <w:p w14:paraId="346A8258">
      <w:pPr>
        <w:pBdr>
          <w:bottom w:val="single" w:color="D9D9D9" w:sz="4" w:space="1"/>
        </w:pBdr>
        <w:spacing w:before="0" w:after="0" w:line="240" w:lineRule="auto"/>
        <w:ind w:left="360"/>
        <w:jc w:val="left"/>
      </w:pPr>
      <w:r>
        <w:rPr>
          <w:rFonts w:ascii="Consolas" w:hAnsi="Consolas" w:eastAsia="Consolas" w:cs="Consolas"/>
          <w:sz w:val="21"/>
        </w:rPr>
        <w:t xml:space="preserve">        """</w:t>
      </w:r>
    </w:p>
    <w:p w14:paraId="098F95DF">
      <w:pPr>
        <w:pBdr>
          <w:bottom w:val="single" w:color="D9D9D9" w:sz="4" w:space="1"/>
        </w:pBdr>
        <w:spacing w:before="0" w:after="0" w:line="240" w:lineRule="auto"/>
        <w:ind w:left="360"/>
        <w:jc w:val="left"/>
      </w:pPr>
      <w:r>
        <w:rPr>
          <w:rFonts w:ascii="Consolas" w:hAnsi="Consolas" w:eastAsia="Consolas" w:cs="Consolas"/>
          <w:sz w:val="21"/>
        </w:rPr>
        <w:t xml:space="preserve">        计算距离矩阵</w:t>
      </w:r>
    </w:p>
    <w:p w14:paraId="1829535E">
      <w:pPr>
        <w:pBdr>
          <w:bottom w:val="single" w:color="D9D9D9" w:sz="4" w:space="1"/>
        </w:pBdr>
        <w:spacing w:before="0" w:after="0" w:line="240" w:lineRule="auto"/>
        <w:ind w:left="360"/>
        <w:jc w:val="left"/>
      </w:pPr>
      <w:r>
        <w:rPr>
          <w:rFonts w:ascii="Consolas" w:hAnsi="Consolas" w:eastAsia="Consolas" w:cs="Consolas"/>
          <w:sz w:val="21"/>
        </w:rPr>
        <w:t xml:space="preserve">        :return: 距离矩阵</w:t>
      </w:r>
    </w:p>
    <w:p w14:paraId="5C23AA88">
      <w:pPr>
        <w:pBdr>
          <w:bottom w:val="single" w:color="D9D9D9" w:sz="4" w:space="1"/>
        </w:pBdr>
        <w:spacing w:before="0" w:after="0" w:line="240" w:lineRule="auto"/>
        <w:ind w:left="360"/>
        <w:jc w:val="left"/>
      </w:pPr>
      <w:r>
        <w:rPr>
          <w:rFonts w:ascii="Consolas" w:hAnsi="Consolas" w:eastAsia="Consolas" w:cs="Consolas"/>
          <w:sz w:val="21"/>
        </w:rPr>
        <w:t xml:space="preserve">        """</w:t>
      </w:r>
    </w:p>
    <w:p w14:paraId="75378DAC">
      <w:pPr>
        <w:pBdr>
          <w:bottom w:val="single" w:color="D9D9D9" w:sz="4" w:space="1"/>
        </w:pBdr>
        <w:spacing w:before="0" w:after="0" w:line="240" w:lineRule="auto"/>
        <w:ind w:left="360"/>
        <w:jc w:val="left"/>
      </w:pPr>
      <w:r>
        <w:rPr>
          <w:rFonts w:ascii="Consolas" w:hAnsi="Consolas" w:eastAsia="Consolas" w:cs="Consolas"/>
          <w:sz w:val="21"/>
        </w:rPr>
        <w:t xml:space="preserve">        matrix = np.zeros((self.n_cities, self.n_cities))</w:t>
      </w:r>
    </w:p>
    <w:p w14:paraId="5D334A31">
      <w:pPr>
        <w:pBdr>
          <w:bottom w:val="single" w:color="D9D9D9" w:sz="4" w:space="1"/>
        </w:pBdr>
        <w:spacing w:before="0" w:after="0" w:line="240" w:lineRule="auto"/>
        <w:ind w:left="360"/>
        <w:jc w:val="left"/>
      </w:pPr>
      <w:r>
        <w:rPr>
          <w:rFonts w:ascii="Consolas" w:hAnsi="Consolas" w:eastAsia="Consolas" w:cs="Consolas"/>
          <w:sz w:val="21"/>
        </w:rPr>
        <w:t xml:space="preserve">        for i in range(self.n_cities):</w:t>
      </w:r>
    </w:p>
    <w:p w14:paraId="3222F56A">
      <w:pPr>
        <w:pBdr>
          <w:bottom w:val="single" w:color="D9D9D9" w:sz="4" w:space="1"/>
        </w:pBdr>
        <w:spacing w:before="0" w:after="0" w:line="240" w:lineRule="auto"/>
        <w:ind w:left="360"/>
        <w:jc w:val="left"/>
      </w:pPr>
      <w:r>
        <w:rPr>
          <w:rFonts w:ascii="Consolas" w:hAnsi="Consolas" w:eastAsia="Consolas" w:cs="Consolas"/>
          <w:sz w:val="21"/>
        </w:rPr>
        <w:t xml:space="preserve">            for j in range(i + 1, self.n_cities):</w:t>
      </w:r>
    </w:p>
    <w:p w14:paraId="370164AB">
      <w:pPr>
        <w:pBdr>
          <w:bottom w:val="single" w:color="D9D9D9" w:sz="4" w:space="1"/>
        </w:pBdr>
        <w:spacing w:before="0" w:after="0" w:line="240" w:lineRule="auto"/>
        <w:ind w:left="360"/>
        <w:jc w:val="left"/>
      </w:pPr>
      <w:r>
        <w:rPr>
          <w:rFonts w:ascii="Consolas" w:hAnsi="Consolas" w:eastAsia="Consolas" w:cs="Consolas"/>
          <w:sz w:val="21"/>
        </w:rPr>
        <w:t xml:space="preserve">                dist = self.cities[i].distance_to(self.cities[j])</w:t>
      </w:r>
    </w:p>
    <w:p w14:paraId="78F36385">
      <w:pPr>
        <w:pBdr>
          <w:bottom w:val="single" w:color="D9D9D9" w:sz="4" w:space="1"/>
        </w:pBdr>
        <w:spacing w:before="0" w:after="0" w:line="240" w:lineRule="auto"/>
        <w:ind w:left="360"/>
        <w:jc w:val="left"/>
      </w:pPr>
      <w:r>
        <w:rPr>
          <w:rFonts w:ascii="Consolas" w:hAnsi="Consolas" w:eastAsia="Consolas" w:cs="Consolas"/>
          <w:sz w:val="21"/>
        </w:rPr>
        <w:t xml:space="preserve">                matrix[i][j] = dist</w:t>
      </w:r>
    </w:p>
    <w:p w14:paraId="49A2BC0A">
      <w:pPr>
        <w:pBdr>
          <w:bottom w:val="single" w:color="D9D9D9" w:sz="4" w:space="1"/>
        </w:pBdr>
        <w:spacing w:before="0" w:after="0" w:line="240" w:lineRule="auto"/>
        <w:ind w:left="360"/>
        <w:jc w:val="left"/>
      </w:pPr>
      <w:r>
        <w:rPr>
          <w:rFonts w:ascii="Consolas" w:hAnsi="Consolas" w:eastAsia="Consolas" w:cs="Consolas"/>
          <w:sz w:val="21"/>
        </w:rPr>
        <w:t xml:space="preserve">                matrix[j][i] = dist</w:t>
      </w:r>
    </w:p>
    <w:p w14:paraId="599D296F">
      <w:pPr>
        <w:pBdr>
          <w:bottom w:val="single" w:color="D9D9D9" w:sz="4" w:space="1"/>
        </w:pBdr>
        <w:spacing w:before="0" w:after="0" w:line="240" w:lineRule="auto"/>
        <w:ind w:left="360"/>
        <w:jc w:val="left"/>
      </w:pPr>
      <w:r>
        <w:rPr>
          <w:rFonts w:ascii="Consolas" w:hAnsi="Consolas" w:eastAsia="Consolas" w:cs="Consolas"/>
          <w:sz w:val="21"/>
        </w:rPr>
        <w:t xml:space="preserve">        return matrix</w:t>
      </w:r>
    </w:p>
    <w:p w14:paraId="425229DF">
      <w:pPr>
        <w:pBdr>
          <w:bottom w:val="single" w:color="D9D9D9" w:sz="4" w:space="1"/>
        </w:pBdr>
        <w:spacing w:before="0" w:after="0" w:line="240" w:lineRule="auto"/>
        <w:ind w:left="360"/>
        <w:jc w:val="left"/>
      </w:pPr>
    </w:p>
    <w:p w14:paraId="7B2F72B4">
      <w:pPr>
        <w:pBdr>
          <w:bottom w:val="single" w:color="D9D9D9" w:sz="4" w:space="1"/>
        </w:pBdr>
        <w:spacing w:before="0" w:after="0" w:line="240" w:lineRule="auto"/>
        <w:ind w:left="360"/>
        <w:jc w:val="left"/>
      </w:pPr>
      <w:r>
        <w:rPr>
          <w:rFonts w:ascii="Consolas" w:hAnsi="Consolas" w:eastAsia="Consolas" w:cs="Consolas"/>
          <w:sz w:val="21"/>
        </w:rPr>
        <w:t xml:space="preserve">    def get_distance(self, i: int, j: int) -&gt; float:</w:t>
      </w:r>
    </w:p>
    <w:p w14:paraId="181C75BE">
      <w:pPr>
        <w:pBdr>
          <w:bottom w:val="single" w:color="D9D9D9" w:sz="4" w:space="1"/>
        </w:pBdr>
        <w:spacing w:before="0" w:after="0" w:line="240" w:lineRule="auto"/>
        <w:ind w:left="360"/>
        <w:jc w:val="left"/>
      </w:pPr>
      <w:r>
        <w:rPr>
          <w:rFonts w:ascii="Consolas" w:hAnsi="Consolas" w:eastAsia="Consolas" w:cs="Consolas"/>
          <w:sz w:val="21"/>
        </w:rPr>
        <w:t xml:space="preserve">        """</w:t>
      </w:r>
    </w:p>
    <w:p w14:paraId="3A8AF7C4">
      <w:pPr>
        <w:pBdr>
          <w:bottom w:val="single" w:color="D9D9D9" w:sz="4" w:space="1"/>
        </w:pBdr>
        <w:spacing w:before="0" w:after="0" w:line="240" w:lineRule="auto"/>
        <w:ind w:left="360"/>
        <w:jc w:val="left"/>
      </w:pPr>
      <w:r>
        <w:rPr>
          <w:rFonts w:ascii="Consolas" w:hAnsi="Consolas" w:eastAsia="Consolas" w:cs="Consolas"/>
          <w:sz w:val="21"/>
        </w:rPr>
        <w:t xml:space="preserve">        获取城市i到城市j的距离</w:t>
      </w:r>
    </w:p>
    <w:p w14:paraId="1AFB1185">
      <w:pPr>
        <w:pBdr>
          <w:bottom w:val="single" w:color="D9D9D9" w:sz="4" w:space="1"/>
        </w:pBdr>
        <w:spacing w:before="0" w:after="0" w:line="240" w:lineRule="auto"/>
        <w:ind w:left="360"/>
        <w:jc w:val="left"/>
      </w:pPr>
      <w:r>
        <w:rPr>
          <w:rFonts w:ascii="Consolas" w:hAnsi="Consolas" w:eastAsia="Consolas" w:cs="Consolas"/>
          <w:sz w:val="21"/>
        </w:rPr>
        <w:t xml:space="preserve">        :param i: 城市i的索引</w:t>
      </w:r>
    </w:p>
    <w:p w14:paraId="48B76BEB">
      <w:pPr>
        <w:pBdr>
          <w:bottom w:val="single" w:color="D9D9D9" w:sz="4" w:space="1"/>
        </w:pBdr>
        <w:spacing w:before="0" w:after="0" w:line="240" w:lineRule="auto"/>
        <w:ind w:left="360"/>
        <w:jc w:val="left"/>
      </w:pPr>
      <w:r>
        <w:rPr>
          <w:rFonts w:ascii="Consolas" w:hAnsi="Consolas" w:eastAsia="Consolas" w:cs="Consolas"/>
          <w:sz w:val="21"/>
        </w:rPr>
        <w:t xml:space="preserve">        :param j: 城市j的索引</w:t>
      </w:r>
    </w:p>
    <w:p w14:paraId="74A341C0">
      <w:pPr>
        <w:pBdr>
          <w:bottom w:val="single" w:color="D9D9D9" w:sz="4" w:space="1"/>
        </w:pBdr>
        <w:spacing w:before="0" w:after="0" w:line="240" w:lineRule="auto"/>
        <w:ind w:left="360"/>
        <w:jc w:val="left"/>
      </w:pPr>
      <w:r>
        <w:rPr>
          <w:rFonts w:ascii="Consolas" w:hAnsi="Consolas" w:eastAsia="Consolas" w:cs="Consolas"/>
          <w:sz w:val="21"/>
        </w:rPr>
        <w:t xml:space="preserve">        :return: 距离值</w:t>
      </w:r>
    </w:p>
    <w:p w14:paraId="28856E62">
      <w:pPr>
        <w:pBdr>
          <w:bottom w:val="single" w:color="D9D9D9" w:sz="4" w:space="1"/>
        </w:pBdr>
        <w:spacing w:before="0" w:after="0" w:line="240" w:lineRule="auto"/>
        <w:ind w:left="360"/>
        <w:jc w:val="left"/>
      </w:pPr>
      <w:r>
        <w:rPr>
          <w:rFonts w:ascii="Consolas" w:hAnsi="Consolas" w:eastAsia="Consolas" w:cs="Consolas"/>
          <w:sz w:val="21"/>
        </w:rPr>
        <w:t xml:space="preserve">        """</w:t>
      </w:r>
    </w:p>
    <w:p w14:paraId="09DF21D6">
      <w:pPr>
        <w:pBdr>
          <w:bottom w:val="single" w:color="D9D9D9" w:sz="4" w:space="1"/>
        </w:pBdr>
        <w:spacing w:before="0" w:after="0" w:line="240" w:lineRule="auto"/>
        <w:ind w:left="360"/>
        <w:jc w:val="left"/>
      </w:pPr>
      <w:r>
        <w:rPr>
          <w:rFonts w:ascii="Consolas" w:hAnsi="Consolas" w:eastAsia="Consolas" w:cs="Consolas"/>
          <w:sz w:val="21"/>
        </w:rPr>
        <w:t xml:space="preserve">        return self.distance_matrix[i][j]</w:t>
      </w:r>
    </w:p>
    <w:p w14:paraId="46E09A2E">
      <w:pPr>
        <w:spacing w:before="0" w:after="120" w:line="240" w:lineRule="auto"/>
        <w:jc w:val="left"/>
      </w:pPr>
    </w:p>
    <w:p w14:paraId="46EF25EE">
      <w:pPr>
        <w:spacing w:before="0" w:after="0" w:line="360" w:lineRule="auto"/>
        <w:jc w:val="left"/>
      </w:pPr>
      <w:r>
        <w:rPr>
          <w:rFonts w:ascii="宋体" w:hAnsi="宋体" w:eastAsia="宋体" w:cs="宋体"/>
          <w:b/>
          <w:sz w:val="24"/>
        </w:rPr>
        <w:t>实现要点：</w:t>
      </w:r>
    </w:p>
    <w:p w14:paraId="1D91E580">
      <w:pPr>
        <w:pStyle w:val="16"/>
        <w:spacing w:before="0" w:after="0" w:line="360" w:lineRule="auto"/>
        <w:jc w:val="both"/>
      </w:pPr>
      <w:r>
        <w:rPr>
          <w:rFonts w:ascii="宋体" w:hAnsi="宋体" w:eastAsia="宋体" w:cs="宋体"/>
          <w:b w:val="0"/>
          <w:sz w:val="24"/>
        </w:rPr>
        <w:t>使用对称矩阵存储距离信息，利用距离的对称性减少计算量</w:t>
      </w:r>
    </w:p>
    <w:p w14:paraId="7513CF14">
      <w:pPr>
        <w:pStyle w:val="16"/>
        <w:spacing w:before="0" w:after="0" w:line="360" w:lineRule="auto"/>
        <w:jc w:val="both"/>
      </w:pPr>
      <w:r>
        <w:rPr>
          <w:rFonts w:ascii="宋体" w:hAnsi="宋体" w:eastAsia="宋体" w:cs="宋体"/>
          <w:b w:val="0"/>
          <w:sz w:val="24"/>
        </w:rPr>
        <w:t>预计算距离矩阵，避免重复计算</w:t>
      </w:r>
    </w:p>
    <w:p w14:paraId="76E42A72">
      <w:pPr>
        <w:pStyle w:val="16"/>
        <w:spacing w:before="0" w:after="0" w:line="360" w:lineRule="auto"/>
        <w:jc w:val="both"/>
      </w:pPr>
      <w:r>
        <w:rPr>
          <w:rFonts w:ascii="宋体" w:hAnsi="宋体" w:eastAsia="宋体" w:cs="宋体"/>
          <w:b w:val="0"/>
          <w:sz w:val="24"/>
        </w:rPr>
        <w:t>提供get_distance方法供其他模块调用</w:t>
      </w:r>
    </w:p>
    <w:p w14:paraId="5D6C6EA7">
      <w:pPr>
        <w:spacing w:before="120" w:after="120" w:line="360" w:lineRule="auto"/>
        <w:jc w:val="left"/>
      </w:pPr>
      <w:r>
        <w:rPr>
          <w:rFonts w:ascii="黑体" w:hAnsi="黑体" w:eastAsia="黑体" w:cs="黑体"/>
          <w:b/>
          <w:sz w:val="30"/>
        </w:rPr>
        <w:t>4.2.3 信息素管理器实现</w:t>
      </w:r>
    </w:p>
    <w:p w14:paraId="2324DB20">
      <w:pPr>
        <w:spacing w:before="0" w:after="0" w:line="360" w:lineRule="auto"/>
        <w:ind w:firstLine="480"/>
        <w:jc w:val="both"/>
      </w:pPr>
      <w:r>
        <w:rPr>
          <w:rFonts w:ascii="宋体" w:hAnsi="宋体" w:eastAsia="宋体" w:cs="宋体"/>
          <w:b w:val="0"/>
          <w:sz w:val="24"/>
        </w:rPr>
        <w:t>信息素管理器PheromoneManager负责管理信息素矩阵的初始化、挥发和更新。实现代码如下：</w:t>
      </w:r>
    </w:p>
    <w:p w14:paraId="214D049D">
      <w:pPr>
        <w:spacing w:before="120" w:after="60" w:line="360" w:lineRule="auto"/>
        <w:jc w:val="left"/>
      </w:pPr>
      <w:r>
        <w:rPr>
          <w:rFonts w:ascii="宋体" w:hAnsi="宋体" w:eastAsia="宋体" w:cs="宋体"/>
          <w:b/>
          <w:sz w:val="24"/>
        </w:rPr>
        <w:t>python 代码</w:t>
      </w:r>
    </w:p>
    <w:p w14:paraId="25A646CA">
      <w:pPr>
        <w:pBdr>
          <w:bottom w:val="single" w:color="D9D9D9" w:sz="4" w:space="1"/>
        </w:pBdr>
        <w:spacing w:before="0" w:after="0" w:line="240" w:lineRule="auto"/>
        <w:ind w:left="360"/>
        <w:jc w:val="left"/>
      </w:pPr>
      <w:r>
        <w:rPr>
          <w:rFonts w:ascii="Consolas" w:hAnsi="Consolas" w:eastAsia="Consolas" w:cs="Consolas"/>
          <w:sz w:val="21"/>
        </w:rPr>
        <w:t>class PheromoneManager:</w:t>
      </w:r>
    </w:p>
    <w:p w14:paraId="5A443FEF">
      <w:pPr>
        <w:pBdr>
          <w:bottom w:val="single" w:color="D9D9D9" w:sz="4" w:space="1"/>
        </w:pBdr>
        <w:spacing w:before="0" w:after="0" w:line="240" w:lineRule="auto"/>
        <w:ind w:left="360"/>
        <w:jc w:val="left"/>
      </w:pPr>
      <w:r>
        <w:rPr>
          <w:rFonts w:ascii="Consolas" w:hAnsi="Consolas" w:eastAsia="Consolas" w:cs="Consolas"/>
          <w:sz w:val="21"/>
        </w:rPr>
        <w:t xml:space="preserve">    """信息素管理器"""</w:t>
      </w:r>
    </w:p>
    <w:p w14:paraId="4A528DD0">
      <w:pPr>
        <w:pBdr>
          <w:bottom w:val="single" w:color="D9D9D9" w:sz="4" w:space="1"/>
        </w:pBdr>
        <w:spacing w:before="0" w:after="0" w:line="240" w:lineRule="auto"/>
        <w:ind w:left="360"/>
        <w:jc w:val="left"/>
      </w:pPr>
    </w:p>
    <w:p w14:paraId="014748D0">
      <w:pPr>
        <w:pBdr>
          <w:bottom w:val="single" w:color="D9D9D9" w:sz="4" w:space="1"/>
        </w:pBdr>
        <w:spacing w:before="0" w:after="0" w:line="240" w:lineRule="auto"/>
        <w:ind w:left="360"/>
        <w:jc w:val="left"/>
      </w:pPr>
      <w:r>
        <w:rPr>
          <w:rFonts w:ascii="Consolas" w:hAnsi="Consolas" w:eastAsia="Consolas" w:cs="Consolas"/>
          <w:sz w:val="21"/>
        </w:rPr>
        <w:t xml:space="preserve">    def __init__(self, n_cities: int, initial_pheromone: float = 1.0):</w:t>
      </w:r>
    </w:p>
    <w:p w14:paraId="113DB4F8">
      <w:pPr>
        <w:pBdr>
          <w:bottom w:val="single" w:color="D9D9D9" w:sz="4" w:space="1"/>
        </w:pBdr>
        <w:spacing w:before="0" w:after="0" w:line="240" w:lineRule="auto"/>
        <w:ind w:left="360"/>
        <w:jc w:val="left"/>
      </w:pPr>
      <w:r>
        <w:rPr>
          <w:rFonts w:ascii="Consolas" w:hAnsi="Consolas" w:eastAsia="Consolas" w:cs="Consolas"/>
          <w:sz w:val="21"/>
        </w:rPr>
        <w:t xml:space="preserve">        """</w:t>
      </w:r>
    </w:p>
    <w:p w14:paraId="6109EA5A">
      <w:pPr>
        <w:pBdr>
          <w:bottom w:val="single" w:color="D9D9D9" w:sz="4" w:space="1"/>
        </w:pBdr>
        <w:spacing w:before="0" w:after="0" w:line="240" w:lineRule="auto"/>
        <w:ind w:left="360"/>
        <w:jc w:val="left"/>
      </w:pPr>
      <w:r>
        <w:rPr>
          <w:rFonts w:ascii="Consolas" w:hAnsi="Consolas" w:eastAsia="Consolas" w:cs="Consolas"/>
          <w:sz w:val="21"/>
        </w:rPr>
        <w:t xml:space="preserve">        初始化信息素管理器</w:t>
      </w:r>
    </w:p>
    <w:p w14:paraId="7FFAB5E9">
      <w:pPr>
        <w:pBdr>
          <w:bottom w:val="single" w:color="D9D9D9" w:sz="4" w:space="1"/>
        </w:pBdr>
        <w:spacing w:before="0" w:after="0" w:line="240" w:lineRule="auto"/>
        <w:ind w:left="360"/>
        <w:jc w:val="left"/>
      </w:pPr>
      <w:r>
        <w:rPr>
          <w:rFonts w:ascii="Consolas" w:hAnsi="Consolas" w:eastAsia="Consolas" w:cs="Consolas"/>
          <w:sz w:val="21"/>
        </w:rPr>
        <w:t xml:space="preserve">        :param n_cities: 城市数量</w:t>
      </w:r>
    </w:p>
    <w:p w14:paraId="24838B3D">
      <w:pPr>
        <w:pBdr>
          <w:bottom w:val="single" w:color="D9D9D9" w:sz="4" w:space="1"/>
        </w:pBdr>
        <w:spacing w:before="0" w:after="0" w:line="240" w:lineRule="auto"/>
        <w:ind w:left="360"/>
        <w:jc w:val="left"/>
      </w:pPr>
      <w:r>
        <w:rPr>
          <w:rFonts w:ascii="Consolas" w:hAnsi="Consolas" w:eastAsia="Consolas" w:cs="Consolas"/>
          <w:sz w:val="21"/>
        </w:rPr>
        <w:t xml:space="preserve">        :param initial_pheromone: 初始信息素浓度</w:t>
      </w:r>
    </w:p>
    <w:p w14:paraId="5139FED5">
      <w:pPr>
        <w:pBdr>
          <w:bottom w:val="single" w:color="D9D9D9" w:sz="4" w:space="1"/>
        </w:pBdr>
        <w:spacing w:before="0" w:after="0" w:line="240" w:lineRule="auto"/>
        <w:ind w:left="360"/>
        <w:jc w:val="left"/>
      </w:pPr>
      <w:r>
        <w:rPr>
          <w:rFonts w:ascii="Consolas" w:hAnsi="Consolas" w:eastAsia="Consolas" w:cs="Consolas"/>
          <w:sz w:val="21"/>
        </w:rPr>
        <w:t xml:space="preserve">        """</w:t>
      </w:r>
    </w:p>
    <w:p w14:paraId="7C63F410">
      <w:pPr>
        <w:pBdr>
          <w:bottom w:val="single" w:color="D9D9D9" w:sz="4" w:space="1"/>
        </w:pBdr>
        <w:spacing w:before="0" w:after="0" w:line="240" w:lineRule="auto"/>
        <w:ind w:left="360"/>
        <w:jc w:val="left"/>
      </w:pPr>
      <w:r>
        <w:rPr>
          <w:rFonts w:ascii="Consolas" w:hAnsi="Consolas" w:eastAsia="Consolas" w:cs="Consolas"/>
          <w:sz w:val="21"/>
        </w:rPr>
        <w:t xml:space="preserve">        self.n_cities = n_cities</w:t>
      </w:r>
    </w:p>
    <w:p w14:paraId="06DB95B3">
      <w:pPr>
        <w:pBdr>
          <w:bottom w:val="single" w:color="D9D9D9" w:sz="4" w:space="1"/>
        </w:pBdr>
        <w:spacing w:before="0" w:after="0" w:line="240" w:lineRule="auto"/>
        <w:ind w:left="360"/>
        <w:jc w:val="left"/>
      </w:pPr>
      <w:r>
        <w:rPr>
          <w:rFonts w:ascii="Consolas" w:hAnsi="Consolas" w:eastAsia="Consolas" w:cs="Consolas"/>
          <w:sz w:val="21"/>
        </w:rPr>
        <w:t xml:space="preserve">        self.initial_pheromone = initial_pheromone</w:t>
      </w:r>
    </w:p>
    <w:p w14:paraId="02648111">
      <w:pPr>
        <w:pBdr>
          <w:bottom w:val="single" w:color="D9D9D9" w:sz="4" w:space="1"/>
        </w:pBdr>
        <w:spacing w:before="0" w:after="0" w:line="240" w:lineRule="auto"/>
        <w:ind w:left="360"/>
        <w:jc w:val="left"/>
      </w:pPr>
      <w:r>
        <w:rPr>
          <w:rFonts w:ascii="Consolas" w:hAnsi="Consolas" w:eastAsia="Consolas" w:cs="Consolas"/>
          <w:sz w:val="21"/>
        </w:rPr>
        <w:t xml:space="preserve">        self.pheromone_matrix = np.full((n_cities, n_cities), initial_pheromone)</w:t>
      </w:r>
    </w:p>
    <w:p w14:paraId="13589D23">
      <w:pPr>
        <w:pBdr>
          <w:bottom w:val="single" w:color="D9D9D9" w:sz="4" w:space="1"/>
        </w:pBdr>
        <w:spacing w:before="0" w:after="0" w:line="240" w:lineRule="auto"/>
        <w:ind w:left="360"/>
        <w:jc w:val="left"/>
      </w:pPr>
    </w:p>
    <w:p w14:paraId="7A49C6DB">
      <w:pPr>
        <w:pBdr>
          <w:bottom w:val="single" w:color="D9D9D9" w:sz="4" w:space="1"/>
        </w:pBdr>
        <w:spacing w:before="0" w:after="0" w:line="240" w:lineRule="auto"/>
        <w:ind w:left="360"/>
        <w:jc w:val="left"/>
      </w:pPr>
      <w:r>
        <w:rPr>
          <w:rFonts w:ascii="Consolas" w:hAnsi="Consolas" w:eastAsia="Consolas" w:cs="Consolas"/>
          <w:sz w:val="21"/>
        </w:rPr>
        <w:t xml:space="preserve">    def evaporate(self, rho: float):</w:t>
      </w:r>
    </w:p>
    <w:p w14:paraId="6F8501AB">
      <w:pPr>
        <w:pBdr>
          <w:bottom w:val="single" w:color="D9D9D9" w:sz="4" w:space="1"/>
        </w:pBdr>
        <w:spacing w:before="0" w:after="0" w:line="240" w:lineRule="auto"/>
        <w:ind w:left="360"/>
        <w:jc w:val="left"/>
      </w:pPr>
      <w:r>
        <w:rPr>
          <w:rFonts w:ascii="Consolas" w:hAnsi="Consolas" w:eastAsia="Consolas" w:cs="Consolas"/>
          <w:sz w:val="21"/>
        </w:rPr>
        <w:t xml:space="preserve">        """</w:t>
      </w:r>
    </w:p>
    <w:p w14:paraId="668F0CCB">
      <w:pPr>
        <w:pBdr>
          <w:bottom w:val="single" w:color="D9D9D9" w:sz="4" w:space="1"/>
        </w:pBdr>
        <w:spacing w:before="0" w:after="0" w:line="240" w:lineRule="auto"/>
        <w:ind w:left="360"/>
        <w:jc w:val="left"/>
      </w:pPr>
      <w:r>
        <w:rPr>
          <w:rFonts w:ascii="Consolas" w:hAnsi="Consolas" w:eastAsia="Consolas" w:cs="Consolas"/>
          <w:sz w:val="21"/>
        </w:rPr>
        <w:t xml:space="preserve">        信息素挥发</w:t>
      </w:r>
    </w:p>
    <w:p w14:paraId="310D2A0D">
      <w:pPr>
        <w:pBdr>
          <w:bottom w:val="single" w:color="D9D9D9" w:sz="4" w:space="1"/>
        </w:pBdr>
        <w:spacing w:before="0" w:after="0" w:line="240" w:lineRule="auto"/>
        <w:ind w:left="360"/>
        <w:jc w:val="left"/>
      </w:pPr>
      <w:r>
        <w:rPr>
          <w:rFonts w:ascii="Consolas" w:hAnsi="Consolas" w:eastAsia="Consolas" w:cs="Consolas"/>
          <w:sz w:val="21"/>
        </w:rPr>
        <w:t xml:space="preserve">        :param rho: 挥发系数</w:t>
      </w:r>
    </w:p>
    <w:p w14:paraId="27CF4240">
      <w:pPr>
        <w:pBdr>
          <w:bottom w:val="single" w:color="D9D9D9" w:sz="4" w:space="1"/>
        </w:pBdr>
        <w:spacing w:before="0" w:after="0" w:line="240" w:lineRule="auto"/>
        <w:ind w:left="360"/>
        <w:jc w:val="left"/>
      </w:pPr>
      <w:r>
        <w:rPr>
          <w:rFonts w:ascii="Consolas" w:hAnsi="Consolas" w:eastAsia="Consolas" w:cs="Consolas"/>
          <w:sz w:val="21"/>
        </w:rPr>
        <w:t xml:space="preserve">        """</w:t>
      </w:r>
    </w:p>
    <w:p w14:paraId="51B6B6BD">
      <w:pPr>
        <w:pBdr>
          <w:bottom w:val="single" w:color="D9D9D9" w:sz="4" w:space="1"/>
        </w:pBdr>
        <w:spacing w:before="0" w:after="0" w:line="240" w:lineRule="auto"/>
        <w:ind w:left="360"/>
        <w:jc w:val="left"/>
      </w:pPr>
      <w:r>
        <w:rPr>
          <w:rFonts w:ascii="Consolas" w:hAnsi="Consolas" w:eastAsia="Consolas" w:cs="Consolas"/>
          <w:sz w:val="21"/>
        </w:rPr>
        <w:t xml:space="preserve">        self.pheromone_matrix *= (1 - rho)</w:t>
      </w:r>
    </w:p>
    <w:p w14:paraId="49598DEC">
      <w:pPr>
        <w:pBdr>
          <w:bottom w:val="single" w:color="D9D9D9" w:sz="4" w:space="1"/>
        </w:pBdr>
        <w:spacing w:before="0" w:after="0" w:line="240" w:lineRule="auto"/>
        <w:ind w:left="360"/>
        <w:jc w:val="left"/>
      </w:pPr>
      <w:r>
        <w:rPr>
          <w:rFonts w:ascii="Consolas" w:hAnsi="Consolas" w:eastAsia="Consolas" w:cs="Consolas"/>
          <w:sz w:val="21"/>
        </w:rPr>
        <w:t xml:space="preserve">        self.pheromone_matrix = np.clip(self.pheromone_matrix, 0.01, 100.0)</w:t>
      </w:r>
    </w:p>
    <w:p w14:paraId="39224E4E">
      <w:pPr>
        <w:pBdr>
          <w:bottom w:val="single" w:color="D9D9D9" w:sz="4" w:space="1"/>
        </w:pBdr>
        <w:spacing w:before="0" w:after="0" w:line="240" w:lineRule="auto"/>
        <w:ind w:left="360"/>
        <w:jc w:val="left"/>
      </w:pPr>
    </w:p>
    <w:p w14:paraId="1081BD94">
      <w:pPr>
        <w:pBdr>
          <w:bottom w:val="single" w:color="D9D9D9" w:sz="4" w:space="1"/>
        </w:pBdr>
        <w:spacing w:before="0" w:after="0" w:line="240" w:lineRule="auto"/>
        <w:ind w:left="360"/>
        <w:jc w:val="left"/>
      </w:pPr>
      <w:r>
        <w:rPr>
          <w:rFonts w:ascii="Consolas" w:hAnsi="Consolas" w:eastAsia="Consolas" w:cs="Consolas"/>
          <w:sz w:val="21"/>
        </w:rPr>
        <w:t xml:space="preserve">    def deposit(self, path: List[int], delta: float):</w:t>
      </w:r>
    </w:p>
    <w:p w14:paraId="78FE3871">
      <w:pPr>
        <w:pBdr>
          <w:bottom w:val="single" w:color="D9D9D9" w:sz="4" w:space="1"/>
        </w:pBdr>
        <w:spacing w:before="0" w:after="0" w:line="240" w:lineRule="auto"/>
        <w:ind w:left="360"/>
        <w:jc w:val="left"/>
      </w:pPr>
      <w:r>
        <w:rPr>
          <w:rFonts w:ascii="Consolas" w:hAnsi="Consolas" w:eastAsia="Consolas" w:cs="Consolas"/>
          <w:sz w:val="21"/>
        </w:rPr>
        <w:t xml:space="preserve">        """</w:t>
      </w:r>
    </w:p>
    <w:p w14:paraId="060D41F6">
      <w:pPr>
        <w:pBdr>
          <w:bottom w:val="single" w:color="D9D9D9" w:sz="4" w:space="1"/>
        </w:pBdr>
        <w:spacing w:before="0" w:after="0" w:line="240" w:lineRule="auto"/>
        <w:ind w:left="360"/>
        <w:jc w:val="left"/>
      </w:pPr>
      <w:r>
        <w:rPr>
          <w:rFonts w:ascii="Consolas" w:hAnsi="Consolas" w:eastAsia="Consolas" w:cs="Consolas"/>
          <w:sz w:val="21"/>
        </w:rPr>
        <w:t xml:space="preserve">        信息素沉积</w:t>
      </w:r>
    </w:p>
    <w:p w14:paraId="445D0F8B">
      <w:pPr>
        <w:pBdr>
          <w:bottom w:val="single" w:color="D9D9D9" w:sz="4" w:space="1"/>
        </w:pBdr>
        <w:spacing w:before="0" w:after="0" w:line="240" w:lineRule="auto"/>
        <w:ind w:left="360"/>
        <w:jc w:val="left"/>
      </w:pPr>
      <w:r>
        <w:rPr>
          <w:rFonts w:ascii="Consolas" w:hAnsi="Consolas" w:eastAsia="Consolas" w:cs="Consolas"/>
          <w:sz w:val="21"/>
        </w:rPr>
        <w:t xml:space="preserve">        :param path: 蚂蚁路径</w:t>
      </w:r>
    </w:p>
    <w:p w14:paraId="7F1F7109">
      <w:pPr>
        <w:pBdr>
          <w:bottom w:val="single" w:color="D9D9D9" w:sz="4" w:space="1"/>
        </w:pBdr>
        <w:spacing w:before="0" w:after="0" w:line="240" w:lineRule="auto"/>
        <w:ind w:left="360"/>
        <w:jc w:val="left"/>
      </w:pPr>
      <w:r>
        <w:rPr>
          <w:rFonts w:ascii="Consolas" w:hAnsi="Consolas" w:eastAsia="Consolas" w:cs="Consolas"/>
          <w:sz w:val="21"/>
        </w:rPr>
        <w:t xml:space="preserve">        :param delta: 信息素增量</w:t>
      </w:r>
    </w:p>
    <w:p w14:paraId="135AC82B">
      <w:pPr>
        <w:pBdr>
          <w:bottom w:val="single" w:color="D9D9D9" w:sz="4" w:space="1"/>
        </w:pBdr>
        <w:spacing w:before="0" w:after="0" w:line="240" w:lineRule="auto"/>
        <w:ind w:left="360"/>
        <w:jc w:val="left"/>
      </w:pPr>
      <w:r>
        <w:rPr>
          <w:rFonts w:ascii="Consolas" w:hAnsi="Consolas" w:eastAsia="Consolas" w:cs="Consolas"/>
          <w:sz w:val="21"/>
        </w:rPr>
        <w:t xml:space="preserve">        """</w:t>
      </w:r>
    </w:p>
    <w:p w14:paraId="3DDF2C87">
      <w:pPr>
        <w:pBdr>
          <w:bottom w:val="single" w:color="D9D9D9" w:sz="4" w:space="1"/>
        </w:pBdr>
        <w:spacing w:before="0" w:after="0" w:line="240" w:lineRule="auto"/>
        <w:ind w:left="360"/>
        <w:jc w:val="left"/>
      </w:pPr>
      <w:r>
        <w:rPr>
          <w:rFonts w:ascii="Consolas" w:hAnsi="Consolas" w:eastAsia="Consolas" w:cs="Consolas"/>
          <w:sz w:val="21"/>
        </w:rPr>
        <w:t xml:space="preserve">        for i in range(len(path) - 1):</w:t>
      </w:r>
    </w:p>
    <w:p w14:paraId="124F3D0F">
      <w:pPr>
        <w:pBdr>
          <w:bottom w:val="single" w:color="D9D9D9" w:sz="4" w:space="1"/>
        </w:pBdr>
        <w:spacing w:before="0" w:after="0" w:line="240" w:lineRule="auto"/>
        <w:ind w:left="360"/>
        <w:jc w:val="left"/>
      </w:pPr>
      <w:r>
        <w:rPr>
          <w:rFonts w:ascii="Consolas" w:hAnsi="Consolas" w:eastAsia="Consolas" w:cs="Consolas"/>
          <w:sz w:val="21"/>
        </w:rPr>
        <w:t xml:space="preserve">            self.pheromone_matrix[path[i]][path[i + 1]] += delta</w:t>
      </w:r>
    </w:p>
    <w:p w14:paraId="1732D9A4">
      <w:pPr>
        <w:pBdr>
          <w:bottom w:val="single" w:color="D9D9D9" w:sz="4" w:space="1"/>
        </w:pBdr>
        <w:spacing w:before="0" w:after="0" w:line="240" w:lineRule="auto"/>
        <w:ind w:left="360"/>
        <w:jc w:val="left"/>
      </w:pPr>
      <w:r>
        <w:rPr>
          <w:rFonts w:ascii="Consolas" w:hAnsi="Consolas" w:eastAsia="Consolas" w:cs="Consolas"/>
          <w:sz w:val="21"/>
        </w:rPr>
        <w:t xml:space="preserve">            self.pheromone_matrix[path[i + 1]][path[i]] += delta</w:t>
      </w:r>
    </w:p>
    <w:p w14:paraId="2727A7D2">
      <w:pPr>
        <w:pBdr>
          <w:bottom w:val="single" w:color="D9D9D9" w:sz="4" w:space="1"/>
        </w:pBdr>
        <w:spacing w:before="0" w:after="0" w:line="240" w:lineRule="auto"/>
        <w:ind w:left="360"/>
        <w:jc w:val="left"/>
      </w:pPr>
    </w:p>
    <w:p w14:paraId="138BEBA3">
      <w:pPr>
        <w:pBdr>
          <w:bottom w:val="single" w:color="D9D9D9" w:sz="4" w:space="1"/>
        </w:pBdr>
        <w:spacing w:before="0" w:after="0" w:line="240" w:lineRule="auto"/>
        <w:ind w:left="360"/>
        <w:jc w:val="left"/>
      </w:pPr>
      <w:r>
        <w:rPr>
          <w:rFonts w:ascii="Consolas" w:hAnsi="Consolas" w:eastAsia="Consolas" w:cs="Consolas"/>
          <w:sz w:val="21"/>
        </w:rPr>
        <w:t xml:space="preserve">    def update(self, paths: List[List[int]], distances: List[float],</w:t>
      </w:r>
    </w:p>
    <w:p w14:paraId="23D35648">
      <w:pPr>
        <w:pBdr>
          <w:bottom w:val="single" w:color="D9D9D9" w:sz="4" w:space="1"/>
        </w:pBdr>
        <w:spacing w:before="0" w:after="0" w:line="240" w:lineRule="auto"/>
        <w:ind w:left="360"/>
        <w:jc w:val="left"/>
      </w:pPr>
      <w:r>
        <w:rPr>
          <w:rFonts w:ascii="Consolas" w:hAnsi="Consolas" w:eastAsia="Consolas" w:cs="Consolas"/>
          <w:sz w:val="21"/>
        </w:rPr>
        <w:t xml:space="preserve">               q: float = 100, elite_count: int = 0):</w:t>
      </w:r>
    </w:p>
    <w:p w14:paraId="3AC8AD6F">
      <w:pPr>
        <w:pBdr>
          <w:bottom w:val="single" w:color="D9D9D9" w:sz="4" w:space="1"/>
        </w:pBdr>
        <w:spacing w:before="0" w:after="0" w:line="240" w:lineRule="auto"/>
        <w:ind w:left="360"/>
        <w:jc w:val="left"/>
      </w:pPr>
      <w:r>
        <w:rPr>
          <w:rFonts w:ascii="Consolas" w:hAnsi="Consolas" w:eastAsia="Consolas" w:cs="Consolas"/>
          <w:sz w:val="21"/>
        </w:rPr>
        <w:t xml:space="preserve">        """</w:t>
      </w:r>
    </w:p>
    <w:p w14:paraId="55915F5F">
      <w:pPr>
        <w:pBdr>
          <w:bottom w:val="single" w:color="D9D9D9" w:sz="4" w:space="1"/>
        </w:pBdr>
        <w:spacing w:before="0" w:after="0" w:line="240" w:lineRule="auto"/>
        <w:ind w:left="360"/>
        <w:jc w:val="left"/>
      </w:pPr>
      <w:r>
        <w:rPr>
          <w:rFonts w:ascii="Consolas" w:hAnsi="Consolas" w:eastAsia="Consolas" w:cs="Consolas"/>
          <w:sz w:val="21"/>
        </w:rPr>
        <w:t xml:space="preserve">        更新信息素</w:t>
      </w:r>
    </w:p>
    <w:p w14:paraId="26C86EF1">
      <w:pPr>
        <w:pBdr>
          <w:bottom w:val="single" w:color="D9D9D9" w:sz="4" w:space="1"/>
        </w:pBdr>
        <w:spacing w:before="0" w:after="0" w:line="240" w:lineRule="auto"/>
        <w:ind w:left="360"/>
        <w:jc w:val="left"/>
      </w:pPr>
      <w:r>
        <w:rPr>
          <w:rFonts w:ascii="Consolas" w:hAnsi="Consolas" w:eastAsia="Consolas" w:cs="Consolas"/>
          <w:sz w:val="21"/>
        </w:rPr>
        <w:t xml:space="preserve">        :param paths: 蚂蚁路径列表</w:t>
      </w:r>
    </w:p>
    <w:p w14:paraId="74F56D4F">
      <w:pPr>
        <w:pBdr>
          <w:bottom w:val="single" w:color="D9D9D9" w:sz="4" w:space="1"/>
        </w:pBdr>
        <w:spacing w:before="0" w:after="0" w:line="240" w:lineRule="auto"/>
        <w:ind w:left="360"/>
        <w:jc w:val="left"/>
      </w:pPr>
      <w:r>
        <w:rPr>
          <w:rFonts w:ascii="Consolas" w:hAnsi="Consolas" w:eastAsia="Consolas" w:cs="Consolas"/>
          <w:sz w:val="21"/>
        </w:rPr>
        <w:t xml:space="preserve">        :param distances: 路径距离列表</w:t>
      </w:r>
    </w:p>
    <w:p w14:paraId="47EB3557">
      <w:pPr>
        <w:pBdr>
          <w:bottom w:val="single" w:color="D9D9D9" w:sz="4" w:space="1"/>
        </w:pBdr>
        <w:spacing w:before="0" w:after="0" w:line="240" w:lineRule="auto"/>
        <w:ind w:left="360"/>
        <w:jc w:val="left"/>
      </w:pPr>
      <w:r>
        <w:rPr>
          <w:rFonts w:ascii="Consolas" w:hAnsi="Consolas" w:eastAsia="Consolas" w:cs="Consolas"/>
          <w:sz w:val="21"/>
        </w:rPr>
        <w:t xml:space="preserve">        :param q: 信息素常数</w:t>
      </w:r>
    </w:p>
    <w:p w14:paraId="6802FE15">
      <w:pPr>
        <w:pBdr>
          <w:bottom w:val="single" w:color="D9D9D9" w:sz="4" w:space="1"/>
        </w:pBdr>
        <w:spacing w:before="0" w:after="0" w:line="240" w:lineRule="auto"/>
        <w:ind w:left="360"/>
        <w:jc w:val="left"/>
      </w:pPr>
      <w:r>
        <w:rPr>
          <w:rFonts w:ascii="Consolas" w:hAnsi="Consolas" w:eastAsia="Consolas" w:cs="Consolas"/>
          <w:sz w:val="21"/>
        </w:rPr>
        <w:t xml:space="preserve">        :param elite_count: 精英蚂蚁数量</w:t>
      </w:r>
    </w:p>
    <w:p w14:paraId="31608F8B">
      <w:pPr>
        <w:pBdr>
          <w:bottom w:val="single" w:color="D9D9D9" w:sz="4" w:space="1"/>
        </w:pBdr>
        <w:spacing w:before="0" w:after="0" w:line="240" w:lineRule="auto"/>
        <w:ind w:left="360"/>
        <w:jc w:val="left"/>
      </w:pPr>
      <w:r>
        <w:rPr>
          <w:rFonts w:ascii="Consolas" w:hAnsi="Consolas" w:eastAsia="Consolas" w:cs="Consolas"/>
          <w:sz w:val="21"/>
        </w:rPr>
        <w:t xml:space="preserve">        """</w:t>
      </w:r>
    </w:p>
    <w:p w14:paraId="4CA643EB">
      <w:pPr>
        <w:pBdr>
          <w:bottom w:val="single" w:color="D9D9D9" w:sz="4" w:space="1"/>
        </w:pBdr>
        <w:spacing w:before="0" w:after="0" w:line="240" w:lineRule="auto"/>
        <w:ind w:left="360"/>
        <w:jc w:val="left"/>
      </w:pPr>
      <w:r>
        <w:rPr>
          <w:rFonts w:ascii="Consolas" w:hAnsi="Consolas" w:eastAsia="Consolas" w:cs="Consolas"/>
          <w:sz w:val="21"/>
        </w:rPr>
        <w:t xml:space="preserve">        # 按距离排序</w:t>
      </w:r>
    </w:p>
    <w:p w14:paraId="60BDC807">
      <w:pPr>
        <w:pBdr>
          <w:bottom w:val="single" w:color="D9D9D9" w:sz="4" w:space="1"/>
        </w:pBdr>
        <w:spacing w:before="0" w:after="0" w:line="240" w:lineRule="auto"/>
        <w:ind w:left="360"/>
        <w:jc w:val="left"/>
      </w:pPr>
      <w:r>
        <w:rPr>
          <w:rFonts w:ascii="Consolas" w:hAnsi="Consolas" w:eastAsia="Consolas" w:cs="Consolas"/>
          <w:sz w:val="21"/>
        </w:rPr>
        <w:t xml:space="preserve">        sorted_indices = np.argsort(distances)</w:t>
      </w:r>
    </w:p>
    <w:p w14:paraId="35E69023">
      <w:pPr>
        <w:pBdr>
          <w:bottom w:val="single" w:color="D9D9D9" w:sz="4" w:space="1"/>
        </w:pBdr>
        <w:spacing w:before="0" w:after="0" w:line="240" w:lineRule="auto"/>
        <w:ind w:left="360"/>
        <w:jc w:val="left"/>
      </w:pPr>
    </w:p>
    <w:p w14:paraId="124505D5">
      <w:pPr>
        <w:pBdr>
          <w:bottom w:val="single" w:color="D9D9D9" w:sz="4" w:space="1"/>
        </w:pBdr>
        <w:spacing w:before="0" w:after="0" w:line="240" w:lineRule="auto"/>
        <w:ind w:left="360"/>
        <w:jc w:val="left"/>
      </w:pPr>
      <w:r>
        <w:rPr>
          <w:rFonts w:ascii="Consolas" w:hAnsi="Consolas" w:eastAsia="Consolas" w:cs="Consolas"/>
          <w:sz w:val="21"/>
        </w:rPr>
        <w:t xml:space="preserve">        for rank, idx in enumerate(sorted_indices):</w:t>
      </w:r>
    </w:p>
    <w:p w14:paraId="2E413597">
      <w:pPr>
        <w:pBdr>
          <w:bottom w:val="single" w:color="D9D9D9" w:sz="4" w:space="1"/>
        </w:pBdr>
        <w:spacing w:before="0" w:after="0" w:line="240" w:lineRule="auto"/>
        <w:ind w:left="360"/>
        <w:jc w:val="left"/>
      </w:pPr>
      <w:r>
        <w:rPr>
          <w:rFonts w:ascii="Consolas" w:hAnsi="Consolas" w:eastAsia="Consolas" w:cs="Consolas"/>
          <w:sz w:val="21"/>
        </w:rPr>
        <w:t xml:space="preserve">            # 计算信息素增量</w:t>
      </w:r>
    </w:p>
    <w:p w14:paraId="09F852A9">
      <w:pPr>
        <w:pBdr>
          <w:bottom w:val="single" w:color="D9D9D9" w:sz="4" w:space="1"/>
        </w:pBdr>
        <w:spacing w:before="0" w:after="0" w:line="240" w:lineRule="auto"/>
        <w:ind w:left="360"/>
        <w:jc w:val="left"/>
      </w:pPr>
      <w:r>
        <w:rPr>
          <w:rFonts w:ascii="Consolas" w:hAnsi="Consolas" w:eastAsia="Consolas" w:cs="Consolas"/>
          <w:sz w:val="21"/>
        </w:rPr>
        <w:t xml:space="preserve">            delta = q / distances[idx]</w:t>
      </w:r>
    </w:p>
    <w:p w14:paraId="24C7193E">
      <w:pPr>
        <w:pBdr>
          <w:bottom w:val="single" w:color="D9D9D9" w:sz="4" w:space="1"/>
        </w:pBdr>
        <w:spacing w:before="0" w:after="0" w:line="240" w:lineRule="auto"/>
        <w:ind w:left="360"/>
        <w:jc w:val="left"/>
      </w:pPr>
    </w:p>
    <w:p w14:paraId="6AD0057A">
      <w:pPr>
        <w:pBdr>
          <w:bottom w:val="single" w:color="D9D9D9" w:sz="4" w:space="1"/>
        </w:pBdr>
        <w:spacing w:before="0" w:after="0" w:line="240" w:lineRule="auto"/>
        <w:ind w:left="360"/>
        <w:jc w:val="left"/>
      </w:pPr>
      <w:r>
        <w:rPr>
          <w:rFonts w:ascii="Consolas" w:hAnsi="Consolas" w:eastAsia="Consolas" w:cs="Consolas"/>
          <w:sz w:val="21"/>
        </w:rPr>
        <w:t xml:space="preserve">            # 精英蚂蚁释放更多信息素</w:t>
      </w:r>
    </w:p>
    <w:p w14:paraId="00B6288B">
      <w:pPr>
        <w:pBdr>
          <w:bottom w:val="single" w:color="D9D9D9" w:sz="4" w:space="1"/>
        </w:pBdr>
        <w:spacing w:before="0" w:after="0" w:line="240" w:lineRule="auto"/>
        <w:ind w:left="360"/>
        <w:jc w:val="left"/>
      </w:pPr>
      <w:r>
        <w:rPr>
          <w:rFonts w:ascii="Consolas" w:hAnsi="Consolas" w:eastAsia="Consolas" w:cs="Consolas"/>
          <w:sz w:val="21"/>
        </w:rPr>
        <w:t xml:space="preserve">            if rank &lt; elite_count:</w:t>
      </w:r>
    </w:p>
    <w:p w14:paraId="6C081AD6">
      <w:pPr>
        <w:pBdr>
          <w:bottom w:val="single" w:color="D9D9D9" w:sz="4" w:space="1"/>
        </w:pBdr>
        <w:spacing w:before="0" w:after="0" w:line="240" w:lineRule="auto"/>
        <w:ind w:left="360"/>
        <w:jc w:val="left"/>
      </w:pPr>
      <w:r>
        <w:rPr>
          <w:rFonts w:ascii="Consolas" w:hAnsi="Consolas" w:eastAsia="Consolas" w:cs="Consolas"/>
          <w:sz w:val="21"/>
        </w:rPr>
        <w:t xml:space="preserve">                delta *= 2.0</w:t>
      </w:r>
    </w:p>
    <w:p w14:paraId="446E1BEE">
      <w:pPr>
        <w:pBdr>
          <w:bottom w:val="single" w:color="D9D9D9" w:sz="4" w:space="1"/>
        </w:pBdr>
        <w:spacing w:before="0" w:after="0" w:line="240" w:lineRule="auto"/>
        <w:ind w:left="360"/>
        <w:jc w:val="left"/>
      </w:pPr>
    </w:p>
    <w:p w14:paraId="3A12B7A2">
      <w:pPr>
        <w:pBdr>
          <w:bottom w:val="single" w:color="D9D9D9" w:sz="4" w:space="1"/>
        </w:pBdr>
        <w:spacing w:before="0" w:after="0" w:line="240" w:lineRule="auto"/>
        <w:ind w:left="360"/>
        <w:jc w:val="left"/>
      </w:pPr>
      <w:r>
        <w:rPr>
          <w:rFonts w:ascii="Consolas" w:hAnsi="Consolas" w:eastAsia="Consolas" w:cs="Consolas"/>
          <w:sz w:val="21"/>
        </w:rPr>
        <w:t xml:space="preserve">            # 更新路径上的信息素</w:t>
      </w:r>
    </w:p>
    <w:p w14:paraId="1FA42266">
      <w:pPr>
        <w:pBdr>
          <w:bottom w:val="single" w:color="D9D9D9" w:sz="4" w:space="1"/>
        </w:pBdr>
        <w:spacing w:before="0" w:after="0" w:line="240" w:lineRule="auto"/>
        <w:ind w:left="360"/>
        <w:jc w:val="left"/>
      </w:pPr>
      <w:r>
        <w:rPr>
          <w:rFonts w:ascii="Consolas" w:hAnsi="Consolas" w:eastAsia="Consolas" w:cs="Consolas"/>
          <w:sz w:val="21"/>
        </w:rPr>
        <w:t xml:space="preserve">            self.deposit(paths[idx], delta)</w:t>
      </w:r>
    </w:p>
    <w:p w14:paraId="70B5C443">
      <w:pPr>
        <w:pBdr>
          <w:bottom w:val="single" w:color="D9D9D9" w:sz="4" w:space="1"/>
        </w:pBdr>
        <w:spacing w:before="0" w:after="0" w:line="240" w:lineRule="auto"/>
        <w:ind w:left="360"/>
        <w:jc w:val="left"/>
      </w:pPr>
    </w:p>
    <w:p w14:paraId="71209FF3">
      <w:pPr>
        <w:pBdr>
          <w:bottom w:val="single" w:color="D9D9D9" w:sz="4" w:space="1"/>
        </w:pBdr>
        <w:spacing w:before="0" w:after="0" w:line="240" w:lineRule="auto"/>
        <w:ind w:left="360"/>
        <w:jc w:val="left"/>
      </w:pPr>
      <w:r>
        <w:rPr>
          <w:rFonts w:ascii="Consolas" w:hAnsi="Consolas" w:eastAsia="Consolas" w:cs="Consolas"/>
          <w:sz w:val="21"/>
        </w:rPr>
        <w:t xml:space="preserve">    def get_pheromone(self, i: int, j: int) -&gt; float:</w:t>
      </w:r>
    </w:p>
    <w:p w14:paraId="31966D99">
      <w:pPr>
        <w:pBdr>
          <w:bottom w:val="single" w:color="D9D9D9" w:sz="4" w:space="1"/>
        </w:pBdr>
        <w:spacing w:before="0" w:after="0" w:line="240" w:lineRule="auto"/>
        <w:ind w:left="360"/>
        <w:jc w:val="left"/>
      </w:pPr>
      <w:r>
        <w:rPr>
          <w:rFonts w:ascii="Consolas" w:hAnsi="Consolas" w:eastAsia="Consolas" w:cs="Consolas"/>
          <w:sz w:val="21"/>
        </w:rPr>
        <w:t xml:space="preserve">        """</w:t>
      </w:r>
    </w:p>
    <w:p w14:paraId="1C9D2A40">
      <w:pPr>
        <w:pBdr>
          <w:bottom w:val="single" w:color="D9D9D9" w:sz="4" w:space="1"/>
        </w:pBdr>
        <w:spacing w:before="0" w:after="0" w:line="240" w:lineRule="auto"/>
        <w:ind w:left="360"/>
        <w:jc w:val="left"/>
      </w:pPr>
      <w:r>
        <w:rPr>
          <w:rFonts w:ascii="Consolas" w:hAnsi="Consolas" w:eastAsia="Consolas" w:cs="Consolas"/>
          <w:sz w:val="21"/>
        </w:rPr>
        <w:t xml:space="preserve">        获取城市i到城市j的信息素浓度</w:t>
      </w:r>
    </w:p>
    <w:p w14:paraId="16182930">
      <w:pPr>
        <w:pBdr>
          <w:bottom w:val="single" w:color="D9D9D9" w:sz="4" w:space="1"/>
        </w:pBdr>
        <w:spacing w:before="0" w:after="0" w:line="240" w:lineRule="auto"/>
        <w:ind w:left="360"/>
        <w:jc w:val="left"/>
      </w:pPr>
      <w:r>
        <w:rPr>
          <w:rFonts w:ascii="Consolas" w:hAnsi="Consolas" w:eastAsia="Consolas" w:cs="Consolas"/>
          <w:sz w:val="21"/>
        </w:rPr>
        <w:t xml:space="preserve">        :param i: 城市i的索引</w:t>
      </w:r>
    </w:p>
    <w:p w14:paraId="76123705">
      <w:pPr>
        <w:pBdr>
          <w:bottom w:val="single" w:color="D9D9D9" w:sz="4" w:space="1"/>
        </w:pBdr>
        <w:spacing w:before="0" w:after="0" w:line="240" w:lineRule="auto"/>
        <w:ind w:left="360"/>
        <w:jc w:val="left"/>
      </w:pPr>
      <w:r>
        <w:rPr>
          <w:rFonts w:ascii="Consolas" w:hAnsi="Consolas" w:eastAsia="Consolas" w:cs="Consolas"/>
          <w:sz w:val="21"/>
        </w:rPr>
        <w:t xml:space="preserve">        :param j: 城市j的索引</w:t>
      </w:r>
    </w:p>
    <w:p w14:paraId="483231B5">
      <w:pPr>
        <w:pBdr>
          <w:bottom w:val="single" w:color="D9D9D9" w:sz="4" w:space="1"/>
        </w:pBdr>
        <w:spacing w:before="0" w:after="0" w:line="240" w:lineRule="auto"/>
        <w:ind w:left="360"/>
        <w:jc w:val="left"/>
      </w:pPr>
      <w:r>
        <w:rPr>
          <w:rFonts w:ascii="Consolas" w:hAnsi="Consolas" w:eastAsia="Consolas" w:cs="Consolas"/>
          <w:sz w:val="21"/>
        </w:rPr>
        <w:t xml:space="preserve">        :return: 信息素浓度</w:t>
      </w:r>
    </w:p>
    <w:p w14:paraId="50B5113D">
      <w:pPr>
        <w:pBdr>
          <w:bottom w:val="single" w:color="D9D9D9" w:sz="4" w:space="1"/>
        </w:pBdr>
        <w:spacing w:before="0" w:after="0" w:line="240" w:lineRule="auto"/>
        <w:ind w:left="360"/>
        <w:jc w:val="left"/>
      </w:pPr>
      <w:r>
        <w:rPr>
          <w:rFonts w:ascii="Consolas" w:hAnsi="Consolas" w:eastAsia="Consolas" w:cs="Consolas"/>
          <w:sz w:val="21"/>
        </w:rPr>
        <w:t xml:space="preserve">        """</w:t>
      </w:r>
    </w:p>
    <w:p w14:paraId="78FD9475">
      <w:pPr>
        <w:pBdr>
          <w:bottom w:val="single" w:color="D9D9D9" w:sz="4" w:space="1"/>
        </w:pBdr>
        <w:spacing w:before="0" w:after="0" w:line="240" w:lineRule="auto"/>
        <w:ind w:left="360"/>
        <w:jc w:val="left"/>
      </w:pPr>
      <w:r>
        <w:rPr>
          <w:rFonts w:ascii="Consolas" w:hAnsi="Consolas" w:eastAsia="Consolas" w:cs="Consolas"/>
          <w:sz w:val="21"/>
        </w:rPr>
        <w:t xml:space="preserve">        return self.pheromone_matrix[i][j]</w:t>
      </w:r>
    </w:p>
    <w:p w14:paraId="4E923E58">
      <w:pPr>
        <w:spacing w:before="0" w:after="120" w:line="240" w:lineRule="auto"/>
        <w:jc w:val="left"/>
      </w:pPr>
    </w:p>
    <w:p w14:paraId="51EED7A9">
      <w:pPr>
        <w:spacing w:before="0" w:after="0" w:line="360" w:lineRule="auto"/>
        <w:jc w:val="left"/>
      </w:pPr>
      <w:r>
        <w:rPr>
          <w:rFonts w:ascii="宋体" w:hAnsi="宋体" w:eastAsia="宋体" w:cs="宋体"/>
          <w:b/>
          <w:sz w:val="24"/>
        </w:rPr>
        <w:t>实现要点：</w:t>
      </w:r>
    </w:p>
    <w:p w14:paraId="460E7868">
      <w:pPr>
        <w:pStyle w:val="16"/>
        <w:spacing w:before="0" w:after="0" w:line="360" w:lineRule="auto"/>
        <w:jc w:val="both"/>
      </w:pPr>
      <w:r>
        <w:rPr>
          <w:rFonts w:ascii="宋体" w:hAnsi="宋体" w:eastAsia="宋体" w:cs="宋体"/>
          <w:b w:val="0"/>
          <w:sz w:val="24"/>
        </w:rPr>
        <w:t>初始信息素浓度设为较小的常数（0.1）</w:t>
      </w:r>
    </w:p>
    <w:p w14:paraId="66AC958E">
      <w:pPr>
        <w:pStyle w:val="16"/>
        <w:spacing w:before="0" w:after="0" w:line="360" w:lineRule="auto"/>
        <w:jc w:val="both"/>
      </w:pPr>
      <w:r>
        <w:rPr>
          <w:rFonts w:ascii="宋体" w:hAnsi="宋体" w:eastAsia="宋体" w:cs="宋体"/>
          <w:b w:val="0"/>
          <w:sz w:val="24"/>
        </w:rPr>
        <w:t>挥发操作采用批量更新方式，提高效率</w:t>
      </w:r>
    </w:p>
    <w:p w14:paraId="6F3D87DE">
      <w:pPr>
        <w:pStyle w:val="16"/>
        <w:spacing w:before="0" w:after="0" w:line="360" w:lineRule="auto"/>
        <w:jc w:val="both"/>
      </w:pPr>
      <w:r>
        <w:rPr>
          <w:rFonts w:ascii="宋体" w:hAnsi="宋体" w:eastAsia="宋体" w:cs="宋体"/>
          <w:b w:val="0"/>
          <w:sz w:val="24"/>
        </w:rPr>
        <w:t>精英蚂蚁释放2倍信息素，强化正反馈</w:t>
      </w:r>
    </w:p>
    <w:p w14:paraId="0AE74FDD">
      <w:pPr>
        <w:spacing w:before="120" w:after="120" w:line="360" w:lineRule="auto"/>
        <w:jc w:val="left"/>
      </w:pPr>
      <w:r>
        <w:rPr>
          <w:rFonts w:ascii="黑体" w:hAnsi="黑体" w:eastAsia="黑体" w:cs="黑体"/>
          <w:b/>
          <w:sz w:val="30"/>
        </w:rPr>
        <w:t>4.2.4 蚂蚁类实现</w:t>
      </w:r>
    </w:p>
    <w:p w14:paraId="37BDF7BD">
      <w:pPr>
        <w:spacing w:before="0" w:after="0" w:line="360" w:lineRule="auto"/>
        <w:ind w:firstLine="480"/>
        <w:jc w:val="both"/>
      </w:pPr>
      <w:r>
        <w:rPr>
          <w:rFonts w:ascii="宋体" w:hAnsi="宋体" w:eastAsia="宋体" w:cs="宋体"/>
          <w:b w:val="0"/>
          <w:sz w:val="24"/>
        </w:rPr>
        <w:t>蚂蚁类Ant负责构建路径。实现代码如下：</w:t>
      </w:r>
    </w:p>
    <w:p w14:paraId="35916508">
      <w:pPr>
        <w:spacing w:before="120" w:after="60" w:line="360" w:lineRule="auto"/>
        <w:jc w:val="left"/>
      </w:pPr>
      <w:r>
        <w:rPr>
          <w:rFonts w:ascii="宋体" w:hAnsi="宋体" w:eastAsia="宋体" w:cs="宋体"/>
          <w:b/>
          <w:sz w:val="24"/>
        </w:rPr>
        <w:t>python 代码</w:t>
      </w:r>
    </w:p>
    <w:p w14:paraId="17988FDA">
      <w:pPr>
        <w:pBdr>
          <w:bottom w:val="single" w:color="D9D9D9" w:sz="4" w:space="1"/>
        </w:pBdr>
        <w:spacing w:before="0" w:after="0" w:line="240" w:lineRule="auto"/>
        <w:ind w:left="360"/>
        <w:jc w:val="left"/>
      </w:pPr>
      <w:r>
        <w:rPr>
          <w:rFonts w:ascii="Consolas" w:hAnsi="Consolas" w:eastAsia="Consolas" w:cs="Consolas"/>
          <w:sz w:val="21"/>
        </w:rPr>
        <w:t>class Ant:</w:t>
      </w:r>
    </w:p>
    <w:p w14:paraId="1192A42F">
      <w:pPr>
        <w:pBdr>
          <w:bottom w:val="single" w:color="D9D9D9" w:sz="4" w:space="1"/>
        </w:pBdr>
        <w:spacing w:before="0" w:after="0" w:line="240" w:lineRule="auto"/>
        <w:ind w:left="360"/>
        <w:jc w:val="left"/>
      </w:pPr>
      <w:r>
        <w:rPr>
          <w:rFonts w:ascii="Consolas" w:hAnsi="Consolas" w:eastAsia="Consolas" w:cs="Consolas"/>
          <w:sz w:val="21"/>
        </w:rPr>
        <w:t xml:space="preserve">    """蚂蚁类"""</w:t>
      </w:r>
    </w:p>
    <w:p w14:paraId="25B2C9E8">
      <w:pPr>
        <w:pBdr>
          <w:bottom w:val="single" w:color="D9D9D9" w:sz="4" w:space="1"/>
        </w:pBdr>
        <w:spacing w:before="0" w:after="0" w:line="240" w:lineRule="auto"/>
        <w:ind w:left="360"/>
        <w:jc w:val="left"/>
      </w:pPr>
    </w:p>
    <w:p w14:paraId="5BD3A457">
      <w:pPr>
        <w:pBdr>
          <w:bottom w:val="single" w:color="D9D9D9" w:sz="4" w:space="1"/>
        </w:pBdr>
        <w:spacing w:before="0" w:after="0" w:line="240" w:lineRule="auto"/>
        <w:ind w:left="360"/>
        <w:jc w:val="left"/>
      </w:pPr>
      <w:r>
        <w:rPr>
          <w:rFonts w:ascii="Consolas" w:hAnsi="Consolas" w:eastAsia="Consolas" w:cs="Consolas"/>
          <w:sz w:val="21"/>
        </w:rPr>
        <w:t xml:space="preserve">    def __init__(self, n_cities: int):</w:t>
      </w:r>
    </w:p>
    <w:p w14:paraId="6447DEA9">
      <w:pPr>
        <w:pBdr>
          <w:bottom w:val="single" w:color="D9D9D9" w:sz="4" w:space="1"/>
        </w:pBdr>
        <w:spacing w:before="0" w:after="0" w:line="240" w:lineRule="auto"/>
        <w:ind w:left="360"/>
        <w:jc w:val="left"/>
      </w:pPr>
      <w:r>
        <w:rPr>
          <w:rFonts w:ascii="Consolas" w:hAnsi="Consolas" w:eastAsia="Consolas" w:cs="Consolas"/>
          <w:sz w:val="21"/>
        </w:rPr>
        <w:t xml:space="preserve">        """</w:t>
      </w:r>
    </w:p>
    <w:p w14:paraId="79E40B67">
      <w:pPr>
        <w:pBdr>
          <w:bottom w:val="single" w:color="D9D9D9" w:sz="4" w:space="1"/>
        </w:pBdr>
        <w:spacing w:before="0" w:after="0" w:line="240" w:lineRule="auto"/>
        <w:ind w:left="360"/>
        <w:jc w:val="left"/>
      </w:pPr>
      <w:r>
        <w:rPr>
          <w:rFonts w:ascii="Consolas" w:hAnsi="Consolas" w:eastAsia="Consolas" w:cs="Consolas"/>
          <w:sz w:val="21"/>
        </w:rPr>
        <w:t xml:space="preserve">        初始化蚂蚁</w:t>
      </w:r>
    </w:p>
    <w:p w14:paraId="1406C6D7">
      <w:pPr>
        <w:pBdr>
          <w:bottom w:val="single" w:color="D9D9D9" w:sz="4" w:space="1"/>
        </w:pBdr>
        <w:spacing w:before="0" w:after="0" w:line="240" w:lineRule="auto"/>
        <w:ind w:left="360"/>
        <w:jc w:val="left"/>
      </w:pPr>
      <w:r>
        <w:rPr>
          <w:rFonts w:ascii="Consolas" w:hAnsi="Consolas" w:eastAsia="Consolas" w:cs="Consolas"/>
          <w:sz w:val="21"/>
        </w:rPr>
        <w:t xml:space="preserve">        :param n_cities: 城市数量</w:t>
      </w:r>
    </w:p>
    <w:p w14:paraId="51FB0484">
      <w:pPr>
        <w:pBdr>
          <w:bottom w:val="single" w:color="D9D9D9" w:sz="4" w:space="1"/>
        </w:pBdr>
        <w:spacing w:before="0" w:after="0" w:line="240" w:lineRule="auto"/>
        <w:ind w:left="360"/>
        <w:jc w:val="left"/>
      </w:pPr>
      <w:r>
        <w:rPr>
          <w:rFonts w:ascii="Consolas" w:hAnsi="Consolas" w:eastAsia="Consolas" w:cs="Consolas"/>
          <w:sz w:val="21"/>
        </w:rPr>
        <w:t xml:space="preserve">        """</w:t>
      </w:r>
    </w:p>
    <w:p w14:paraId="23EC5C0A">
      <w:pPr>
        <w:pBdr>
          <w:bottom w:val="single" w:color="D9D9D9" w:sz="4" w:space="1"/>
        </w:pBdr>
        <w:spacing w:before="0" w:after="0" w:line="240" w:lineRule="auto"/>
        <w:ind w:left="360"/>
        <w:jc w:val="left"/>
      </w:pPr>
      <w:r>
        <w:rPr>
          <w:rFonts w:ascii="Consolas" w:hAnsi="Consolas" w:eastAsia="Consolas" w:cs="Consolas"/>
          <w:sz w:val="21"/>
        </w:rPr>
        <w:t xml:space="preserve">        self.n_cities = n_cities</w:t>
      </w:r>
    </w:p>
    <w:p w14:paraId="147E07A4">
      <w:pPr>
        <w:pBdr>
          <w:bottom w:val="single" w:color="D9D9D9" w:sz="4" w:space="1"/>
        </w:pBdr>
        <w:spacing w:before="0" w:after="0" w:line="240" w:lineRule="auto"/>
        <w:ind w:left="360"/>
        <w:jc w:val="left"/>
      </w:pPr>
      <w:r>
        <w:rPr>
          <w:rFonts w:ascii="Consolas" w:hAnsi="Consolas" w:eastAsia="Consolas" w:cs="Consolas"/>
          <w:sz w:val="21"/>
        </w:rPr>
        <w:t xml:space="preserve">        self.visited: List[int] = []</w:t>
      </w:r>
    </w:p>
    <w:p w14:paraId="5795FE10">
      <w:pPr>
        <w:pBdr>
          <w:bottom w:val="single" w:color="D9D9D9" w:sz="4" w:space="1"/>
        </w:pBdr>
        <w:spacing w:before="0" w:after="0" w:line="240" w:lineRule="auto"/>
        <w:ind w:left="360"/>
        <w:jc w:val="left"/>
      </w:pPr>
      <w:r>
        <w:rPr>
          <w:rFonts w:ascii="Consolas" w:hAnsi="Consolas" w:eastAsia="Consolas" w:cs="Consolas"/>
          <w:sz w:val="21"/>
        </w:rPr>
        <w:t xml:space="preserve">        self.current_city: int = -1</w:t>
      </w:r>
    </w:p>
    <w:p w14:paraId="27C77F81">
      <w:pPr>
        <w:pBdr>
          <w:bottom w:val="single" w:color="D9D9D9" w:sz="4" w:space="1"/>
        </w:pBdr>
        <w:spacing w:before="0" w:after="0" w:line="240" w:lineRule="auto"/>
        <w:ind w:left="360"/>
        <w:jc w:val="left"/>
      </w:pPr>
      <w:r>
        <w:rPr>
          <w:rFonts w:ascii="Consolas" w:hAnsi="Consolas" w:eastAsia="Consolas" w:cs="Consolas"/>
          <w:sz w:val="21"/>
        </w:rPr>
        <w:t xml:space="preserve">        self.path: List[int] = []</w:t>
      </w:r>
    </w:p>
    <w:p w14:paraId="3B71A316">
      <w:pPr>
        <w:pBdr>
          <w:bottom w:val="single" w:color="D9D9D9" w:sz="4" w:space="1"/>
        </w:pBdr>
        <w:spacing w:before="0" w:after="0" w:line="240" w:lineRule="auto"/>
        <w:ind w:left="360"/>
        <w:jc w:val="left"/>
      </w:pPr>
      <w:r>
        <w:rPr>
          <w:rFonts w:ascii="Consolas" w:hAnsi="Consolas" w:eastAsia="Consolas" w:cs="Consolas"/>
          <w:sz w:val="21"/>
        </w:rPr>
        <w:t xml:space="preserve">        self.path_distance: float = float('inf')</w:t>
      </w:r>
    </w:p>
    <w:p w14:paraId="662B4D0D">
      <w:pPr>
        <w:pBdr>
          <w:bottom w:val="single" w:color="D9D9D9" w:sz="4" w:space="1"/>
        </w:pBdr>
        <w:spacing w:before="0" w:after="0" w:line="240" w:lineRule="auto"/>
        <w:ind w:left="360"/>
        <w:jc w:val="left"/>
      </w:pPr>
    </w:p>
    <w:p w14:paraId="47F39B43">
      <w:pPr>
        <w:pBdr>
          <w:bottom w:val="single" w:color="D9D9D9" w:sz="4" w:space="1"/>
        </w:pBdr>
        <w:spacing w:before="0" w:after="0" w:line="240" w:lineRule="auto"/>
        <w:ind w:left="360"/>
        <w:jc w:val="left"/>
      </w:pPr>
      <w:r>
        <w:rPr>
          <w:rFonts w:ascii="Consolas" w:hAnsi="Consolas" w:eastAsia="Consolas" w:cs="Consolas"/>
          <w:sz w:val="21"/>
        </w:rPr>
        <w:t xml:space="preserve">    def reset(self, start_city: int):</w:t>
      </w:r>
    </w:p>
    <w:p w14:paraId="44263FB1">
      <w:pPr>
        <w:pBdr>
          <w:bottom w:val="single" w:color="D9D9D9" w:sz="4" w:space="1"/>
        </w:pBdr>
        <w:spacing w:before="0" w:after="0" w:line="240" w:lineRule="auto"/>
        <w:ind w:left="360"/>
        <w:jc w:val="left"/>
      </w:pPr>
      <w:r>
        <w:rPr>
          <w:rFonts w:ascii="Consolas" w:hAnsi="Consolas" w:eastAsia="Consolas" w:cs="Consolas"/>
          <w:sz w:val="21"/>
        </w:rPr>
        <w:t xml:space="preserve">        """</w:t>
      </w:r>
    </w:p>
    <w:p w14:paraId="6357ECDF">
      <w:pPr>
        <w:pBdr>
          <w:bottom w:val="single" w:color="D9D9D9" w:sz="4" w:space="1"/>
        </w:pBdr>
        <w:spacing w:before="0" w:after="0" w:line="240" w:lineRule="auto"/>
        <w:ind w:left="360"/>
        <w:jc w:val="left"/>
      </w:pPr>
      <w:r>
        <w:rPr>
          <w:rFonts w:ascii="Consolas" w:hAnsi="Consolas" w:eastAsia="Consolas" w:cs="Consolas"/>
          <w:sz w:val="21"/>
        </w:rPr>
        <w:t xml:space="preserve">        重置蚂蚁状态</w:t>
      </w:r>
    </w:p>
    <w:p w14:paraId="556F1761">
      <w:pPr>
        <w:pBdr>
          <w:bottom w:val="single" w:color="D9D9D9" w:sz="4" w:space="1"/>
        </w:pBdr>
        <w:spacing w:before="0" w:after="0" w:line="240" w:lineRule="auto"/>
        <w:ind w:left="360"/>
        <w:jc w:val="left"/>
      </w:pPr>
      <w:r>
        <w:rPr>
          <w:rFonts w:ascii="Consolas" w:hAnsi="Consolas" w:eastAsia="Consolas" w:cs="Consolas"/>
          <w:sz w:val="21"/>
        </w:rPr>
        <w:t xml:space="preserve">        :param start_city: 起始城市</w:t>
      </w:r>
    </w:p>
    <w:p w14:paraId="2E806A78">
      <w:pPr>
        <w:pBdr>
          <w:bottom w:val="single" w:color="D9D9D9" w:sz="4" w:space="1"/>
        </w:pBdr>
        <w:spacing w:before="0" w:after="0" w:line="240" w:lineRule="auto"/>
        <w:ind w:left="360"/>
        <w:jc w:val="left"/>
      </w:pPr>
      <w:r>
        <w:rPr>
          <w:rFonts w:ascii="Consolas" w:hAnsi="Consolas" w:eastAsia="Consolas" w:cs="Consolas"/>
          <w:sz w:val="21"/>
        </w:rPr>
        <w:t xml:space="preserve">        """</w:t>
      </w:r>
    </w:p>
    <w:p w14:paraId="74A74CD2">
      <w:pPr>
        <w:pBdr>
          <w:bottom w:val="single" w:color="D9D9D9" w:sz="4" w:space="1"/>
        </w:pBdr>
        <w:spacing w:before="0" w:after="0" w:line="240" w:lineRule="auto"/>
        <w:ind w:left="360"/>
        <w:jc w:val="left"/>
      </w:pPr>
      <w:r>
        <w:rPr>
          <w:rFonts w:ascii="Consolas" w:hAnsi="Consolas" w:eastAsia="Consolas" w:cs="Consolas"/>
          <w:sz w:val="21"/>
        </w:rPr>
        <w:t xml:space="preserve">        self.visited = [start_city]</w:t>
      </w:r>
    </w:p>
    <w:p w14:paraId="7FE5117A">
      <w:pPr>
        <w:pBdr>
          <w:bottom w:val="single" w:color="D9D9D9" w:sz="4" w:space="1"/>
        </w:pBdr>
        <w:spacing w:before="0" w:after="0" w:line="240" w:lineRule="auto"/>
        <w:ind w:left="360"/>
        <w:jc w:val="left"/>
      </w:pPr>
      <w:r>
        <w:rPr>
          <w:rFonts w:ascii="Consolas" w:hAnsi="Consolas" w:eastAsia="Consolas" w:cs="Consolas"/>
          <w:sz w:val="21"/>
        </w:rPr>
        <w:t xml:space="preserve">        self.current_city = start_city</w:t>
      </w:r>
    </w:p>
    <w:p w14:paraId="30C29EC6">
      <w:pPr>
        <w:pBdr>
          <w:bottom w:val="single" w:color="D9D9D9" w:sz="4" w:space="1"/>
        </w:pBdr>
        <w:spacing w:before="0" w:after="0" w:line="240" w:lineRule="auto"/>
        <w:ind w:left="360"/>
        <w:jc w:val="left"/>
      </w:pPr>
      <w:r>
        <w:rPr>
          <w:rFonts w:ascii="Consolas" w:hAnsi="Consolas" w:eastAsia="Consolas" w:cs="Consolas"/>
          <w:sz w:val="21"/>
        </w:rPr>
        <w:t xml:space="preserve">        self.path = [start_city]</w:t>
      </w:r>
    </w:p>
    <w:p w14:paraId="131D9DBA">
      <w:pPr>
        <w:pBdr>
          <w:bottom w:val="single" w:color="D9D9D9" w:sz="4" w:space="1"/>
        </w:pBdr>
        <w:spacing w:before="0" w:after="0" w:line="240" w:lineRule="auto"/>
        <w:ind w:left="360"/>
        <w:jc w:val="left"/>
      </w:pPr>
      <w:r>
        <w:rPr>
          <w:rFonts w:ascii="Consolas" w:hAnsi="Consolas" w:eastAsia="Consolas" w:cs="Consolas"/>
          <w:sz w:val="21"/>
        </w:rPr>
        <w:t xml:space="preserve">        self.path_distance = float('inf')</w:t>
      </w:r>
    </w:p>
    <w:p w14:paraId="3EE96999">
      <w:pPr>
        <w:pBdr>
          <w:bottom w:val="single" w:color="D9D9D9" w:sz="4" w:space="1"/>
        </w:pBdr>
        <w:spacing w:before="0" w:after="0" w:line="240" w:lineRule="auto"/>
        <w:ind w:left="360"/>
        <w:jc w:val="left"/>
      </w:pPr>
    </w:p>
    <w:p w14:paraId="11E4FB83">
      <w:pPr>
        <w:pBdr>
          <w:bottom w:val="single" w:color="D9D9D9" w:sz="4" w:space="1"/>
        </w:pBdr>
        <w:spacing w:before="0" w:after="0" w:line="240" w:lineRule="auto"/>
        <w:ind w:left="360"/>
        <w:jc w:val="left"/>
      </w:pPr>
      <w:r>
        <w:rPr>
          <w:rFonts w:ascii="Consolas" w:hAnsi="Consolas" w:eastAsia="Consolas" w:cs="Consolas"/>
          <w:sz w:val="21"/>
        </w:rPr>
        <w:t xml:space="preserve">    def visit_city(self, city: int):</w:t>
      </w:r>
    </w:p>
    <w:p w14:paraId="2ED2E588">
      <w:pPr>
        <w:pBdr>
          <w:bottom w:val="single" w:color="D9D9D9" w:sz="4" w:space="1"/>
        </w:pBdr>
        <w:spacing w:before="0" w:after="0" w:line="240" w:lineRule="auto"/>
        <w:ind w:left="360"/>
        <w:jc w:val="left"/>
      </w:pPr>
      <w:r>
        <w:rPr>
          <w:rFonts w:ascii="Consolas" w:hAnsi="Consolas" w:eastAsia="Consolas" w:cs="Consolas"/>
          <w:sz w:val="21"/>
        </w:rPr>
        <w:t xml:space="preserve">        """</w:t>
      </w:r>
    </w:p>
    <w:p w14:paraId="7AE09DF8">
      <w:pPr>
        <w:pBdr>
          <w:bottom w:val="single" w:color="D9D9D9" w:sz="4" w:space="1"/>
        </w:pBdr>
        <w:spacing w:before="0" w:after="0" w:line="240" w:lineRule="auto"/>
        <w:ind w:left="360"/>
        <w:jc w:val="left"/>
      </w:pPr>
      <w:r>
        <w:rPr>
          <w:rFonts w:ascii="Consolas" w:hAnsi="Consolas" w:eastAsia="Consolas" w:cs="Consolas"/>
          <w:sz w:val="21"/>
        </w:rPr>
        <w:t xml:space="preserve">        访问城市</w:t>
      </w:r>
    </w:p>
    <w:p w14:paraId="19CEE908">
      <w:pPr>
        <w:pBdr>
          <w:bottom w:val="single" w:color="D9D9D9" w:sz="4" w:space="1"/>
        </w:pBdr>
        <w:spacing w:before="0" w:after="0" w:line="240" w:lineRule="auto"/>
        <w:ind w:left="360"/>
        <w:jc w:val="left"/>
      </w:pPr>
      <w:r>
        <w:rPr>
          <w:rFonts w:ascii="Consolas" w:hAnsi="Consolas" w:eastAsia="Consolas" w:cs="Consolas"/>
          <w:sz w:val="21"/>
        </w:rPr>
        <w:t xml:space="preserve">        :param city: 目标城市索引</w:t>
      </w:r>
    </w:p>
    <w:p w14:paraId="5661F1B2">
      <w:pPr>
        <w:pBdr>
          <w:bottom w:val="single" w:color="D9D9D9" w:sz="4" w:space="1"/>
        </w:pBdr>
        <w:spacing w:before="0" w:after="0" w:line="240" w:lineRule="auto"/>
        <w:ind w:left="360"/>
        <w:jc w:val="left"/>
      </w:pPr>
      <w:r>
        <w:rPr>
          <w:rFonts w:ascii="Consolas" w:hAnsi="Consolas" w:eastAsia="Consolas" w:cs="Consolas"/>
          <w:sz w:val="21"/>
        </w:rPr>
        <w:t xml:space="preserve">        """</w:t>
      </w:r>
    </w:p>
    <w:p w14:paraId="66E8DB5F">
      <w:pPr>
        <w:pBdr>
          <w:bottom w:val="single" w:color="D9D9D9" w:sz="4" w:space="1"/>
        </w:pBdr>
        <w:spacing w:before="0" w:after="0" w:line="240" w:lineRule="auto"/>
        <w:ind w:left="360"/>
        <w:jc w:val="left"/>
      </w:pPr>
      <w:r>
        <w:rPr>
          <w:rFonts w:ascii="Consolas" w:hAnsi="Consolas" w:eastAsia="Consolas" w:cs="Consolas"/>
          <w:sz w:val="21"/>
        </w:rPr>
        <w:t xml:space="preserve">        self.visited.append(city)</w:t>
      </w:r>
    </w:p>
    <w:p w14:paraId="7C5F3782">
      <w:pPr>
        <w:pBdr>
          <w:bottom w:val="single" w:color="D9D9D9" w:sz="4" w:space="1"/>
        </w:pBdr>
        <w:spacing w:before="0" w:after="0" w:line="240" w:lineRule="auto"/>
        <w:ind w:left="360"/>
        <w:jc w:val="left"/>
      </w:pPr>
      <w:r>
        <w:rPr>
          <w:rFonts w:ascii="Consolas" w:hAnsi="Consolas" w:eastAsia="Consolas" w:cs="Consolas"/>
          <w:sz w:val="21"/>
        </w:rPr>
        <w:t xml:space="preserve">        self.current_city = city</w:t>
      </w:r>
    </w:p>
    <w:p w14:paraId="121789F4">
      <w:pPr>
        <w:pBdr>
          <w:bottom w:val="single" w:color="D9D9D9" w:sz="4" w:space="1"/>
        </w:pBdr>
        <w:spacing w:before="0" w:after="0" w:line="240" w:lineRule="auto"/>
        <w:ind w:left="360"/>
        <w:jc w:val="left"/>
      </w:pPr>
      <w:r>
        <w:rPr>
          <w:rFonts w:ascii="Consolas" w:hAnsi="Consolas" w:eastAsia="Consolas" w:cs="Consolas"/>
          <w:sz w:val="21"/>
        </w:rPr>
        <w:t xml:space="preserve">        self.path.append(city)</w:t>
      </w:r>
    </w:p>
    <w:p w14:paraId="61CCFED1">
      <w:pPr>
        <w:pBdr>
          <w:bottom w:val="single" w:color="D9D9D9" w:sz="4" w:space="1"/>
        </w:pBdr>
        <w:spacing w:before="0" w:after="0" w:line="240" w:lineRule="auto"/>
        <w:ind w:left="360"/>
        <w:jc w:val="left"/>
      </w:pPr>
    </w:p>
    <w:p w14:paraId="715D7DA3">
      <w:pPr>
        <w:pBdr>
          <w:bottom w:val="single" w:color="D9D9D9" w:sz="4" w:space="1"/>
        </w:pBdr>
        <w:spacing w:before="0" w:after="0" w:line="240" w:lineRule="auto"/>
        <w:ind w:left="360"/>
        <w:jc w:val="left"/>
      </w:pPr>
      <w:r>
        <w:rPr>
          <w:rFonts w:ascii="Consolas" w:hAnsi="Consolas" w:eastAsia="Consolas" w:cs="Consolas"/>
          <w:sz w:val="21"/>
        </w:rPr>
        <w:t xml:space="preserve">    def finish(self):</w:t>
      </w:r>
    </w:p>
    <w:p w14:paraId="73AA54CB">
      <w:pPr>
        <w:pBdr>
          <w:bottom w:val="single" w:color="D9D9D9" w:sz="4" w:space="1"/>
        </w:pBdr>
        <w:spacing w:before="0" w:after="0" w:line="240" w:lineRule="auto"/>
        <w:ind w:left="360"/>
        <w:jc w:val="left"/>
      </w:pPr>
      <w:r>
        <w:rPr>
          <w:rFonts w:ascii="Consolas" w:hAnsi="Consolas" w:eastAsia="Consolas" w:cs="Consolas"/>
          <w:sz w:val="21"/>
        </w:rPr>
        <w:t xml:space="preserve">        """完成路径构建，回到起点"""</w:t>
      </w:r>
    </w:p>
    <w:p w14:paraId="3360FB6A">
      <w:pPr>
        <w:pBdr>
          <w:bottom w:val="single" w:color="D9D9D9" w:sz="4" w:space="1"/>
        </w:pBdr>
        <w:spacing w:before="0" w:after="0" w:line="240" w:lineRule="auto"/>
        <w:ind w:left="360"/>
        <w:jc w:val="left"/>
      </w:pPr>
      <w:r>
        <w:rPr>
          <w:rFonts w:ascii="Consolas" w:hAnsi="Consolas" w:eastAsia="Consolas" w:cs="Consolas"/>
          <w:sz w:val="21"/>
        </w:rPr>
        <w:t xml:space="preserve">        self.path.append(self.path[0])</w:t>
      </w:r>
    </w:p>
    <w:p w14:paraId="4CB5D6CA">
      <w:pPr>
        <w:spacing w:before="0" w:after="120" w:line="240" w:lineRule="auto"/>
        <w:jc w:val="left"/>
      </w:pPr>
    </w:p>
    <w:p w14:paraId="3FF21ECB">
      <w:pPr>
        <w:spacing w:before="0" w:after="0" w:line="360" w:lineRule="auto"/>
        <w:jc w:val="left"/>
      </w:pPr>
      <w:r>
        <w:rPr>
          <w:rFonts w:ascii="宋体" w:hAnsi="宋体" w:eastAsia="宋体" w:cs="宋体"/>
          <w:b/>
          <w:sz w:val="24"/>
        </w:rPr>
        <w:t>实现要点：</w:t>
      </w:r>
    </w:p>
    <w:p w14:paraId="2A81B81B">
      <w:pPr>
        <w:pStyle w:val="16"/>
        <w:spacing w:before="0" w:after="0" w:line="360" w:lineRule="auto"/>
        <w:jc w:val="both"/>
      </w:pPr>
      <w:r>
        <w:rPr>
          <w:rFonts w:ascii="宋体" w:hAnsi="宋体" w:eastAsia="宋体" w:cs="宋体"/>
          <w:b w:val="0"/>
          <w:sz w:val="24"/>
        </w:rPr>
        <w:t>使用visited数组记录已访问的城市</w:t>
      </w:r>
    </w:p>
    <w:p w14:paraId="49BD6227">
      <w:pPr>
        <w:pStyle w:val="16"/>
        <w:spacing w:before="0" w:after="0" w:line="360" w:lineRule="auto"/>
        <w:jc w:val="both"/>
      </w:pPr>
      <w:r>
        <w:rPr>
          <w:rFonts w:ascii="宋体" w:hAnsi="宋体" w:eastAsia="宋体" w:cs="宋体"/>
          <w:b w:val="0"/>
          <w:sz w:val="24"/>
        </w:rPr>
        <w:t>路径构建采用轮盘赌选择策略</w:t>
      </w:r>
    </w:p>
    <w:p w14:paraId="35AFAACC">
      <w:pPr>
        <w:pStyle w:val="16"/>
        <w:spacing w:before="0" w:after="0" w:line="360" w:lineRule="auto"/>
        <w:jc w:val="both"/>
      </w:pPr>
      <w:r>
        <w:rPr>
          <w:rFonts w:ascii="宋体" w:hAnsi="宋体" w:eastAsia="宋体" w:cs="宋体"/>
          <w:b w:val="0"/>
          <w:sz w:val="24"/>
        </w:rPr>
        <w:t>路径起始城市随机选择</w:t>
      </w:r>
    </w:p>
    <w:p w14:paraId="10565C1B">
      <w:pPr>
        <w:pStyle w:val="16"/>
        <w:spacing w:before="0" w:after="0" w:line="360" w:lineRule="auto"/>
        <w:jc w:val="both"/>
      </w:pPr>
      <w:r>
        <w:rPr>
          <w:rFonts w:ascii="宋体" w:hAnsi="宋体" w:eastAsia="宋体" w:cs="宋体"/>
          <w:b w:val="0"/>
          <w:sz w:val="24"/>
        </w:rPr>
        <w:t>最终返回起点形成闭合回路</w:t>
      </w:r>
    </w:p>
    <w:p w14:paraId="264AF2A5">
      <w:pPr>
        <w:spacing w:before="120" w:after="120" w:line="360" w:lineRule="auto"/>
        <w:jc w:val="left"/>
      </w:pPr>
      <w:r>
        <w:rPr>
          <w:rFonts w:ascii="黑体" w:hAnsi="黑体" w:eastAsia="黑体" w:cs="黑体"/>
          <w:b/>
          <w:sz w:val="30"/>
        </w:rPr>
        <w:t>4.2.5 蚁群优化器实现</w:t>
      </w:r>
    </w:p>
    <w:p w14:paraId="5B64B450">
      <w:pPr>
        <w:spacing w:before="0" w:after="0" w:line="360" w:lineRule="auto"/>
        <w:ind w:firstLine="480"/>
        <w:jc w:val="both"/>
      </w:pPr>
      <w:r>
        <w:rPr>
          <w:rFonts w:ascii="宋体" w:hAnsi="宋体" w:eastAsia="宋体" w:cs="宋体"/>
          <w:b w:val="0"/>
          <w:sz w:val="24"/>
        </w:rPr>
        <w:t>蚁群优化器AntColonyOptimizer是算法的核心模块，负责协调各组件完成TSP求解。实现代码如下：</w:t>
      </w:r>
    </w:p>
    <w:p w14:paraId="32A94315">
      <w:pPr>
        <w:spacing w:before="120" w:after="60" w:line="360" w:lineRule="auto"/>
        <w:jc w:val="left"/>
      </w:pPr>
      <w:r>
        <w:rPr>
          <w:rFonts w:ascii="宋体" w:hAnsi="宋体" w:eastAsia="宋体" w:cs="宋体"/>
          <w:b/>
          <w:sz w:val="24"/>
        </w:rPr>
        <w:t>python 代码</w:t>
      </w:r>
    </w:p>
    <w:p w14:paraId="40A99C92">
      <w:pPr>
        <w:pBdr>
          <w:bottom w:val="single" w:color="D9D9D9" w:sz="4" w:space="1"/>
        </w:pBdr>
        <w:spacing w:before="0" w:after="0" w:line="240" w:lineRule="auto"/>
        <w:ind w:left="360"/>
        <w:jc w:val="left"/>
      </w:pPr>
      <w:r>
        <w:rPr>
          <w:rFonts w:ascii="Consolas" w:hAnsi="Consolas" w:eastAsia="Consolas" w:cs="Consolas"/>
          <w:sz w:val="21"/>
        </w:rPr>
        <w:t>class AntColonyOptimizer:</w:t>
      </w:r>
    </w:p>
    <w:p w14:paraId="28B209B0">
      <w:pPr>
        <w:pBdr>
          <w:bottom w:val="single" w:color="D9D9D9" w:sz="4" w:space="1"/>
        </w:pBdr>
        <w:spacing w:before="0" w:after="0" w:line="240" w:lineRule="auto"/>
        <w:ind w:left="360"/>
        <w:jc w:val="left"/>
      </w:pPr>
      <w:r>
        <w:rPr>
          <w:rFonts w:ascii="Consolas" w:hAnsi="Consolas" w:eastAsia="Consolas" w:cs="Consolas"/>
          <w:sz w:val="21"/>
        </w:rPr>
        <w:t xml:space="preserve">    """蚁群优化器"""</w:t>
      </w:r>
    </w:p>
    <w:p w14:paraId="28062C8C">
      <w:pPr>
        <w:pBdr>
          <w:bottom w:val="single" w:color="D9D9D9" w:sz="4" w:space="1"/>
        </w:pBdr>
        <w:spacing w:before="0" w:after="0" w:line="240" w:lineRule="auto"/>
        <w:ind w:left="360"/>
        <w:jc w:val="left"/>
      </w:pPr>
    </w:p>
    <w:p w14:paraId="22D93B50">
      <w:pPr>
        <w:pBdr>
          <w:bottom w:val="single" w:color="D9D9D9" w:sz="4" w:space="1"/>
        </w:pBdr>
        <w:spacing w:before="0" w:after="0" w:line="240" w:lineRule="auto"/>
        <w:ind w:left="360"/>
        <w:jc w:val="left"/>
      </w:pPr>
      <w:r>
        <w:rPr>
          <w:rFonts w:ascii="Consolas" w:hAnsi="Consolas" w:eastAsia="Consolas" w:cs="Consolas"/>
          <w:sz w:val="21"/>
        </w:rPr>
        <w:t xml:space="preserve">    def __init__(self, cities: List[Tuple[float, float]], config: AlgorithmConfig = None):</w:t>
      </w:r>
    </w:p>
    <w:p w14:paraId="165D6814">
      <w:pPr>
        <w:pBdr>
          <w:bottom w:val="single" w:color="D9D9D9" w:sz="4" w:space="1"/>
        </w:pBdr>
        <w:spacing w:before="0" w:after="0" w:line="240" w:lineRule="auto"/>
        <w:ind w:left="360"/>
        <w:jc w:val="left"/>
      </w:pPr>
      <w:r>
        <w:rPr>
          <w:rFonts w:ascii="Consolas" w:hAnsi="Consolas" w:eastAsia="Consolas" w:cs="Consolas"/>
          <w:sz w:val="21"/>
        </w:rPr>
        <w:t xml:space="preserve">        """</w:t>
      </w:r>
    </w:p>
    <w:p w14:paraId="23BE9AAC">
      <w:pPr>
        <w:pBdr>
          <w:bottom w:val="single" w:color="D9D9D9" w:sz="4" w:space="1"/>
        </w:pBdr>
        <w:spacing w:before="0" w:after="0" w:line="240" w:lineRule="auto"/>
        <w:ind w:left="360"/>
        <w:jc w:val="left"/>
      </w:pPr>
      <w:r>
        <w:rPr>
          <w:rFonts w:ascii="Consolas" w:hAnsi="Consolas" w:eastAsia="Consolas" w:cs="Consolas"/>
          <w:sz w:val="21"/>
        </w:rPr>
        <w:t xml:space="preserve">        初始化蚁群优化器</w:t>
      </w:r>
    </w:p>
    <w:p w14:paraId="69658520">
      <w:pPr>
        <w:pBdr>
          <w:bottom w:val="single" w:color="D9D9D9" w:sz="4" w:space="1"/>
        </w:pBdr>
        <w:spacing w:before="0" w:after="0" w:line="240" w:lineRule="auto"/>
        <w:ind w:left="360"/>
        <w:jc w:val="left"/>
      </w:pPr>
      <w:r>
        <w:rPr>
          <w:rFonts w:ascii="Consolas" w:hAnsi="Consolas" w:eastAsia="Consolas" w:cs="Consolas"/>
          <w:sz w:val="21"/>
        </w:rPr>
        <w:t xml:space="preserve">        :param cities: 城市坐标列表</w:t>
      </w:r>
    </w:p>
    <w:p w14:paraId="74B32F01">
      <w:pPr>
        <w:pBdr>
          <w:bottom w:val="single" w:color="D9D9D9" w:sz="4" w:space="1"/>
        </w:pBdr>
        <w:spacing w:before="0" w:after="0" w:line="240" w:lineRule="auto"/>
        <w:ind w:left="360"/>
        <w:jc w:val="left"/>
      </w:pPr>
      <w:r>
        <w:rPr>
          <w:rFonts w:ascii="Consolas" w:hAnsi="Consolas" w:eastAsia="Consolas" w:cs="Consolas"/>
          <w:sz w:val="21"/>
        </w:rPr>
        <w:t xml:space="preserve">        :param config: 算法配置</w:t>
      </w:r>
    </w:p>
    <w:p w14:paraId="43DF5CBC">
      <w:pPr>
        <w:pBdr>
          <w:bottom w:val="single" w:color="D9D9D9" w:sz="4" w:space="1"/>
        </w:pBdr>
        <w:spacing w:before="0" w:after="0" w:line="240" w:lineRule="auto"/>
        <w:ind w:left="360"/>
        <w:jc w:val="left"/>
      </w:pPr>
      <w:r>
        <w:rPr>
          <w:rFonts w:ascii="Consolas" w:hAnsi="Consolas" w:eastAsia="Consolas" w:cs="Consolas"/>
          <w:sz w:val="21"/>
        </w:rPr>
        <w:t xml:space="preserve">        """</w:t>
      </w:r>
    </w:p>
    <w:p w14:paraId="5C73BD10">
      <w:pPr>
        <w:pBdr>
          <w:bottom w:val="single" w:color="D9D9D9" w:sz="4" w:space="1"/>
        </w:pBdr>
        <w:spacing w:before="0" w:after="0" w:line="240" w:lineRule="auto"/>
        <w:ind w:left="360"/>
        <w:jc w:val="left"/>
      </w:pPr>
      <w:r>
        <w:rPr>
          <w:rFonts w:ascii="Consolas" w:hAnsi="Consolas" w:eastAsia="Consolas" w:cs="Consolas"/>
          <w:sz w:val="21"/>
        </w:rPr>
        <w:t xml:space="preserve">        self.cities = cities</w:t>
      </w:r>
    </w:p>
    <w:p w14:paraId="4CDEB7C1">
      <w:pPr>
        <w:pBdr>
          <w:bottom w:val="single" w:color="D9D9D9" w:sz="4" w:space="1"/>
        </w:pBdr>
        <w:spacing w:before="0" w:after="0" w:line="240" w:lineRule="auto"/>
        <w:ind w:left="360"/>
        <w:jc w:val="left"/>
      </w:pPr>
      <w:r>
        <w:rPr>
          <w:rFonts w:ascii="Consolas" w:hAnsi="Consolas" w:eastAsia="Consolas" w:cs="Consolas"/>
          <w:sz w:val="21"/>
        </w:rPr>
        <w:t xml:space="preserve">        self.n_cities = len(cities)</w:t>
      </w:r>
    </w:p>
    <w:p w14:paraId="46C818C2">
      <w:pPr>
        <w:pBdr>
          <w:bottom w:val="single" w:color="D9D9D9" w:sz="4" w:space="1"/>
        </w:pBdr>
        <w:spacing w:before="0" w:after="0" w:line="240" w:lineRule="auto"/>
        <w:ind w:left="360"/>
        <w:jc w:val="left"/>
      </w:pPr>
    </w:p>
    <w:p w14:paraId="3ED53541">
      <w:pPr>
        <w:pBdr>
          <w:bottom w:val="single" w:color="D9D9D9" w:sz="4" w:space="1"/>
        </w:pBdr>
        <w:spacing w:before="0" w:after="0" w:line="240" w:lineRule="auto"/>
        <w:ind w:left="360"/>
        <w:jc w:val="left"/>
      </w:pPr>
      <w:r>
        <w:rPr>
          <w:rFonts w:ascii="Consolas" w:hAnsi="Consolas" w:eastAsia="Consolas" w:cs="Consolas"/>
          <w:sz w:val="21"/>
        </w:rPr>
        <w:t xml:space="preserve">        # 计算距离矩阵</w:t>
      </w:r>
    </w:p>
    <w:p w14:paraId="494AECBE">
      <w:pPr>
        <w:pBdr>
          <w:bottom w:val="single" w:color="D9D9D9" w:sz="4" w:space="1"/>
        </w:pBdr>
        <w:spacing w:before="0" w:after="0" w:line="240" w:lineRule="auto"/>
        <w:ind w:left="360"/>
        <w:jc w:val="left"/>
      </w:pPr>
      <w:r>
        <w:rPr>
          <w:rFonts w:ascii="Consolas" w:hAnsi="Consolas" w:eastAsia="Consolas" w:cs="Consolas"/>
          <w:sz w:val="21"/>
        </w:rPr>
        <w:t xml:space="preserve">        self.distance_matrix = DistanceCalculator.calculate_distance_matrix(cities)</w:t>
      </w:r>
    </w:p>
    <w:p w14:paraId="492C0AD6">
      <w:pPr>
        <w:pBdr>
          <w:bottom w:val="single" w:color="D9D9D9" w:sz="4" w:space="1"/>
        </w:pBdr>
        <w:spacing w:before="0" w:after="0" w:line="240" w:lineRule="auto"/>
        <w:ind w:left="360"/>
        <w:jc w:val="left"/>
      </w:pPr>
    </w:p>
    <w:p w14:paraId="458B819A">
      <w:pPr>
        <w:pBdr>
          <w:bottom w:val="single" w:color="D9D9D9" w:sz="4" w:space="1"/>
        </w:pBdr>
        <w:spacing w:before="0" w:after="0" w:line="240" w:lineRule="auto"/>
        <w:ind w:left="360"/>
        <w:jc w:val="left"/>
      </w:pPr>
      <w:r>
        <w:rPr>
          <w:rFonts w:ascii="Consolas" w:hAnsi="Consolas" w:eastAsia="Consolas" w:cs="Consolas"/>
          <w:sz w:val="21"/>
        </w:rPr>
        <w:t xml:space="preserve">        # 初始化信息素管理器</w:t>
      </w:r>
    </w:p>
    <w:p w14:paraId="394354F7">
      <w:pPr>
        <w:pBdr>
          <w:bottom w:val="single" w:color="D9D9D9" w:sz="4" w:space="1"/>
        </w:pBdr>
        <w:spacing w:before="0" w:after="0" w:line="240" w:lineRule="auto"/>
        <w:ind w:left="360"/>
        <w:jc w:val="left"/>
      </w:pPr>
      <w:r>
        <w:rPr>
          <w:rFonts w:ascii="Consolas" w:hAnsi="Consolas" w:eastAsia="Consolas" w:cs="Consolas"/>
          <w:sz w:val="21"/>
        </w:rPr>
        <w:t xml:space="preserve">        self.pheromone_manager = PheromoneManager(self.n_cities)</w:t>
      </w:r>
    </w:p>
    <w:p w14:paraId="084C8BBE">
      <w:pPr>
        <w:pBdr>
          <w:bottom w:val="single" w:color="D9D9D9" w:sz="4" w:space="1"/>
        </w:pBdr>
        <w:spacing w:before="0" w:after="0" w:line="240" w:lineRule="auto"/>
        <w:ind w:left="360"/>
        <w:jc w:val="left"/>
      </w:pPr>
    </w:p>
    <w:p w14:paraId="0991FC4A">
      <w:pPr>
        <w:pBdr>
          <w:bottom w:val="single" w:color="D9D9D9" w:sz="4" w:space="1"/>
        </w:pBdr>
        <w:spacing w:before="0" w:after="0" w:line="240" w:lineRule="auto"/>
        <w:ind w:left="360"/>
        <w:jc w:val="left"/>
      </w:pPr>
      <w:r>
        <w:rPr>
          <w:rFonts w:ascii="Consolas" w:hAnsi="Consolas" w:eastAsia="Consolas" w:cs="Consolas"/>
          <w:sz w:val="21"/>
        </w:rPr>
        <w:t xml:space="preserve">        # 算法参数</w:t>
      </w:r>
    </w:p>
    <w:p w14:paraId="344BABE4">
      <w:pPr>
        <w:pBdr>
          <w:bottom w:val="single" w:color="D9D9D9" w:sz="4" w:space="1"/>
        </w:pBdr>
        <w:spacing w:before="0" w:after="0" w:line="240" w:lineRule="auto"/>
        <w:ind w:left="360"/>
        <w:jc w:val="left"/>
      </w:pPr>
      <w:r>
        <w:rPr>
          <w:rFonts w:ascii="Consolas" w:hAnsi="Consolas" w:eastAsia="Consolas" w:cs="Consolas"/>
          <w:sz w:val="21"/>
        </w:rPr>
        <w:t xml:space="preserve">        self.alpha = AlgorithmConfig.DEFAULT_ALPHA</w:t>
      </w:r>
    </w:p>
    <w:p w14:paraId="0F6E64F7">
      <w:pPr>
        <w:pBdr>
          <w:bottom w:val="single" w:color="D9D9D9" w:sz="4" w:space="1"/>
        </w:pBdr>
        <w:spacing w:before="0" w:after="0" w:line="240" w:lineRule="auto"/>
        <w:ind w:left="360"/>
        <w:jc w:val="left"/>
      </w:pPr>
      <w:r>
        <w:rPr>
          <w:rFonts w:ascii="Consolas" w:hAnsi="Consolas" w:eastAsia="Consolas" w:cs="Consolas"/>
          <w:sz w:val="21"/>
        </w:rPr>
        <w:t xml:space="preserve">        self.beta = AlgorithmConfig.DEFAULT_BETA</w:t>
      </w:r>
    </w:p>
    <w:p w14:paraId="685D1CE5">
      <w:pPr>
        <w:pBdr>
          <w:bottom w:val="single" w:color="D9D9D9" w:sz="4" w:space="1"/>
        </w:pBdr>
        <w:spacing w:before="0" w:after="0" w:line="240" w:lineRule="auto"/>
        <w:ind w:left="360"/>
        <w:jc w:val="left"/>
      </w:pPr>
      <w:r>
        <w:rPr>
          <w:rFonts w:ascii="Consolas" w:hAnsi="Consolas" w:eastAsia="Consolas" w:cs="Consolas"/>
          <w:sz w:val="21"/>
        </w:rPr>
        <w:t xml:space="preserve">        self.rho = AlgorithmConfig.DEFAULT_RHO</w:t>
      </w:r>
    </w:p>
    <w:p w14:paraId="0F8FD41C">
      <w:pPr>
        <w:pBdr>
          <w:bottom w:val="single" w:color="D9D9D9" w:sz="4" w:space="1"/>
        </w:pBdr>
        <w:spacing w:before="0" w:after="0" w:line="240" w:lineRule="auto"/>
        <w:ind w:left="360"/>
        <w:jc w:val="left"/>
      </w:pPr>
      <w:r>
        <w:rPr>
          <w:rFonts w:ascii="Consolas" w:hAnsi="Consolas" w:eastAsia="Consolas" w:cs="Consolas"/>
          <w:sz w:val="21"/>
        </w:rPr>
        <w:t xml:space="preserve">        self.q = AlgorithmConfig.DEFAULT_Q</w:t>
      </w:r>
    </w:p>
    <w:p w14:paraId="3976A644">
      <w:pPr>
        <w:pBdr>
          <w:bottom w:val="single" w:color="D9D9D9" w:sz="4" w:space="1"/>
        </w:pBdr>
        <w:spacing w:before="0" w:after="0" w:line="240" w:lineRule="auto"/>
        <w:ind w:left="360"/>
        <w:jc w:val="left"/>
      </w:pPr>
      <w:r>
        <w:rPr>
          <w:rFonts w:ascii="Consolas" w:hAnsi="Consolas" w:eastAsia="Consolas" w:cs="Consolas"/>
          <w:sz w:val="21"/>
        </w:rPr>
        <w:t xml:space="preserve">        self.ant_count = AlgorithmConfig.DEFAULT_ANT_COUNT</w:t>
      </w:r>
    </w:p>
    <w:p w14:paraId="57AEC64E">
      <w:pPr>
        <w:pBdr>
          <w:bottom w:val="single" w:color="D9D9D9" w:sz="4" w:space="1"/>
        </w:pBdr>
        <w:spacing w:before="0" w:after="0" w:line="240" w:lineRule="auto"/>
        <w:ind w:left="360"/>
        <w:jc w:val="left"/>
      </w:pPr>
      <w:r>
        <w:rPr>
          <w:rFonts w:ascii="Consolas" w:hAnsi="Consolas" w:eastAsia="Consolas" w:cs="Consolas"/>
          <w:sz w:val="21"/>
        </w:rPr>
        <w:t xml:space="preserve">        self.max_iter = AlgorithmConfig.DEFAULT_MAX_ITER</w:t>
      </w:r>
    </w:p>
    <w:p w14:paraId="17DF995E">
      <w:pPr>
        <w:pBdr>
          <w:bottom w:val="single" w:color="D9D9D9" w:sz="4" w:space="1"/>
        </w:pBdr>
        <w:spacing w:before="0" w:after="0" w:line="240" w:lineRule="auto"/>
        <w:ind w:left="360"/>
        <w:jc w:val="left"/>
      </w:pPr>
    </w:p>
    <w:p w14:paraId="0C5E3A63">
      <w:pPr>
        <w:pBdr>
          <w:bottom w:val="single" w:color="D9D9D9" w:sz="4" w:space="1"/>
        </w:pBdr>
        <w:spacing w:before="0" w:after="0" w:line="240" w:lineRule="auto"/>
        <w:ind w:left="360"/>
        <w:jc w:val="left"/>
      </w:pPr>
      <w:r>
        <w:rPr>
          <w:rFonts w:ascii="Consolas" w:hAnsi="Consolas" w:eastAsia="Consolas" w:cs="Consolas"/>
          <w:sz w:val="21"/>
        </w:rPr>
        <w:t xml:space="preserve">        # 结果记录</w:t>
      </w:r>
    </w:p>
    <w:p w14:paraId="3BBF1664">
      <w:pPr>
        <w:pBdr>
          <w:bottom w:val="single" w:color="D9D9D9" w:sz="4" w:space="1"/>
        </w:pBdr>
        <w:spacing w:before="0" w:after="0" w:line="240" w:lineRule="auto"/>
        <w:ind w:left="360"/>
        <w:jc w:val="left"/>
      </w:pPr>
      <w:r>
        <w:rPr>
          <w:rFonts w:ascii="Consolas" w:hAnsi="Consolas" w:eastAsia="Consolas" w:cs="Consolas"/>
          <w:sz w:val="21"/>
        </w:rPr>
        <w:t xml:space="preserve">        self.best_path = []</w:t>
      </w:r>
    </w:p>
    <w:p w14:paraId="69DDEBBA">
      <w:pPr>
        <w:pBdr>
          <w:bottom w:val="single" w:color="D9D9D9" w:sz="4" w:space="1"/>
        </w:pBdr>
        <w:spacing w:before="0" w:after="0" w:line="240" w:lineRule="auto"/>
        <w:ind w:left="360"/>
        <w:jc w:val="left"/>
      </w:pPr>
      <w:r>
        <w:rPr>
          <w:rFonts w:ascii="Consolas" w:hAnsi="Consolas" w:eastAsia="Consolas" w:cs="Consolas"/>
          <w:sz w:val="21"/>
        </w:rPr>
        <w:t xml:space="preserve">        self.best_distance = float('inf')</w:t>
      </w:r>
    </w:p>
    <w:p w14:paraId="422577E2">
      <w:pPr>
        <w:pBdr>
          <w:bottom w:val="single" w:color="D9D9D9" w:sz="4" w:space="1"/>
        </w:pBdr>
        <w:spacing w:before="0" w:after="0" w:line="240" w:lineRule="auto"/>
        <w:ind w:left="360"/>
        <w:jc w:val="left"/>
      </w:pPr>
      <w:r>
        <w:rPr>
          <w:rFonts w:ascii="Consolas" w:hAnsi="Consolas" w:eastAsia="Consolas" w:cs="Consolas"/>
          <w:sz w:val="21"/>
        </w:rPr>
        <w:t xml:space="preserve">        self.iteration_best_distances = []</w:t>
      </w:r>
    </w:p>
    <w:p w14:paraId="1743A35D">
      <w:pPr>
        <w:pBdr>
          <w:bottom w:val="single" w:color="D9D9D9" w:sz="4" w:space="1"/>
        </w:pBdr>
        <w:spacing w:before="0" w:after="0" w:line="240" w:lineRule="auto"/>
        <w:ind w:left="360"/>
        <w:jc w:val="left"/>
      </w:pPr>
    </w:p>
    <w:p w14:paraId="779D2BF8">
      <w:pPr>
        <w:pBdr>
          <w:bottom w:val="single" w:color="D9D9D9" w:sz="4" w:space="1"/>
        </w:pBdr>
        <w:spacing w:before="0" w:after="0" w:line="240" w:lineRule="auto"/>
        <w:ind w:left="360"/>
        <w:jc w:val="left"/>
      </w:pPr>
      <w:r>
        <w:rPr>
          <w:rFonts w:ascii="Consolas" w:hAnsi="Consolas" w:eastAsia="Consolas" w:cs="Consolas"/>
          <w:sz w:val="21"/>
        </w:rPr>
        <w:t xml:space="preserve">    def run(self, use_adaptive: bool = True) -&gt; AlgorithmResult:</w:t>
      </w:r>
    </w:p>
    <w:p w14:paraId="3A5940CD">
      <w:pPr>
        <w:pBdr>
          <w:bottom w:val="single" w:color="D9D9D9" w:sz="4" w:space="1"/>
        </w:pBdr>
        <w:spacing w:before="0" w:after="0" w:line="240" w:lineRule="auto"/>
        <w:ind w:left="360"/>
        <w:jc w:val="left"/>
      </w:pPr>
      <w:r>
        <w:rPr>
          <w:rFonts w:ascii="Consolas" w:hAnsi="Consolas" w:eastAsia="Consolas" w:cs="Consolas"/>
          <w:sz w:val="21"/>
        </w:rPr>
        <w:t xml:space="preserve">        """</w:t>
      </w:r>
    </w:p>
    <w:p w14:paraId="345453F3">
      <w:pPr>
        <w:pBdr>
          <w:bottom w:val="single" w:color="D9D9D9" w:sz="4" w:space="1"/>
        </w:pBdr>
        <w:spacing w:before="0" w:after="0" w:line="240" w:lineRule="auto"/>
        <w:ind w:left="360"/>
        <w:jc w:val="left"/>
      </w:pPr>
      <w:r>
        <w:rPr>
          <w:rFonts w:ascii="Consolas" w:hAnsi="Consolas" w:eastAsia="Consolas" w:cs="Consolas"/>
          <w:sz w:val="21"/>
        </w:rPr>
        <w:t xml:space="preserve">        运行蚁群算法</w:t>
      </w:r>
    </w:p>
    <w:p w14:paraId="18A42444">
      <w:pPr>
        <w:pBdr>
          <w:bottom w:val="single" w:color="D9D9D9" w:sz="4" w:space="1"/>
        </w:pBdr>
        <w:spacing w:before="0" w:after="0" w:line="240" w:lineRule="auto"/>
        <w:ind w:left="360"/>
        <w:jc w:val="left"/>
      </w:pPr>
      <w:r>
        <w:rPr>
          <w:rFonts w:ascii="Consolas" w:hAnsi="Consolas" w:eastAsia="Consolas" w:cs="Consolas"/>
          <w:sz w:val="21"/>
        </w:rPr>
        <w:t xml:space="preserve">        :param use_adaptive: 是否启用自适应参数</w:t>
      </w:r>
    </w:p>
    <w:p w14:paraId="7704E9CC">
      <w:pPr>
        <w:pBdr>
          <w:bottom w:val="single" w:color="D9D9D9" w:sz="4" w:space="1"/>
        </w:pBdr>
        <w:spacing w:before="0" w:after="0" w:line="240" w:lineRule="auto"/>
        <w:ind w:left="360"/>
        <w:jc w:val="left"/>
      </w:pPr>
      <w:r>
        <w:rPr>
          <w:rFonts w:ascii="Consolas" w:hAnsi="Consolas" w:eastAsia="Consolas" w:cs="Consolas"/>
          <w:sz w:val="21"/>
        </w:rPr>
        <w:t xml:space="preserve">        :return: 算法结果</w:t>
      </w:r>
    </w:p>
    <w:p w14:paraId="0FE48176">
      <w:pPr>
        <w:pBdr>
          <w:bottom w:val="single" w:color="D9D9D9" w:sz="4" w:space="1"/>
        </w:pBdr>
        <w:spacing w:before="0" w:after="0" w:line="240" w:lineRule="auto"/>
        <w:ind w:left="360"/>
        <w:jc w:val="left"/>
      </w:pPr>
      <w:r>
        <w:rPr>
          <w:rFonts w:ascii="Consolas" w:hAnsi="Consolas" w:eastAsia="Consolas" w:cs="Consolas"/>
          <w:sz w:val="21"/>
        </w:rPr>
        <w:t xml:space="preserve">        """</w:t>
      </w:r>
    </w:p>
    <w:p w14:paraId="7238EEAC">
      <w:pPr>
        <w:pBdr>
          <w:bottom w:val="single" w:color="D9D9D9" w:sz="4" w:space="1"/>
        </w:pBdr>
        <w:spacing w:before="0" w:after="0" w:line="240" w:lineRule="auto"/>
        <w:ind w:left="360"/>
        <w:jc w:val="left"/>
      </w:pPr>
      <w:r>
        <w:rPr>
          <w:rFonts w:ascii="Consolas" w:hAnsi="Consolas" w:eastAsia="Consolas" w:cs="Consolas"/>
          <w:sz w:val="21"/>
        </w:rPr>
        <w:t xml:space="preserve">        start_time = time.time()</w:t>
      </w:r>
    </w:p>
    <w:p w14:paraId="4CAB607E">
      <w:pPr>
        <w:pBdr>
          <w:bottom w:val="single" w:color="D9D9D9" w:sz="4" w:space="1"/>
        </w:pBdr>
        <w:spacing w:before="0" w:after="0" w:line="240" w:lineRule="auto"/>
        <w:ind w:left="360"/>
        <w:jc w:val="left"/>
      </w:pPr>
    </w:p>
    <w:p w14:paraId="61343A01">
      <w:pPr>
        <w:pBdr>
          <w:bottom w:val="single" w:color="D9D9D9" w:sz="4" w:space="1"/>
        </w:pBdr>
        <w:spacing w:before="0" w:after="0" w:line="240" w:lineRule="auto"/>
        <w:ind w:left="360"/>
        <w:jc w:val="left"/>
      </w:pPr>
      <w:r>
        <w:rPr>
          <w:rFonts w:ascii="Consolas" w:hAnsi="Consolas" w:eastAsia="Consolas" w:cs="Consolas"/>
          <w:sz w:val="21"/>
        </w:rPr>
        <w:t xml:space="preserve">        # 精英蚂蚁数量</w:t>
      </w:r>
    </w:p>
    <w:p w14:paraId="0A056847">
      <w:pPr>
        <w:pBdr>
          <w:bottom w:val="single" w:color="D9D9D9" w:sz="4" w:space="1"/>
        </w:pBdr>
        <w:spacing w:before="0" w:after="0" w:line="240" w:lineRule="auto"/>
        <w:ind w:left="360"/>
        <w:jc w:val="left"/>
      </w:pPr>
      <w:r>
        <w:rPr>
          <w:rFonts w:ascii="Consolas" w:hAnsi="Consolas" w:eastAsia="Consolas" w:cs="Consolas"/>
          <w:sz w:val="21"/>
        </w:rPr>
        <w:t xml:space="preserve">        elite_count = max(1, int(self.ant_count * AlgorithmConfig.DEFAULT_ELITE_RATIO))</w:t>
      </w:r>
    </w:p>
    <w:p w14:paraId="07F26A61">
      <w:pPr>
        <w:pBdr>
          <w:bottom w:val="single" w:color="D9D9D9" w:sz="4" w:space="1"/>
        </w:pBdr>
        <w:spacing w:before="0" w:after="0" w:line="240" w:lineRule="auto"/>
        <w:ind w:left="360"/>
        <w:jc w:val="left"/>
      </w:pPr>
    </w:p>
    <w:p w14:paraId="06BFCF72">
      <w:pPr>
        <w:pBdr>
          <w:bottom w:val="single" w:color="D9D9D9" w:sz="4" w:space="1"/>
        </w:pBdr>
        <w:spacing w:before="0" w:after="0" w:line="240" w:lineRule="auto"/>
        <w:ind w:left="360"/>
        <w:jc w:val="left"/>
      </w:pPr>
      <w:r>
        <w:rPr>
          <w:rFonts w:ascii="Consolas" w:hAnsi="Consolas" w:eastAsia="Consolas" w:cs="Consolas"/>
          <w:sz w:val="21"/>
        </w:rPr>
        <w:t xml:space="preserve">        for iteration in range(self.max_iter):</w:t>
      </w:r>
    </w:p>
    <w:p w14:paraId="348FE5AC">
      <w:pPr>
        <w:pBdr>
          <w:bottom w:val="single" w:color="D9D9D9" w:sz="4" w:space="1"/>
        </w:pBdr>
        <w:spacing w:before="0" w:after="0" w:line="240" w:lineRule="auto"/>
        <w:ind w:left="360"/>
        <w:jc w:val="left"/>
      </w:pPr>
      <w:r>
        <w:rPr>
          <w:rFonts w:ascii="Consolas" w:hAnsi="Consolas" w:eastAsia="Consolas" w:cs="Consolas"/>
          <w:sz w:val="21"/>
        </w:rPr>
        <w:t xml:space="preserve">            # 自适应参数调整</w:t>
      </w:r>
    </w:p>
    <w:p w14:paraId="2FCC9459">
      <w:pPr>
        <w:pBdr>
          <w:bottom w:val="single" w:color="D9D9D9" w:sz="4" w:space="1"/>
        </w:pBdr>
        <w:spacing w:before="0" w:after="0" w:line="240" w:lineRule="auto"/>
        <w:ind w:left="360"/>
        <w:jc w:val="left"/>
      </w:pPr>
      <w:r>
        <w:rPr>
          <w:rFonts w:ascii="Consolas" w:hAnsi="Consolas" w:eastAsia="Consolas" w:cs="Consolas"/>
          <w:sz w:val="21"/>
        </w:rPr>
        <w:t xml:space="preserve">            self._update_adaptive_params(iteration, use_adaptive)</w:t>
      </w:r>
    </w:p>
    <w:p w14:paraId="7E6E822F">
      <w:pPr>
        <w:pBdr>
          <w:bottom w:val="single" w:color="D9D9D9" w:sz="4" w:space="1"/>
        </w:pBdr>
        <w:spacing w:before="0" w:after="0" w:line="240" w:lineRule="auto"/>
        <w:ind w:left="360"/>
        <w:jc w:val="left"/>
      </w:pPr>
    </w:p>
    <w:p w14:paraId="55B03BC4">
      <w:pPr>
        <w:pBdr>
          <w:bottom w:val="single" w:color="D9D9D9" w:sz="4" w:space="1"/>
        </w:pBdr>
        <w:spacing w:before="0" w:after="0" w:line="240" w:lineRule="auto"/>
        <w:ind w:left="360"/>
        <w:jc w:val="left"/>
      </w:pPr>
      <w:r>
        <w:rPr>
          <w:rFonts w:ascii="Consolas" w:hAnsi="Consolas" w:eastAsia="Consolas" w:cs="Consolas"/>
          <w:sz w:val="21"/>
        </w:rPr>
        <w:t xml:space="preserve">            # 蚁群构建路径</w:t>
      </w:r>
    </w:p>
    <w:p w14:paraId="5138F5D8">
      <w:pPr>
        <w:pBdr>
          <w:bottom w:val="single" w:color="D9D9D9" w:sz="4" w:space="1"/>
        </w:pBdr>
        <w:spacing w:before="0" w:after="0" w:line="240" w:lineRule="auto"/>
        <w:ind w:left="360"/>
        <w:jc w:val="left"/>
      </w:pPr>
      <w:r>
        <w:rPr>
          <w:rFonts w:ascii="Consolas" w:hAnsi="Consolas" w:eastAsia="Consolas" w:cs="Consolas"/>
          <w:sz w:val="21"/>
        </w:rPr>
        <w:t xml:space="preserve">            all_paths = []</w:t>
      </w:r>
    </w:p>
    <w:p w14:paraId="6C088111">
      <w:pPr>
        <w:pBdr>
          <w:bottom w:val="single" w:color="D9D9D9" w:sz="4" w:space="1"/>
        </w:pBdr>
        <w:spacing w:before="0" w:after="0" w:line="240" w:lineRule="auto"/>
        <w:ind w:left="360"/>
        <w:jc w:val="left"/>
      </w:pPr>
      <w:r>
        <w:rPr>
          <w:rFonts w:ascii="Consolas" w:hAnsi="Consolas" w:eastAsia="Consolas" w:cs="Consolas"/>
          <w:sz w:val="21"/>
        </w:rPr>
        <w:t xml:space="preserve">            all_distances = []</w:t>
      </w:r>
    </w:p>
    <w:p w14:paraId="3CBFE624">
      <w:pPr>
        <w:pBdr>
          <w:bottom w:val="single" w:color="D9D9D9" w:sz="4" w:space="1"/>
        </w:pBdr>
        <w:spacing w:before="0" w:after="0" w:line="240" w:lineRule="auto"/>
        <w:ind w:left="360"/>
        <w:jc w:val="left"/>
      </w:pPr>
    </w:p>
    <w:p w14:paraId="04341930">
      <w:pPr>
        <w:pBdr>
          <w:bottom w:val="single" w:color="D9D9D9" w:sz="4" w:space="1"/>
        </w:pBdr>
        <w:spacing w:before="0" w:after="0" w:line="240" w:lineRule="auto"/>
        <w:ind w:left="360"/>
        <w:jc w:val="left"/>
      </w:pPr>
      <w:r>
        <w:rPr>
          <w:rFonts w:ascii="Consolas" w:hAnsi="Consolas" w:eastAsia="Consolas" w:cs="Consolas"/>
          <w:sz w:val="21"/>
        </w:rPr>
        <w:t xml:space="preserve">            for _ in range(self.ant_count):</w:t>
      </w:r>
    </w:p>
    <w:p w14:paraId="7EF10064">
      <w:pPr>
        <w:pBdr>
          <w:bottom w:val="single" w:color="D9D9D9" w:sz="4" w:space="1"/>
        </w:pBdr>
        <w:spacing w:before="0" w:after="0" w:line="240" w:lineRule="auto"/>
        <w:ind w:left="360"/>
        <w:jc w:val="left"/>
      </w:pPr>
      <w:r>
        <w:rPr>
          <w:rFonts w:ascii="Consolas" w:hAnsi="Consolas" w:eastAsia="Consolas" w:cs="Consolas"/>
          <w:sz w:val="21"/>
        </w:rPr>
        <w:t xml:space="preserve">                path = self._construct_path()</w:t>
      </w:r>
    </w:p>
    <w:p w14:paraId="6270DBB8">
      <w:pPr>
        <w:pBdr>
          <w:bottom w:val="single" w:color="D9D9D9" w:sz="4" w:space="1"/>
        </w:pBdr>
        <w:spacing w:before="0" w:after="0" w:line="240" w:lineRule="auto"/>
        <w:ind w:left="360"/>
        <w:jc w:val="left"/>
      </w:pPr>
      <w:r>
        <w:rPr>
          <w:rFonts w:ascii="Consolas" w:hAnsi="Consolas" w:eastAsia="Consolas" w:cs="Consolas"/>
          <w:sz w:val="21"/>
        </w:rPr>
        <w:t xml:space="preserve">                distance = DistanceCalculator.calculate_path_distance(path, self.distance_matrix)</w:t>
      </w:r>
    </w:p>
    <w:p w14:paraId="41A439ED">
      <w:pPr>
        <w:pBdr>
          <w:bottom w:val="single" w:color="D9D9D9" w:sz="4" w:space="1"/>
        </w:pBdr>
        <w:spacing w:before="0" w:after="0" w:line="240" w:lineRule="auto"/>
        <w:ind w:left="360"/>
        <w:jc w:val="left"/>
      </w:pPr>
      <w:r>
        <w:rPr>
          <w:rFonts w:ascii="Consolas" w:hAnsi="Consolas" w:eastAsia="Consolas" w:cs="Consolas"/>
          <w:sz w:val="21"/>
        </w:rPr>
        <w:t xml:space="preserve">                all_paths.append(path)</w:t>
      </w:r>
    </w:p>
    <w:p w14:paraId="1A7AA1ED">
      <w:pPr>
        <w:pBdr>
          <w:bottom w:val="single" w:color="D9D9D9" w:sz="4" w:space="1"/>
        </w:pBdr>
        <w:spacing w:before="0" w:after="0" w:line="240" w:lineRule="auto"/>
        <w:ind w:left="360"/>
        <w:jc w:val="left"/>
      </w:pPr>
      <w:r>
        <w:rPr>
          <w:rFonts w:ascii="Consolas" w:hAnsi="Consolas" w:eastAsia="Consolas" w:cs="Consolas"/>
          <w:sz w:val="21"/>
        </w:rPr>
        <w:t xml:space="preserve">                all_distances.append(distance)</w:t>
      </w:r>
    </w:p>
    <w:p w14:paraId="500C79AA">
      <w:pPr>
        <w:pBdr>
          <w:bottom w:val="single" w:color="D9D9D9" w:sz="4" w:space="1"/>
        </w:pBdr>
        <w:spacing w:before="0" w:after="0" w:line="240" w:lineRule="auto"/>
        <w:ind w:left="360"/>
        <w:jc w:val="left"/>
      </w:pPr>
    </w:p>
    <w:p w14:paraId="09D2E140">
      <w:pPr>
        <w:pBdr>
          <w:bottom w:val="single" w:color="D9D9D9" w:sz="4" w:space="1"/>
        </w:pBdr>
        <w:spacing w:before="0" w:after="0" w:line="240" w:lineRule="auto"/>
        <w:ind w:left="360"/>
        <w:jc w:val="left"/>
      </w:pPr>
      <w:r>
        <w:rPr>
          <w:rFonts w:ascii="Consolas" w:hAnsi="Consolas" w:eastAsia="Consolas" w:cs="Consolas"/>
          <w:sz w:val="21"/>
        </w:rPr>
        <w:t xml:space="preserve">            # 更新全局最优解</w:t>
      </w:r>
    </w:p>
    <w:p w14:paraId="1722BAF9">
      <w:pPr>
        <w:pBdr>
          <w:bottom w:val="single" w:color="D9D9D9" w:sz="4" w:space="1"/>
        </w:pBdr>
        <w:spacing w:before="0" w:after="0" w:line="240" w:lineRule="auto"/>
        <w:ind w:left="360"/>
        <w:jc w:val="left"/>
      </w:pPr>
      <w:r>
        <w:rPr>
          <w:rFonts w:ascii="Consolas" w:hAnsi="Consolas" w:eastAsia="Consolas" w:cs="Consolas"/>
          <w:sz w:val="21"/>
        </w:rPr>
        <w:t xml:space="preserve">            min_idx = np.argmin(all_distances)</w:t>
      </w:r>
    </w:p>
    <w:p w14:paraId="77448D2F">
      <w:pPr>
        <w:pBdr>
          <w:bottom w:val="single" w:color="D9D9D9" w:sz="4" w:space="1"/>
        </w:pBdr>
        <w:spacing w:before="0" w:after="0" w:line="240" w:lineRule="auto"/>
        <w:ind w:left="360"/>
        <w:jc w:val="left"/>
      </w:pPr>
      <w:r>
        <w:rPr>
          <w:rFonts w:ascii="Consolas" w:hAnsi="Consolas" w:eastAsia="Consolas" w:cs="Consolas"/>
          <w:sz w:val="21"/>
        </w:rPr>
        <w:t xml:space="preserve">            if all_distances[min_idx] &lt; self.best_distance:</w:t>
      </w:r>
    </w:p>
    <w:p w14:paraId="686F6357">
      <w:pPr>
        <w:pBdr>
          <w:bottom w:val="single" w:color="D9D9D9" w:sz="4" w:space="1"/>
        </w:pBdr>
        <w:spacing w:before="0" w:after="0" w:line="240" w:lineRule="auto"/>
        <w:ind w:left="360"/>
        <w:jc w:val="left"/>
      </w:pPr>
      <w:r>
        <w:rPr>
          <w:rFonts w:ascii="Consolas" w:hAnsi="Consolas" w:eastAsia="Consolas" w:cs="Consolas"/>
          <w:sz w:val="21"/>
        </w:rPr>
        <w:t xml:space="preserve">                self.best_distance = all_distances[min_idx]</w:t>
      </w:r>
    </w:p>
    <w:p w14:paraId="26A13D21">
      <w:pPr>
        <w:pBdr>
          <w:bottom w:val="single" w:color="D9D9D9" w:sz="4" w:space="1"/>
        </w:pBdr>
        <w:spacing w:before="0" w:after="0" w:line="240" w:lineRule="auto"/>
        <w:ind w:left="360"/>
        <w:jc w:val="left"/>
      </w:pPr>
      <w:r>
        <w:rPr>
          <w:rFonts w:ascii="Consolas" w:hAnsi="Consolas" w:eastAsia="Consolas" w:cs="Consolas"/>
          <w:sz w:val="21"/>
        </w:rPr>
        <w:t xml:space="preserve">                self.best_path = all_paths[min_idx].copy()</w:t>
      </w:r>
    </w:p>
    <w:p w14:paraId="64CE3078">
      <w:pPr>
        <w:pBdr>
          <w:bottom w:val="single" w:color="D9D9D9" w:sz="4" w:space="1"/>
        </w:pBdr>
        <w:spacing w:before="0" w:after="0" w:line="240" w:lineRule="auto"/>
        <w:ind w:left="360"/>
        <w:jc w:val="left"/>
      </w:pPr>
    </w:p>
    <w:p w14:paraId="78BD75FA">
      <w:pPr>
        <w:pBdr>
          <w:bottom w:val="single" w:color="D9D9D9" w:sz="4" w:space="1"/>
        </w:pBdr>
        <w:spacing w:before="0" w:after="0" w:line="240" w:lineRule="auto"/>
        <w:ind w:left="360"/>
        <w:jc w:val="left"/>
      </w:pPr>
      <w:r>
        <w:rPr>
          <w:rFonts w:ascii="Consolas" w:hAnsi="Consolas" w:eastAsia="Consolas" w:cs="Consolas"/>
          <w:sz w:val="21"/>
        </w:rPr>
        <w:t xml:space="preserve">            # 信息素更新</w:t>
      </w:r>
    </w:p>
    <w:p w14:paraId="1FE28A5A">
      <w:pPr>
        <w:pBdr>
          <w:bottom w:val="single" w:color="D9D9D9" w:sz="4" w:space="1"/>
        </w:pBdr>
        <w:spacing w:before="0" w:after="0" w:line="240" w:lineRule="auto"/>
        <w:ind w:left="360"/>
        <w:jc w:val="left"/>
      </w:pPr>
      <w:r>
        <w:rPr>
          <w:rFonts w:ascii="Consolas" w:hAnsi="Consolas" w:eastAsia="Consolas" w:cs="Consolas"/>
          <w:sz w:val="21"/>
        </w:rPr>
        <w:t xml:space="preserve">            self.pheromone_manager.evaporate(self.rho)</w:t>
      </w:r>
    </w:p>
    <w:p w14:paraId="23EF4B63">
      <w:pPr>
        <w:pBdr>
          <w:bottom w:val="single" w:color="D9D9D9" w:sz="4" w:space="1"/>
        </w:pBdr>
        <w:spacing w:before="0" w:after="0" w:line="240" w:lineRule="auto"/>
        <w:ind w:left="360"/>
        <w:jc w:val="left"/>
      </w:pPr>
      <w:r>
        <w:rPr>
          <w:rFonts w:ascii="Consolas" w:hAnsi="Consolas" w:eastAsia="Consolas" w:cs="Consolas"/>
          <w:sz w:val="21"/>
        </w:rPr>
        <w:t xml:space="preserve">            for rank, idx in enumerate(np.argsort(all_distances)):</w:t>
      </w:r>
    </w:p>
    <w:p w14:paraId="19509213">
      <w:pPr>
        <w:pBdr>
          <w:bottom w:val="single" w:color="D9D9D9" w:sz="4" w:space="1"/>
        </w:pBdr>
        <w:spacing w:before="0" w:after="0" w:line="240" w:lineRule="auto"/>
        <w:ind w:left="360"/>
        <w:jc w:val="left"/>
      </w:pPr>
      <w:r>
        <w:rPr>
          <w:rFonts w:ascii="Consolas" w:hAnsi="Consolas" w:eastAsia="Consolas" w:cs="Consolas"/>
          <w:sz w:val="21"/>
        </w:rPr>
        <w:t xml:space="preserve">                delta = self.q / all_distances[idx]</w:t>
      </w:r>
    </w:p>
    <w:p w14:paraId="354C4D79">
      <w:pPr>
        <w:pBdr>
          <w:bottom w:val="single" w:color="D9D9D9" w:sz="4" w:space="1"/>
        </w:pBdr>
        <w:spacing w:before="0" w:after="0" w:line="240" w:lineRule="auto"/>
        <w:ind w:left="360"/>
        <w:jc w:val="left"/>
      </w:pPr>
      <w:r>
        <w:rPr>
          <w:rFonts w:ascii="Consolas" w:hAnsi="Consolas" w:eastAsia="Consolas" w:cs="Consolas"/>
          <w:sz w:val="21"/>
        </w:rPr>
        <w:t xml:space="preserve">                if rank &lt; elite_count:</w:t>
      </w:r>
    </w:p>
    <w:p w14:paraId="30902F61">
      <w:pPr>
        <w:pBdr>
          <w:bottom w:val="single" w:color="D9D9D9" w:sz="4" w:space="1"/>
        </w:pBdr>
        <w:spacing w:before="0" w:after="0" w:line="240" w:lineRule="auto"/>
        <w:ind w:left="360"/>
        <w:jc w:val="left"/>
      </w:pPr>
      <w:r>
        <w:rPr>
          <w:rFonts w:ascii="Consolas" w:hAnsi="Consolas" w:eastAsia="Consolas" w:cs="Consolas"/>
          <w:sz w:val="21"/>
        </w:rPr>
        <w:t xml:space="preserve">                    delta *= 2.0</w:t>
      </w:r>
    </w:p>
    <w:p w14:paraId="1ED18086">
      <w:pPr>
        <w:pBdr>
          <w:bottom w:val="single" w:color="D9D9D9" w:sz="4" w:space="1"/>
        </w:pBdr>
        <w:spacing w:before="0" w:after="0" w:line="240" w:lineRule="auto"/>
        <w:ind w:left="360"/>
        <w:jc w:val="left"/>
      </w:pPr>
      <w:r>
        <w:rPr>
          <w:rFonts w:ascii="Consolas" w:hAnsi="Consolas" w:eastAsia="Consolas" w:cs="Consolas"/>
          <w:sz w:val="21"/>
        </w:rPr>
        <w:t xml:space="preserve">                self.pheromone_manager.deposit(all_paths[idx], delta)</w:t>
      </w:r>
    </w:p>
    <w:p w14:paraId="2E3085E5">
      <w:pPr>
        <w:pBdr>
          <w:bottom w:val="single" w:color="D9D9D9" w:sz="4" w:space="1"/>
        </w:pBdr>
        <w:spacing w:before="0" w:after="0" w:line="240" w:lineRule="auto"/>
        <w:ind w:left="360"/>
        <w:jc w:val="left"/>
      </w:pPr>
    </w:p>
    <w:p w14:paraId="7D268237">
      <w:pPr>
        <w:pBdr>
          <w:bottom w:val="single" w:color="D9D9D9" w:sz="4" w:space="1"/>
        </w:pBdr>
        <w:spacing w:before="0" w:after="0" w:line="240" w:lineRule="auto"/>
        <w:ind w:left="360"/>
        <w:jc w:val="left"/>
      </w:pPr>
      <w:r>
        <w:rPr>
          <w:rFonts w:ascii="Consolas" w:hAnsi="Consolas" w:eastAsia="Consolas" w:cs="Consolas"/>
          <w:sz w:val="21"/>
        </w:rPr>
        <w:t xml:space="preserve">            # 记录收敛数据</w:t>
      </w:r>
    </w:p>
    <w:p w14:paraId="06E3C3C9">
      <w:pPr>
        <w:pBdr>
          <w:bottom w:val="single" w:color="D9D9D9" w:sz="4" w:space="1"/>
        </w:pBdr>
        <w:spacing w:before="0" w:after="0" w:line="240" w:lineRule="auto"/>
        <w:ind w:left="360"/>
        <w:jc w:val="left"/>
      </w:pPr>
      <w:r>
        <w:rPr>
          <w:rFonts w:ascii="Consolas" w:hAnsi="Consolas" w:eastAsia="Consolas" w:cs="Consolas"/>
          <w:sz w:val="21"/>
        </w:rPr>
        <w:t xml:space="preserve">            self.iteration_best_distances.append(self.best_distance)</w:t>
      </w:r>
    </w:p>
    <w:p w14:paraId="2C97486F">
      <w:pPr>
        <w:pBdr>
          <w:bottom w:val="single" w:color="D9D9D9" w:sz="4" w:space="1"/>
        </w:pBdr>
        <w:spacing w:before="0" w:after="0" w:line="240" w:lineRule="auto"/>
        <w:ind w:left="360"/>
        <w:jc w:val="left"/>
      </w:pPr>
    </w:p>
    <w:p w14:paraId="154131D1">
      <w:pPr>
        <w:pBdr>
          <w:bottom w:val="single" w:color="D9D9D9" w:sz="4" w:space="1"/>
        </w:pBdr>
        <w:spacing w:before="0" w:after="0" w:line="240" w:lineRule="auto"/>
        <w:ind w:left="360"/>
        <w:jc w:val="left"/>
      </w:pPr>
      <w:r>
        <w:rPr>
          <w:rFonts w:ascii="Consolas" w:hAnsi="Consolas" w:eastAsia="Consolas" w:cs="Consolas"/>
          <w:sz w:val="21"/>
        </w:rPr>
        <w:t xml:space="preserve">        running_time = time.time() - start_time</w:t>
      </w:r>
    </w:p>
    <w:p w14:paraId="49EAE03F">
      <w:pPr>
        <w:pBdr>
          <w:bottom w:val="single" w:color="D9D9D9" w:sz="4" w:space="1"/>
        </w:pBdr>
        <w:spacing w:before="0" w:after="0" w:line="240" w:lineRule="auto"/>
        <w:ind w:left="360"/>
        <w:jc w:val="left"/>
      </w:pPr>
      <w:r>
        <w:rPr>
          <w:rFonts w:ascii="Consolas" w:hAnsi="Consolas" w:eastAsia="Consolas" w:cs="Consolas"/>
          <w:sz w:val="21"/>
        </w:rPr>
        <w:t xml:space="preserve">        convergence_iteration = self._find_convergence()</w:t>
      </w:r>
    </w:p>
    <w:p w14:paraId="0806A841">
      <w:pPr>
        <w:pBdr>
          <w:bottom w:val="single" w:color="D9D9D9" w:sz="4" w:space="1"/>
        </w:pBdr>
        <w:spacing w:before="0" w:after="0" w:line="240" w:lineRule="auto"/>
        <w:ind w:left="360"/>
        <w:jc w:val="left"/>
      </w:pPr>
    </w:p>
    <w:p w14:paraId="2FD11C83">
      <w:pPr>
        <w:pBdr>
          <w:bottom w:val="single" w:color="D9D9D9" w:sz="4" w:space="1"/>
        </w:pBdr>
        <w:spacing w:before="0" w:after="0" w:line="240" w:lineRule="auto"/>
        <w:ind w:left="360"/>
        <w:jc w:val="left"/>
      </w:pPr>
      <w:r>
        <w:rPr>
          <w:rFonts w:ascii="Consolas" w:hAnsi="Consolas" w:eastAsia="Consolas" w:cs="Consolas"/>
          <w:sz w:val="21"/>
        </w:rPr>
        <w:t xml:space="preserve">        return AlgorithmResult(</w:t>
      </w:r>
    </w:p>
    <w:p w14:paraId="3954597F">
      <w:pPr>
        <w:pBdr>
          <w:bottom w:val="single" w:color="D9D9D9" w:sz="4" w:space="1"/>
        </w:pBdr>
        <w:spacing w:before="0" w:after="0" w:line="240" w:lineRule="auto"/>
        <w:ind w:left="360"/>
        <w:jc w:val="left"/>
      </w:pPr>
      <w:r>
        <w:rPr>
          <w:rFonts w:ascii="Consolas" w:hAnsi="Consolas" w:eastAsia="Consolas" w:cs="Consolas"/>
          <w:sz w:val="21"/>
        </w:rPr>
        <w:t xml:space="preserve">            best_path=self.best_path,</w:t>
      </w:r>
    </w:p>
    <w:p w14:paraId="5BCE1221">
      <w:pPr>
        <w:pBdr>
          <w:bottom w:val="single" w:color="D9D9D9" w:sz="4" w:space="1"/>
        </w:pBdr>
        <w:spacing w:before="0" w:after="0" w:line="240" w:lineRule="auto"/>
        <w:ind w:left="360"/>
        <w:jc w:val="left"/>
      </w:pPr>
      <w:r>
        <w:rPr>
          <w:rFonts w:ascii="Consolas" w:hAnsi="Consolas" w:eastAsia="Consolas" w:cs="Consolas"/>
          <w:sz w:val="21"/>
        </w:rPr>
        <w:t xml:space="preserve">            best_distance=self.best_distance,</w:t>
      </w:r>
    </w:p>
    <w:p w14:paraId="5EC89DB1">
      <w:pPr>
        <w:pBdr>
          <w:bottom w:val="single" w:color="D9D9D9" w:sz="4" w:space="1"/>
        </w:pBdr>
        <w:spacing w:before="0" w:after="0" w:line="240" w:lineRule="auto"/>
        <w:ind w:left="360"/>
        <w:jc w:val="left"/>
      </w:pPr>
      <w:r>
        <w:rPr>
          <w:rFonts w:ascii="Consolas" w:hAnsi="Consolas" w:eastAsia="Consolas" w:cs="Consolas"/>
          <w:sz w:val="21"/>
        </w:rPr>
        <w:t xml:space="preserve">            running_time=running_time,</w:t>
      </w:r>
    </w:p>
    <w:p w14:paraId="75F61E5C">
      <w:pPr>
        <w:pBdr>
          <w:bottom w:val="single" w:color="D9D9D9" w:sz="4" w:space="1"/>
        </w:pBdr>
        <w:spacing w:before="0" w:after="0" w:line="240" w:lineRule="auto"/>
        <w:ind w:left="360"/>
        <w:jc w:val="left"/>
      </w:pPr>
      <w:r>
        <w:rPr>
          <w:rFonts w:ascii="Consolas" w:hAnsi="Consolas" w:eastAsia="Consolas" w:cs="Consolas"/>
          <w:sz w:val="21"/>
        </w:rPr>
        <w:t xml:space="preserve">            convergence_iteration=convergence_iteration,</w:t>
      </w:r>
    </w:p>
    <w:p w14:paraId="5E2D6874">
      <w:pPr>
        <w:pBdr>
          <w:bottom w:val="single" w:color="D9D9D9" w:sz="4" w:space="1"/>
        </w:pBdr>
        <w:spacing w:before="0" w:after="0" w:line="240" w:lineRule="auto"/>
        <w:ind w:left="360"/>
        <w:jc w:val="left"/>
      </w:pPr>
      <w:r>
        <w:rPr>
          <w:rFonts w:ascii="Consolas" w:hAnsi="Consolas" w:eastAsia="Consolas" w:cs="Consolas"/>
          <w:sz w:val="21"/>
        </w:rPr>
        <w:t xml:space="preserve">            iteration_best_distances=self.iteration_best_distances</w:t>
      </w:r>
    </w:p>
    <w:p w14:paraId="47D4BAAF">
      <w:pPr>
        <w:pBdr>
          <w:bottom w:val="single" w:color="D9D9D9" w:sz="4" w:space="1"/>
        </w:pBdr>
        <w:spacing w:before="0" w:after="0" w:line="240" w:lineRule="auto"/>
        <w:ind w:left="360"/>
        <w:jc w:val="left"/>
      </w:pPr>
      <w:r>
        <w:rPr>
          <w:rFonts w:ascii="Consolas" w:hAnsi="Consolas" w:eastAsia="Consolas" w:cs="Consolas"/>
          <w:sz w:val="21"/>
        </w:rPr>
        <w:t xml:space="preserve">        )</w:t>
      </w:r>
    </w:p>
    <w:p w14:paraId="60F09A77">
      <w:pPr>
        <w:pBdr>
          <w:bottom w:val="single" w:color="D9D9D9" w:sz="4" w:space="1"/>
        </w:pBdr>
        <w:spacing w:before="0" w:after="0" w:line="240" w:lineRule="auto"/>
        <w:ind w:left="360"/>
        <w:jc w:val="left"/>
      </w:pPr>
    </w:p>
    <w:p w14:paraId="7517EBE4">
      <w:pPr>
        <w:pBdr>
          <w:bottom w:val="single" w:color="D9D9D9" w:sz="4" w:space="1"/>
        </w:pBdr>
        <w:spacing w:before="0" w:after="0" w:line="240" w:lineRule="auto"/>
        <w:ind w:left="360"/>
        <w:jc w:val="left"/>
      </w:pPr>
      <w:r>
        <w:rPr>
          <w:rFonts w:ascii="Consolas" w:hAnsi="Consolas" w:eastAsia="Consolas" w:cs="Consolas"/>
          <w:sz w:val="21"/>
        </w:rPr>
        <w:t xml:space="preserve">    def _find_convergence(self) -&gt; int:</w:t>
      </w:r>
    </w:p>
    <w:p w14:paraId="32280833">
      <w:pPr>
        <w:pBdr>
          <w:bottom w:val="single" w:color="D9D9D9" w:sz="4" w:space="1"/>
        </w:pBdr>
        <w:spacing w:before="0" w:after="0" w:line="240" w:lineRule="auto"/>
        <w:ind w:left="360"/>
        <w:jc w:val="left"/>
      </w:pPr>
      <w:r>
        <w:rPr>
          <w:rFonts w:ascii="Consolas" w:hAnsi="Consolas" w:eastAsia="Consolas" w:cs="Consolas"/>
          <w:sz w:val="21"/>
        </w:rPr>
        <w:t xml:space="preserve">        """找到收敛迭代次数"""</w:t>
      </w:r>
    </w:p>
    <w:p w14:paraId="21503166">
      <w:pPr>
        <w:pBdr>
          <w:bottom w:val="single" w:color="D9D9D9" w:sz="4" w:space="1"/>
        </w:pBdr>
        <w:spacing w:before="0" w:after="0" w:line="240" w:lineRule="auto"/>
        <w:ind w:left="360"/>
        <w:jc w:val="left"/>
      </w:pPr>
      <w:r>
        <w:rPr>
          <w:rFonts w:ascii="Consolas" w:hAnsi="Consolas" w:eastAsia="Consolas" w:cs="Consolas"/>
          <w:sz w:val="21"/>
        </w:rPr>
        <w:t xml:space="preserve">        for i in range(1, len(self.iteration_best_distances)):</w:t>
      </w:r>
    </w:p>
    <w:p w14:paraId="2ABCD322">
      <w:pPr>
        <w:pBdr>
          <w:bottom w:val="single" w:color="D9D9D9" w:sz="4" w:space="1"/>
        </w:pBdr>
        <w:spacing w:before="0" w:after="0" w:line="240" w:lineRule="auto"/>
        <w:ind w:left="360"/>
        <w:jc w:val="left"/>
      </w:pPr>
      <w:r>
        <w:rPr>
          <w:rFonts w:ascii="Consolas" w:hAnsi="Consolas" w:eastAsia="Consolas" w:cs="Consolas"/>
          <w:sz w:val="21"/>
        </w:rPr>
        <w:t xml:space="preserve">            delta = abs(self.iteration_best_distances[i] - self.iteration_best_distances[i - 1])</w:t>
      </w:r>
    </w:p>
    <w:p w14:paraId="4513EED6">
      <w:pPr>
        <w:pBdr>
          <w:bottom w:val="single" w:color="D9D9D9" w:sz="4" w:space="1"/>
        </w:pBdr>
        <w:spacing w:before="0" w:after="0" w:line="240" w:lineRule="auto"/>
        <w:ind w:left="360"/>
        <w:jc w:val="left"/>
      </w:pPr>
      <w:r>
        <w:rPr>
          <w:rFonts w:ascii="Consolas" w:hAnsi="Consolas" w:eastAsia="Consolas" w:cs="Consolas"/>
          <w:sz w:val="21"/>
        </w:rPr>
        <w:t xml:space="preserve">            if delta &lt; AlgorithmConfig.CONVERGENCE_THRESHOLD:</w:t>
      </w:r>
    </w:p>
    <w:p w14:paraId="04D1B9A7">
      <w:pPr>
        <w:pBdr>
          <w:bottom w:val="single" w:color="D9D9D9" w:sz="4" w:space="1"/>
        </w:pBdr>
        <w:spacing w:before="0" w:after="0" w:line="240" w:lineRule="auto"/>
        <w:ind w:left="360"/>
        <w:jc w:val="left"/>
      </w:pPr>
      <w:r>
        <w:rPr>
          <w:rFonts w:ascii="Consolas" w:hAnsi="Consolas" w:eastAsia="Consolas" w:cs="Consolas"/>
          <w:sz w:val="21"/>
        </w:rPr>
        <w:t xml:space="preserve">                return i</w:t>
      </w:r>
    </w:p>
    <w:p w14:paraId="04E7340F">
      <w:pPr>
        <w:pBdr>
          <w:bottom w:val="single" w:color="D9D9D9" w:sz="4" w:space="1"/>
        </w:pBdr>
        <w:spacing w:before="0" w:after="0" w:line="240" w:lineRule="auto"/>
        <w:ind w:left="360"/>
        <w:jc w:val="left"/>
      </w:pPr>
      <w:r>
        <w:rPr>
          <w:rFonts w:ascii="Consolas" w:hAnsi="Consolas" w:eastAsia="Consolas" w:cs="Consolas"/>
          <w:sz w:val="21"/>
        </w:rPr>
        <w:t xml:space="preserve">        return len(self.iteration_best_distances)</w:t>
      </w:r>
    </w:p>
    <w:p w14:paraId="4C512859">
      <w:pPr>
        <w:spacing w:before="0" w:after="120" w:line="240" w:lineRule="auto"/>
        <w:jc w:val="left"/>
      </w:pPr>
    </w:p>
    <w:p w14:paraId="4E13479D">
      <w:pPr>
        <w:spacing w:before="0" w:after="0" w:line="360" w:lineRule="auto"/>
        <w:jc w:val="left"/>
      </w:pPr>
      <w:r>
        <w:rPr>
          <w:rFonts w:ascii="宋体" w:hAnsi="宋体" w:eastAsia="宋体" w:cs="宋体"/>
          <w:b/>
          <w:sz w:val="24"/>
        </w:rPr>
        <w:t>实现要点：</w:t>
      </w:r>
    </w:p>
    <w:p w14:paraId="2688C4EF">
      <w:pPr>
        <w:pStyle w:val="16"/>
        <w:spacing w:before="0" w:after="0" w:line="360" w:lineRule="auto"/>
        <w:jc w:val="both"/>
      </w:pPr>
      <w:r>
        <w:rPr>
          <w:rFonts w:ascii="宋体" w:hAnsi="宋体" w:eastAsia="宋体" w:cs="宋体"/>
          <w:b w:val="0"/>
          <w:sz w:val="24"/>
        </w:rPr>
        <w:t>协调距离计算、信息素管理和蚂蚁寻路等组件</w:t>
      </w:r>
    </w:p>
    <w:p w14:paraId="6A03F6AC">
      <w:pPr>
        <w:pStyle w:val="16"/>
        <w:spacing w:before="0" w:after="0" w:line="360" w:lineRule="auto"/>
        <w:jc w:val="both"/>
      </w:pPr>
      <w:r>
        <w:rPr>
          <w:rFonts w:ascii="宋体" w:hAnsi="宋体" w:eastAsia="宋体" w:cs="宋体"/>
          <w:b w:val="0"/>
          <w:sz w:val="24"/>
        </w:rPr>
        <w:t>记录每轮迭代的最优解</w:t>
      </w:r>
    </w:p>
    <w:p w14:paraId="217DAB64">
      <w:pPr>
        <w:pStyle w:val="16"/>
        <w:spacing w:before="0" w:after="0" w:line="360" w:lineRule="auto"/>
        <w:jc w:val="both"/>
      </w:pPr>
      <w:r>
        <w:rPr>
          <w:rFonts w:ascii="宋体" w:hAnsi="宋体" w:eastAsia="宋体" w:cs="宋体"/>
          <w:b w:val="0"/>
          <w:sz w:val="24"/>
        </w:rPr>
        <w:t>收敛判定采用阈值法（连续两次迭代差值小于0.01）</w:t>
      </w:r>
    </w:p>
    <w:p w14:paraId="2FD3436F">
      <w:pPr>
        <w:spacing w:before="120" w:after="120" w:line="360" w:lineRule="auto"/>
        <w:jc w:val="left"/>
      </w:pPr>
      <w:r>
        <w:rPr>
          <w:rFonts w:ascii="黑体" w:hAnsi="黑体" w:eastAsia="黑体" w:cs="黑体"/>
          <w:b/>
          <w:sz w:val="30"/>
        </w:rPr>
        <w:t>4.3 优化策略实现</w:t>
      </w:r>
    </w:p>
    <w:p w14:paraId="51C7EF5F">
      <w:pPr>
        <w:spacing w:before="120" w:after="120" w:line="360" w:lineRule="auto"/>
        <w:jc w:val="left"/>
      </w:pPr>
      <w:r>
        <w:rPr>
          <w:rFonts w:ascii="黑体" w:hAnsi="黑体" w:eastAsia="黑体" w:cs="黑体"/>
          <w:b/>
          <w:sz w:val="30"/>
        </w:rPr>
        <w:t>4.3.1 自适应参数调整实现</w:t>
      </w:r>
    </w:p>
    <w:p w14:paraId="0C6DFD5C">
      <w:pPr>
        <w:spacing w:before="0" w:after="0" w:line="360" w:lineRule="auto"/>
        <w:ind w:firstLine="480"/>
        <w:jc w:val="both"/>
      </w:pPr>
      <w:r>
        <w:rPr>
          <w:rFonts w:ascii="宋体" w:hAnsi="宋体" w:eastAsia="宋体" w:cs="宋体"/>
          <w:b w:val="0"/>
          <w:sz w:val="24"/>
        </w:rPr>
        <w:t>自适应参数调整策略根据迭代进度动态调整α和β参数。实现代码如下：</w:t>
      </w:r>
    </w:p>
    <w:p w14:paraId="2450AA07">
      <w:pPr>
        <w:spacing w:before="120" w:after="60" w:line="360" w:lineRule="auto"/>
        <w:jc w:val="left"/>
      </w:pPr>
      <w:r>
        <w:rPr>
          <w:rFonts w:ascii="宋体" w:hAnsi="宋体" w:eastAsia="宋体" w:cs="宋体"/>
          <w:b/>
          <w:sz w:val="24"/>
        </w:rPr>
        <w:t>python 代码</w:t>
      </w:r>
    </w:p>
    <w:p w14:paraId="498AE292">
      <w:pPr>
        <w:pBdr>
          <w:bottom w:val="single" w:color="D9D9D9" w:sz="4" w:space="1"/>
        </w:pBdr>
        <w:spacing w:before="0" w:after="0" w:line="240" w:lineRule="auto"/>
        <w:ind w:left="360"/>
        <w:jc w:val="left"/>
      </w:pPr>
      <w:r>
        <w:rPr>
          <w:rFonts w:ascii="Consolas" w:hAnsi="Consolas" w:eastAsia="Consolas" w:cs="Consolas"/>
          <w:sz w:val="21"/>
        </w:rPr>
        <w:t>class AdaptiveParameterAdjuster:</w:t>
      </w:r>
    </w:p>
    <w:p w14:paraId="6229C0B0">
      <w:pPr>
        <w:pBdr>
          <w:bottom w:val="single" w:color="D9D9D9" w:sz="4" w:space="1"/>
        </w:pBdr>
        <w:spacing w:before="0" w:after="0" w:line="240" w:lineRule="auto"/>
        <w:ind w:left="360"/>
        <w:jc w:val="left"/>
      </w:pPr>
      <w:r>
        <w:rPr>
          <w:rFonts w:ascii="Consolas" w:hAnsi="Consolas" w:eastAsia="Consolas" w:cs="Consolas"/>
          <w:sz w:val="21"/>
        </w:rPr>
        <w:t xml:space="preserve">    """自适应参数调整器"""</w:t>
      </w:r>
    </w:p>
    <w:p w14:paraId="04FD41C4">
      <w:pPr>
        <w:pBdr>
          <w:bottom w:val="single" w:color="D9D9D9" w:sz="4" w:space="1"/>
        </w:pBdr>
        <w:spacing w:before="0" w:after="0" w:line="240" w:lineRule="auto"/>
        <w:ind w:left="360"/>
        <w:jc w:val="left"/>
      </w:pPr>
    </w:p>
    <w:p w14:paraId="633B4900">
      <w:pPr>
        <w:pBdr>
          <w:bottom w:val="single" w:color="D9D9D9" w:sz="4" w:space="1"/>
        </w:pBdr>
        <w:spacing w:before="0" w:after="0" w:line="240" w:lineRule="auto"/>
        <w:ind w:left="360"/>
        <w:jc w:val="left"/>
      </w:pPr>
      <w:r>
        <w:rPr>
          <w:rFonts w:ascii="Consolas" w:hAnsi="Consolas" w:eastAsia="Consolas" w:cs="Consolas"/>
          <w:sz w:val="21"/>
        </w:rPr>
        <w:t xml:space="preserve">    def __init__(self, alpha_range=(0.5, 2.5), beta_range=(1.0, 4.0)):</w:t>
      </w:r>
    </w:p>
    <w:p w14:paraId="0CBC04CA">
      <w:pPr>
        <w:pBdr>
          <w:bottom w:val="single" w:color="D9D9D9" w:sz="4" w:space="1"/>
        </w:pBdr>
        <w:spacing w:before="0" w:after="0" w:line="240" w:lineRule="auto"/>
        <w:ind w:left="360"/>
        <w:jc w:val="left"/>
      </w:pPr>
      <w:r>
        <w:rPr>
          <w:rFonts w:ascii="Consolas" w:hAnsi="Consolas" w:eastAsia="Consolas" w:cs="Consolas"/>
          <w:sz w:val="21"/>
        </w:rPr>
        <w:t xml:space="preserve">        """</w:t>
      </w:r>
    </w:p>
    <w:p w14:paraId="3FE3CA19">
      <w:pPr>
        <w:pBdr>
          <w:bottom w:val="single" w:color="D9D9D9" w:sz="4" w:space="1"/>
        </w:pBdr>
        <w:spacing w:before="0" w:after="0" w:line="240" w:lineRule="auto"/>
        <w:ind w:left="360"/>
        <w:jc w:val="left"/>
      </w:pPr>
      <w:r>
        <w:rPr>
          <w:rFonts w:ascii="Consolas" w:hAnsi="Consolas" w:eastAsia="Consolas" w:cs="Consolas"/>
          <w:sz w:val="21"/>
        </w:rPr>
        <w:t xml:space="preserve">        初始化参数调整器</w:t>
      </w:r>
    </w:p>
    <w:p w14:paraId="72E4C70B">
      <w:pPr>
        <w:pBdr>
          <w:bottom w:val="single" w:color="D9D9D9" w:sz="4" w:space="1"/>
        </w:pBdr>
        <w:spacing w:before="0" w:after="0" w:line="240" w:lineRule="auto"/>
        <w:ind w:left="360"/>
        <w:jc w:val="left"/>
      </w:pPr>
      <w:r>
        <w:rPr>
          <w:rFonts w:ascii="Consolas" w:hAnsi="Consolas" w:eastAsia="Consolas" w:cs="Consolas"/>
          <w:sz w:val="21"/>
        </w:rPr>
        <w:t xml:space="preserve">        :param alpha_range: α参数范围</w:t>
      </w:r>
    </w:p>
    <w:p w14:paraId="14CE2289">
      <w:pPr>
        <w:pBdr>
          <w:bottom w:val="single" w:color="D9D9D9" w:sz="4" w:space="1"/>
        </w:pBdr>
        <w:spacing w:before="0" w:after="0" w:line="240" w:lineRule="auto"/>
        <w:ind w:left="360"/>
        <w:jc w:val="left"/>
      </w:pPr>
      <w:r>
        <w:rPr>
          <w:rFonts w:ascii="Consolas" w:hAnsi="Consolas" w:eastAsia="Consolas" w:cs="Consolas"/>
          <w:sz w:val="21"/>
        </w:rPr>
        <w:t xml:space="preserve">        :param beta_range: β参数范围</w:t>
      </w:r>
    </w:p>
    <w:p w14:paraId="7F414C03">
      <w:pPr>
        <w:pBdr>
          <w:bottom w:val="single" w:color="D9D9D9" w:sz="4" w:space="1"/>
        </w:pBdr>
        <w:spacing w:before="0" w:after="0" w:line="240" w:lineRule="auto"/>
        <w:ind w:left="360"/>
        <w:jc w:val="left"/>
      </w:pPr>
      <w:r>
        <w:rPr>
          <w:rFonts w:ascii="Consolas" w:hAnsi="Consolas" w:eastAsia="Consolas" w:cs="Consolas"/>
          <w:sz w:val="21"/>
        </w:rPr>
        <w:t xml:space="preserve">        """</w:t>
      </w:r>
    </w:p>
    <w:p w14:paraId="5149A8AE">
      <w:pPr>
        <w:pBdr>
          <w:bottom w:val="single" w:color="D9D9D9" w:sz="4" w:space="1"/>
        </w:pBdr>
        <w:spacing w:before="0" w:after="0" w:line="240" w:lineRule="auto"/>
        <w:ind w:left="360"/>
        <w:jc w:val="left"/>
      </w:pPr>
      <w:r>
        <w:rPr>
          <w:rFonts w:ascii="Consolas" w:hAnsi="Consolas" w:eastAsia="Consolas" w:cs="Consolas"/>
          <w:sz w:val="21"/>
        </w:rPr>
        <w:t xml:space="preserve">        self.alpha_min, self.alpha_max = alpha_range</w:t>
      </w:r>
    </w:p>
    <w:p w14:paraId="2C7C472F">
      <w:pPr>
        <w:pBdr>
          <w:bottom w:val="single" w:color="D9D9D9" w:sz="4" w:space="1"/>
        </w:pBdr>
        <w:spacing w:before="0" w:after="0" w:line="240" w:lineRule="auto"/>
        <w:ind w:left="360"/>
        <w:jc w:val="left"/>
      </w:pPr>
      <w:r>
        <w:rPr>
          <w:rFonts w:ascii="Consolas" w:hAnsi="Consolas" w:eastAsia="Consolas" w:cs="Consolas"/>
          <w:sz w:val="21"/>
        </w:rPr>
        <w:t xml:space="preserve">        self.beta_min, self.beta_max = beta_range</w:t>
      </w:r>
    </w:p>
    <w:p w14:paraId="549E3A40">
      <w:pPr>
        <w:pBdr>
          <w:bottom w:val="single" w:color="D9D9D9" w:sz="4" w:space="1"/>
        </w:pBdr>
        <w:spacing w:before="0" w:after="0" w:line="240" w:lineRule="auto"/>
        <w:ind w:left="360"/>
        <w:jc w:val="left"/>
      </w:pPr>
    </w:p>
    <w:p w14:paraId="64B1F475">
      <w:pPr>
        <w:pBdr>
          <w:bottom w:val="single" w:color="D9D9D9" w:sz="4" w:space="1"/>
        </w:pBdr>
        <w:spacing w:before="0" w:after="0" w:line="240" w:lineRule="auto"/>
        <w:ind w:left="360"/>
        <w:jc w:val="left"/>
      </w:pPr>
      <w:r>
        <w:rPr>
          <w:rFonts w:ascii="Consolas" w:hAnsi="Consolas" w:eastAsia="Consolas" w:cs="Consolas"/>
          <w:sz w:val="21"/>
        </w:rPr>
        <w:t xml:space="preserve">    def adjust(self, current_iter: int, max_iter: int) -&gt; Tuple[float, float]:</w:t>
      </w:r>
    </w:p>
    <w:p w14:paraId="22C303E6">
      <w:pPr>
        <w:pBdr>
          <w:bottom w:val="single" w:color="D9D9D9" w:sz="4" w:space="1"/>
        </w:pBdr>
        <w:spacing w:before="0" w:after="0" w:line="240" w:lineRule="auto"/>
        <w:ind w:left="360"/>
        <w:jc w:val="left"/>
      </w:pPr>
      <w:r>
        <w:rPr>
          <w:rFonts w:ascii="Consolas" w:hAnsi="Consolas" w:eastAsia="Consolas" w:cs="Consolas"/>
          <w:sz w:val="21"/>
        </w:rPr>
        <w:t xml:space="preserve">        """</w:t>
      </w:r>
    </w:p>
    <w:p w14:paraId="0A515F52">
      <w:pPr>
        <w:pBdr>
          <w:bottom w:val="single" w:color="D9D9D9" w:sz="4" w:space="1"/>
        </w:pBdr>
        <w:spacing w:before="0" w:after="0" w:line="240" w:lineRule="auto"/>
        <w:ind w:left="360"/>
        <w:jc w:val="left"/>
      </w:pPr>
      <w:r>
        <w:rPr>
          <w:rFonts w:ascii="Consolas" w:hAnsi="Consolas" w:eastAsia="Consolas" w:cs="Consolas"/>
          <w:sz w:val="21"/>
        </w:rPr>
        <w:t xml:space="preserve">        根据迭代进度调整参数</w:t>
      </w:r>
    </w:p>
    <w:p w14:paraId="393A7235">
      <w:pPr>
        <w:pBdr>
          <w:bottom w:val="single" w:color="D9D9D9" w:sz="4" w:space="1"/>
        </w:pBdr>
        <w:spacing w:before="0" w:after="0" w:line="240" w:lineRule="auto"/>
        <w:ind w:left="360"/>
        <w:jc w:val="left"/>
      </w:pPr>
      <w:r>
        <w:rPr>
          <w:rFonts w:ascii="Consolas" w:hAnsi="Consolas" w:eastAsia="Consolas" w:cs="Consolas"/>
          <w:sz w:val="21"/>
        </w:rPr>
        <w:t xml:space="preserve">        :param current_iter: 当前迭代次数</w:t>
      </w:r>
    </w:p>
    <w:p w14:paraId="2060DC25">
      <w:pPr>
        <w:pBdr>
          <w:bottom w:val="single" w:color="D9D9D9" w:sz="4" w:space="1"/>
        </w:pBdr>
        <w:spacing w:before="0" w:after="0" w:line="240" w:lineRule="auto"/>
        <w:ind w:left="360"/>
        <w:jc w:val="left"/>
      </w:pPr>
      <w:r>
        <w:rPr>
          <w:rFonts w:ascii="Consolas" w:hAnsi="Consolas" w:eastAsia="Consolas" w:cs="Consolas"/>
          <w:sz w:val="21"/>
        </w:rPr>
        <w:t xml:space="preserve">        :param max_iter: 最大迭代次数</w:t>
      </w:r>
    </w:p>
    <w:p w14:paraId="0C2C5F62">
      <w:pPr>
        <w:pBdr>
          <w:bottom w:val="single" w:color="D9D9D9" w:sz="4" w:space="1"/>
        </w:pBdr>
        <w:spacing w:before="0" w:after="0" w:line="240" w:lineRule="auto"/>
        <w:ind w:left="360"/>
        <w:jc w:val="left"/>
      </w:pPr>
      <w:r>
        <w:rPr>
          <w:rFonts w:ascii="Consolas" w:hAnsi="Consolas" w:eastAsia="Consolas" w:cs="Consolas"/>
          <w:sz w:val="21"/>
        </w:rPr>
        <w:t xml:space="preserve">        :return: (alpha, beta) 参数值</w:t>
      </w:r>
    </w:p>
    <w:p w14:paraId="710494D7">
      <w:pPr>
        <w:pBdr>
          <w:bottom w:val="single" w:color="D9D9D9" w:sz="4" w:space="1"/>
        </w:pBdr>
        <w:spacing w:before="0" w:after="0" w:line="240" w:lineRule="auto"/>
        <w:ind w:left="360"/>
        <w:jc w:val="left"/>
      </w:pPr>
      <w:r>
        <w:rPr>
          <w:rFonts w:ascii="Consolas" w:hAnsi="Consolas" w:eastAsia="Consolas" w:cs="Consolas"/>
          <w:sz w:val="21"/>
        </w:rPr>
        <w:t xml:space="preserve">        """</w:t>
      </w:r>
    </w:p>
    <w:p w14:paraId="087C05AC">
      <w:pPr>
        <w:pBdr>
          <w:bottom w:val="single" w:color="D9D9D9" w:sz="4" w:space="1"/>
        </w:pBdr>
        <w:spacing w:before="0" w:after="0" w:line="240" w:lineRule="auto"/>
        <w:ind w:left="360"/>
        <w:jc w:val="left"/>
      </w:pPr>
      <w:r>
        <w:rPr>
          <w:rFonts w:ascii="Consolas" w:hAnsi="Consolas" w:eastAsia="Consolas" w:cs="Consolas"/>
          <w:sz w:val="21"/>
        </w:rPr>
        <w:t xml:space="preserve">        ratio = current_iter / max_iter</w:t>
      </w:r>
    </w:p>
    <w:p w14:paraId="16C61107">
      <w:pPr>
        <w:pBdr>
          <w:bottom w:val="single" w:color="D9D9D9" w:sz="4" w:space="1"/>
        </w:pBdr>
        <w:spacing w:before="0" w:after="0" w:line="240" w:lineRule="auto"/>
        <w:ind w:left="360"/>
        <w:jc w:val="left"/>
      </w:pPr>
      <w:r>
        <w:rPr>
          <w:rFonts w:ascii="Consolas" w:hAnsi="Consolas" w:eastAsia="Consolas" w:cs="Consolas"/>
          <w:sz w:val="21"/>
        </w:rPr>
        <w:t xml:space="preserve">        alpha = self.alpha_min + (self.alpha_max - self.alpha_min) * ratio</w:t>
      </w:r>
    </w:p>
    <w:p w14:paraId="002AD11A">
      <w:pPr>
        <w:pBdr>
          <w:bottom w:val="single" w:color="D9D9D9" w:sz="4" w:space="1"/>
        </w:pBdr>
        <w:spacing w:before="0" w:after="0" w:line="240" w:lineRule="auto"/>
        <w:ind w:left="360"/>
        <w:jc w:val="left"/>
      </w:pPr>
      <w:r>
        <w:rPr>
          <w:rFonts w:ascii="Consolas" w:hAnsi="Consolas" w:eastAsia="Consolas" w:cs="Consolas"/>
          <w:sz w:val="21"/>
        </w:rPr>
        <w:t xml:space="preserve">        beta = self.beta_max - (self.beta_max - self.beta_min) * ratio</w:t>
      </w:r>
    </w:p>
    <w:p w14:paraId="20761CA7">
      <w:pPr>
        <w:pBdr>
          <w:bottom w:val="single" w:color="D9D9D9" w:sz="4" w:space="1"/>
        </w:pBdr>
        <w:spacing w:before="0" w:after="0" w:line="240" w:lineRule="auto"/>
        <w:ind w:left="360"/>
        <w:jc w:val="left"/>
      </w:pPr>
      <w:r>
        <w:rPr>
          <w:rFonts w:ascii="Consolas" w:hAnsi="Consolas" w:eastAsia="Consolas" w:cs="Consolas"/>
          <w:sz w:val="21"/>
        </w:rPr>
        <w:t xml:space="preserve">        return alpha, beta</w:t>
      </w:r>
    </w:p>
    <w:p w14:paraId="0A855526">
      <w:pPr>
        <w:spacing w:before="0" w:after="120" w:line="240" w:lineRule="auto"/>
        <w:jc w:val="left"/>
      </w:pPr>
    </w:p>
    <w:p w14:paraId="74348D53">
      <w:pPr>
        <w:spacing w:before="0" w:after="0" w:line="360" w:lineRule="auto"/>
        <w:jc w:val="left"/>
      </w:pPr>
      <w:r>
        <w:rPr>
          <w:rFonts w:ascii="宋体" w:hAnsi="宋体" w:eastAsia="宋体" w:cs="宋体"/>
          <w:b/>
          <w:sz w:val="24"/>
        </w:rPr>
        <w:t>实现要点：</w:t>
      </w:r>
    </w:p>
    <w:p w14:paraId="7B9B23A3">
      <w:pPr>
        <w:pStyle w:val="16"/>
        <w:spacing w:before="0" w:after="0" w:line="360" w:lineRule="auto"/>
        <w:jc w:val="both"/>
      </w:pPr>
      <w:r>
        <w:rPr>
          <w:rFonts w:ascii="宋体" w:hAnsi="宋体" w:eastAsia="宋体" w:cs="宋体"/>
          <w:b w:val="0"/>
          <w:sz w:val="24"/>
        </w:rPr>
        <w:t>α从最小值线性增长到最大值</w:t>
      </w:r>
    </w:p>
    <w:p w14:paraId="6484779D">
      <w:pPr>
        <w:pStyle w:val="16"/>
        <w:spacing w:before="0" w:after="0" w:line="360" w:lineRule="auto"/>
        <w:jc w:val="both"/>
      </w:pPr>
      <w:r>
        <w:rPr>
          <w:rFonts w:ascii="宋体" w:hAnsi="宋体" w:eastAsia="宋体" w:cs="宋体"/>
          <w:b w:val="0"/>
          <w:sz w:val="24"/>
        </w:rPr>
        <w:t>β从最大值线性减小到最小值</w:t>
      </w:r>
    </w:p>
    <w:p w14:paraId="520E40DE">
      <w:pPr>
        <w:pStyle w:val="16"/>
        <w:spacing w:before="0" w:after="0" w:line="360" w:lineRule="auto"/>
        <w:jc w:val="both"/>
      </w:pPr>
      <w:r>
        <w:rPr>
          <w:rFonts w:ascii="宋体" w:hAnsi="宋体" w:eastAsia="宋体" w:cs="宋体"/>
          <w:b w:val="0"/>
          <w:sz w:val="24"/>
        </w:rPr>
        <w:t>通过ratio参数控制调整进度</w:t>
      </w:r>
    </w:p>
    <w:p w14:paraId="01F17135">
      <w:pPr>
        <w:spacing w:before="120" w:after="120" w:line="360" w:lineRule="auto"/>
        <w:jc w:val="left"/>
      </w:pPr>
      <w:r>
        <w:rPr>
          <w:rFonts w:ascii="黑体" w:hAnsi="黑体" w:eastAsia="黑体" w:cs="黑体"/>
          <w:b/>
          <w:sz w:val="30"/>
        </w:rPr>
        <w:t>4.3.2 遗传算法算子实现</w:t>
      </w:r>
    </w:p>
    <w:p w14:paraId="382CC527">
      <w:pPr>
        <w:spacing w:before="0" w:after="0" w:line="360" w:lineRule="auto"/>
        <w:ind w:firstLine="480"/>
        <w:jc w:val="both"/>
      </w:pPr>
      <w:r>
        <w:rPr>
          <w:rFonts w:ascii="宋体" w:hAnsi="宋体" w:eastAsia="宋体" w:cs="宋体"/>
          <w:b w:val="0"/>
          <w:sz w:val="24"/>
        </w:rPr>
        <w:t>遗传算法增强器GeneticEnhancer负责实现选择、交叉和变异操作。实现代码如下：</w:t>
      </w:r>
    </w:p>
    <w:p w14:paraId="376D7367">
      <w:pPr>
        <w:spacing w:before="120" w:after="60" w:line="360" w:lineRule="auto"/>
        <w:jc w:val="left"/>
      </w:pPr>
      <w:r>
        <w:rPr>
          <w:rFonts w:ascii="宋体" w:hAnsi="宋体" w:eastAsia="宋体" w:cs="宋体"/>
          <w:b/>
          <w:sz w:val="24"/>
        </w:rPr>
        <w:t>python 代码</w:t>
      </w:r>
    </w:p>
    <w:p w14:paraId="27B93588">
      <w:pPr>
        <w:pBdr>
          <w:bottom w:val="single" w:color="D9D9D9" w:sz="4" w:space="1"/>
        </w:pBdr>
        <w:spacing w:before="0" w:after="0" w:line="240" w:lineRule="auto"/>
        <w:ind w:left="360"/>
        <w:jc w:val="left"/>
      </w:pPr>
      <w:r>
        <w:rPr>
          <w:rFonts w:ascii="Consolas" w:hAnsi="Consolas" w:eastAsia="Consolas" w:cs="Consolas"/>
          <w:sz w:val="21"/>
        </w:rPr>
        <w:t>class GeneticEnhancer:</w:t>
      </w:r>
    </w:p>
    <w:p w14:paraId="366C8422">
      <w:pPr>
        <w:pBdr>
          <w:bottom w:val="single" w:color="D9D9D9" w:sz="4" w:space="1"/>
        </w:pBdr>
        <w:spacing w:before="0" w:after="0" w:line="240" w:lineRule="auto"/>
        <w:ind w:left="360"/>
        <w:jc w:val="left"/>
      </w:pPr>
      <w:r>
        <w:rPr>
          <w:rFonts w:ascii="Consolas" w:hAnsi="Consolas" w:eastAsia="Consolas" w:cs="Consolas"/>
          <w:sz w:val="21"/>
        </w:rPr>
        <w:t xml:space="preserve">    """遗传算法增强器"""</w:t>
      </w:r>
    </w:p>
    <w:p w14:paraId="55716B76">
      <w:pPr>
        <w:pBdr>
          <w:bottom w:val="single" w:color="D9D9D9" w:sz="4" w:space="1"/>
        </w:pBdr>
        <w:spacing w:before="0" w:after="0" w:line="240" w:lineRule="auto"/>
        <w:ind w:left="360"/>
        <w:jc w:val="left"/>
      </w:pPr>
    </w:p>
    <w:p w14:paraId="1CAD72B6">
      <w:pPr>
        <w:pBdr>
          <w:bottom w:val="single" w:color="D9D9D9" w:sz="4" w:space="1"/>
        </w:pBdr>
        <w:spacing w:before="0" w:after="0" w:line="240" w:lineRule="auto"/>
        <w:ind w:left="360"/>
        <w:jc w:val="left"/>
      </w:pPr>
      <w:r>
        <w:rPr>
          <w:rFonts w:ascii="Consolas" w:hAnsi="Consolas" w:eastAsia="Consolas" w:cs="Consolas"/>
          <w:sz w:val="21"/>
        </w:rPr>
        <w:t xml:space="preserve">    def __init__(self, n_cities: int, crossover_rate: float = 0.85,</w:t>
      </w:r>
    </w:p>
    <w:p w14:paraId="551C7DDF">
      <w:pPr>
        <w:pBdr>
          <w:bottom w:val="single" w:color="D9D9D9" w:sz="4" w:space="1"/>
        </w:pBdr>
        <w:spacing w:before="0" w:after="0" w:line="240" w:lineRule="auto"/>
        <w:ind w:left="360"/>
        <w:jc w:val="left"/>
      </w:pPr>
      <w:r>
        <w:rPr>
          <w:rFonts w:ascii="Consolas" w:hAnsi="Consolas" w:eastAsia="Consolas" w:cs="Consolas"/>
          <w:sz w:val="21"/>
        </w:rPr>
        <w:t xml:space="preserve">                 mutation_rate: float = 0.15):</w:t>
      </w:r>
    </w:p>
    <w:p w14:paraId="192D084C">
      <w:pPr>
        <w:pBdr>
          <w:bottom w:val="single" w:color="D9D9D9" w:sz="4" w:space="1"/>
        </w:pBdr>
        <w:spacing w:before="0" w:after="0" w:line="240" w:lineRule="auto"/>
        <w:ind w:left="360"/>
        <w:jc w:val="left"/>
      </w:pPr>
      <w:r>
        <w:rPr>
          <w:rFonts w:ascii="Consolas" w:hAnsi="Consolas" w:eastAsia="Consolas" w:cs="Consolas"/>
          <w:sz w:val="21"/>
        </w:rPr>
        <w:t xml:space="preserve">        """</w:t>
      </w:r>
    </w:p>
    <w:p w14:paraId="3DFC3BC7">
      <w:pPr>
        <w:pBdr>
          <w:bottom w:val="single" w:color="D9D9D9" w:sz="4" w:space="1"/>
        </w:pBdr>
        <w:spacing w:before="0" w:after="0" w:line="240" w:lineRule="auto"/>
        <w:ind w:left="360"/>
        <w:jc w:val="left"/>
      </w:pPr>
      <w:r>
        <w:rPr>
          <w:rFonts w:ascii="Consolas" w:hAnsi="Consolas" w:eastAsia="Consolas" w:cs="Consolas"/>
          <w:sz w:val="21"/>
        </w:rPr>
        <w:t xml:space="preserve">        初始化遗传增强器</w:t>
      </w:r>
    </w:p>
    <w:p w14:paraId="65FCD311">
      <w:pPr>
        <w:pBdr>
          <w:bottom w:val="single" w:color="D9D9D9" w:sz="4" w:space="1"/>
        </w:pBdr>
        <w:spacing w:before="0" w:after="0" w:line="240" w:lineRule="auto"/>
        <w:ind w:left="360"/>
        <w:jc w:val="left"/>
      </w:pPr>
      <w:r>
        <w:rPr>
          <w:rFonts w:ascii="Consolas" w:hAnsi="Consolas" w:eastAsia="Consolas" w:cs="Consolas"/>
          <w:sz w:val="21"/>
        </w:rPr>
        <w:t xml:space="preserve">        :param n_cities: 城市数量</w:t>
      </w:r>
    </w:p>
    <w:p w14:paraId="4537FC91">
      <w:pPr>
        <w:pBdr>
          <w:bottom w:val="single" w:color="D9D9D9" w:sz="4" w:space="1"/>
        </w:pBdr>
        <w:spacing w:before="0" w:after="0" w:line="240" w:lineRule="auto"/>
        <w:ind w:left="360"/>
        <w:jc w:val="left"/>
      </w:pPr>
      <w:r>
        <w:rPr>
          <w:rFonts w:ascii="Consolas" w:hAnsi="Consolas" w:eastAsia="Consolas" w:cs="Consolas"/>
          <w:sz w:val="21"/>
        </w:rPr>
        <w:t xml:space="preserve">        :param crossover_rate: 交叉概率</w:t>
      </w:r>
    </w:p>
    <w:p w14:paraId="32E189EE">
      <w:pPr>
        <w:pBdr>
          <w:bottom w:val="single" w:color="D9D9D9" w:sz="4" w:space="1"/>
        </w:pBdr>
        <w:spacing w:before="0" w:after="0" w:line="240" w:lineRule="auto"/>
        <w:ind w:left="360"/>
        <w:jc w:val="left"/>
      </w:pPr>
      <w:r>
        <w:rPr>
          <w:rFonts w:ascii="Consolas" w:hAnsi="Consolas" w:eastAsia="Consolas" w:cs="Consolas"/>
          <w:sz w:val="21"/>
        </w:rPr>
        <w:t xml:space="preserve">        :param mutation_rate: 变异概率</w:t>
      </w:r>
    </w:p>
    <w:p w14:paraId="5BE25ED5">
      <w:pPr>
        <w:pBdr>
          <w:bottom w:val="single" w:color="D9D9D9" w:sz="4" w:space="1"/>
        </w:pBdr>
        <w:spacing w:before="0" w:after="0" w:line="240" w:lineRule="auto"/>
        <w:ind w:left="360"/>
        <w:jc w:val="left"/>
      </w:pPr>
      <w:r>
        <w:rPr>
          <w:rFonts w:ascii="Consolas" w:hAnsi="Consolas" w:eastAsia="Consolas" w:cs="Consolas"/>
          <w:sz w:val="21"/>
        </w:rPr>
        <w:t xml:space="preserve">        """</w:t>
      </w:r>
    </w:p>
    <w:p w14:paraId="1D94D9FA">
      <w:pPr>
        <w:pBdr>
          <w:bottom w:val="single" w:color="D9D9D9" w:sz="4" w:space="1"/>
        </w:pBdr>
        <w:spacing w:before="0" w:after="0" w:line="240" w:lineRule="auto"/>
        <w:ind w:left="360"/>
        <w:jc w:val="left"/>
      </w:pPr>
      <w:r>
        <w:rPr>
          <w:rFonts w:ascii="Consolas" w:hAnsi="Consolas" w:eastAsia="Consolas" w:cs="Consolas"/>
          <w:sz w:val="21"/>
        </w:rPr>
        <w:t xml:space="preserve">        self.n_cities = n_cities</w:t>
      </w:r>
    </w:p>
    <w:p w14:paraId="36484685">
      <w:pPr>
        <w:pBdr>
          <w:bottom w:val="single" w:color="D9D9D9" w:sz="4" w:space="1"/>
        </w:pBdr>
        <w:spacing w:before="0" w:after="0" w:line="240" w:lineRule="auto"/>
        <w:ind w:left="360"/>
        <w:jc w:val="left"/>
      </w:pPr>
      <w:r>
        <w:rPr>
          <w:rFonts w:ascii="Consolas" w:hAnsi="Consolas" w:eastAsia="Consolas" w:cs="Consolas"/>
          <w:sz w:val="21"/>
        </w:rPr>
        <w:t xml:space="preserve">        self.crossover_rate = crossover_rate</w:t>
      </w:r>
    </w:p>
    <w:p w14:paraId="0E5AFC91">
      <w:pPr>
        <w:pBdr>
          <w:bottom w:val="single" w:color="D9D9D9" w:sz="4" w:space="1"/>
        </w:pBdr>
        <w:spacing w:before="0" w:after="0" w:line="240" w:lineRule="auto"/>
        <w:ind w:left="360"/>
        <w:jc w:val="left"/>
      </w:pPr>
      <w:r>
        <w:rPr>
          <w:rFonts w:ascii="Consolas" w:hAnsi="Consolas" w:eastAsia="Consolas" w:cs="Consolas"/>
          <w:sz w:val="21"/>
        </w:rPr>
        <w:t xml:space="preserve">        self.mutation_rate = mutation_rate</w:t>
      </w:r>
    </w:p>
    <w:p w14:paraId="594F110D">
      <w:pPr>
        <w:pBdr>
          <w:bottom w:val="single" w:color="D9D9D9" w:sz="4" w:space="1"/>
        </w:pBdr>
        <w:spacing w:before="0" w:after="0" w:line="240" w:lineRule="auto"/>
        <w:ind w:left="360"/>
        <w:jc w:val="left"/>
      </w:pPr>
      <w:r>
        <w:rPr>
          <w:rFonts w:ascii="Consolas" w:hAnsi="Consolas" w:eastAsia="Consolas" w:cs="Consolas"/>
          <w:sz w:val="21"/>
        </w:rPr>
        <w:t xml:space="preserve">        self.operators = GeneticOperator()</w:t>
      </w:r>
    </w:p>
    <w:p w14:paraId="082E1F5B">
      <w:pPr>
        <w:pBdr>
          <w:bottom w:val="single" w:color="D9D9D9" w:sz="4" w:space="1"/>
        </w:pBdr>
        <w:spacing w:before="0" w:after="0" w:line="240" w:lineRule="auto"/>
        <w:ind w:left="360"/>
        <w:jc w:val="left"/>
      </w:pPr>
      <w:r>
        <w:rPr>
          <w:rFonts w:ascii="Consolas" w:hAnsi="Consolas" w:eastAsia="Consolas" w:cs="Consolas"/>
          <w:sz w:val="21"/>
        </w:rPr>
        <w:t xml:space="preserve">        self.distance_matrix = None</w:t>
      </w:r>
    </w:p>
    <w:p w14:paraId="1FBC203F">
      <w:pPr>
        <w:pBdr>
          <w:bottom w:val="single" w:color="D9D9D9" w:sz="4" w:space="1"/>
        </w:pBdr>
        <w:spacing w:before="0" w:after="0" w:line="240" w:lineRule="auto"/>
        <w:ind w:left="360"/>
        <w:jc w:val="left"/>
      </w:pPr>
    </w:p>
    <w:p w14:paraId="1C92BE4B">
      <w:pPr>
        <w:pBdr>
          <w:bottom w:val="single" w:color="D9D9D9" w:sz="4" w:space="1"/>
        </w:pBdr>
        <w:spacing w:before="0" w:after="0" w:line="240" w:lineRule="auto"/>
        <w:ind w:left="360"/>
        <w:jc w:val="left"/>
      </w:pPr>
      <w:r>
        <w:rPr>
          <w:rFonts w:ascii="Consolas" w:hAnsi="Consolas" w:eastAsia="Consolas" w:cs="Consolas"/>
          <w:sz w:val="21"/>
        </w:rPr>
        <w:t xml:space="preserve">    def set_distance_matrix(self, distance_matrix: np.ndarray):</w:t>
      </w:r>
    </w:p>
    <w:p w14:paraId="6AB68DFB">
      <w:pPr>
        <w:pBdr>
          <w:bottom w:val="single" w:color="D9D9D9" w:sz="4" w:space="1"/>
        </w:pBdr>
        <w:spacing w:before="0" w:after="0" w:line="240" w:lineRule="auto"/>
        <w:ind w:left="360"/>
        <w:jc w:val="left"/>
      </w:pPr>
      <w:r>
        <w:rPr>
          <w:rFonts w:ascii="Consolas" w:hAnsi="Consolas" w:eastAsia="Consolas" w:cs="Consolas"/>
          <w:sz w:val="21"/>
        </w:rPr>
        <w:t xml:space="preserve">        """设置距离矩阵"""</w:t>
      </w:r>
    </w:p>
    <w:p w14:paraId="328BAE65">
      <w:pPr>
        <w:pBdr>
          <w:bottom w:val="single" w:color="D9D9D9" w:sz="4" w:space="1"/>
        </w:pBdr>
        <w:spacing w:before="0" w:after="0" w:line="240" w:lineRule="auto"/>
        <w:ind w:left="360"/>
        <w:jc w:val="left"/>
      </w:pPr>
      <w:r>
        <w:rPr>
          <w:rFonts w:ascii="Consolas" w:hAnsi="Consolas" w:eastAsia="Consolas" w:cs="Consolas"/>
          <w:sz w:val="21"/>
        </w:rPr>
        <w:t xml:space="preserve">        self.distance_matrix = distance_matrix</w:t>
      </w:r>
    </w:p>
    <w:p w14:paraId="5F2BA3E3">
      <w:pPr>
        <w:pBdr>
          <w:bottom w:val="single" w:color="D9D9D9" w:sz="4" w:space="1"/>
        </w:pBdr>
        <w:spacing w:before="0" w:after="0" w:line="240" w:lineRule="auto"/>
        <w:ind w:left="360"/>
        <w:jc w:val="left"/>
      </w:pPr>
    </w:p>
    <w:p w14:paraId="31AF3E23">
      <w:pPr>
        <w:pBdr>
          <w:bottom w:val="single" w:color="D9D9D9" w:sz="4" w:space="1"/>
        </w:pBdr>
        <w:spacing w:before="0" w:after="0" w:line="240" w:lineRule="auto"/>
        <w:ind w:left="360"/>
        <w:jc w:val="left"/>
      </w:pPr>
      <w:r>
        <w:rPr>
          <w:rFonts w:ascii="Consolas" w:hAnsi="Consolas" w:eastAsia="Consolas" w:cs="Consolas"/>
          <w:sz w:val="21"/>
        </w:rPr>
        <w:t xml:space="preserve">    def enhance(self, paths: List[List[int]],</w:t>
      </w:r>
    </w:p>
    <w:p w14:paraId="1EC4B37C">
      <w:pPr>
        <w:pBdr>
          <w:bottom w:val="single" w:color="D9D9D9" w:sz="4" w:space="1"/>
        </w:pBdr>
        <w:spacing w:before="0" w:after="0" w:line="240" w:lineRule="auto"/>
        <w:ind w:left="360"/>
        <w:jc w:val="left"/>
      </w:pPr>
      <w:r>
        <w:rPr>
          <w:rFonts w:ascii="Consolas" w:hAnsi="Consolas" w:eastAsia="Consolas" w:cs="Consolas"/>
          <w:sz w:val="21"/>
        </w:rPr>
        <w:t xml:space="preserve">                distances: List[float]) -&gt; Tuple[List[List[int]], List[float]]:</w:t>
      </w:r>
    </w:p>
    <w:p w14:paraId="176F64E9">
      <w:pPr>
        <w:pBdr>
          <w:bottom w:val="single" w:color="D9D9D9" w:sz="4" w:space="1"/>
        </w:pBdr>
        <w:spacing w:before="0" w:after="0" w:line="240" w:lineRule="auto"/>
        <w:ind w:left="360"/>
        <w:jc w:val="left"/>
      </w:pPr>
      <w:r>
        <w:rPr>
          <w:rFonts w:ascii="Consolas" w:hAnsi="Consolas" w:eastAsia="Consolas" w:cs="Consolas"/>
          <w:sz w:val="21"/>
        </w:rPr>
        <w:t xml:space="preserve">        """</w:t>
      </w:r>
    </w:p>
    <w:p w14:paraId="29E563D1">
      <w:pPr>
        <w:pBdr>
          <w:bottom w:val="single" w:color="D9D9D9" w:sz="4" w:space="1"/>
        </w:pBdr>
        <w:spacing w:before="0" w:after="0" w:line="240" w:lineRule="auto"/>
        <w:ind w:left="360"/>
        <w:jc w:val="left"/>
      </w:pPr>
      <w:r>
        <w:rPr>
          <w:rFonts w:ascii="Consolas" w:hAnsi="Consolas" w:eastAsia="Consolas" w:cs="Consolas"/>
          <w:sz w:val="21"/>
        </w:rPr>
        <w:t xml:space="preserve">        对种群进行遗传增强</w:t>
      </w:r>
    </w:p>
    <w:p w14:paraId="4DCD05D6">
      <w:pPr>
        <w:pBdr>
          <w:bottom w:val="single" w:color="D9D9D9" w:sz="4" w:space="1"/>
        </w:pBdr>
        <w:spacing w:before="0" w:after="0" w:line="240" w:lineRule="auto"/>
        <w:ind w:left="360"/>
        <w:jc w:val="left"/>
      </w:pPr>
      <w:r>
        <w:rPr>
          <w:rFonts w:ascii="Consolas" w:hAnsi="Consolas" w:eastAsia="Consolas" w:cs="Consolas"/>
          <w:sz w:val="21"/>
        </w:rPr>
        <w:t xml:space="preserve">        :param paths: 路径列表</w:t>
      </w:r>
    </w:p>
    <w:p w14:paraId="46D3C092">
      <w:pPr>
        <w:pBdr>
          <w:bottom w:val="single" w:color="D9D9D9" w:sz="4" w:space="1"/>
        </w:pBdr>
        <w:spacing w:before="0" w:after="0" w:line="240" w:lineRule="auto"/>
        <w:ind w:left="360"/>
        <w:jc w:val="left"/>
      </w:pPr>
      <w:r>
        <w:rPr>
          <w:rFonts w:ascii="Consolas" w:hAnsi="Consolas" w:eastAsia="Consolas" w:cs="Consolas"/>
          <w:sz w:val="21"/>
        </w:rPr>
        <w:t xml:space="preserve">        :param distances: 距离列表</w:t>
      </w:r>
    </w:p>
    <w:p w14:paraId="1DE20F09">
      <w:pPr>
        <w:pBdr>
          <w:bottom w:val="single" w:color="D9D9D9" w:sz="4" w:space="1"/>
        </w:pBdr>
        <w:spacing w:before="0" w:after="0" w:line="240" w:lineRule="auto"/>
        <w:ind w:left="360"/>
        <w:jc w:val="left"/>
      </w:pPr>
      <w:r>
        <w:rPr>
          <w:rFonts w:ascii="Consolas" w:hAnsi="Consolas" w:eastAsia="Consolas" w:cs="Consolas"/>
          <w:sz w:val="21"/>
        </w:rPr>
        <w:t xml:space="preserve">        :return: 增强后的路径和距离</w:t>
      </w:r>
    </w:p>
    <w:p w14:paraId="0774D187">
      <w:pPr>
        <w:pBdr>
          <w:bottom w:val="single" w:color="D9D9D9" w:sz="4" w:space="1"/>
        </w:pBdr>
        <w:spacing w:before="0" w:after="0" w:line="240" w:lineRule="auto"/>
        <w:ind w:left="360"/>
        <w:jc w:val="left"/>
      </w:pPr>
      <w:r>
        <w:rPr>
          <w:rFonts w:ascii="Consolas" w:hAnsi="Consolas" w:eastAsia="Consolas" w:cs="Consolas"/>
          <w:sz w:val="21"/>
        </w:rPr>
        <w:t xml:space="preserve">        """</w:t>
      </w:r>
    </w:p>
    <w:p w14:paraId="4C6F6087">
      <w:pPr>
        <w:pBdr>
          <w:bottom w:val="single" w:color="D9D9D9" w:sz="4" w:space="1"/>
        </w:pBdr>
        <w:spacing w:before="0" w:after="0" w:line="240" w:lineRule="auto"/>
        <w:ind w:left="360"/>
        <w:jc w:val="left"/>
      </w:pPr>
      <w:r>
        <w:rPr>
          <w:rFonts w:ascii="Consolas" w:hAnsi="Consolas" w:eastAsia="Consolas" w:cs="Consolas"/>
          <w:sz w:val="21"/>
        </w:rPr>
        <w:t xml:space="preserve">        n = len(paths)</w:t>
      </w:r>
    </w:p>
    <w:p w14:paraId="2224AA60">
      <w:pPr>
        <w:pBdr>
          <w:bottom w:val="single" w:color="D9D9D9" w:sz="4" w:space="1"/>
        </w:pBdr>
        <w:spacing w:before="0" w:after="0" w:line="240" w:lineRule="auto"/>
        <w:ind w:left="360"/>
        <w:jc w:val="left"/>
      </w:pPr>
    </w:p>
    <w:p w14:paraId="1F8EC0B1">
      <w:pPr>
        <w:pBdr>
          <w:bottom w:val="single" w:color="D9D9D9" w:sz="4" w:space="1"/>
        </w:pBdr>
        <w:spacing w:before="0" w:after="0" w:line="240" w:lineRule="auto"/>
        <w:ind w:left="360"/>
        <w:jc w:val="left"/>
      </w:pPr>
      <w:r>
        <w:rPr>
          <w:rFonts w:ascii="Consolas" w:hAnsi="Consolas" w:eastAsia="Consolas" w:cs="Consolas"/>
          <w:sz w:val="21"/>
        </w:rPr>
        <w:t xml:space="preserve">        # 按距离排序，保留精英</w:t>
      </w:r>
    </w:p>
    <w:p w14:paraId="554B3471">
      <w:pPr>
        <w:pBdr>
          <w:bottom w:val="single" w:color="D9D9D9" w:sz="4" w:space="1"/>
        </w:pBdr>
        <w:spacing w:before="0" w:after="0" w:line="240" w:lineRule="auto"/>
        <w:ind w:left="360"/>
        <w:jc w:val="left"/>
      </w:pPr>
      <w:r>
        <w:rPr>
          <w:rFonts w:ascii="Consolas" w:hAnsi="Consolas" w:eastAsia="Consolas" w:cs="Consolas"/>
          <w:sz w:val="21"/>
        </w:rPr>
        <w:t xml:space="preserve">        sorted_indices = np.argsort(distances)</w:t>
      </w:r>
    </w:p>
    <w:p w14:paraId="246CB73D">
      <w:pPr>
        <w:pBdr>
          <w:bottom w:val="single" w:color="D9D9D9" w:sz="4" w:space="1"/>
        </w:pBdr>
        <w:spacing w:before="0" w:after="0" w:line="240" w:lineRule="auto"/>
        <w:ind w:left="360"/>
        <w:jc w:val="left"/>
      </w:pPr>
      <w:r>
        <w:rPr>
          <w:rFonts w:ascii="Consolas" w:hAnsi="Consolas" w:eastAsia="Consolas" w:cs="Consolas"/>
          <w:sz w:val="21"/>
        </w:rPr>
        <w:t xml:space="preserve">        n_elite = max(2, n // 4)</w:t>
      </w:r>
    </w:p>
    <w:p w14:paraId="510C4D1E">
      <w:pPr>
        <w:pBdr>
          <w:bottom w:val="single" w:color="D9D9D9" w:sz="4" w:space="1"/>
        </w:pBdr>
        <w:spacing w:before="0" w:after="0" w:line="240" w:lineRule="auto"/>
        <w:ind w:left="360"/>
        <w:jc w:val="left"/>
      </w:pPr>
      <w:r>
        <w:rPr>
          <w:rFonts w:ascii="Consolas" w:hAnsi="Consolas" w:eastAsia="Consolas" w:cs="Consolas"/>
          <w:sz w:val="21"/>
        </w:rPr>
        <w:t xml:space="preserve">        elite_paths = [paths[i].copy() for i in sorted_indices[:n_elite]]</w:t>
      </w:r>
    </w:p>
    <w:p w14:paraId="6FBF9770">
      <w:pPr>
        <w:pBdr>
          <w:bottom w:val="single" w:color="D9D9D9" w:sz="4" w:space="1"/>
        </w:pBdr>
        <w:spacing w:before="0" w:after="0" w:line="240" w:lineRule="auto"/>
        <w:ind w:left="360"/>
        <w:jc w:val="left"/>
      </w:pPr>
      <w:r>
        <w:rPr>
          <w:rFonts w:ascii="Consolas" w:hAnsi="Consolas" w:eastAsia="Consolas" w:cs="Consolas"/>
          <w:sz w:val="21"/>
        </w:rPr>
        <w:t xml:space="preserve">        elite_distances = [distances[i] for i in sorted_indices[:n_elite]]</w:t>
      </w:r>
    </w:p>
    <w:p w14:paraId="0813CD23">
      <w:pPr>
        <w:pBdr>
          <w:bottom w:val="single" w:color="D9D9D9" w:sz="4" w:space="1"/>
        </w:pBdr>
        <w:spacing w:before="0" w:after="0" w:line="240" w:lineRule="auto"/>
        <w:ind w:left="360"/>
        <w:jc w:val="left"/>
      </w:pPr>
    </w:p>
    <w:p w14:paraId="66989744">
      <w:pPr>
        <w:pBdr>
          <w:bottom w:val="single" w:color="D9D9D9" w:sz="4" w:space="1"/>
        </w:pBdr>
        <w:spacing w:before="0" w:after="0" w:line="240" w:lineRule="auto"/>
        <w:ind w:left="360"/>
        <w:jc w:val="left"/>
      </w:pPr>
      <w:r>
        <w:rPr>
          <w:rFonts w:ascii="Consolas" w:hAnsi="Consolas" w:eastAsia="Consolas" w:cs="Consolas"/>
          <w:sz w:val="21"/>
        </w:rPr>
        <w:t xml:space="preserve">        # 新种群从精英开始</w:t>
      </w:r>
    </w:p>
    <w:p w14:paraId="4127B427">
      <w:pPr>
        <w:pBdr>
          <w:bottom w:val="single" w:color="D9D9D9" w:sz="4" w:space="1"/>
        </w:pBdr>
        <w:spacing w:before="0" w:after="0" w:line="240" w:lineRule="auto"/>
        <w:ind w:left="360"/>
        <w:jc w:val="left"/>
      </w:pPr>
      <w:r>
        <w:rPr>
          <w:rFonts w:ascii="Consolas" w:hAnsi="Consolas" w:eastAsia="Consolas" w:cs="Consolas"/>
          <w:sz w:val="21"/>
        </w:rPr>
        <w:t xml:space="preserve">        new_paths = list(elite_paths)</w:t>
      </w:r>
    </w:p>
    <w:p w14:paraId="75194FBF">
      <w:pPr>
        <w:pBdr>
          <w:bottom w:val="single" w:color="D9D9D9" w:sz="4" w:space="1"/>
        </w:pBdr>
        <w:spacing w:before="0" w:after="0" w:line="240" w:lineRule="auto"/>
        <w:ind w:left="360"/>
        <w:jc w:val="left"/>
      </w:pPr>
    </w:p>
    <w:p w14:paraId="23B5B1AB">
      <w:pPr>
        <w:pBdr>
          <w:bottom w:val="single" w:color="D9D9D9" w:sz="4" w:space="1"/>
        </w:pBdr>
        <w:spacing w:before="0" w:after="0" w:line="240" w:lineRule="auto"/>
        <w:ind w:left="360"/>
        <w:jc w:val="left"/>
      </w:pPr>
      <w:r>
        <w:rPr>
          <w:rFonts w:ascii="Consolas" w:hAnsi="Consolas" w:eastAsia="Consolas" w:cs="Consolas"/>
          <w:sz w:val="21"/>
        </w:rPr>
        <w:t xml:space="preserve">        # 生成剩余个体</w:t>
      </w:r>
    </w:p>
    <w:p w14:paraId="02063BF0">
      <w:pPr>
        <w:pBdr>
          <w:bottom w:val="single" w:color="D9D9D9" w:sz="4" w:space="1"/>
        </w:pBdr>
        <w:spacing w:before="0" w:after="0" w:line="240" w:lineRule="auto"/>
        <w:ind w:left="360"/>
        <w:jc w:val="left"/>
      </w:pPr>
      <w:r>
        <w:rPr>
          <w:rFonts w:ascii="Consolas" w:hAnsi="Consolas" w:eastAsia="Consolas" w:cs="Consolas"/>
          <w:sz w:val="21"/>
        </w:rPr>
        <w:t xml:space="preserve">        while len(new_paths) &lt; n:</w:t>
      </w:r>
    </w:p>
    <w:p w14:paraId="78BA6C54">
      <w:pPr>
        <w:pBdr>
          <w:bottom w:val="single" w:color="D9D9D9" w:sz="4" w:space="1"/>
        </w:pBdr>
        <w:spacing w:before="0" w:after="0" w:line="240" w:lineRule="auto"/>
        <w:ind w:left="360"/>
        <w:jc w:val="left"/>
      </w:pPr>
      <w:r>
        <w:rPr>
          <w:rFonts w:ascii="Consolas" w:hAnsi="Consolas" w:eastAsia="Consolas" w:cs="Consolas"/>
          <w:sz w:val="21"/>
        </w:rPr>
        <w:t xml:space="preserve">            # 锦标赛选择两个父代</w:t>
      </w:r>
    </w:p>
    <w:p w14:paraId="19C546A6">
      <w:pPr>
        <w:pBdr>
          <w:bottom w:val="single" w:color="D9D9D9" w:sz="4" w:space="1"/>
        </w:pBdr>
        <w:spacing w:before="0" w:after="0" w:line="240" w:lineRule="auto"/>
        <w:ind w:left="360"/>
        <w:jc w:val="left"/>
      </w:pPr>
      <w:r>
        <w:rPr>
          <w:rFonts w:ascii="Consolas" w:hAnsi="Consolas" w:eastAsia="Consolas" w:cs="Consolas"/>
          <w:sz w:val="21"/>
        </w:rPr>
        <w:t xml:space="preserve">            p1 = self.operators.tournament_select(elite_paths, elite_distances)</w:t>
      </w:r>
    </w:p>
    <w:p w14:paraId="510B5C2A">
      <w:pPr>
        <w:pBdr>
          <w:bottom w:val="single" w:color="D9D9D9" w:sz="4" w:space="1"/>
        </w:pBdr>
        <w:spacing w:before="0" w:after="0" w:line="240" w:lineRule="auto"/>
        <w:ind w:left="360"/>
        <w:jc w:val="left"/>
      </w:pPr>
      <w:r>
        <w:rPr>
          <w:rFonts w:ascii="Consolas" w:hAnsi="Consolas" w:eastAsia="Consolas" w:cs="Consolas"/>
          <w:sz w:val="21"/>
        </w:rPr>
        <w:t xml:space="preserve">            p2 = self.operators.tournament_select(elite_paths, elite_distances)</w:t>
      </w:r>
    </w:p>
    <w:p w14:paraId="4C070BE7">
      <w:pPr>
        <w:pBdr>
          <w:bottom w:val="single" w:color="D9D9D9" w:sz="4" w:space="1"/>
        </w:pBdr>
        <w:spacing w:before="0" w:after="0" w:line="240" w:lineRule="auto"/>
        <w:ind w:left="360"/>
        <w:jc w:val="left"/>
      </w:pPr>
    </w:p>
    <w:p w14:paraId="794D8234">
      <w:pPr>
        <w:pBdr>
          <w:bottom w:val="single" w:color="D9D9D9" w:sz="4" w:space="1"/>
        </w:pBdr>
        <w:spacing w:before="0" w:after="0" w:line="240" w:lineRule="auto"/>
        <w:ind w:left="360"/>
        <w:jc w:val="left"/>
      </w:pPr>
      <w:r>
        <w:rPr>
          <w:rFonts w:ascii="Consolas" w:hAnsi="Consolas" w:eastAsia="Consolas" w:cs="Consolas"/>
          <w:sz w:val="21"/>
        </w:rPr>
        <w:t xml:space="preserve">            # 交叉</w:t>
      </w:r>
    </w:p>
    <w:p w14:paraId="544D2CE6">
      <w:pPr>
        <w:pBdr>
          <w:bottom w:val="single" w:color="D9D9D9" w:sz="4" w:space="1"/>
        </w:pBdr>
        <w:spacing w:before="0" w:after="0" w:line="240" w:lineRule="auto"/>
        <w:ind w:left="360"/>
        <w:jc w:val="left"/>
      </w:pPr>
      <w:r>
        <w:rPr>
          <w:rFonts w:ascii="Consolas" w:hAnsi="Consolas" w:eastAsia="Consolas" w:cs="Consolas"/>
          <w:sz w:val="21"/>
        </w:rPr>
        <w:t xml:space="preserve">            if np.random.random() &lt; self.crossover_rate:</w:t>
      </w:r>
    </w:p>
    <w:p w14:paraId="2FF401C6">
      <w:pPr>
        <w:pBdr>
          <w:bottom w:val="single" w:color="D9D9D9" w:sz="4" w:space="1"/>
        </w:pBdr>
        <w:spacing w:before="0" w:after="0" w:line="240" w:lineRule="auto"/>
        <w:ind w:left="360"/>
        <w:jc w:val="left"/>
      </w:pPr>
      <w:r>
        <w:rPr>
          <w:rFonts w:ascii="Consolas" w:hAnsi="Consolas" w:eastAsia="Consolas" w:cs="Consolas"/>
          <w:sz w:val="21"/>
        </w:rPr>
        <w:t xml:space="preserve">                child = self.operators.order_crossover(p1, p2, self.n_cities)</w:t>
      </w:r>
    </w:p>
    <w:p w14:paraId="3CB23A6A">
      <w:pPr>
        <w:pBdr>
          <w:bottom w:val="single" w:color="D9D9D9" w:sz="4" w:space="1"/>
        </w:pBdr>
        <w:spacing w:before="0" w:after="0" w:line="240" w:lineRule="auto"/>
        <w:ind w:left="360"/>
        <w:jc w:val="left"/>
      </w:pPr>
      <w:r>
        <w:rPr>
          <w:rFonts w:ascii="Consolas" w:hAnsi="Consolas" w:eastAsia="Consolas" w:cs="Consolas"/>
          <w:sz w:val="21"/>
        </w:rPr>
        <w:t xml:space="preserve">            else:</w:t>
      </w:r>
    </w:p>
    <w:p w14:paraId="5E4C15D1">
      <w:pPr>
        <w:pBdr>
          <w:bottom w:val="single" w:color="D9D9D9" w:sz="4" w:space="1"/>
        </w:pBdr>
        <w:spacing w:before="0" w:after="0" w:line="240" w:lineRule="auto"/>
        <w:ind w:left="360"/>
        <w:jc w:val="left"/>
      </w:pPr>
      <w:r>
        <w:rPr>
          <w:rFonts w:ascii="Consolas" w:hAnsi="Consolas" w:eastAsia="Consolas" w:cs="Consolas"/>
          <w:sz w:val="21"/>
        </w:rPr>
        <w:t xml:space="preserve">                child = p1.copy()</w:t>
      </w:r>
    </w:p>
    <w:p w14:paraId="11C591FA">
      <w:pPr>
        <w:pBdr>
          <w:bottom w:val="single" w:color="D9D9D9" w:sz="4" w:space="1"/>
        </w:pBdr>
        <w:spacing w:before="0" w:after="0" w:line="240" w:lineRule="auto"/>
        <w:ind w:left="360"/>
        <w:jc w:val="left"/>
      </w:pPr>
    </w:p>
    <w:p w14:paraId="6DF6E44C">
      <w:pPr>
        <w:pBdr>
          <w:bottom w:val="single" w:color="D9D9D9" w:sz="4" w:space="1"/>
        </w:pBdr>
        <w:spacing w:before="0" w:after="0" w:line="240" w:lineRule="auto"/>
        <w:ind w:left="360"/>
        <w:jc w:val="left"/>
      </w:pPr>
      <w:r>
        <w:rPr>
          <w:rFonts w:ascii="Consolas" w:hAnsi="Consolas" w:eastAsia="Consolas" w:cs="Consolas"/>
          <w:sz w:val="21"/>
        </w:rPr>
        <w:t xml:space="preserve">            # 变异</w:t>
      </w:r>
    </w:p>
    <w:p w14:paraId="01AB73C2">
      <w:pPr>
        <w:pBdr>
          <w:bottom w:val="single" w:color="D9D9D9" w:sz="4" w:space="1"/>
        </w:pBdr>
        <w:spacing w:before="0" w:after="0" w:line="240" w:lineRule="auto"/>
        <w:ind w:left="360"/>
        <w:jc w:val="left"/>
      </w:pPr>
      <w:r>
        <w:rPr>
          <w:rFonts w:ascii="Consolas" w:hAnsi="Consolas" w:eastAsia="Consolas" w:cs="Consolas"/>
          <w:sz w:val="21"/>
        </w:rPr>
        <w:t xml:space="preserve">            if np.random.random() &lt; 0.5:</w:t>
      </w:r>
    </w:p>
    <w:p w14:paraId="78BD5E02">
      <w:pPr>
        <w:pBdr>
          <w:bottom w:val="single" w:color="D9D9D9" w:sz="4" w:space="1"/>
        </w:pBdr>
        <w:spacing w:before="0" w:after="0" w:line="240" w:lineRule="auto"/>
        <w:ind w:left="360"/>
        <w:jc w:val="left"/>
      </w:pPr>
      <w:r>
        <w:rPr>
          <w:rFonts w:ascii="Consolas" w:hAnsi="Consolas" w:eastAsia="Consolas" w:cs="Consolas"/>
          <w:sz w:val="21"/>
        </w:rPr>
        <w:t xml:space="preserve">                child = self.operators.swap_mutation(child, self.mutation_rate)</w:t>
      </w:r>
    </w:p>
    <w:p w14:paraId="497CD627">
      <w:pPr>
        <w:pBdr>
          <w:bottom w:val="single" w:color="D9D9D9" w:sz="4" w:space="1"/>
        </w:pBdr>
        <w:spacing w:before="0" w:after="0" w:line="240" w:lineRule="auto"/>
        <w:ind w:left="360"/>
        <w:jc w:val="left"/>
      </w:pPr>
      <w:r>
        <w:rPr>
          <w:rFonts w:ascii="Consolas" w:hAnsi="Consolas" w:eastAsia="Consolas" w:cs="Consolas"/>
          <w:sz w:val="21"/>
        </w:rPr>
        <w:t xml:space="preserve">            else:</w:t>
      </w:r>
    </w:p>
    <w:p w14:paraId="7C4E8189">
      <w:pPr>
        <w:pBdr>
          <w:bottom w:val="single" w:color="D9D9D9" w:sz="4" w:space="1"/>
        </w:pBdr>
        <w:spacing w:before="0" w:after="0" w:line="240" w:lineRule="auto"/>
        <w:ind w:left="360"/>
        <w:jc w:val="left"/>
      </w:pPr>
      <w:r>
        <w:rPr>
          <w:rFonts w:ascii="Consolas" w:hAnsi="Consolas" w:eastAsia="Consolas" w:cs="Consolas"/>
          <w:sz w:val="21"/>
        </w:rPr>
        <w:t xml:space="preserve">                child = self.operators.reverse_mutation(child, self.mutation_rate)</w:t>
      </w:r>
    </w:p>
    <w:p w14:paraId="326EB5A8">
      <w:pPr>
        <w:pBdr>
          <w:bottom w:val="single" w:color="D9D9D9" w:sz="4" w:space="1"/>
        </w:pBdr>
        <w:spacing w:before="0" w:after="0" w:line="240" w:lineRule="auto"/>
        <w:ind w:left="360"/>
        <w:jc w:val="left"/>
      </w:pPr>
    </w:p>
    <w:p w14:paraId="4713492A">
      <w:pPr>
        <w:pBdr>
          <w:bottom w:val="single" w:color="D9D9D9" w:sz="4" w:space="1"/>
        </w:pBdr>
        <w:spacing w:before="0" w:after="0" w:line="240" w:lineRule="auto"/>
        <w:ind w:left="360"/>
        <w:jc w:val="left"/>
      </w:pPr>
      <w:r>
        <w:rPr>
          <w:rFonts w:ascii="Consolas" w:hAnsi="Consolas" w:eastAsia="Consolas" w:cs="Consolas"/>
          <w:sz w:val="21"/>
        </w:rPr>
        <w:t xml:space="preserve">            new_paths.append(child)</w:t>
      </w:r>
    </w:p>
    <w:p w14:paraId="65817EB2">
      <w:pPr>
        <w:pBdr>
          <w:bottom w:val="single" w:color="D9D9D9" w:sz="4" w:space="1"/>
        </w:pBdr>
        <w:spacing w:before="0" w:after="0" w:line="240" w:lineRule="auto"/>
        <w:ind w:left="360"/>
        <w:jc w:val="left"/>
      </w:pPr>
    </w:p>
    <w:p w14:paraId="1BB3D283">
      <w:pPr>
        <w:pBdr>
          <w:bottom w:val="single" w:color="D9D9D9" w:sz="4" w:space="1"/>
        </w:pBdr>
        <w:spacing w:before="0" w:after="0" w:line="240" w:lineRule="auto"/>
        <w:ind w:left="360"/>
        <w:jc w:val="left"/>
      </w:pPr>
      <w:r>
        <w:rPr>
          <w:rFonts w:ascii="Consolas" w:hAnsi="Consolas" w:eastAsia="Consolas" w:cs="Consolas"/>
          <w:sz w:val="21"/>
        </w:rPr>
        <w:t xml:space="preserve">        # 计算新种群的距离</w:t>
      </w:r>
    </w:p>
    <w:p w14:paraId="6B7C630C">
      <w:pPr>
        <w:pBdr>
          <w:bottom w:val="single" w:color="D9D9D9" w:sz="4" w:space="1"/>
        </w:pBdr>
        <w:spacing w:before="0" w:after="0" w:line="240" w:lineRule="auto"/>
        <w:ind w:left="360"/>
        <w:jc w:val="left"/>
      </w:pPr>
      <w:r>
        <w:rPr>
          <w:rFonts w:ascii="Consolas" w:hAnsi="Consolas" w:eastAsia="Consolas" w:cs="Consolas"/>
          <w:sz w:val="21"/>
        </w:rPr>
        <w:t xml:space="preserve">        if self.distance_matrix is not None:</w:t>
      </w:r>
    </w:p>
    <w:p w14:paraId="05389A5D">
      <w:pPr>
        <w:pBdr>
          <w:bottom w:val="single" w:color="D9D9D9" w:sz="4" w:space="1"/>
        </w:pBdr>
        <w:spacing w:before="0" w:after="0" w:line="240" w:lineRule="auto"/>
        <w:ind w:left="360"/>
        <w:jc w:val="left"/>
      </w:pPr>
      <w:r>
        <w:rPr>
          <w:rFonts w:ascii="Consolas" w:hAnsi="Consolas" w:eastAsia="Consolas" w:cs="Consolas"/>
          <w:sz w:val="21"/>
        </w:rPr>
        <w:t xml:space="preserve">            new_distances = [DistanceCalculator.calculate_path_distance(p, self.distance_matrix)</w:t>
      </w:r>
    </w:p>
    <w:p w14:paraId="65178226">
      <w:pPr>
        <w:pBdr>
          <w:bottom w:val="single" w:color="D9D9D9" w:sz="4" w:space="1"/>
        </w:pBdr>
        <w:spacing w:before="0" w:after="0" w:line="240" w:lineRule="auto"/>
        <w:ind w:left="360"/>
        <w:jc w:val="left"/>
      </w:pPr>
      <w:r>
        <w:rPr>
          <w:rFonts w:ascii="Consolas" w:hAnsi="Consolas" w:eastAsia="Consolas" w:cs="Consolas"/>
          <w:sz w:val="21"/>
        </w:rPr>
        <w:t xml:space="preserve">                            for p in new_paths]</w:t>
      </w:r>
    </w:p>
    <w:p w14:paraId="34835434">
      <w:pPr>
        <w:pBdr>
          <w:bottom w:val="single" w:color="D9D9D9" w:sz="4" w:space="1"/>
        </w:pBdr>
        <w:spacing w:before="0" w:after="0" w:line="240" w:lineRule="auto"/>
        <w:ind w:left="360"/>
        <w:jc w:val="left"/>
      </w:pPr>
      <w:r>
        <w:rPr>
          <w:rFonts w:ascii="Consolas" w:hAnsi="Consolas" w:eastAsia="Consolas" w:cs="Consolas"/>
          <w:sz w:val="21"/>
        </w:rPr>
        <w:t xml:space="preserve">        else:</w:t>
      </w:r>
    </w:p>
    <w:p w14:paraId="45CB961B">
      <w:pPr>
        <w:pBdr>
          <w:bottom w:val="single" w:color="D9D9D9" w:sz="4" w:space="1"/>
        </w:pBdr>
        <w:spacing w:before="0" w:after="0" w:line="240" w:lineRule="auto"/>
        <w:ind w:left="360"/>
        <w:jc w:val="left"/>
      </w:pPr>
      <w:r>
        <w:rPr>
          <w:rFonts w:ascii="Consolas" w:hAnsi="Consolas" w:eastAsia="Consolas" w:cs="Consolas"/>
          <w:sz w:val="21"/>
        </w:rPr>
        <w:t xml:space="preserve">            new_distances = distances[:len(new_paths)]</w:t>
      </w:r>
    </w:p>
    <w:p w14:paraId="1A7CF111">
      <w:pPr>
        <w:pBdr>
          <w:bottom w:val="single" w:color="D9D9D9" w:sz="4" w:space="1"/>
        </w:pBdr>
        <w:spacing w:before="0" w:after="0" w:line="240" w:lineRule="auto"/>
        <w:ind w:left="360"/>
        <w:jc w:val="left"/>
      </w:pPr>
    </w:p>
    <w:p w14:paraId="1E4AC684">
      <w:pPr>
        <w:pBdr>
          <w:bottom w:val="single" w:color="D9D9D9" w:sz="4" w:space="1"/>
        </w:pBdr>
        <w:spacing w:before="0" w:after="0" w:line="240" w:lineRule="auto"/>
        <w:ind w:left="360"/>
        <w:jc w:val="left"/>
      </w:pPr>
      <w:r>
        <w:rPr>
          <w:rFonts w:ascii="Consolas" w:hAnsi="Consolas" w:eastAsia="Consolas" w:cs="Consolas"/>
          <w:sz w:val="21"/>
        </w:rPr>
        <w:t xml:space="preserve">        return new_paths, new_distances</w:t>
      </w:r>
    </w:p>
    <w:p w14:paraId="703B830C">
      <w:pPr>
        <w:spacing w:before="0" w:after="120" w:line="240" w:lineRule="auto"/>
        <w:jc w:val="left"/>
      </w:pPr>
    </w:p>
    <w:p w14:paraId="7E8DEED1">
      <w:pPr>
        <w:spacing w:before="0" w:after="0" w:line="360" w:lineRule="auto"/>
        <w:jc w:val="left"/>
      </w:pPr>
      <w:r>
        <w:rPr>
          <w:rFonts w:ascii="宋体" w:hAnsi="宋体" w:eastAsia="宋体" w:cs="宋体"/>
          <w:b/>
          <w:sz w:val="24"/>
        </w:rPr>
        <w:t>实现要点：</w:t>
      </w:r>
    </w:p>
    <w:p w14:paraId="64C2799C">
      <w:pPr>
        <w:pStyle w:val="16"/>
        <w:spacing w:before="0" w:after="0" w:line="360" w:lineRule="auto"/>
        <w:jc w:val="both"/>
      </w:pPr>
      <w:r>
        <w:rPr>
          <w:rFonts w:ascii="宋体" w:hAnsi="宋体" w:eastAsia="宋体" w:cs="宋体"/>
          <w:b w:val="0"/>
          <w:sz w:val="24"/>
        </w:rPr>
        <w:t>锦标赛选择维持选择压力</w:t>
      </w:r>
    </w:p>
    <w:p w14:paraId="7F2A143D">
      <w:pPr>
        <w:pStyle w:val="16"/>
        <w:spacing w:before="0" w:after="0" w:line="360" w:lineRule="auto"/>
        <w:jc w:val="both"/>
      </w:pPr>
      <w:r>
        <w:rPr>
          <w:rFonts w:ascii="宋体" w:hAnsi="宋体" w:eastAsia="宋体" w:cs="宋体"/>
          <w:b w:val="0"/>
          <w:sz w:val="24"/>
        </w:rPr>
        <w:t>OX交叉保持父代路径片段</w:t>
      </w:r>
    </w:p>
    <w:p w14:paraId="24A14CA5">
      <w:pPr>
        <w:pStyle w:val="16"/>
        <w:spacing w:before="0" w:after="0" w:line="360" w:lineRule="auto"/>
        <w:jc w:val="both"/>
      </w:pPr>
      <w:r>
        <w:rPr>
          <w:rFonts w:ascii="宋体" w:hAnsi="宋体" w:eastAsia="宋体" w:cs="宋体"/>
          <w:b w:val="0"/>
          <w:sz w:val="24"/>
        </w:rPr>
        <w:t>变异采用交换和反转的组合策略</w:t>
      </w:r>
    </w:p>
    <w:p w14:paraId="55F2433E">
      <w:pPr>
        <w:spacing w:before="120" w:after="120" w:line="360" w:lineRule="auto"/>
        <w:jc w:val="left"/>
      </w:pPr>
      <w:r>
        <w:rPr>
          <w:rFonts w:ascii="黑体" w:hAnsi="黑体" w:eastAsia="黑体" w:cs="黑体"/>
          <w:b/>
          <w:sz w:val="30"/>
        </w:rPr>
        <w:t>4.3.3 2-opt优化器实现</w:t>
      </w:r>
    </w:p>
    <w:p w14:paraId="3196DCCF">
      <w:pPr>
        <w:spacing w:before="0" w:after="0" w:line="360" w:lineRule="auto"/>
        <w:ind w:firstLine="480"/>
        <w:jc w:val="both"/>
      </w:pPr>
      <w:r>
        <w:rPr>
          <w:rFonts w:ascii="宋体" w:hAnsi="宋体" w:eastAsia="宋体" w:cs="宋体"/>
          <w:b w:val="0"/>
          <w:sz w:val="24"/>
        </w:rPr>
        <w:t>2-opt优化器TwoOptOptimizer负责对路径进行局部搜索优化。实现代码如下：</w:t>
      </w:r>
    </w:p>
    <w:p w14:paraId="0D107D61">
      <w:pPr>
        <w:spacing w:before="120" w:after="60" w:line="360" w:lineRule="auto"/>
        <w:jc w:val="left"/>
      </w:pPr>
      <w:r>
        <w:rPr>
          <w:rFonts w:ascii="宋体" w:hAnsi="宋体" w:eastAsia="宋体" w:cs="宋体"/>
          <w:b/>
          <w:sz w:val="24"/>
        </w:rPr>
        <w:t>python 代码</w:t>
      </w:r>
    </w:p>
    <w:p w14:paraId="1828AFA1">
      <w:pPr>
        <w:pBdr>
          <w:bottom w:val="single" w:color="D9D9D9" w:sz="4" w:space="1"/>
        </w:pBdr>
        <w:spacing w:before="0" w:after="0" w:line="240" w:lineRule="auto"/>
        <w:ind w:left="360"/>
        <w:jc w:val="left"/>
      </w:pPr>
      <w:r>
        <w:rPr>
          <w:rFonts w:ascii="Consolas" w:hAnsi="Consolas" w:eastAsia="Consolas" w:cs="Consolas"/>
          <w:sz w:val="21"/>
        </w:rPr>
        <w:t>class TwoOptOptimizer:</w:t>
      </w:r>
    </w:p>
    <w:p w14:paraId="65E92EFE">
      <w:pPr>
        <w:pBdr>
          <w:bottom w:val="single" w:color="D9D9D9" w:sz="4" w:space="1"/>
        </w:pBdr>
        <w:spacing w:before="0" w:after="0" w:line="240" w:lineRule="auto"/>
        <w:ind w:left="360"/>
        <w:jc w:val="left"/>
      </w:pPr>
      <w:r>
        <w:rPr>
          <w:rFonts w:ascii="Consolas" w:hAnsi="Consolas" w:eastAsia="Consolas" w:cs="Consolas"/>
          <w:sz w:val="21"/>
        </w:rPr>
        <w:t xml:space="preserve">    """2-opt优化器"""</w:t>
      </w:r>
    </w:p>
    <w:p w14:paraId="7FD1FE43">
      <w:pPr>
        <w:pBdr>
          <w:bottom w:val="single" w:color="D9D9D9" w:sz="4" w:space="1"/>
        </w:pBdr>
        <w:spacing w:before="0" w:after="0" w:line="240" w:lineRule="auto"/>
        <w:ind w:left="360"/>
        <w:jc w:val="left"/>
      </w:pPr>
    </w:p>
    <w:p w14:paraId="1783470C">
      <w:pPr>
        <w:pBdr>
          <w:bottom w:val="single" w:color="D9D9D9" w:sz="4" w:space="1"/>
        </w:pBdr>
        <w:spacing w:before="0" w:after="0" w:line="240" w:lineRule="auto"/>
        <w:ind w:left="360"/>
        <w:jc w:val="left"/>
      </w:pPr>
      <w:r>
        <w:rPr>
          <w:rFonts w:ascii="Consolas" w:hAnsi="Consolas" w:eastAsia="Consolas" w:cs="Consolas"/>
          <w:sz w:val="21"/>
        </w:rPr>
        <w:t xml:space="preserve">    def __init__(self, distance_matrix: np.ndarray):</w:t>
      </w:r>
    </w:p>
    <w:p w14:paraId="77E7E729">
      <w:pPr>
        <w:pBdr>
          <w:bottom w:val="single" w:color="D9D9D9" w:sz="4" w:space="1"/>
        </w:pBdr>
        <w:spacing w:before="0" w:after="0" w:line="240" w:lineRule="auto"/>
        <w:ind w:left="360"/>
        <w:jc w:val="left"/>
      </w:pPr>
      <w:r>
        <w:rPr>
          <w:rFonts w:ascii="Consolas" w:hAnsi="Consolas" w:eastAsia="Consolas" w:cs="Consolas"/>
          <w:sz w:val="21"/>
        </w:rPr>
        <w:t xml:space="preserve">        """</w:t>
      </w:r>
    </w:p>
    <w:p w14:paraId="0E2F0F29">
      <w:pPr>
        <w:pBdr>
          <w:bottom w:val="single" w:color="D9D9D9" w:sz="4" w:space="1"/>
        </w:pBdr>
        <w:spacing w:before="0" w:after="0" w:line="240" w:lineRule="auto"/>
        <w:ind w:left="360"/>
        <w:jc w:val="left"/>
      </w:pPr>
      <w:r>
        <w:rPr>
          <w:rFonts w:ascii="Consolas" w:hAnsi="Consolas" w:eastAsia="Consolas" w:cs="Consolas"/>
          <w:sz w:val="21"/>
        </w:rPr>
        <w:t xml:space="preserve">        初始化2-opt优化器</w:t>
      </w:r>
    </w:p>
    <w:p w14:paraId="26DEF611">
      <w:pPr>
        <w:pBdr>
          <w:bottom w:val="single" w:color="D9D9D9" w:sz="4" w:space="1"/>
        </w:pBdr>
        <w:spacing w:before="0" w:after="0" w:line="240" w:lineRule="auto"/>
        <w:ind w:left="360"/>
        <w:jc w:val="left"/>
      </w:pPr>
      <w:r>
        <w:rPr>
          <w:rFonts w:ascii="Consolas" w:hAnsi="Consolas" w:eastAsia="Consolas" w:cs="Consolas"/>
          <w:sz w:val="21"/>
        </w:rPr>
        <w:t xml:space="preserve">        :param distance_matrix: 距离矩阵</w:t>
      </w:r>
    </w:p>
    <w:p w14:paraId="4ABC0A32">
      <w:pPr>
        <w:pBdr>
          <w:bottom w:val="single" w:color="D9D9D9" w:sz="4" w:space="1"/>
        </w:pBdr>
        <w:spacing w:before="0" w:after="0" w:line="240" w:lineRule="auto"/>
        <w:ind w:left="360"/>
        <w:jc w:val="left"/>
      </w:pPr>
      <w:r>
        <w:rPr>
          <w:rFonts w:ascii="Consolas" w:hAnsi="Consolas" w:eastAsia="Consolas" w:cs="Consolas"/>
          <w:sz w:val="21"/>
        </w:rPr>
        <w:t xml:space="preserve">        """</w:t>
      </w:r>
    </w:p>
    <w:p w14:paraId="011FCCF0">
      <w:pPr>
        <w:pBdr>
          <w:bottom w:val="single" w:color="D9D9D9" w:sz="4" w:space="1"/>
        </w:pBdr>
        <w:spacing w:before="0" w:after="0" w:line="240" w:lineRule="auto"/>
        <w:ind w:left="360"/>
        <w:jc w:val="left"/>
      </w:pPr>
      <w:r>
        <w:rPr>
          <w:rFonts w:ascii="Consolas" w:hAnsi="Consolas" w:eastAsia="Consolas" w:cs="Consolas"/>
          <w:sz w:val="21"/>
        </w:rPr>
        <w:t xml:space="preserve">        self.distance_matrix = distance_matrix</w:t>
      </w:r>
    </w:p>
    <w:p w14:paraId="413F01F4">
      <w:pPr>
        <w:pBdr>
          <w:bottom w:val="single" w:color="D9D9D9" w:sz="4" w:space="1"/>
        </w:pBdr>
        <w:spacing w:before="0" w:after="0" w:line="240" w:lineRule="auto"/>
        <w:ind w:left="360"/>
        <w:jc w:val="left"/>
      </w:pPr>
      <w:r>
        <w:rPr>
          <w:rFonts w:ascii="Consolas" w:hAnsi="Consolas" w:eastAsia="Consolas" w:cs="Consolas"/>
          <w:sz w:val="21"/>
        </w:rPr>
        <w:t xml:space="preserve">        self.n_cities = len(distance_matrix)</w:t>
      </w:r>
    </w:p>
    <w:p w14:paraId="36C806C9">
      <w:pPr>
        <w:pBdr>
          <w:bottom w:val="single" w:color="D9D9D9" w:sz="4" w:space="1"/>
        </w:pBdr>
        <w:spacing w:before="0" w:after="0" w:line="240" w:lineRule="auto"/>
        <w:ind w:left="360"/>
        <w:jc w:val="left"/>
      </w:pPr>
    </w:p>
    <w:p w14:paraId="19FB89A9">
      <w:pPr>
        <w:pBdr>
          <w:bottom w:val="single" w:color="D9D9D9" w:sz="4" w:space="1"/>
        </w:pBdr>
        <w:spacing w:before="0" w:after="0" w:line="240" w:lineRule="auto"/>
        <w:ind w:left="360"/>
        <w:jc w:val="left"/>
      </w:pPr>
      <w:r>
        <w:rPr>
          <w:rFonts w:ascii="Consolas" w:hAnsi="Consolas" w:eastAsia="Consolas" w:cs="Consolas"/>
          <w:sz w:val="21"/>
        </w:rPr>
        <w:t xml:space="preserve">    def optimize(self, path: List[int]) -&gt; Tuple[List[int], float]:</w:t>
      </w:r>
    </w:p>
    <w:p w14:paraId="62B13483">
      <w:pPr>
        <w:pBdr>
          <w:bottom w:val="single" w:color="D9D9D9" w:sz="4" w:space="1"/>
        </w:pBdr>
        <w:spacing w:before="0" w:after="0" w:line="240" w:lineRule="auto"/>
        <w:ind w:left="360"/>
        <w:jc w:val="left"/>
      </w:pPr>
      <w:r>
        <w:rPr>
          <w:rFonts w:ascii="Consolas" w:hAnsi="Consolas" w:eastAsia="Consolas" w:cs="Consolas"/>
          <w:sz w:val="21"/>
        </w:rPr>
        <w:t xml:space="preserve">        """</w:t>
      </w:r>
    </w:p>
    <w:p w14:paraId="1D72DC42">
      <w:pPr>
        <w:pBdr>
          <w:bottom w:val="single" w:color="D9D9D9" w:sz="4" w:space="1"/>
        </w:pBdr>
        <w:spacing w:before="0" w:after="0" w:line="240" w:lineRule="auto"/>
        <w:ind w:left="360"/>
        <w:jc w:val="left"/>
      </w:pPr>
      <w:r>
        <w:rPr>
          <w:rFonts w:ascii="Consolas" w:hAnsi="Consolas" w:eastAsia="Consolas" w:cs="Consolas"/>
          <w:sz w:val="21"/>
        </w:rPr>
        <w:t xml:space="preserve">        对路径进行2-opt优化</w:t>
      </w:r>
    </w:p>
    <w:p w14:paraId="7E29D54D">
      <w:pPr>
        <w:pBdr>
          <w:bottom w:val="single" w:color="D9D9D9" w:sz="4" w:space="1"/>
        </w:pBdr>
        <w:spacing w:before="0" w:after="0" w:line="240" w:lineRule="auto"/>
        <w:ind w:left="360"/>
        <w:jc w:val="left"/>
      </w:pPr>
      <w:r>
        <w:rPr>
          <w:rFonts w:ascii="Consolas" w:hAnsi="Consolas" w:eastAsia="Consolas" w:cs="Consolas"/>
          <w:sz w:val="21"/>
        </w:rPr>
        <w:t xml:space="preserve">        :param path: 输入路径</w:t>
      </w:r>
    </w:p>
    <w:p w14:paraId="507119F1">
      <w:pPr>
        <w:pBdr>
          <w:bottom w:val="single" w:color="D9D9D9" w:sz="4" w:space="1"/>
        </w:pBdr>
        <w:spacing w:before="0" w:after="0" w:line="240" w:lineRule="auto"/>
        <w:ind w:left="360"/>
        <w:jc w:val="left"/>
      </w:pPr>
      <w:r>
        <w:rPr>
          <w:rFonts w:ascii="Consolas" w:hAnsi="Consolas" w:eastAsia="Consolas" w:cs="Consolas"/>
          <w:sz w:val="21"/>
        </w:rPr>
        <w:t xml:space="preserve">        :return: 优化后的路径和距离</w:t>
      </w:r>
    </w:p>
    <w:p w14:paraId="1F342430">
      <w:pPr>
        <w:pBdr>
          <w:bottom w:val="single" w:color="D9D9D9" w:sz="4" w:space="1"/>
        </w:pBdr>
        <w:spacing w:before="0" w:after="0" w:line="240" w:lineRule="auto"/>
        <w:ind w:left="360"/>
        <w:jc w:val="left"/>
      </w:pPr>
      <w:r>
        <w:rPr>
          <w:rFonts w:ascii="Consolas" w:hAnsi="Consolas" w:eastAsia="Consolas" w:cs="Consolas"/>
          <w:sz w:val="21"/>
        </w:rPr>
        <w:t xml:space="preserve">        """</w:t>
      </w:r>
    </w:p>
    <w:p w14:paraId="4A5CA638">
      <w:pPr>
        <w:pBdr>
          <w:bottom w:val="single" w:color="D9D9D9" w:sz="4" w:space="1"/>
        </w:pBdr>
        <w:spacing w:before="0" w:after="0" w:line="240" w:lineRule="auto"/>
        <w:ind w:left="360"/>
        <w:jc w:val="left"/>
      </w:pPr>
      <w:r>
        <w:rPr>
          <w:rFonts w:ascii="Consolas" w:hAnsi="Consolas" w:eastAsia="Consolas" w:cs="Consolas"/>
          <w:sz w:val="21"/>
        </w:rPr>
        <w:t xml:space="preserve">        improved = True</w:t>
      </w:r>
    </w:p>
    <w:p w14:paraId="68786768">
      <w:pPr>
        <w:pBdr>
          <w:bottom w:val="single" w:color="D9D9D9" w:sz="4" w:space="1"/>
        </w:pBdr>
        <w:spacing w:before="0" w:after="0" w:line="240" w:lineRule="auto"/>
        <w:ind w:left="360"/>
        <w:jc w:val="left"/>
      </w:pPr>
      <w:r>
        <w:rPr>
          <w:rFonts w:ascii="Consolas" w:hAnsi="Consolas" w:eastAsia="Consolas" w:cs="Consolas"/>
          <w:sz w:val="21"/>
        </w:rPr>
        <w:t xml:space="preserve">        best_path = path.copy()</w:t>
      </w:r>
    </w:p>
    <w:p w14:paraId="7C97D9BE">
      <w:pPr>
        <w:pBdr>
          <w:bottom w:val="single" w:color="D9D9D9" w:sz="4" w:space="1"/>
        </w:pBdr>
        <w:spacing w:before="0" w:after="0" w:line="240" w:lineRule="auto"/>
        <w:ind w:left="360"/>
        <w:jc w:val="left"/>
      </w:pPr>
      <w:r>
        <w:rPr>
          <w:rFonts w:ascii="Consolas" w:hAnsi="Consolas" w:eastAsia="Consolas" w:cs="Consolas"/>
          <w:sz w:val="21"/>
        </w:rPr>
        <w:t xml:space="preserve">        best_distance = DistanceCalculator.calculate_path_distance(best_path, self.distance_matrix)</w:t>
      </w:r>
    </w:p>
    <w:p w14:paraId="042134FC">
      <w:pPr>
        <w:pBdr>
          <w:bottom w:val="single" w:color="D9D9D9" w:sz="4" w:space="1"/>
        </w:pBdr>
        <w:spacing w:before="0" w:after="0" w:line="240" w:lineRule="auto"/>
        <w:ind w:left="360"/>
        <w:jc w:val="left"/>
      </w:pPr>
    </w:p>
    <w:p w14:paraId="501C5CA5">
      <w:pPr>
        <w:pBdr>
          <w:bottom w:val="single" w:color="D9D9D9" w:sz="4" w:space="1"/>
        </w:pBdr>
        <w:spacing w:before="0" w:after="0" w:line="240" w:lineRule="auto"/>
        <w:ind w:left="360"/>
        <w:jc w:val="left"/>
      </w:pPr>
      <w:r>
        <w:rPr>
          <w:rFonts w:ascii="Consolas" w:hAnsi="Consolas" w:eastAsia="Consolas" w:cs="Consolas"/>
          <w:sz w:val="21"/>
        </w:rPr>
        <w:t xml:space="preserve">        while improved:</w:t>
      </w:r>
    </w:p>
    <w:p w14:paraId="483D9F61">
      <w:pPr>
        <w:pBdr>
          <w:bottom w:val="single" w:color="D9D9D9" w:sz="4" w:space="1"/>
        </w:pBdr>
        <w:spacing w:before="0" w:after="0" w:line="240" w:lineRule="auto"/>
        <w:ind w:left="360"/>
        <w:jc w:val="left"/>
      </w:pPr>
      <w:r>
        <w:rPr>
          <w:rFonts w:ascii="Consolas" w:hAnsi="Consolas" w:eastAsia="Consolas" w:cs="Consolas"/>
          <w:sz w:val="21"/>
        </w:rPr>
        <w:t xml:space="preserve">            improved = False</w:t>
      </w:r>
    </w:p>
    <w:p w14:paraId="45D05879">
      <w:pPr>
        <w:pBdr>
          <w:bottom w:val="single" w:color="D9D9D9" w:sz="4" w:space="1"/>
        </w:pBdr>
        <w:spacing w:before="0" w:after="0" w:line="240" w:lineRule="auto"/>
        <w:ind w:left="360"/>
        <w:jc w:val="left"/>
      </w:pPr>
      <w:r>
        <w:rPr>
          <w:rFonts w:ascii="Consolas" w:hAnsi="Consolas" w:eastAsia="Consolas" w:cs="Consolas"/>
          <w:sz w:val="21"/>
        </w:rPr>
        <w:t xml:space="preserve">            for i in range(1, len(best_path) - 2):</w:t>
      </w:r>
    </w:p>
    <w:p w14:paraId="6890E356">
      <w:pPr>
        <w:pBdr>
          <w:bottom w:val="single" w:color="D9D9D9" w:sz="4" w:space="1"/>
        </w:pBdr>
        <w:spacing w:before="0" w:after="0" w:line="240" w:lineRule="auto"/>
        <w:ind w:left="360"/>
        <w:jc w:val="left"/>
      </w:pPr>
      <w:r>
        <w:rPr>
          <w:rFonts w:ascii="Consolas" w:hAnsi="Consolas" w:eastAsia="Consolas" w:cs="Consolas"/>
          <w:sz w:val="21"/>
        </w:rPr>
        <w:t xml:space="preserve">                for j in range(i + 1, len(best_path) - 1):</w:t>
      </w:r>
    </w:p>
    <w:p w14:paraId="4F782E06">
      <w:pPr>
        <w:pBdr>
          <w:bottom w:val="single" w:color="D9D9D9" w:sz="4" w:space="1"/>
        </w:pBdr>
        <w:spacing w:before="0" w:after="0" w:line="240" w:lineRule="auto"/>
        <w:ind w:left="360"/>
        <w:jc w:val="left"/>
      </w:pPr>
      <w:r>
        <w:rPr>
          <w:rFonts w:ascii="Consolas" w:hAnsi="Consolas" w:eastAsia="Consolas" w:cs="Consolas"/>
          <w:sz w:val="21"/>
        </w:rPr>
        <w:t xml:space="preserve">                    # 索引有效性检查</w:t>
      </w:r>
    </w:p>
    <w:p w14:paraId="53FF972C">
      <w:pPr>
        <w:pBdr>
          <w:bottom w:val="single" w:color="D9D9D9" w:sz="4" w:space="1"/>
        </w:pBdr>
        <w:spacing w:before="0" w:after="0" w:line="240" w:lineRule="auto"/>
        <w:ind w:left="360"/>
        <w:jc w:val="left"/>
      </w:pPr>
      <w:r>
        <w:rPr>
          <w:rFonts w:ascii="Consolas" w:hAnsi="Consolas" w:eastAsia="Consolas" w:cs="Consolas"/>
          <w:sz w:val="21"/>
        </w:rPr>
        <w:t xml:space="preserve">                    if (best_path[i - 1] &gt;= self.n_cities or best_path[i] &gt;= self.n_cities or</w:t>
      </w:r>
    </w:p>
    <w:p w14:paraId="41F67222">
      <w:pPr>
        <w:pBdr>
          <w:bottom w:val="single" w:color="D9D9D9" w:sz="4" w:space="1"/>
        </w:pBdr>
        <w:spacing w:before="0" w:after="0" w:line="240" w:lineRule="auto"/>
        <w:ind w:left="360"/>
        <w:jc w:val="left"/>
      </w:pPr>
      <w:r>
        <w:rPr>
          <w:rFonts w:ascii="Consolas" w:hAnsi="Consolas" w:eastAsia="Consolas" w:cs="Consolas"/>
          <w:sz w:val="21"/>
        </w:rPr>
        <w:t xml:space="preserve">                            best_path[j] &gt;= self.n_cities or best_path[j + 1] &gt;= self.n_cities):</w:t>
      </w:r>
    </w:p>
    <w:p w14:paraId="4BFCC176">
      <w:pPr>
        <w:pBdr>
          <w:bottom w:val="single" w:color="D9D9D9" w:sz="4" w:space="1"/>
        </w:pBdr>
        <w:spacing w:before="0" w:after="0" w:line="240" w:lineRule="auto"/>
        <w:ind w:left="360"/>
        <w:jc w:val="left"/>
      </w:pPr>
      <w:r>
        <w:rPr>
          <w:rFonts w:ascii="Consolas" w:hAnsi="Consolas" w:eastAsia="Consolas" w:cs="Consolas"/>
          <w:sz w:val="21"/>
        </w:rPr>
        <w:t xml:space="preserve">                        continue</w:t>
      </w:r>
    </w:p>
    <w:p w14:paraId="27C93F2A">
      <w:pPr>
        <w:pBdr>
          <w:bottom w:val="single" w:color="D9D9D9" w:sz="4" w:space="1"/>
        </w:pBdr>
        <w:spacing w:before="0" w:after="0" w:line="240" w:lineRule="auto"/>
        <w:ind w:left="360"/>
        <w:jc w:val="left"/>
      </w:pPr>
    </w:p>
    <w:p w14:paraId="079C358B">
      <w:pPr>
        <w:pBdr>
          <w:bottom w:val="single" w:color="D9D9D9" w:sz="4" w:space="1"/>
        </w:pBdr>
        <w:spacing w:before="0" w:after="0" w:line="240" w:lineRule="auto"/>
        <w:ind w:left="360"/>
        <w:jc w:val="left"/>
      </w:pPr>
      <w:r>
        <w:rPr>
          <w:rFonts w:ascii="Consolas" w:hAnsi="Consolas" w:eastAsia="Consolas" w:cs="Consolas"/>
          <w:sz w:val="21"/>
        </w:rPr>
        <w:t xml:space="preserve">                    # 计算距离变化</w:t>
      </w:r>
    </w:p>
    <w:p w14:paraId="674D36D2">
      <w:pPr>
        <w:pBdr>
          <w:bottom w:val="single" w:color="D9D9D9" w:sz="4" w:space="1"/>
        </w:pBdr>
        <w:spacing w:before="0" w:after="0" w:line="240" w:lineRule="auto"/>
        <w:ind w:left="360"/>
        <w:jc w:val="left"/>
      </w:pPr>
      <w:r>
        <w:rPr>
          <w:rFonts w:ascii="Consolas" w:hAnsi="Consolas" w:eastAsia="Consolas" w:cs="Consolas"/>
          <w:sz w:val="21"/>
        </w:rPr>
        <w:t xml:space="preserve">                    delta = DistanceCalculator.calculate_2opt_delta(</w:t>
      </w:r>
    </w:p>
    <w:p w14:paraId="2E369632">
      <w:pPr>
        <w:pBdr>
          <w:bottom w:val="single" w:color="D9D9D9" w:sz="4" w:space="1"/>
        </w:pBdr>
        <w:spacing w:before="0" w:after="0" w:line="240" w:lineRule="auto"/>
        <w:ind w:left="360"/>
        <w:jc w:val="left"/>
      </w:pPr>
      <w:r>
        <w:rPr>
          <w:rFonts w:ascii="Consolas" w:hAnsi="Consolas" w:eastAsia="Consolas" w:cs="Consolas"/>
          <w:sz w:val="21"/>
        </w:rPr>
        <w:t xml:space="preserve">                        self.distance_matrix, best_path, i, j</w:t>
      </w:r>
    </w:p>
    <w:p w14:paraId="53649AB7">
      <w:pPr>
        <w:pBdr>
          <w:bottom w:val="single" w:color="D9D9D9" w:sz="4" w:space="1"/>
        </w:pBdr>
        <w:spacing w:before="0" w:after="0" w:line="240" w:lineRule="auto"/>
        <w:ind w:left="360"/>
        <w:jc w:val="left"/>
      </w:pPr>
      <w:r>
        <w:rPr>
          <w:rFonts w:ascii="Consolas" w:hAnsi="Consolas" w:eastAsia="Consolas" w:cs="Consolas"/>
          <w:sz w:val="21"/>
        </w:rPr>
        <w:t xml:space="preserve">                    )</w:t>
      </w:r>
    </w:p>
    <w:p w14:paraId="1D0F72A7">
      <w:pPr>
        <w:pBdr>
          <w:bottom w:val="single" w:color="D9D9D9" w:sz="4" w:space="1"/>
        </w:pBdr>
        <w:spacing w:before="0" w:after="0" w:line="240" w:lineRule="auto"/>
        <w:ind w:left="360"/>
        <w:jc w:val="left"/>
      </w:pPr>
    </w:p>
    <w:p w14:paraId="1860C3C0">
      <w:pPr>
        <w:pBdr>
          <w:bottom w:val="single" w:color="D9D9D9" w:sz="4" w:space="1"/>
        </w:pBdr>
        <w:spacing w:before="0" w:after="0" w:line="240" w:lineRule="auto"/>
        <w:ind w:left="360"/>
        <w:jc w:val="left"/>
      </w:pPr>
      <w:r>
        <w:rPr>
          <w:rFonts w:ascii="Consolas" w:hAnsi="Consolas" w:eastAsia="Consolas" w:cs="Consolas"/>
          <w:sz w:val="21"/>
        </w:rPr>
        <w:t xml:space="preserve">                    if delta &lt; -1e-10:</w:t>
      </w:r>
    </w:p>
    <w:p w14:paraId="20CB594F">
      <w:pPr>
        <w:pBdr>
          <w:bottom w:val="single" w:color="D9D9D9" w:sz="4" w:space="1"/>
        </w:pBdr>
        <w:spacing w:before="0" w:after="0" w:line="240" w:lineRule="auto"/>
        <w:ind w:left="360"/>
        <w:jc w:val="left"/>
      </w:pPr>
      <w:r>
        <w:rPr>
          <w:rFonts w:ascii="Consolas" w:hAnsi="Consolas" w:eastAsia="Consolas" w:cs="Consolas"/>
          <w:sz w:val="21"/>
        </w:rPr>
        <w:t xml:space="preserve">                        # 执行2-opt交换</w:t>
      </w:r>
    </w:p>
    <w:p w14:paraId="0C58F982">
      <w:pPr>
        <w:pBdr>
          <w:bottom w:val="single" w:color="D9D9D9" w:sz="4" w:space="1"/>
        </w:pBdr>
        <w:spacing w:before="0" w:after="0" w:line="240" w:lineRule="auto"/>
        <w:ind w:left="360"/>
        <w:jc w:val="left"/>
      </w:pPr>
      <w:r>
        <w:rPr>
          <w:rFonts w:ascii="Consolas" w:hAnsi="Consolas" w:eastAsia="Consolas" w:cs="Consolas"/>
          <w:sz w:val="21"/>
        </w:rPr>
        <w:t xml:space="preserve">                        best_path[i:j + 1] = reversed(best_path[i:j + 1])</w:t>
      </w:r>
    </w:p>
    <w:p w14:paraId="1162F867">
      <w:pPr>
        <w:pBdr>
          <w:bottom w:val="single" w:color="D9D9D9" w:sz="4" w:space="1"/>
        </w:pBdr>
        <w:spacing w:before="0" w:after="0" w:line="240" w:lineRule="auto"/>
        <w:ind w:left="360"/>
        <w:jc w:val="left"/>
      </w:pPr>
      <w:r>
        <w:rPr>
          <w:rFonts w:ascii="Consolas" w:hAnsi="Consolas" w:eastAsia="Consolas" w:cs="Consolas"/>
          <w:sz w:val="21"/>
        </w:rPr>
        <w:t xml:space="preserve">                        best_distance += delta</w:t>
      </w:r>
    </w:p>
    <w:p w14:paraId="5A2E3B2D">
      <w:pPr>
        <w:pBdr>
          <w:bottom w:val="single" w:color="D9D9D9" w:sz="4" w:space="1"/>
        </w:pBdr>
        <w:spacing w:before="0" w:after="0" w:line="240" w:lineRule="auto"/>
        <w:ind w:left="360"/>
        <w:jc w:val="left"/>
      </w:pPr>
      <w:r>
        <w:rPr>
          <w:rFonts w:ascii="Consolas" w:hAnsi="Consolas" w:eastAsia="Consolas" w:cs="Consolas"/>
          <w:sz w:val="21"/>
        </w:rPr>
        <w:t xml:space="preserve">                        improved = True</w:t>
      </w:r>
    </w:p>
    <w:p w14:paraId="68BE7E80">
      <w:pPr>
        <w:pBdr>
          <w:bottom w:val="single" w:color="D9D9D9" w:sz="4" w:space="1"/>
        </w:pBdr>
        <w:spacing w:before="0" w:after="0" w:line="240" w:lineRule="auto"/>
        <w:ind w:left="360"/>
        <w:jc w:val="left"/>
      </w:pPr>
    </w:p>
    <w:p w14:paraId="79EB5F2A">
      <w:pPr>
        <w:pBdr>
          <w:bottom w:val="single" w:color="D9D9D9" w:sz="4" w:space="1"/>
        </w:pBdr>
        <w:spacing w:before="0" w:after="0" w:line="240" w:lineRule="auto"/>
        <w:ind w:left="360"/>
        <w:jc w:val="left"/>
      </w:pPr>
      <w:r>
        <w:rPr>
          <w:rFonts w:ascii="Consolas" w:hAnsi="Consolas" w:eastAsia="Consolas" w:cs="Consolas"/>
          <w:sz w:val="21"/>
        </w:rPr>
        <w:t xml:space="preserve">        return best_path, best_distance</w:t>
      </w:r>
    </w:p>
    <w:p w14:paraId="15818AC8">
      <w:pPr>
        <w:spacing w:before="0" w:after="120" w:line="240" w:lineRule="auto"/>
        <w:jc w:val="left"/>
      </w:pPr>
    </w:p>
    <w:p w14:paraId="2AFC0007">
      <w:pPr>
        <w:spacing w:before="0" w:after="0" w:line="360" w:lineRule="auto"/>
        <w:jc w:val="left"/>
      </w:pPr>
      <w:r>
        <w:rPr>
          <w:rFonts w:ascii="宋体" w:hAnsi="宋体" w:eastAsia="宋体" w:cs="宋体"/>
          <w:b/>
          <w:sz w:val="24"/>
        </w:rPr>
        <w:t>实现要点：</w:t>
      </w:r>
    </w:p>
    <w:p w14:paraId="5549E37C">
      <w:pPr>
        <w:pStyle w:val="16"/>
        <w:spacing w:before="0" w:after="0" w:line="360" w:lineRule="auto"/>
        <w:jc w:val="both"/>
      </w:pPr>
      <w:r>
        <w:rPr>
          <w:rFonts w:ascii="宋体" w:hAnsi="宋体" w:eastAsia="宋体" w:cs="宋体"/>
          <w:b w:val="0"/>
          <w:sz w:val="24"/>
        </w:rPr>
        <w:t>采用双层循环遍历所有不相邻边对</w:t>
      </w:r>
    </w:p>
    <w:p w14:paraId="14297010">
      <w:pPr>
        <w:pStyle w:val="16"/>
        <w:spacing w:before="0" w:after="0" w:line="360" w:lineRule="auto"/>
        <w:jc w:val="both"/>
      </w:pPr>
      <w:r>
        <w:rPr>
          <w:rFonts w:ascii="宋体" w:hAnsi="宋体" w:eastAsia="宋体" w:cs="宋体"/>
          <w:b w:val="0"/>
          <w:sz w:val="24"/>
        </w:rPr>
        <w:t>使用距离变化量判断是否执行反转</w:t>
      </w:r>
    </w:p>
    <w:p w14:paraId="5769749C">
      <w:pPr>
        <w:pStyle w:val="16"/>
        <w:spacing w:before="0" w:after="0" w:line="360" w:lineRule="auto"/>
        <w:jc w:val="both"/>
      </w:pPr>
      <w:r>
        <w:rPr>
          <w:rFonts w:ascii="宋体" w:hAnsi="宋体" w:eastAsia="宋体" w:cs="宋体"/>
          <w:b w:val="0"/>
          <w:sz w:val="24"/>
        </w:rPr>
        <w:t>当没有改进时终止搜索</w:t>
      </w:r>
    </w:p>
    <w:p w14:paraId="118D542C">
      <w:pPr>
        <w:spacing w:before="120" w:after="120" w:line="360" w:lineRule="auto"/>
        <w:jc w:val="left"/>
      </w:pPr>
      <w:r>
        <w:rPr>
          <w:rFonts w:ascii="黑体" w:hAnsi="黑体" w:eastAsia="黑体" w:cs="黑体"/>
          <w:b/>
          <w:sz w:val="30"/>
        </w:rPr>
        <w:t>4.4 可视化界面实现</w:t>
      </w:r>
    </w:p>
    <w:p w14:paraId="04AA0178">
      <w:pPr>
        <w:spacing w:before="120" w:after="120" w:line="360" w:lineRule="auto"/>
        <w:jc w:val="left"/>
      </w:pPr>
      <w:r>
        <w:rPr>
          <w:rFonts w:ascii="黑体" w:hAnsi="黑体" w:eastAsia="黑体" w:cs="黑体"/>
          <w:b/>
          <w:sz w:val="30"/>
        </w:rPr>
        <w:t>4.4.1 PyQt5界面框架</w:t>
      </w:r>
    </w:p>
    <w:p w14:paraId="615C4BCA">
      <w:pPr>
        <w:spacing w:before="0" w:after="0" w:line="360" w:lineRule="auto"/>
        <w:ind w:firstLine="480"/>
        <w:jc w:val="both"/>
      </w:pPr>
      <w:r>
        <w:rPr>
          <w:rFonts w:ascii="宋体" w:hAnsi="宋体" w:eastAsia="宋体" w:cs="宋体"/>
          <w:b w:val="0"/>
          <w:sz w:val="24"/>
        </w:rPr>
        <w:t>本系统基于PyQt5框架构建图形用户界面。HybridACOGUI类继承自QMainWindow，负责界面的初始化和布局。</w:t>
      </w:r>
    </w:p>
    <w:p w14:paraId="601BA85C">
      <w:pPr>
        <w:spacing w:before="0" w:after="0" w:line="360" w:lineRule="auto"/>
        <w:ind w:firstLine="480"/>
        <w:jc w:val="both"/>
      </w:pPr>
      <w:r>
        <w:rPr>
          <w:rFonts w:ascii="宋体" w:hAnsi="宋体" w:eastAsia="宋体" w:cs="宋体"/>
          <w:b w:val="0"/>
          <w:sz w:val="24"/>
        </w:rPr>
        <w:t>界面主要分为以下几个区域：</w:t>
      </w:r>
    </w:p>
    <w:p w14:paraId="11B409E8">
      <w:pPr>
        <w:spacing w:before="0" w:after="0" w:line="360" w:lineRule="auto"/>
        <w:jc w:val="both"/>
      </w:pPr>
      <w:r>
        <w:rPr>
          <w:rFonts w:ascii="宋体" w:hAnsi="宋体" w:eastAsia="宋体" w:cs="宋体"/>
          <w:b w:val="0"/>
          <w:sz w:val="24"/>
        </w:rPr>
        <w:t>（1）</w:t>
      </w:r>
      <w:r>
        <w:rPr>
          <w:rFonts w:ascii="宋体" w:hAnsi="宋体" w:eastAsia="宋体" w:cs="宋体"/>
          <w:b/>
          <w:sz w:val="24"/>
        </w:rPr>
        <w:t>参数设置区域：</w:t>
      </w:r>
      <w:r>
        <w:rPr>
          <w:rFonts w:ascii="宋体" w:hAnsi="宋体" w:eastAsia="宋体" w:cs="宋体"/>
          <w:b w:val="0"/>
          <w:sz w:val="24"/>
        </w:rPr>
        <w:t xml:space="preserve"> 包含城市数量、蚂蚁数量、α、β等参数的输入框</w:t>
      </w:r>
    </w:p>
    <w:p w14:paraId="666CDC06">
      <w:pPr>
        <w:spacing w:before="0" w:after="0" w:line="360" w:lineRule="auto"/>
        <w:jc w:val="both"/>
      </w:pPr>
      <w:r>
        <w:rPr>
          <w:rFonts w:ascii="宋体" w:hAnsi="宋体" w:eastAsia="宋体" w:cs="宋体"/>
          <w:b w:val="0"/>
          <w:sz w:val="24"/>
        </w:rPr>
        <w:t>（2）</w:t>
      </w:r>
      <w:r>
        <w:rPr>
          <w:rFonts w:ascii="宋体" w:hAnsi="宋体" w:eastAsia="宋体" w:cs="宋体"/>
          <w:b/>
          <w:sz w:val="24"/>
        </w:rPr>
        <w:t>算法选项区域：</w:t>
      </w:r>
      <w:r>
        <w:rPr>
          <w:rFonts w:ascii="宋体" w:hAnsi="宋体" w:eastAsia="宋体" w:cs="宋体"/>
          <w:b w:val="0"/>
          <w:sz w:val="24"/>
        </w:rPr>
        <w:t xml:space="preserve"> 包含自适应参数、遗传算法、2-opt功能的开关复选框</w:t>
      </w:r>
    </w:p>
    <w:p w14:paraId="4F840C52">
      <w:pPr>
        <w:spacing w:before="0" w:after="0" w:line="360" w:lineRule="auto"/>
        <w:jc w:val="both"/>
      </w:pPr>
      <w:r>
        <w:rPr>
          <w:rFonts w:ascii="宋体" w:hAnsi="宋体" w:eastAsia="宋体" w:cs="宋体"/>
          <w:b w:val="0"/>
          <w:sz w:val="24"/>
        </w:rPr>
        <w:t>（3）</w:t>
      </w:r>
      <w:r>
        <w:rPr>
          <w:rFonts w:ascii="宋体" w:hAnsi="宋体" w:eastAsia="宋体" w:cs="宋体"/>
          <w:b/>
          <w:sz w:val="24"/>
        </w:rPr>
        <w:t>控制按钮区域：</w:t>
      </w:r>
      <w:r>
        <w:rPr>
          <w:rFonts w:ascii="宋体" w:hAnsi="宋体" w:eastAsia="宋体" w:cs="宋体"/>
          <w:b w:val="0"/>
          <w:sz w:val="24"/>
        </w:rPr>
        <w:t xml:space="preserve"> 包含"运行算法"、"导出结果"等功能按钮</w:t>
      </w:r>
    </w:p>
    <w:p w14:paraId="05B7D482">
      <w:pPr>
        <w:spacing w:before="0" w:after="0" w:line="360" w:lineRule="auto"/>
        <w:jc w:val="both"/>
      </w:pPr>
      <w:r>
        <w:rPr>
          <w:rFonts w:ascii="宋体" w:hAnsi="宋体" w:eastAsia="宋体" w:cs="宋体"/>
          <w:b w:val="0"/>
          <w:sz w:val="24"/>
        </w:rPr>
        <w:t>（4）</w:t>
      </w:r>
      <w:r>
        <w:rPr>
          <w:rFonts w:ascii="宋体" w:hAnsi="宋体" w:eastAsia="宋体" w:cs="宋体"/>
          <w:b/>
          <w:sz w:val="24"/>
        </w:rPr>
        <w:t>结果展示区域：</w:t>
      </w:r>
      <w:r>
        <w:rPr>
          <w:rFonts w:ascii="宋体" w:hAnsi="宋体" w:eastAsia="宋体" w:cs="宋体"/>
          <w:b w:val="0"/>
          <w:sz w:val="24"/>
        </w:rPr>
        <w:t xml:space="preserve"> 包含最优距离、运行时间等文本显示</w:t>
      </w:r>
    </w:p>
    <w:p w14:paraId="4BBFEA98">
      <w:pPr>
        <w:spacing w:before="0" w:after="0" w:line="360" w:lineRule="auto"/>
        <w:jc w:val="both"/>
      </w:pPr>
      <w:r>
        <w:rPr>
          <w:rFonts w:ascii="宋体" w:hAnsi="宋体" w:eastAsia="宋体" w:cs="宋体"/>
          <w:b w:val="0"/>
          <w:sz w:val="24"/>
        </w:rPr>
        <w:t>（5）</w:t>
      </w:r>
      <w:r>
        <w:rPr>
          <w:rFonts w:ascii="宋体" w:hAnsi="宋体" w:eastAsia="宋体" w:cs="宋体"/>
          <w:b/>
          <w:sz w:val="24"/>
        </w:rPr>
        <w:t>可视化区域：</w:t>
      </w:r>
      <w:r>
        <w:rPr>
          <w:rFonts w:ascii="宋体" w:hAnsi="宋体" w:eastAsia="宋体" w:cs="宋体"/>
          <w:b w:val="0"/>
          <w:sz w:val="24"/>
        </w:rPr>
        <w:t xml:space="preserve"> 包含路径图和收敛曲线的图表显示</w:t>
      </w:r>
    </w:p>
    <w:p w14:paraId="1D7C3CF3">
      <w:pPr>
        <w:spacing w:before="120" w:after="120" w:line="360" w:lineRule="auto"/>
        <w:jc w:val="left"/>
      </w:pPr>
      <w:r>
        <w:rPr>
          <w:rFonts w:ascii="黑体" w:hAnsi="黑体" w:eastAsia="黑体" w:cs="黑体"/>
          <w:b/>
          <w:sz w:val="30"/>
        </w:rPr>
        <w:t>4.4.2 实时路径显示</w:t>
      </w:r>
    </w:p>
    <w:p w14:paraId="239CBDC4">
      <w:pPr>
        <w:spacing w:before="0" w:after="0" w:line="360" w:lineRule="auto"/>
        <w:ind w:firstLine="480"/>
        <w:jc w:val="both"/>
      </w:pPr>
      <w:r>
        <w:rPr>
          <w:rFonts w:ascii="宋体" w:hAnsi="宋体" w:eastAsia="宋体" w:cs="宋体"/>
          <w:b w:val="0"/>
          <w:sz w:val="24"/>
        </w:rPr>
        <w:t>系统使用PyQtGraph库实现实时路径显示。路径图绘制的核心代码如下：</w:t>
      </w:r>
    </w:p>
    <w:p w14:paraId="46D30541">
      <w:pPr>
        <w:spacing w:before="120" w:after="60" w:line="360" w:lineRule="auto"/>
        <w:jc w:val="left"/>
      </w:pPr>
      <w:r>
        <w:rPr>
          <w:rFonts w:ascii="宋体" w:hAnsi="宋体" w:eastAsia="宋体" w:cs="宋体"/>
          <w:b/>
          <w:sz w:val="24"/>
        </w:rPr>
        <w:t>python 代码</w:t>
      </w:r>
    </w:p>
    <w:p w14:paraId="1F00B5FC">
      <w:pPr>
        <w:pBdr>
          <w:bottom w:val="single" w:color="D9D9D9" w:sz="4" w:space="1"/>
        </w:pBdr>
        <w:spacing w:before="0" w:after="0" w:line="240" w:lineRule="auto"/>
        <w:ind w:left="360"/>
        <w:jc w:val="left"/>
      </w:pPr>
      <w:r>
        <w:rPr>
          <w:rFonts w:ascii="Consolas" w:hAnsi="Consolas" w:eastAsia="Consolas" w:cs="Consolas"/>
          <w:sz w:val="21"/>
        </w:rPr>
        <w:t>def plot_path(self, cities: List[City], path: List[int], distance: float):</w:t>
      </w:r>
    </w:p>
    <w:p w14:paraId="6CC4646F">
      <w:pPr>
        <w:pBdr>
          <w:bottom w:val="single" w:color="D9D9D9" w:sz="4" w:space="1"/>
        </w:pBdr>
        <w:spacing w:before="0" w:after="0" w:line="240" w:lineRule="auto"/>
        <w:ind w:left="360"/>
        <w:jc w:val="left"/>
      </w:pPr>
      <w:r>
        <w:rPr>
          <w:rFonts w:ascii="Consolas" w:hAnsi="Consolas" w:eastAsia="Consolas" w:cs="Consolas"/>
          <w:sz w:val="21"/>
        </w:rPr>
        <w:t xml:space="preserve">    """</w:t>
      </w:r>
    </w:p>
    <w:p w14:paraId="2CB585FF">
      <w:pPr>
        <w:pBdr>
          <w:bottom w:val="single" w:color="D9D9D9" w:sz="4" w:space="1"/>
        </w:pBdr>
        <w:spacing w:before="0" w:after="0" w:line="240" w:lineRule="auto"/>
        <w:ind w:left="360"/>
        <w:jc w:val="left"/>
      </w:pPr>
      <w:r>
        <w:rPr>
          <w:rFonts w:ascii="Consolas" w:hAnsi="Consolas" w:eastAsia="Consolas" w:cs="Consolas"/>
          <w:sz w:val="21"/>
        </w:rPr>
        <w:t xml:space="preserve">    绘制最优路径</w:t>
      </w:r>
    </w:p>
    <w:p w14:paraId="5B9BF323">
      <w:pPr>
        <w:pBdr>
          <w:bottom w:val="single" w:color="D9D9D9" w:sz="4" w:space="1"/>
        </w:pBdr>
        <w:spacing w:before="0" w:after="0" w:line="240" w:lineRule="auto"/>
        <w:ind w:left="360"/>
        <w:jc w:val="left"/>
      </w:pPr>
      <w:r>
        <w:rPr>
          <w:rFonts w:ascii="Consolas" w:hAnsi="Consolas" w:eastAsia="Consolas" w:cs="Consolas"/>
          <w:sz w:val="21"/>
        </w:rPr>
        <w:t xml:space="preserve">    :param cities: 城市列表</w:t>
      </w:r>
    </w:p>
    <w:p w14:paraId="129B9349">
      <w:pPr>
        <w:pBdr>
          <w:bottom w:val="single" w:color="D9D9D9" w:sz="4" w:space="1"/>
        </w:pBdr>
        <w:spacing w:before="0" w:after="0" w:line="240" w:lineRule="auto"/>
        <w:ind w:left="360"/>
        <w:jc w:val="left"/>
      </w:pPr>
      <w:r>
        <w:rPr>
          <w:rFonts w:ascii="Consolas" w:hAnsi="Consolas" w:eastAsia="Consolas" w:cs="Consolas"/>
          <w:sz w:val="21"/>
        </w:rPr>
        <w:t xml:space="preserve">    :param path: 最优路径</w:t>
      </w:r>
    </w:p>
    <w:p w14:paraId="0A15C5F9">
      <w:pPr>
        <w:pBdr>
          <w:bottom w:val="single" w:color="D9D9D9" w:sz="4" w:space="1"/>
        </w:pBdr>
        <w:spacing w:before="0" w:after="0" w:line="240" w:lineRule="auto"/>
        <w:ind w:left="360"/>
        <w:jc w:val="left"/>
      </w:pPr>
      <w:r>
        <w:rPr>
          <w:rFonts w:ascii="Consolas" w:hAnsi="Consolas" w:eastAsia="Consolas" w:cs="Consolas"/>
          <w:sz w:val="21"/>
        </w:rPr>
        <w:t xml:space="preserve">    :param distance: 最优距离</w:t>
      </w:r>
    </w:p>
    <w:p w14:paraId="7DA5E47B">
      <w:pPr>
        <w:pBdr>
          <w:bottom w:val="single" w:color="D9D9D9" w:sz="4" w:space="1"/>
        </w:pBdr>
        <w:spacing w:before="0" w:after="0" w:line="240" w:lineRule="auto"/>
        <w:ind w:left="360"/>
        <w:jc w:val="left"/>
      </w:pPr>
      <w:r>
        <w:rPr>
          <w:rFonts w:ascii="Consolas" w:hAnsi="Consolas" w:eastAsia="Consolas" w:cs="Consolas"/>
          <w:sz w:val="21"/>
        </w:rPr>
        <w:t xml:space="preserve">    """</w:t>
      </w:r>
    </w:p>
    <w:p w14:paraId="02647874">
      <w:pPr>
        <w:pBdr>
          <w:bottom w:val="single" w:color="D9D9D9" w:sz="4" w:space="1"/>
        </w:pBdr>
        <w:spacing w:before="0" w:after="0" w:line="240" w:lineRule="auto"/>
        <w:ind w:left="360"/>
        <w:jc w:val="left"/>
      </w:pPr>
      <w:r>
        <w:rPr>
          <w:rFonts w:ascii="Consolas" w:hAnsi="Consolas" w:eastAsia="Consolas" w:cs="Consolas"/>
          <w:sz w:val="21"/>
        </w:rPr>
        <w:t xml:space="preserve">    self.path_plot.clear()</w:t>
      </w:r>
    </w:p>
    <w:p w14:paraId="135A9D5B">
      <w:pPr>
        <w:pBdr>
          <w:bottom w:val="single" w:color="D9D9D9" w:sz="4" w:space="1"/>
        </w:pBdr>
        <w:spacing w:before="0" w:after="0" w:line="240" w:lineRule="auto"/>
        <w:ind w:left="360"/>
        <w:jc w:val="left"/>
      </w:pPr>
    </w:p>
    <w:p w14:paraId="6E3AAF35">
      <w:pPr>
        <w:pBdr>
          <w:bottom w:val="single" w:color="D9D9D9" w:sz="4" w:space="1"/>
        </w:pBdr>
        <w:spacing w:before="0" w:after="0" w:line="240" w:lineRule="auto"/>
        <w:ind w:left="360"/>
        <w:jc w:val="left"/>
      </w:pPr>
      <w:r>
        <w:rPr>
          <w:rFonts w:ascii="Consolas" w:hAnsi="Consolas" w:eastAsia="Consolas" w:cs="Consolas"/>
          <w:sz w:val="21"/>
        </w:rPr>
        <w:t xml:space="preserve">    # 绘制城市点</w:t>
      </w:r>
    </w:p>
    <w:p w14:paraId="6894D468">
      <w:pPr>
        <w:pBdr>
          <w:bottom w:val="single" w:color="D9D9D9" w:sz="4" w:space="1"/>
        </w:pBdr>
        <w:spacing w:before="0" w:after="0" w:line="240" w:lineRule="auto"/>
        <w:ind w:left="360"/>
        <w:jc w:val="left"/>
      </w:pPr>
      <w:r>
        <w:rPr>
          <w:rFonts w:ascii="Consolas" w:hAnsi="Consolas" w:eastAsia="Consolas" w:cs="Consolas"/>
          <w:sz w:val="21"/>
        </w:rPr>
        <w:t xml:space="preserve">    x = [cities[i].x for i in path]</w:t>
      </w:r>
    </w:p>
    <w:p w14:paraId="4145DD34">
      <w:pPr>
        <w:pBdr>
          <w:bottom w:val="single" w:color="D9D9D9" w:sz="4" w:space="1"/>
        </w:pBdr>
        <w:spacing w:before="0" w:after="0" w:line="240" w:lineRule="auto"/>
        <w:ind w:left="360"/>
        <w:jc w:val="left"/>
      </w:pPr>
      <w:r>
        <w:rPr>
          <w:rFonts w:ascii="Consolas" w:hAnsi="Consolas" w:eastAsia="Consolas" w:cs="Consolas"/>
          <w:sz w:val="21"/>
        </w:rPr>
        <w:t xml:space="preserve">    y = [cities[i].y for i in path]</w:t>
      </w:r>
    </w:p>
    <w:p w14:paraId="3DCF09FB">
      <w:pPr>
        <w:pBdr>
          <w:bottom w:val="single" w:color="D9D9D9" w:sz="4" w:space="1"/>
        </w:pBdr>
        <w:spacing w:before="0" w:after="0" w:line="240" w:lineRule="auto"/>
        <w:ind w:left="360"/>
        <w:jc w:val="left"/>
      </w:pPr>
      <w:r>
        <w:rPr>
          <w:rFonts w:ascii="Consolas" w:hAnsi="Consolas" w:eastAsia="Consolas" w:cs="Consolas"/>
          <w:sz w:val="21"/>
        </w:rPr>
        <w:t xml:space="preserve">    self.path_plot.plot(x, y, pen='b', symbol='o', symbolSize=8)</w:t>
      </w:r>
    </w:p>
    <w:p w14:paraId="5A3A7C0A">
      <w:pPr>
        <w:pBdr>
          <w:bottom w:val="single" w:color="D9D9D9" w:sz="4" w:space="1"/>
        </w:pBdr>
        <w:spacing w:before="0" w:after="0" w:line="240" w:lineRule="auto"/>
        <w:ind w:left="360"/>
        <w:jc w:val="left"/>
      </w:pPr>
    </w:p>
    <w:p w14:paraId="415B94EE">
      <w:pPr>
        <w:pBdr>
          <w:bottom w:val="single" w:color="D9D9D9" w:sz="4" w:space="1"/>
        </w:pBdr>
        <w:spacing w:before="0" w:after="0" w:line="240" w:lineRule="auto"/>
        <w:ind w:left="360"/>
        <w:jc w:val="left"/>
      </w:pPr>
      <w:r>
        <w:rPr>
          <w:rFonts w:ascii="Consolas" w:hAnsi="Consolas" w:eastAsia="Consolas" w:cs="Consolas"/>
          <w:sz w:val="21"/>
        </w:rPr>
        <w:t xml:space="preserve">    # 设置标题</w:t>
      </w:r>
    </w:p>
    <w:p w14:paraId="53B435A8">
      <w:pPr>
        <w:pBdr>
          <w:bottom w:val="single" w:color="D9D9D9" w:sz="4" w:space="1"/>
        </w:pBdr>
        <w:spacing w:before="0" w:after="0" w:line="240" w:lineRule="auto"/>
        <w:ind w:left="360"/>
        <w:jc w:val="left"/>
      </w:pPr>
      <w:r>
        <w:rPr>
          <w:rFonts w:ascii="Consolas" w:hAnsi="Consolas" w:eastAsia="Consolas" w:cs="Consolas"/>
          <w:sz w:val="21"/>
        </w:rPr>
        <w:t xml:space="preserve">    self.path_plot.setTitle(f'最优路径 (距离: {distance:.2f})')</w:t>
      </w:r>
    </w:p>
    <w:p w14:paraId="26CBF536">
      <w:pPr>
        <w:spacing w:before="0" w:after="120" w:line="240" w:lineRule="auto"/>
        <w:jc w:val="left"/>
      </w:pPr>
    </w:p>
    <w:p w14:paraId="6611E06D">
      <w:pPr>
        <w:spacing w:before="120" w:after="120" w:line="360" w:lineRule="auto"/>
        <w:jc w:val="left"/>
      </w:pPr>
      <w:r>
        <w:rPr>
          <w:rFonts w:ascii="黑体" w:hAnsi="黑体" w:eastAsia="黑体" w:cs="黑体"/>
          <w:b/>
          <w:sz w:val="30"/>
        </w:rPr>
        <w:t>4.4.3 收敛曲线绘制</w:t>
      </w:r>
    </w:p>
    <w:p w14:paraId="13CFCC34">
      <w:pPr>
        <w:spacing w:before="0" w:after="0" w:line="360" w:lineRule="auto"/>
        <w:ind w:firstLine="480"/>
        <w:jc w:val="both"/>
      </w:pPr>
      <w:r>
        <w:rPr>
          <w:rFonts w:ascii="宋体" w:hAnsi="宋体" w:eastAsia="宋体" w:cs="宋体"/>
          <w:b w:val="0"/>
          <w:sz w:val="24"/>
        </w:rPr>
        <w:t>收敛曲线显示了算法迭代过程中最优距离的变化情况。核心代码如下：</w:t>
      </w:r>
    </w:p>
    <w:p w14:paraId="6E22E379">
      <w:pPr>
        <w:spacing w:before="120" w:after="60" w:line="360" w:lineRule="auto"/>
        <w:jc w:val="left"/>
      </w:pPr>
      <w:r>
        <w:rPr>
          <w:rFonts w:ascii="宋体" w:hAnsi="宋体" w:eastAsia="宋体" w:cs="宋体"/>
          <w:b/>
          <w:sz w:val="24"/>
        </w:rPr>
        <w:t>python 代码</w:t>
      </w:r>
    </w:p>
    <w:p w14:paraId="061AC7A5">
      <w:pPr>
        <w:pBdr>
          <w:bottom w:val="single" w:color="D9D9D9" w:sz="4" w:space="1"/>
        </w:pBdr>
        <w:spacing w:before="0" w:after="0" w:line="240" w:lineRule="auto"/>
        <w:ind w:left="360"/>
        <w:jc w:val="left"/>
      </w:pPr>
      <w:r>
        <w:rPr>
          <w:rFonts w:ascii="Consolas" w:hAnsi="Consolas" w:eastAsia="Consolas" w:cs="Consolas"/>
          <w:sz w:val="21"/>
        </w:rPr>
        <w:t>def plot_convergence(self, distances: List[float]):</w:t>
      </w:r>
    </w:p>
    <w:p w14:paraId="541F7DF6">
      <w:pPr>
        <w:pBdr>
          <w:bottom w:val="single" w:color="D9D9D9" w:sz="4" w:space="1"/>
        </w:pBdr>
        <w:spacing w:before="0" w:after="0" w:line="240" w:lineRule="auto"/>
        <w:ind w:left="360"/>
        <w:jc w:val="left"/>
      </w:pPr>
      <w:r>
        <w:rPr>
          <w:rFonts w:ascii="Consolas" w:hAnsi="Consolas" w:eastAsia="Consolas" w:cs="Consolas"/>
          <w:sz w:val="21"/>
        </w:rPr>
        <w:t xml:space="preserve">    """</w:t>
      </w:r>
    </w:p>
    <w:p w14:paraId="470F8BD9">
      <w:pPr>
        <w:pBdr>
          <w:bottom w:val="single" w:color="D9D9D9" w:sz="4" w:space="1"/>
        </w:pBdr>
        <w:spacing w:before="0" w:after="0" w:line="240" w:lineRule="auto"/>
        <w:ind w:left="360"/>
        <w:jc w:val="left"/>
      </w:pPr>
      <w:r>
        <w:rPr>
          <w:rFonts w:ascii="Consolas" w:hAnsi="Consolas" w:eastAsia="Consolas" w:cs="Consolas"/>
          <w:sz w:val="21"/>
        </w:rPr>
        <w:t xml:space="preserve">    绘制收敛曲线</w:t>
      </w:r>
    </w:p>
    <w:p w14:paraId="21256559">
      <w:pPr>
        <w:pBdr>
          <w:bottom w:val="single" w:color="D9D9D9" w:sz="4" w:space="1"/>
        </w:pBdr>
        <w:spacing w:before="0" w:after="0" w:line="240" w:lineRule="auto"/>
        <w:ind w:left="360"/>
        <w:jc w:val="left"/>
      </w:pPr>
      <w:r>
        <w:rPr>
          <w:rFonts w:ascii="Consolas" w:hAnsi="Consolas" w:eastAsia="Consolas" w:cs="Consolas"/>
          <w:sz w:val="21"/>
        </w:rPr>
        <w:t xml:space="preserve">    :param distances: 每轮最优距离列表</w:t>
      </w:r>
    </w:p>
    <w:p w14:paraId="3089A583">
      <w:pPr>
        <w:pBdr>
          <w:bottom w:val="single" w:color="D9D9D9" w:sz="4" w:space="1"/>
        </w:pBdr>
        <w:spacing w:before="0" w:after="0" w:line="240" w:lineRule="auto"/>
        <w:ind w:left="360"/>
        <w:jc w:val="left"/>
      </w:pPr>
      <w:r>
        <w:rPr>
          <w:rFonts w:ascii="Consolas" w:hAnsi="Consolas" w:eastAsia="Consolas" w:cs="Consolas"/>
          <w:sz w:val="21"/>
        </w:rPr>
        <w:t xml:space="preserve">    """</w:t>
      </w:r>
    </w:p>
    <w:p w14:paraId="7C303915">
      <w:pPr>
        <w:pBdr>
          <w:bottom w:val="single" w:color="D9D9D9" w:sz="4" w:space="1"/>
        </w:pBdr>
        <w:spacing w:before="0" w:after="0" w:line="240" w:lineRule="auto"/>
        <w:ind w:left="360"/>
        <w:jc w:val="left"/>
      </w:pPr>
      <w:r>
        <w:rPr>
          <w:rFonts w:ascii="Consolas" w:hAnsi="Consolas" w:eastAsia="Consolas" w:cs="Consolas"/>
          <w:sz w:val="21"/>
        </w:rPr>
        <w:t xml:space="preserve">    self.convergence_plot.clear()</w:t>
      </w:r>
    </w:p>
    <w:p w14:paraId="51012269">
      <w:pPr>
        <w:pBdr>
          <w:bottom w:val="single" w:color="D9D9D9" w:sz="4" w:space="1"/>
        </w:pBdr>
        <w:spacing w:before="0" w:after="0" w:line="240" w:lineRule="auto"/>
        <w:ind w:left="360"/>
        <w:jc w:val="left"/>
      </w:pPr>
    </w:p>
    <w:p w14:paraId="00BF326B">
      <w:pPr>
        <w:pBdr>
          <w:bottom w:val="single" w:color="D9D9D9" w:sz="4" w:space="1"/>
        </w:pBdr>
        <w:spacing w:before="0" w:after="0" w:line="240" w:lineRule="auto"/>
        <w:ind w:left="360"/>
        <w:jc w:val="left"/>
      </w:pPr>
      <w:r>
        <w:rPr>
          <w:rFonts w:ascii="Consolas" w:hAnsi="Consolas" w:eastAsia="Consolas" w:cs="Consolas"/>
          <w:sz w:val="21"/>
        </w:rPr>
        <w:t xml:space="preserve">    x = list(range(len(distances)))</w:t>
      </w:r>
    </w:p>
    <w:p w14:paraId="3241BB0F">
      <w:pPr>
        <w:pBdr>
          <w:bottom w:val="single" w:color="D9D9D9" w:sz="4" w:space="1"/>
        </w:pBdr>
        <w:spacing w:before="0" w:after="0" w:line="240" w:lineRule="auto"/>
        <w:ind w:left="360"/>
        <w:jc w:val="left"/>
      </w:pPr>
      <w:r>
        <w:rPr>
          <w:rFonts w:ascii="Consolas" w:hAnsi="Consolas" w:eastAsia="Consolas" w:cs="Consolas"/>
          <w:sz w:val="21"/>
        </w:rPr>
        <w:t xml:space="preserve">    self.convergence_plot.plot(x, distances, pen='r')</w:t>
      </w:r>
    </w:p>
    <w:p w14:paraId="0065D311">
      <w:pPr>
        <w:pBdr>
          <w:bottom w:val="single" w:color="D9D9D9" w:sz="4" w:space="1"/>
        </w:pBdr>
        <w:spacing w:before="0" w:after="0" w:line="240" w:lineRule="auto"/>
        <w:ind w:left="360"/>
        <w:jc w:val="left"/>
      </w:pPr>
    </w:p>
    <w:p w14:paraId="3FE40A1F">
      <w:pPr>
        <w:pBdr>
          <w:bottom w:val="single" w:color="D9D9D9" w:sz="4" w:space="1"/>
        </w:pBdr>
        <w:spacing w:before="0" w:after="0" w:line="240" w:lineRule="auto"/>
        <w:ind w:left="360"/>
        <w:jc w:val="left"/>
      </w:pPr>
      <w:r>
        <w:rPr>
          <w:rFonts w:ascii="Consolas" w:hAnsi="Consolas" w:eastAsia="Consolas" w:cs="Consolas"/>
          <w:sz w:val="21"/>
        </w:rPr>
        <w:t xml:space="preserve">    self.convergence_plot.setTitle('收敛曲线')</w:t>
      </w:r>
    </w:p>
    <w:p w14:paraId="66BEB0D5">
      <w:pPr>
        <w:pBdr>
          <w:bottom w:val="single" w:color="D9D9D9" w:sz="4" w:space="1"/>
        </w:pBdr>
        <w:spacing w:before="0" w:after="0" w:line="240" w:lineRule="auto"/>
        <w:ind w:left="360"/>
        <w:jc w:val="left"/>
      </w:pPr>
      <w:r>
        <w:rPr>
          <w:rFonts w:ascii="Consolas" w:hAnsi="Consolas" w:eastAsia="Consolas" w:cs="Consolas"/>
          <w:sz w:val="21"/>
        </w:rPr>
        <w:t xml:space="preserve">    self.convergence_plot.setLabel('left', '距离')</w:t>
      </w:r>
    </w:p>
    <w:p w14:paraId="1A769833">
      <w:pPr>
        <w:pBdr>
          <w:bottom w:val="single" w:color="D9D9D9" w:sz="4" w:space="1"/>
        </w:pBdr>
        <w:spacing w:before="0" w:after="0" w:line="240" w:lineRule="auto"/>
        <w:ind w:left="360"/>
        <w:jc w:val="left"/>
      </w:pPr>
      <w:r>
        <w:rPr>
          <w:rFonts w:ascii="Consolas" w:hAnsi="Consolas" w:eastAsia="Consolas" w:cs="Consolas"/>
          <w:sz w:val="21"/>
        </w:rPr>
        <w:t xml:space="preserve">    self.convergence_plot.setLabel('bottom', '迭代次数')</w:t>
      </w:r>
    </w:p>
    <w:p w14:paraId="26E50824">
      <w:pPr>
        <w:spacing w:before="0" w:after="120" w:line="240" w:lineRule="auto"/>
        <w:jc w:val="left"/>
      </w:pPr>
    </w:p>
    <w:p w14:paraId="65D0002E">
      <w:pPr>
        <w:spacing w:before="120" w:after="120" w:line="360" w:lineRule="auto"/>
        <w:jc w:val="left"/>
      </w:pPr>
      <w:r>
        <w:rPr>
          <w:rFonts w:ascii="黑体" w:hAnsi="黑体" w:eastAsia="黑体" w:cs="黑体"/>
          <w:b/>
          <w:sz w:val="30"/>
        </w:rPr>
        <w:t>4.4.4 参数控制面板</w:t>
      </w:r>
    </w:p>
    <w:p w14:paraId="38EEEBCB">
      <w:pPr>
        <w:spacing w:before="0" w:after="0" w:line="360" w:lineRule="auto"/>
        <w:ind w:firstLine="480"/>
        <w:jc w:val="both"/>
      </w:pPr>
      <w:r>
        <w:rPr>
          <w:rFonts w:ascii="宋体" w:hAnsi="宋体" w:eastAsia="宋体" w:cs="宋体"/>
          <w:b w:val="0"/>
          <w:sz w:val="24"/>
        </w:rPr>
        <w:t>参数控制面板允许用户设置算法参数。核心代码如下：</w:t>
      </w:r>
    </w:p>
    <w:p w14:paraId="48DF1A4D">
      <w:pPr>
        <w:spacing w:before="120" w:after="60" w:line="360" w:lineRule="auto"/>
        <w:jc w:val="left"/>
      </w:pPr>
      <w:r>
        <w:rPr>
          <w:rFonts w:ascii="宋体" w:hAnsi="宋体" w:eastAsia="宋体" w:cs="宋体"/>
          <w:b/>
          <w:sz w:val="24"/>
        </w:rPr>
        <w:t>python 代码</w:t>
      </w:r>
    </w:p>
    <w:p w14:paraId="4E3D3FC3">
      <w:pPr>
        <w:pBdr>
          <w:bottom w:val="single" w:color="D9D9D9" w:sz="4" w:space="1"/>
        </w:pBdr>
        <w:spacing w:before="0" w:after="0" w:line="240" w:lineRule="auto"/>
        <w:ind w:left="360"/>
        <w:jc w:val="left"/>
      </w:pPr>
      <w:r>
        <w:rPr>
          <w:rFonts w:ascii="Consolas" w:hAnsi="Consolas" w:eastAsia="Consolas" w:cs="Consolas"/>
          <w:sz w:val="21"/>
        </w:rPr>
        <w:t>def _create_param_controls(self):</w:t>
      </w:r>
    </w:p>
    <w:p w14:paraId="014FD1C3">
      <w:pPr>
        <w:pBdr>
          <w:bottom w:val="single" w:color="D9D9D9" w:sz="4" w:space="1"/>
        </w:pBdr>
        <w:spacing w:before="0" w:after="0" w:line="240" w:lineRule="auto"/>
        <w:ind w:left="360"/>
        <w:jc w:val="left"/>
      </w:pPr>
      <w:r>
        <w:rPr>
          <w:rFonts w:ascii="Consolas" w:hAnsi="Consolas" w:eastAsia="Consolas" w:cs="Consolas"/>
          <w:sz w:val="21"/>
        </w:rPr>
        <w:t xml:space="preserve">    """创建参数控制面板"""</w:t>
      </w:r>
    </w:p>
    <w:p w14:paraId="381AA31B">
      <w:pPr>
        <w:pBdr>
          <w:bottom w:val="single" w:color="D9D9D9" w:sz="4" w:space="1"/>
        </w:pBdr>
        <w:spacing w:before="0" w:after="0" w:line="240" w:lineRule="auto"/>
        <w:ind w:left="360"/>
        <w:jc w:val="left"/>
      </w:pPr>
      <w:r>
        <w:rPr>
          <w:rFonts w:ascii="Consolas" w:hAnsi="Consolas" w:eastAsia="Consolas" w:cs="Consolas"/>
          <w:sz w:val="21"/>
        </w:rPr>
        <w:t xml:space="preserve">    # 城市数量</w:t>
      </w:r>
    </w:p>
    <w:p w14:paraId="6981A2BC">
      <w:pPr>
        <w:pBdr>
          <w:bottom w:val="single" w:color="D9D9D9" w:sz="4" w:space="1"/>
        </w:pBdr>
        <w:spacing w:before="0" w:after="0" w:line="240" w:lineRule="auto"/>
        <w:ind w:left="360"/>
        <w:jc w:val="left"/>
      </w:pPr>
      <w:r>
        <w:rPr>
          <w:rFonts w:ascii="Consolas" w:hAnsi="Consolas" w:eastAsia="Consolas" w:cs="Consolas"/>
          <w:sz w:val="21"/>
        </w:rPr>
        <w:t xml:space="preserve">    self.cities_spinbox = QSpinBox()</w:t>
      </w:r>
    </w:p>
    <w:p w14:paraId="1A24CD9D">
      <w:pPr>
        <w:pBdr>
          <w:bottom w:val="single" w:color="D9D9D9" w:sz="4" w:space="1"/>
        </w:pBdr>
        <w:spacing w:before="0" w:after="0" w:line="240" w:lineRule="auto"/>
        <w:ind w:left="360"/>
        <w:jc w:val="left"/>
      </w:pPr>
      <w:r>
        <w:rPr>
          <w:rFonts w:ascii="Consolas" w:hAnsi="Consolas" w:eastAsia="Consolas" w:cs="Consolas"/>
          <w:sz w:val="21"/>
        </w:rPr>
        <w:t xml:space="preserve">    self.cities_spinbox.setRange(10, 200)</w:t>
      </w:r>
    </w:p>
    <w:p w14:paraId="3994FF12">
      <w:pPr>
        <w:pBdr>
          <w:bottom w:val="single" w:color="D9D9D9" w:sz="4" w:space="1"/>
        </w:pBdr>
        <w:spacing w:before="0" w:after="0" w:line="240" w:lineRule="auto"/>
        <w:ind w:left="360"/>
        <w:jc w:val="left"/>
      </w:pPr>
      <w:r>
        <w:rPr>
          <w:rFonts w:ascii="Consolas" w:hAnsi="Consolas" w:eastAsia="Consolas" w:cs="Consolas"/>
          <w:sz w:val="21"/>
        </w:rPr>
        <w:t xml:space="preserve">    self.cities_spinbox.setValue(50)</w:t>
      </w:r>
    </w:p>
    <w:p w14:paraId="2A761A69">
      <w:pPr>
        <w:pBdr>
          <w:bottom w:val="single" w:color="D9D9D9" w:sz="4" w:space="1"/>
        </w:pBdr>
        <w:spacing w:before="0" w:after="0" w:line="240" w:lineRule="auto"/>
        <w:ind w:left="360"/>
        <w:jc w:val="left"/>
      </w:pPr>
    </w:p>
    <w:p w14:paraId="21667C5A">
      <w:pPr>
        <w:pBdr>
          <w:bottom w:val="single" w:color="D9D9D9" w:sz="4" w:space="1"/>
        </w:pBdr>
        <w:spacing w:before="0" w:after="0" w:line="240" w:lineRule="auto"/>
        <w:ind w:left="360"/>
        <w:jc w:val="left"/>
      </w:pPr>
      <w:r>
        <w:rPr>
          <w:rFonts w:ascii="Consolas" w:hAnsi="Consolas" w:eastAsia="Consolas" w:cs="Consolas"/>
          <w:sz w:val="21"/>
        </w:rPr>
        <w:t xml:space="preserve">    # 蚂蚁数量</w:t>
      </w:r>
    </w:p>
    <w:p w14:paraId="7048D531">
      <w:pPr>
        <w:pBdr>
          <w:bottom w:val="single" w:color="D9D9D9" w:sz="4" w:space="1"/>
        </w:pBdr>
        <w:spacing w:before="0" w:after="0" w:line="240" w:lineRule="auto"/>
        <w:ind w:left="360"/>
        <w:jc w:val="left"/>
      </w:pPr>
      <w:r>
        <w:rPr>
          <w:rFonts w:ascii="Consolas" w:hAnsi="Consolas" w:eastAsia="Consolas" w:cs="Consolas"/>
          <w:sz w:val="21"/>
        </w:rPr>
        <w:t xml:space="preserve">    self.ants_spinbox = QSpinBox()</w:t>
      </w:r>
    </w:p>
    <w:p w14:paraId="7E897C2D">
      <w:pPr>
        <w:pBdr>
          <w:bottom w:val="single" w:color="D9D9D9" w:sz="4" w:space="1"/>
        </w:pBdr>
        <w:spacing w:before="0" w:after="0" w:line="240" w:lineRule="auto"/>
        <w:ind w:left="360"/>
        <w:jc w:val="left"/>
      </w:pPr>
      <w:r>
        <w:rPr>
          <w:rFonts w:ascii="Consolas" w:hAnsi="Consolas" w:eastAsia="Consolas" w:cs="Consolas"/>
          <w:sz w:val="21"/>
        </w:rPr>
        <w:t xml:space="preserve">    self.ants_spinbox.setRange(10, 200)</w:t>
      </w:r>
    </w:p>
    <w:p w14:paraId="70AD7CB5">
      <w:pPr>
        <w:pBdr>
          <w:bottom w:val="single" w:color="D9D9D9" w:sz="4" w:space="1"/>
        </w:pBdr>
        <w:spacing w:before="0" w:after="0" w:line="240" w:lineRule="auto"/>
        <w:ind w:left="360"/>
        <w:jc w:val="left"/>
      </w:pPr>
      <w:r>
        <w:rPr>
          <w:rFonts w:ascii="Consolas" w:hAnsi="Consolas" w:eastAsia="Consolas" w:cs="Consolas"/>
          <w:sz w:val="21"/>
        </w:rPr>
        <w:t xml:space="preserve">    self.ants_spinbox.setValue(50)</w:t>
      </w:r>
    </w:p>
    <w:p w14:paraId="5311A552">
      <w:pPr>
        <w:pBdr>
          <w:bottom w:val="single" w:color="D9D9D9" w:sz="4" w:space="1"/>
        </w:pBdr>
        <w:spacing w:before="0" w:after="0" w:line="240" w:lineRule="auto"/>
        <w:ind w:left="360"/>
        <w:jc w:val="left"/>
      </w:pPr>
    </w:p>
    <w:p w14:paraId="518E1698">
      <w:pPr>
        <w:pBdr>
          <w:bottom w:val="single" w:color="D9D9D9" w:sz="4" w:space="1"/>
        </w:pBdr>
        <w:spacing w:before="0" w:after="0" w:line="240" w:lineRule="auto"/>
        <w:ind w:left="360"/>
        <w:jc w:val="left"/>
      </w:pPr>
      <w:r>
        <w:rPr>
          <w:rFonts w:ascii="Consolas" w:hAnsi="Consolas" w:eastAsia="Consolas" w:cs="Consolas"/>
          <w:sz w:val="21"/>
        </w:rPr>
        <w:t xml:space="preserve">    # α参数</w:t>
      </w:r>
    </w:p>
    <w:p w14:paraId="5A2E1B0B">
      <w:pPr>
        <w:pBdr>
          <w:bottom w:val="single" w:color="D9D9D9" w:sz="4" w:space="1"/>
        </w:pBdr>
        <w:spacing w:before="0" w:after="0" w:line="240" w:lineRule="auto"/>
        <w:ind w:left="360"/>
        <w:jc w:val="left"/>
      </w:pPr>
      <w:r>
        <w:rPr>
          <w:rFonts w:ascii="Consolas" w:hAnsi="Consolas" w:eastAsia="Consolas" w:cs="Consolas"/>
          <w:sz w:val="21"/>
        </w:rPr>
        <w:t xml:space="preserve">    self.alpha_spinbox = QDoubleSpinBox()</w:t>
      </w:r>
    </w:p>
    <w:p w14:paraId="52FDAEFD">
      <w:pPr>
        <w:pBdr>
          <w:bottom w:val="single" w:color="D9D9D9" w:sz="4" w:space="1"/>
        </w:pBdr>
        <w:spacing w:before="0" w:after="0" w:line="240" w:lineRule="auto"/>
        <w:ind w:left="360"/>
        <w:jc w:val="left"/>
      </w:pPr>
      <w:r>
        <w:rPr>
          <w:rFonts w:ascii="Consolas" w:hAnsi="Consolas" w:eastAsia="Consolas" w:cs="Consolas"/>
          <w:sz w:val="21"/>
        </w:rPr>
        <w:t xml:space="preserve">    self.alpha_spinbox.setRange(0.1, 5.0)</w:t>
      </w:r>
    </w:p>
    <w:p w14:paraId="5BFB039C">
      <w:pPr>
        <w:pBdr>
          <w:bottom w:val="single" w:color="D9D9D9" w:sz="4" w:space="1"/>
        </w:pBdr>
        <w:spacing w:before="0" w:after="0" w:line="240" w:lineRule="auto"/>
        <w:ind w:left="360"/>
        <w:jc w:val="left"/>
      </w:pPr>
      <w:r>
        <w:rPr>
          <w:rFonts w:ascii="Consolas" w:hAnsi="Consolas" w:eastAsia="Consolas" w:cs="Consolas"/>
          <w:sz w:val="21"/>
        </w:rPr>
        <w:t xml:space="preserve">    self.alpha_spinbox.setValue(1.0)</w:t>
      </w:r>
    </w:p>
    <w:p w14:paraId="73D0D8E7">
      <w:pPr>
        <w:pBdr>
          <w:bottom w:val="single" w:color="D9D9D9" w:sz="4" w:space="1"/>
        </w:pBdr>
        <w:spacing w:before="0" w:after="0" w:line="240" w:lineRule="auto"/>
        <w:ind w:left="360"/>
        <w:jc w:val="left"/>
      </w:pPr>
      <w:r>
        <w:rPr>
          <w:rFonts w:ascii="Consolas" w:hAnsi="Consolas" w:eastAsia="Consolas" w:cs="Consolas"/>
          <w:sz w:val="21"/>
        </w:rPr>
        <w:t xml:space="preserve">    self.alpha_spinbox.setSingleStep(0.1)</w:t>
      </w:r>
    </w:p>
    <w:p w14:paraId="67818A76">
      <w:pPr>
        <w:pBdr>
          <w:bottom w:val="single" w:color="D9D9D9" w:sz="4" w:space="1"/>
        </w:pBdr>
        <w:spacing w:before="0" w:after="0" w:line="240" w:lineRule="auto"/>
        <w:ind w:left="360"/>
        <w:jc w:val="left"/>
      </w:pPr>
    </w:p>
    <w:p w14:paraId="39D2C41F">
      <w:pPr>
        <w:pBdr>
          <w:bottom w:val="single" w:color="D9D9D9" w:sz="4" w:space="1"/>
        </w:pBdr>
        <w:spacing w:before="0" w:after="0" w:line="240" w:lineRule="auto"/>
        <w:ind w:left="360"/>
        <w:jc w:val="left"/>
      </w:pPr>
      <w:r>
        <w:rPr>
          <w:rFonts w:ascii="Consolas" w:hAnsi="Consolas" w:eastAsia="Consolas" w:cs="Consolas"/>
          <w:sz w:val="21"/>
        </w:rPr>
        <w:t xml:space="preserve">    # β参数</w:t>
      </w:r>
    </w:p>
    <w:p w14:paraId="253D1E2B">
      <w:pPr>
        <w:pBdr>
          <w:bottom w:val="single" w:color="D9D9D9" w:sz="4" w:space="1"/>
        </w:pBdr>
        <w:spacing w:before="0" w:after="0" w:line="240" w:lineRule="auto"/>
        <w:ind w:left="360"/>
        <w:jc w:val="left"/>
      </w:pPr>
      <w:r>
        <w:rPr>
          <w:rFonts w:ascii="Consolas" w:hAnsi="Consolas" w:eastAsia="Consolas" w:cs="Consolas"/>
          <w:sz w:val="21"/>
        </w:rPr>
        <w:t xml:space="preserve">    self.beta_spinbox = QDoubleSpinBox()</w:t>
      </w:r>
    </w:p>
    <w:p w14:paraId="1816E0A0">
      <w:pPr>
        <w:pBdr>
          <w:bottom w:val="single" w:color="D9D9D9" w:sz="4" w:space="1"/>
        </w:pBdr>
        <w:spacing w:before="0" w:after="0" w:line="240" w:lineRule="auto"/>
        <w:ind w:left="360"/>
        <w:jc w:val="left"/>
      </w:pPr>
      <w:r>
        <w:rPr>
          <w:rFonts w:ascii="Consolas" w:hAnsi="Consolas" w:eastAsia="Consolas" w:cs="Consolas"/>
          <w:sz w:val="21"/>
        </w:rPr>
        <w:t xml:space="preserve">    self.beta_spinbox.setRange(0.1, 10.0)</w:t>
      </w:r>
    </w:p>
    <w:p w14:paraId="52C08FAE">
      <w:pPr>
        <w:pBdr>
          <w:bottom w:val="single" w:color="D9D9D9" w:sz="4" w:space="1"/>
        </w:pBdr>
        <w:spacing w:before="0" w:after="0" w:line="240" w:lineRule="auto"/>
        <w:ind w:left="360"/>
        <w:jc w:val="left"/>
      </w:pPr>
      <w:r>
        <w:rPr>
          <w:rFonts w:ascii="Consolas" w:hAnsi="Consolas" w:eastAsia="Consolas" w:cs="Consolas"/>
          <w:sz w:val="21"/>
        </w:rPr>
        <w:t xml:space="preserve">    self.beta_spinbox.setValue(2.0)</w:t>
      </w:r>
    </w:p>
    <w:p w14:paraId="221B5406">
      <w:pPr>
        <w:pBdr>
          <w:bottom w:val="single" w:color="D9D9D9" w:sz="4" w:space="1"/>
        </w:pBdr>
        <w:spacing w:before="0" w:after="0" w:line="240" w:lineRule="auto"/>
        <w:ind w:left="360"/>
        <w:jc w:val="left"/>
      </w:pPr>
      <w:r>
        <w:rPr>
          <w:rFonts w:ascii="Consolas" w:hAnsi="Consolas" w:eastAsia="Consolas" w:cs="Consolas"/>
          <w:sz w:val="21"/>
        </w:rPr>
        <w:t xml:space="preserve">    self.beta_spinbox.setSingleStep(0.1)</w:t>
      </w:r>
    </w:p>
    <w:p w14:paraId="1A8D0A0F">
      <w:pPr>
        <w:spacing w:before="0" w:after="120" w:line="240" w:lineRule="auto"/>
        <w:jc w:val="left"/>
      </w:pPr>
    </w:p>
    <w:p w14:paraId="3234E633">
      <w:pPr>
        <w:spacing w:before="120" w:after="120" w:line="360" w:lineRule="auto"/>
        <w:jc w:val="left"/>
      </w:pPr>
      <w:r>
        <w:rPr>
          <w:rFonts w:ascii="黑体" w:hAnsi="黑体" w:eastAsia="黑体" w:cs="黑体"/>
          <w:b/>
          <w:sz w:val="30"/>
        </w:rPr>
        <w:t>4.5 辅助功能实现</w:t>
      </w:r>
    </w:p>
    <w:p w14:paraId="0C749BB2">
      <w:pPr>
        <w:spacing w:before="120" w:after="120" w:line="360" w:lineRule="auto"/>
        <w:jc w:val="left"/>
      </w:pPr>
      <w:r>
        <w:rPr>
          <w:rFonts w:ascii="黑体" w:hAnsi="黑体" w:eastAsia="黑体" w:cs="黑体"/>
          <w:b/>
          <w:sz w:val="30"/>
        </w:rPr>
        <w:t>4.5.1 结果导出功能</w:t>
      </w:r>
    </w:p>
    <w:p w14:paraId="08E37107">
      <w:pPr>
        <w:spacing w:before="0" w:after="0" w:line="360" w:lineRule="auto"/>
        <w:ind w:firstLine="480"/>
        <w:jc w:val="both"/>
      </w:pPr>
      <w:r>
        <w:rPr>
          <w:rFonts w:ascii="宋体" w:hAnsi="宋体" w:eastAsia="宋体" w:cs="宋体"/>
          <w:b w:val="0"/>
          <w:sz w:val="24"/>
        </w:rPr>
        <w:t>结果导出器ResultExporter支持将算法结果导出为多种格式。</w:t>
      </w:r>
    </w:p>
    <w:p w14:paraId="7479B665">
      <w:pPr>
        <w:spacing w:before="0" w:after="0" w:line="360" w:lineRule="auto"/>
        <w:jc w:val="left"/>
      </w:pPr>
      <w:r>
        <w:rPr>
          <w:rFonts w:ascii="宋体" w:hAnsi="宋体" w:eastAsia="宋体" w:cs="宋体"/>
          <w:b/>
          <w:sz w:val="24"/>
        </w:rPr>
        <w:t>JSON格式导出：</w:t>
      </w:r>
    </w:p>
    <w:p w14:paraId="178DAA99">
      <w:pPr>
        <w:spacing w:before="120" w:after="60" w:line="360" w:lineRule="auto"/>
        <w:jc w:val="left"/>
      </w:pPr>
      <w:r>
        <w:rPr>
          <w:rFonts w:ascii="宋体" w:hAnsi="宋体" w:eastAsia="宋体" w:cs="宋体"/>
          <w:b/>
          <w:sz w:val="24"/>
        </w:rPr>
        <w:t>python 代码</w:t>
      </w:r>
    </w:p>
    <w:p w14:paraId="5E4B453B">
      <w:pPr>
        <w:pBdr>
          <w:bottom w:val="single" w:color="D9D9D9" w:sz="4" w:space="1"/>
        </w:pBdr>
        <w:spacing w:before="0" w:after="0" w:line="240" w:lineRule="auto"/>
        <w:ind w:left="360"/>
        <w:jc w:val="left"/>
      </w:pPr>
      <w:r>
        <w:rPr>
          <w:rFonts w:ascii="Consolas" w:hAnsi="Consolas" w:eastAsia="Consolas" w:cs="Consolas"/>
          <w:sz w:val="21"/>
        </w:rPr>
        <w:t>def export_json(self, result: AlgorithmResult, filepath: str):</w:t>
      </w:r>
    </w:p>
    <w:p w14:paraId="71EAD714">
      <w:pPr>
        <w:pBdr>
          <w:bottom w:val="single" w:color="D9D9D9" w:sz="4" w:space="1"/>
        </w:pBdr>
        <w:spacing w:before="0" w:after="0" w:line="240" w:lineRule="auto"/>
        <w:ind w:left="360"/>
        <w:jc w:val="left"/>
      </w:pPr>
      <w:r>
        <w:rPr>
          <w:rFonts w:ascii="Consolas" w:hAnsi="Consolas" w:eastAsia="Consolas" w:cs="Consolas"/>
          <w:sz w:val="21"/>
        </w:rPr>
        <w:t xml:space="preserve">    """导出JSON格式"""</w:t>
      </w:r>
    </w:p>
    <w:p w14:paraId="318F6087">
      <w:pPr>
        <w:pBdr>
          <w:bottom w:val="single" w:color="D9D9D9" w:sz="4" w:space="1"/>
        </w:pBdr>
        <w:spacing w:before="0" w:after="0" w:line="240" w:lineRule="auto"/>
        <w:ind w:left="360"/>
        <w:jc w:val="left"/>
      </w:pPr>
      <w:r>
        <w:rPr>
          <w:rFonts w:ascii="Consolas" w:hAnsi="Consolas" w:eastAsia="Consolas" w:cs="Consolas"/>
          <w:sz w:val="21"/>
        </w:rPr>
        <w:t xml:space="preserve">    data = {</w:t>
      </w:r>
    </w:p>
    <w:p w14:paraId="599B8D05">
      <w:pPr>
        <w:pBdr>
          <w:bottom w:val="single" w:color="D9D9D9" w:sz="4" w:space="1"/>
        </w:pBdr>
        <w:spacing w:before="0" w:after="0" w:line="240" w:lineRule="auto"/>
        <w:ind w:left="360"/>
        <w:jc w:val="left"/>
      </w:pPr>
      <w:r>
        <w:rPr>
          <w:rFonts w:ascii="Consolas" w:hAnsi="Consolas" w:eastAsia="Consolas" w:cs="Consolas"/>
          <w:sz w:val="21"/>
        </w:rPr>
        <w:t xml:space="preserve">        'best_path': result.best_path,</w:t>
      </w:r>
    </w:p>
    <w:p w14:paraId="2A07713B">
      <w:pPr>
        <w:pBdr>
          <w:bottom w:val="single" w:color="D9D9D9" w:sz="4" w:space="1"/>
        </w:pBdr>
        <w:spacing w:before="0" w:after="0" w:line="240" w:lineRule="auto"/>
        <w:ind w:left="360"/>
        <w:jc w:val="left"/>
      </w:pPr>
      <w:r>
        <w:rPr>
          <w:rFonts w:ascii="Consolas" w:hAnsi="Consolas" w:eastAsia="Consolas" w:cs="Consolas"/>
          <w:sz w:val="21"/>
        </w:rPr>
        <w:t xml:space="preserve">        'best_distance': result.best_distance,</w:t>
      </w:r>
    </w:p>
    <w:p w14:paraId="4347D1A3">
      <w:pPr>
        <w:pBdr>
          <w:bottom w:val="single" w:color="D9D9D9" w:sz="4" w:space="1"/>
        </w:pBdr>
        <w:spacing w:before="0" w:after="0" w:line="240" w:lineRule="auto"/>
        <w:ind w:left="360"/>
        <w:jc w:val="left"/>
      </w:pPr>
      <w:r>
        <w:rPr>
          <w:rFonts w:ascii="Consolas" w:hAnsi="Consolas" w:eastAsia="Consolas" w:cs="Consolas"/>
          <w:sz w:val="21"/>
        </w:rPr>
        <w:t xml:space="preserve">        'running_time': result.running_time,</w:t>
      </w:r>
    </w:p>
    <w:p w14:paraId="2E9268DA">
      <w:pPr>
        <w:pBdr>
          <w:bottom w:val="single" w:color="D9D9D9" w:sz="4" w:space="1"/>
        </w:pBdr>
        <w:spacing w:before="0" w:after="0" w:line="240" w:lineRule="auto"/>
        <w:ind w:left="360"/>
        <w:jc w:val="left"/>
      </w:pPr>
      <w:r>
        <w:rPr>
          <w:rFonts w:ascii="Consolas" w:hAnsi="Consolas" w:eastAsia="Consolas" w:cs="Consolas"/>
          <w:sz w:val="21"/>
        </w:rPr>
        <w:t xml:space="preserve">        'convergence_iteration': result.convergence_iteration,</w:t>
      </w:r>
    </w:p>
    <w:p w14:paraId="1C041B82">
      <w:pPr>
        <w:pBdr>
          <w:bottom w:val="single" w:color="D9D9D9" w:sz="4" w:space="1"/>
        </w:pBdr>
        <w:spacing w:before="0" w:after="0" w:line="240" w:lineRule="auto"/>
        <w:ind w:left="360"/>
        <w:jc w:val="left"/>
      </w:pPr>
      <w:r>
        <w:rPr>
          <w:rFonts w:ascii="Consolas" w:hAnsi="Consolas" w:eastAsia="Consolas" w:cs="Consolas"/>
          <w:sz w:val="21"/>
        </w:rPr>
        <w:t xml:space="preserve">        'iteration_best_distances': result.iteration_best_distances</w:t>
      </w:r>
    </w:p>
    <w:p w14:paraId="06EC1DA8">
      <w:pPr>
        <w:pBdr>
          <w:bottom w:val="single" w:color="D9D9D9" w:sz="4" w:space="1"/>
        </w:pBdr>
        <w:spacing w:before="0" w:after="0" w:line="240" w:lineRule="auto"/>
        <w:ind w:left="360"/>
        <w:jc w:val="left"/>
      </w:pPr>
      <w:r>
        <w:rPr>
          <w:rFonts w:ascii="Consolas" w:hAnsi="Consolas" w:eastAsia="Consolas" w:cs="Consolas"/>
          <w:sz w:val="21"/>
        </w:rPr>
        <w:t xml:space="preserve">    }</w:t>
      </w:r>
    </w:p>
    <w:p w14:paraId="03D5D4A7">
      <w:pPr>
        <w:pBdr>
          <w:bottom w:val="single" w:color="D9D9D9" w:sz="4" w:space="1"/>
        </w:pBdr>
        <w:spacing w:before="0" w:after="0" w:line="240" w:lineRule="auto"/>
        <w:ind w:left="360"/>
        <w:jc w:val="left"/>
      </w:pPr>
      <w:r>
        <w:rPr>
          <w:rFonts w:ascii="Consolas" w:hAnsi="Consolas" w:eastAsia="Consolas" w:cs="Consolas"/>
          <w:sz w:val="21"/>
        </w:rPr>
        <w:t xml:space="preserve">    with open(filepath, 'w', encoding='utf-8') as f:</w:t>
      </w:r>
    </w:p>
    <w:p w14:paraId="60E47451">
      <w:pPr>
        <w:pBdr>
          <w:bottom w:val="single" w:color="D9D9D9" w:sz="4" w:space="1"/>
        </w:pBdr>
        <w:spacing w:before="0" w:after="0" w:line="240" w:lineRule="auto"/>
        <w:ind w:left="360"/>
        <w:jc w:val="left"/>
      </w:pPr>
      <w:r>
        <w:rPr>
          <w:rFonts w:ascii="Consolas" w:hAnsi="Consolas" w:eastAsia="Consolas" w:cs="Consolas"/>
          <w:sz w:val="21"/>
        </w:rPr>
        <w:t xml:space="preserve">        json.dump(data, f, indent=2, ensure_ascii=False)</w:t>
      </w:r>
    </w:p>
    <w:p w14:paraId="1BA13E3D">
      <w:pPr>
        <w:spacing w:before="0" w:after="120" w:line="240" w:lineRule="auto"/>
        <w:jc w:val="left"/>
      </w:pPr>
    </w:p>
    <w:p w14:paraId="5EE218A5">
      <w:pPr>
        <w:spacing w:before="0" w:after="0" w:line="360" w:lineRule="auto"/>
        <w:jc w:val="left"/>
      </w:pPr>
      <w:r>
        <w:rPr>
          <w:rFonts w:ascii="宋体" w:hAnsi="宋体" w:eastAsia="宋体" w:cs="宋体"/>
          <w:b/>
          <w:sz w:val="24"/>
        </w:rPr>
        <w:t>TXT格式导出：</w:t>
      </w:r>
    </w:p>
    <w:p w14:paraId="06E0694D">
      <w:pPr>
        <w:spacing w:before="120" w:after="60" w:line="360" w:lineRule="auto"/>
        <w:jc w:val="left"/>
      </w:pPr>
      <w:r>
        <w:rPr>
          <w:rFonts w:ascii="宋体" w:hAnsi="宋体" w:eastAsia="宋体" w:cs="宋体"/>
          <w:b/>
          <w:sz w:val="24"/>
        </w:rPr>
        <w:t>python 代码</w:t>
      </w:r>
    </w:p>
    <w:p w14:paraId="3173E794">
      <w:pPr>
        <w:pBdr>
          <w:bottom w:val="single" w:color="D9D9D9" w:sz="4" w:space="1"/>
        </w:pBdr>
        <w:spacing w:before="0" w:after="0" w:line="240" w:lineRule="auto"/>
        <w:ind w:left="360"/>
        <w:jc w:val="left"/>
      </w:pPr>
      <w:r>
        <w:rPr>
          <w:rFonts w:ascii="Consolas" w:hAnsi="Consolas" w:eastAsia="Consolas" w:cs="Consolas"/>
          <w:sz w:val="21"/>
        </w:rPr>
        <w:t>def export_txt(self, result: AlgorithmResult, filepath: str):</w:t>
      </w:r>
    </w:p>
    <w:p w14:paraId="2F94F06E">
      <w:pPr>
        <w:pBdr>
          <w:bottom w:val="single" w:color="D9D9D9" w:sz="4" w:space="1"/>
        </w:pBdr>
        <w:spacing w:before="0" w:after="0" w:line="240" w:lineRule="auto"/>
        <w:ind w:left="360"/>
        <w:jc w:val="left"/>
      </w:pPr>
      <w:r>
        <w:rPr>
          <w:rFonts w:ascii="Consolas" w:hAnsi="Consolas" w:eastAsia="Consolas" w:cs="Consolas"/>
          <w:sz w:val="21"/>
        </w:rPr>
        <w:t xml:space="preserve">    """导出TXT格式"""</w:t>
      </w:r>
    </w:p>
    <w:p w14:paraId="79E0A564">
      <w:pPr>
        <w:pBdr>
          <w:bottom w:val="single" w:color="D9D9D9" w:sz="4" w:space="1"/>
        </w:pBdr>
        <w:spacing w:before="0" w:after="0" w:line="240" w:lineRule="auto"/>
        <w:ind w:left="360"/>
        <w:jc w:val="left"/>
      </w:pPr>
      <w:r>
        <w:rPr>
          <w:rFonts w:ascii="Consolas" w:hAnsi="Consolas" w:eastAsia="Consolas" w:cs="Consolas"/>
          <w:sz w:val="21"/>
        </w:rPr>
        <w:t xml:space="preserve">    with open(filepath, 'w', encoding='utf-8') as f:</w:t>
      </w:r>
    </w:p>
    <w:p w14:paraId="3775338F">
      <w:pPr>
        <w:pBdr>
          <w:bottom w:val="single" w:color="D9D9D9" w:sz="4" w:space="1"/>
        </w:pBdr>
        <w:spacing w:before="0" w:after="0" w:line="240" w:lineRule="auto"/>
        <w:ind w:left="360"/>
        <w:jc w:val="left"/>
      </w:pPr>
      <w:r>
        <w:rPr>
          <w:rFonts w:ascii="Consolas" w:hAnsi="Consolas" w:eastAsia="Consolas" w:cs="Consolas"/>
          <w:sz w:val="21"/>
        </w:rPr>
        <w:t xml:space="preserve">        f.write(f"最优距离: {result.best_distance:.2f}\n")</w:t>
      </w:r>
    </w:p>
    <w:p w14:paraId="02D4A74F">
      <w:pPr>
        <w:pBdr>
          <w:bottom w:val="single" w:color="D9D9D9" w:sz="4" w:space="1"/>
        </w:pBdr>
        <w:spacing w:before="0" w:after="0" w:line="240" w:lineRule="auto"/>
        <w:ind w:left="360"/>
        <w:jc w:val="left"/>
      </w:pPr>
      <w:r>
        <w:rPr>
          <w:rFonts w:ascii="Consolas" w:hAnsi="Consolas" w:eastAsia="Consolas" w:cs="Consolas"/>
          <w:sz w:val="21"/>
        </w:rPr>
        <w:t xml:space="preserve">        f.write(f"运行时间: {result.running_time:.2f}秒\n")</w:t>
      </w:r>
    </w:p>
    <w:p w14:paraId="04A7E467">
      <w:pPr>
        <w:pBdr>
          <w:bottom w:val="single" w:color="D9D9D9" w:sz="4" w:space="1"/>
        </w:pBdr>
        <w:spacing w:before="0" w:after="0" w:line="240" w:lineRule="auto"/>
        <w:ind w:left="360"/>
        <w:jc w:val="left"/>
      </w:pPr>
      <w:r>
        <w:rPr>
          <w:rFonts w:ascii="Consolas" w:hAnsi="Consolas" w:eastAsia="Consolas" w:cs="Consolas"/>
          <w:sz w:val="21"/>
        </w:rPr>
        <w:t xml:space="preserve">        f.write(f"收敛迭代: {result.convergence_iteration}\n")</w:t>
      </w:r>
    </w:p>
    <w:p w14:paraId="4E74BA64">
      <w:pPr>
        <w:pBdr>
          <w:bottom w:val="single" w:color="D9D9D9" w:sz="4" w:space="1"/>
        </w:pBdr>
        <w:spacing w:before="0" w:after="0" w:line="240" w:lineRule="auto"/>
        <w:ind w:left="360"/>
        <w:jc w:val="left"/>
      </w:pPr>
      <w:r>
        <w:rPr>
          <w:rFonts w:ascii="Consolas" w:hAnsi="Consolas" w:eastAsia="Consolas" w:cs="Consolas"/>
          <w:sz w:val="21"/>
        </w:rPr>
        <w:t xml:space="preserve">        f.write(f"最优路径: {result.best_path}\n")</w:t>
      </w:r>
    </w:p>
    <w:p w14:paraId="6D356ABA">
      <w:pPr>
        <w:spacing w:before="0" w:after="120" w:line="240" w:lineRule="auto"/>
        <w:jc w:val="left"/>
      </w:pPr>
    </w:p>
    <w:p w14:paraId="12E794AE">
      <w:pPr>
        <w:spacing w:before="0" w:after="0" w:line="360" w:lineRule="auto"/>
        <w:jc w:val="left"/>
      </w:pPr>
      <w:r>
        <w:rPr>
          <w:rFonts w:ascii="宋体" w:hAnsi="宋体" w:eastAsia="宋体" w:cs="宋体"/>
          <w:b/>
          <w:sz w:val="24"/>
        </w:rPr>
        <w:t>CSV格式导出：</w:t>
      </w:r>
    </w:p>
    <w:p w14:paraId="3C9886A6">
      <w:pPr>
        <w:spacing w:before="120" w:after="60" w:line="360" w:lineRule="auto"/>
        <w:jc w:val="left"/>
      </w:pPr>
      <w:r>
        <w:rPr>
          <w:rFonts w:ascii="宋体" w:hAnsi="宋体" w:eastAsia="宋体" w:cs="宋体"/>
          <w:b/>
          <w:sz w:val="24"/>
        </w:rPr>
        <w:t>python 代码</w:t>
      </w:r>
    </w:p>
    <w:p w14:paraId="151D0FA0">
      <w:pPr>
        <w:pBdr>
          <w:bottom w:val="single" w:color="D9D9D9" w:sz="4" w:space="1"/>
        </w:pBdr>
        <w:spacing w:before="0" w:after="0" w:line="240" w:lineRule="auto"/>
        <w:ind w:left="360"/>
        <w:jc w:val="left"/>
      </w:pPr>
      <w:r>
        <w:rPr>
          <w:rFonts w:ascii="Consolas" w:hAnsi="Consolas" w:eastAsia="Consolas" w:cs="Consolas"/>
          <w:sz w:val="21"/>
        </w:rPr>
        <w:t>def export_csv(self, result: AlgorithmResult, filepath: str):</w:t>
      </w:r>
    </w:p>
    <w:p w14:paraId="0CDA4AA5">
      <w:pPr>
        <w:pBdr>
          <w:bottom w:val="single" w:color="D9D9D9" w:sz="4" w:space="1"/>
        </w:pBdr>
        <w:spacing w:before="0" w:after="0" w:line="240" w:lineRule="auto"/>
        <w:ind w:left="360"/>
        <w:jc w:val="left"/>
      </w:pPr>
      <w:r>
        <w:rPr>
          <w:rFonts w:ascii="Consolas" w:hAnsi="Consolas" w:eastAsia="Consolas" w:cs="Consolas"/>
          <w:sz w:val="21"/>
        </w:rPr>
        <w:t xml:space="preserve">    """导出CSV格式"""</w:t>
      </w:r>
    </w:p>
    <w:p w14:paraId="4251BC09">
      <w:pPr>
        <w:pBdr>
          <w:bottom w:val="single" w:color="D9D9D9" w:sz="4" w:space="1"/>
        </w:pBdr>
        <w:spacing w:before="0" w:after="0" w:line="240" w:lineRule="auto"/>
        <w:ind w:left="360"/>
        <w:jc w:val="left"/>
      </w:pPr>
      <w:r>
        <w:rPr>
          <w:rFonts w:ascii="Consolas" w:hAnsi="Consolas" w:eastAsia="Consolas" w:cs="Consolas"/>
          <w:sz w:val="21"/>
        </w:rPr>
        <w:t xml:space="preserve">    with open(filepath, 'w', encoding='utf-8') as f:</w:t>
      </w:r>
    </w:p>
    <w:p w14:paraId="43262E7B">
      <w:pPr>
        <w:pBdr>
          <w:bottom w:val="single" w:color="D9D9D9" w:sz="4" w:space="1"/>
        </w:pBdr>
        <w:spacing w:before="0" w:after="0" w:line="240" w:lineRule="auto"/>
        <w:ind w:left="360"/>
        <w:jc w:val="left"/>
      </w:pPr>
      <w:r>
        <w:rPr>
          <w:rFonts w:ascii="Consolas" w:hAnsi="Consolas" w:eastAsia="Consolas" w:cs="Consolas"/>
          <w:sz w:val="21"/>
        </w:rPr>
        <w:t xml:space="preserve">        f.write("迭代次数,最优距离\n")</w:t>
      </w:r>
    </w:p>
    <w:p w14:paraId="33FC8297">
      <w:pPr>
        <w:pBdr>
          <w:bottom w:val="single" w:color="D9D9D9" w:sz="4" w:space="1"/>
        </w:pBdr>
        <w:spacing w:before="0" w:after="0" w:line="240" w:lineRule="auto"/>
        <w:ind w:left="360"/>
        <w:jc w:val="left"/>
      </w:pPr>
      <w:r>
        <w:rPr>
          <w:rFonts w:ascii="Consolas" w:hAnsi="Consolas" w:eastAsia="Consolas" w:cs="Consolas"/>
          <w:sz w:val="21"/>
        </w:rPr>
        <w:t xml:space="preserve">        for i, d in enumerate(result.iteration_best_distances):</w:t>
      </w:r>
    </w:p>
    <w:p w14:paraId="409E4BF0">
      <w:pPr>
        <w:pBdr>
          <w:bottom w:val="single" w:color="D9D9D9" w:sz="4" w:space="1"/>
        </w:pBdr>
        <w:spacing w:before="0" w:after="0" w:line="240" w:lineRule="auto"/>
        <w:ind w:left="360"/>
        <w:jc w:val="left"/>
      </w:pPr>
      <w:r>
        <w:rPr>
          <w:rFonts w:ascii="Consolas" w:hAnsi="Consolas" w:eastAsia="Consolas" w:cs="Consolas"/>
          <w:sz w:val="21"/>
        </w:rPr>
        <w:t xml:space="preserve">            f.write(f"{i + 1},{d:.2f}\n")</w:t>
      </w:r>
    </w:p>
    <w:p w14:paraId="70F93D5E">
      <w:pPr>
        <w:spacing w:before="0" w:after="120" w:line="240" w:lineRule="auto"/>
        <w:jc w:val="left"/>
      </w:pPr>
    </w:p>
    <w:p w14:paraId="774EC3EF">
      <w:pPr>
        <w:spacing w:before="120" w:after="120" w:line="360" w:lineRule="auto"/>
        <w:jc w:val="left"/>
      </w:pPr>
      <w:r>
        <w:rPr>
          <w:rFonts w:ascii="黑体" w:hAnsi="黑体" w:eastAsia="黑体" w:cs="黑体"/>
          <w:b/>
          <w:sz w:val="30"/>
        </w:rPr>
        <w:t>4.5.2 算法对比功能</w:t>
      </w:r>
    </w:p>
    <w:p w14:paraId="326411D0">
      <w:pPr>
        <w:spacing w:before="0" w:after="0" w:line="360" w:lineRule="auto"/>
        <w:ind w:firstLine="480"/>
        <w:jc w:val="both"/>
      </w:pPr>
      <w:r>
        <w:rPr>
          <w:rFonts w:ascii="宋体" w:hAnsi="宋体" w:eastAsia="宋体" w:cs="宋体"/>
          <w:b w:val="0"/>
          <w:sz w:val="24"/>
        </w:rPr>
        <w:t>算法对比功能支持一键对比多种算法配置。核心代码如下：</w:t>
      </w:r>
    </w:p>
    <w:p w14:paraId="71FDBADE">
      <w:pPr>
        <w:spacing w:before="120" w:after="60" w:line="360" w:lineRule="auto"/>
        <w:jc w:val="left"/>
      </w:pPr>
      <w:r>
        <w:rPr>
          <w:rFonts w:ascii="宋体" w:hAnsi="宋体" w:eastAsia="宋体" w:cs="宋体"/>
          <w:b/>
          <w:sz w:val="24"/>
        </w:rPr>
        <w:t>python 代码</w:t>
      </w:r>
    </w:p>
    <w:p w14:paraId="5B49B1C5">
      <w:pPr>
        <w:pBdr>
          <w:bottom w:val="single" w:color="D9D9D9" w:sz="4" w:space="1"/>
        </w:pBdr>
        <w:spacing w:before="0" w:after="0" w:line="240" w:lineRule="auto"/>
        <w:ind w:left="360"/>
        <w:jc w:val="left"/>
      </w:pPr>
      <w:r>
        <w:rPr>
          <w:rFonts w:ascii="Consolas" w:hAnsi="Consolas" w:eastAsia="Consolas" w:cs="Consolas"/>
          <w:sz w:val="21"/>
        </w:rPr>
        <w:t>def compare_algorithms(self, cities: List[City], n_runs: int = 5):</w:t>
      </w:r>
    </w:p>
    <w:p w14:paraId="588BB622">
      <w:pPr>
        <w:pBdr>
          <w:bottom w:val="single" w:color="D9D9D9" w:sz="4" w:space="1"/>
        </w:pBdr>
        <w:spacing w:before="0" w:after="0" w:line="240" w:lineRule="auto"/>
        <w:ind w:left="360"/>
        <w:jc w:val="left"/>
      </w:pPr>
      <w:r>
        <w:rPr>
          <w:rFonts w:ascii="Consolas" w:hAnsi="Consolas" w:eastAsia="Consolas" w:cs="Consolas"/>
          <w:sz w:val="21"/>
        </w:rPr>
        <w:t xml:space="preserve">    """</w:t>
      </w:r>
    </w:p>
    <w:p w14:paraId="6E569012">
      <w:pPr>
        <w:pBdr>
          <w:bottom w:val="single" w:color="D9D9D9" w:sz="4" w:space="1"/>
        </w:pBdr>
        <w:spacing w:before="0" w:after="0" w:line="240" w:lineRule="auto"/>
        <w:ind w:left="360"/>
        <w:jc w:val="left"/>
      </w:pPr>
      <w:r>
        <w:rPr>
          <w:rFonts w:ascii="Consolas" w:hAnsi="Consolas" w:eastAsia="Consolas" w:cs="Consolas"/>
          <w:sz w:val="21"/>
        </w:rPr>
        <w:t xml:space="preserve">    对比多种算法配置</w:t>
      </w:r>
    </w:p>
    <w:p w14:paraId="2676DE3C">
      <w:pPr>
        <w:pBdr>
          <w:bottom w:val="single" w:color="D9D9D9" w:sz="4" w:space="1"/>
        </w:pBdr>
        <w:spacing w:before="0" w:after="0" w:line="240" w:lineRule="auto"/>
        <w:ind w:left="360"/>
        <w:jc w:val="left"/>
      </w:pPr>
      <w:r>
        <w:rPr>
          <w:rFonts w:ascii="Consolas" w:hAnsi="Consolas" w:eastAsia="Consolas" w:cs="Consolas"/>
          <w:sz w:val="21"/>
        </w:rPr>
        <w:t xml:space="preserve">    :param cities: 城市列表</w:t>
      </w:r>
    </w:p>
    <w:p w14:paraId="41AA5CA5">
      <w:pPr>
        <w:pBdr>
          <w:bottom w:val="single" w:color="D9D9D9" w:sz="4" w:space="1"/>
        </w:pBdr>
        <w:spacing w:before="0" w:after="0" w:line="240" w:lineRule="auto"/>
        <w:ind w:left="360"/>
        <w:jc w:val="left"/>
      </w:pPr>
      <w:r>
        <w:rPr>
          <w:rFonts w:ascii="Consolas" w:hAnsi="Consolas" w:eastAsia="Consolas" w:cs="Consolas"/>
          <w:sz w:val="21"/>
        </w:rPr>
        <w:t xml:space="preserve">    :param n_runs: 每种配置运行次数</w:t>
      </w:r>
    </w:p>
    <w:p w14:paraId="20FA08CD">
      <w:pPr>
        <w:pBdr>
          <w:bottom w:val="single" w:color="D9D9D9" w:sz="4" w:space="1"/>
        </w:pBdr>
        <w:spacing w:before="0" w:after="0" w:line="240" w:lineRule="auto"/>
        <w:ind w:left="360"/>
        <w:jc w:val="left"/>
      </w:pPr>
      <w:r>
        <w:rPr>
          <w:rFonts w:ascii="Consolas" w:hAnsi="Consolas" w:eastAsia="Consolas" w:cs="Consolas"/>
          <w:sz w:val="21"/>
        </w:rPr>
        <w:t xml:space="preserve">    :return: 对比结果</w:t>
      </w:r>
    </w:p>
    <w:p w14:paraId="7F4A3F66">
      <w:pPr>
        <w:pBdr>
          <w:bottom w:val="single" w:color="D9D9D9" w:sz="4" w:space="1"/>
        </w:pBdr>
        <w:spacing w:before="0" w:after="0" w:line="240" w:lineRule="auto"/>
        <w:ind w:left="360"/>
        <w:jc w:val="left"/>
      </w:pPr>
      <w:r>
        <w:rPr>
          <w:rFonts w:ascii="Consolas" w:hAnsi="Consolas" w:eastAsia="Consolas" w:cs="Consolas"/>
          <w:sz w:val="21"/>
        </w:rPr>
        <w:t xml:space="preserve">    """</w:t>
      </w:r>
    </w:p>
    <w:p w14:paraId="79F63660">
      <w:pPr>
        <w:pBdr>
          <w:bottom w:val="single" w:color="D9D9D9" w:sz="4" w:space="1"/>
        </w:pBdr>
        <w:spacing w:before="0" w:after="0" w:line="240" w:lineRule="auto"/>
        <w:ind w:left="360"/>
        <w:jc w:val="left"/>
      </w:pPr>
      <w:r>
        <w:rPr>
          <w:rFonts w:ascii="Consolas" w:hAnsi="Consolas" w:eastAsia="Consolas" w:cs="Consolas"/>
          <w:sz w:val="21"/>
        </w:rPr>
        <w:t xml:space="preserve">    configs = [</w:t>
      </w:r>
    </w:p>
    <w:p w14:paraId="5170EBD9">
      <w:pPr>
        <w:pBdr>
          <w:bottom w:val="single" w:color="D9D9D9" w:sz="4" w:space="1"/>
        </w:pBdr>
        <w:spacing w:before="0" w:after="0" w:line="240" w:lineRule="auto"/>
        <w:ind w:left="360"/>
        <w:jc w:val="left"/>
      </w:pPr>
      <w:r>
        <w:rPr>
          <w:rFonts w:ascii="Consolas" w:hAnsi="Consolas" w:eastAsia="Consolas" w:cs="Consolas"/>
          <w:sz w:val="21"/>
        </w:rPr>
        <w:t xml:space="preserve">        {'name': '基本ACO', 'adaptive': False, 'ga': False, 'two_opt': False},</w:t>
      </w:r>
    </w:p>
    <w:p w14:paraId="307509B5">
      <w:pPr>
        <w:pBdr>
          <w:bottom w:val="single" w:color="D9D9D9" w:sz="4" w:space="1"/>
        </w:pBdr>
        <w:spacing w:before="0" w:after="0" w:line="240" w:lineRule="auto"/>
        <w:ind w:left="360"/>
        <w:jc w:val="left"/>
      </w:pPr>
      <w:r>
        <w:rPr>
          <w:rFonts w:ascii="Consolas" w:hAnsi="Consolas" w:eastAsia="Consolas" w:cs="Consolas"/>
          <w:sz w:val="21"/>
        </w:rPr>
        <w:t xml:space="preserve">        {'name': '自适应ACO', 'adaptive': True, 'ga': False, 'two_opt': False},</w:t>
      </w:r>
    </w:p>
    <w:p w14:paraId="49912561">
      <w:pPr>
        <w:pBdr>
          <w:bottom w:val="single" w:color="D9D9D9" w:sz="4" w:space="1"/>
        </w:pBdr>
        <w:spacing w:before="0" w:after="0" w:line="240" w:lineRule="auto"/>
        <w:ind w:left="360"/>
        <w:jc w:val="left"/>
      </w:pPr>
      <w:r>
        <w:rPr>
          <w:rFonts w:ascii="Consolas" w:hAnsi="Consolas" w:eastAsia="Consolas" w:cs="Consolas"/>
          <w:sz w:val="21"/>
        </w:rPr>
        <w:t xml:space="preserve">        {'name': 'ACO+GA', 'adaptive': False, 'ga': True, 'two_opt': False},</w:t>
      </w:r>
    </w:p>
    <w:p w14:paraId="75FBD992">
      <w:pPr>
        <w:pBdr>
          <w:bottom w:val="single" w:color="D9D9D9" w:sz="4" w:space="1"/>
        </w:pBdr>
        <w:spacing w:before="0" w:after="0" w:line="240" w:lineRule="auto"/>
        <w:ind w:left="360"/>
        <w:jc w:val="left"/>
      </w:pPr>
      <w:r>
        <w:rPr>
          <w:rFonts w:ascii="Consolas" w:hAnsi="Consolas" w:eastAsia="Consolas" w:cs="Consolas"/>
          <w:sz w:val="21"/>
        </w:rPr>
        <w:t xml:space="preserve">        {'name': 'ACO+2-opt', 'adaptive': False, 'ga': False, 'two_opt': True},</w:t>
      </w:r>
    </w:p>
    <w:p w14:paraId="7601325E">
      <w:pPr>
        <w:pBdr>
          <w:bottom w:val="single" w:color="D9D9D9" w:sz="4" w:space="1"/>
        </w:pBdr>
        <w:spacing w:before="0" w:after="0" w:line="240" w:lineRule="auto"/>
        <w:ind w:left="360"/>
        <w:jc w:val="left"/>
      </w:pPr>
      <w:r>
        <w:rPr>
          <w:rFonts w:ascii="Consolas" w:hAnsi="Consolas" w:eastAsia="Consolas" w:cs="Consolas"/>
          <w:sz w:val="21"/>
        </w:rPr>
        <w:t xml:space="preserve">        {'name': '混合算法', 'adaptive': True, 'ga': True, 'two_opt': True},</w:t>
      </w:r>
    </w:p>
    <w:p w14:paraId="254BB7F3">
      <w:pPr>
        <w:pBdr>
          <w:bottom w:val="single" w:color="D9D9D9" w:sz="4" w:space="1"/>
        </w:pBdr>
        <w:spacing w:before="0" w:after="0" w:line="240" w:lineRule="auto"/>
        <w:ind w:left="360"/>
        <w:jc w:val="left"/>
      </w:pPr>
      <w:r>
        <w:rPr>
          <w:rFonts w:ascii="Consolas" w:hAnsi="Consolas" w:eastAsia="Consolas" w:cs="Consolas"/>
          <w:sz w:val="21"/>
        </w:rPr>
        <w:t xml:space="preserve">    ]</w:t>
      </w:r>
    </w:p>
    <w:p w14:paraId="4A1A94C7">
      <w:pPr>
        <w:pBdr>
          <w:bottom w:val="single" w:color="D9D9D9" w:sz="4" w:space="1"/>
        </w:pBdr>
        <w:spacing w:before="0" w:after="0" w:line="240" w:lineRule="auto"/>
        <w:ind w:left="360"/>
        <w:jc w:val="left"/>
      </w:pPr>
    </w:p>
    <w:p w14:paraId="4C9BAFD2">
      <w:pPr>
        <w:pBdr>
          <w:bottom w:val="single" w:color="D9D9D9" w:sz="4" w:space="1"/>
        </w:pBdr>
        <w:spacing w:before="0" w:after="0" w:line="240" w:lineRule="auto"/>
        <w:ind w:left="360"/>
        <w:jc w:val="left"/>
      </w:pPr>
      <w:r>
        <w:rPr>
          <w:rFonts w:ascii="Consolas" w:hAnsi="Consolas" w:eastAsia="Consolas" w:cs="Consolas"/>
          <w:sz w:val="21"/>
        </w:rPr>
        <w:t xml:space="preserve">    results = []</w:t>
      </w:r>
    </w:p>
    <w:p w14:paraId="53A1EECF">
      <w:pPr>
        <w:pBdr>
          <w:bottom w:val="single" w:color="D9D9D9" w:sz="4" w:space="1"/>
        </w:pBdr>
        <w:spacing w:before="0" w:after="0" w:line="240" w:lineRule="auto"/>
        <w:ind w:left="360"/>
        <w:jc w:val="left"/>
      </w:pPr>
      <w:r>
        <w:rPr>
          <w:rFonts w:ascii="Consolas" w:hAnsi="Consolas" w:eastAsia="Consolas" w:cs="Consolas"/>
          <w:sz w:val="21"/>
        </w:rPr>
        <w:t xml:space="preserve">    for config in configs:</w:t>
      </w:r>
    </w:p>
    <w:p w14:paraId="2180F031">
      <w:pPr>
        <w:pBdr>
          <w:bottom w:val="single" w:color="D9D9D9" w:sz="4" w:space="1"/>
        </w:pBdr>
        <w:spacing w:before="0" w:after="0" w:line="240" w:lineRule="auto"/>
        <w:ind w:left="360"/>
        <w:jc w:val="left"/>
      </w:pPr>
      <w:r>
        <w:rPr>
          <w:rFonts w:ascii="Consolas" w:hAnsi="Consolas" w:eastAsia="Consolas" w:cs="Consolas"/>
          <w:sz w:val="21"/>
        </w:rPr>
        <w:t xml:space="preserve">        avg_distance = 0</w:t>
      </w:r>
    </w:p>
    <w:p w14:paraId="51863231">
      <w:pPr>
        <w:pBdr>
          <w:bottom w:val="single" w:color="D9D9D9" w:sz="4" w:space="1"/>
        </w:pBdr>
        <w:spacing w:before="0" w:after="0" w:line="240" w:lineRule="auto"/>
        <w:ind w:left="360"/>
        <w:jc w:val="left"/>
      </w:pPr>
      <w:r>
        <w:rPr>
          <w:rFonts w:ascii="Consolas" w:hAnsi="Consolas" w:eastAsia="Consolas" w:cs="Consolas"/>
          <w:sz w:val="21"/>
        </w:rPr>
        <w:t xml:space="preserve">        avg_time = 0</w:t>
      </w:r>
    </w:p>
    <w:p w14:paraId="24D30982">
      <w:pPr>
        <w:pBdr>
          <w:bottom w:val="single" w:color="D9D9D9" w:sz="4" w:space="1"/>
        </w:pBdr>
        <w:spacing w:before="0" w:after="0" w:line="240" w:lineRule="auto"/>
        <w:ind w:left="360"/>
        <w:jc w:val="left"/>
      </w:pPr>
      <w:r>
        <w:rPr>
          <w:rFonts w:ascii="Consolas" w:hAnsi="Consolas" w:eastAsia="Consolas" w:cs="Consolas"/>
          <w:sz w:val="21"/>
        </w:rPr>
        <w:t xml:space="preserve">        for _ in range(n_runs):</w:t>
      </w:r>
    </w:p>
    <w:p w14:paraId="36D0D7B2">
      <w:pPr>
        <w:pBdr>
          <w:bottom w:val="single" w:color="D9D9D9" w:sz="4" w:space="1"/>
        </w:pBdr>
        <w:spacing w:before="0" w:after="0" w:line="240" w:lineRule="auto"/>
        <w:ind w:left="360"/>
        <w:jc w:val="left"/>
      </w:pPr>
      <w:r>
        <w:rPr>
          <w:rFonts w:ascii="Consolas" w:hAnsi="Consolas" w:eastAsia="Consolas" w:cs="Consolas"/>
          <w:sz w:val="21"/>
        </w:rPr>
        <w:t xml:space="preserve">            optimizer = self._create_optimizer(cities, config)</w:t>
      </w:r>
    </w:p>
    <w:p w14:paraId="1C924D29">
      <w:pPr>
        <w:pBdr>
          <w:bottom w:val="single" w:color="D9D9D9" w:sz="4" w:space="1"/>
        </w:pBdr>
        <w:spacing w:before="0" w:after="0" w:line="240" w:lineRule="auto"/>
        <w:ind w:left="360"/>
        <w:jc w:val="left"/>
      </w:pPr>
      <w:r>
        <w:rPr>
          <w:rFonts w:ascii="Consolas" w:hAnsi="Consolas" w:eastAsia="Consolas" w:cs="Consolas"/>
          <w:sz w:val="21"/>
        </w:rPr>
        <w:t xml:space="preserve">            result = optimizer.run()</w:t>
      </w:r>
    </w:p>
    <w:p w14:paraId="55397A27">
      <w:pPr>
        <w:pBdr>
          <w:bottom w:val="single" w:color="D9D9D9" w:sz="4" w:space="1"/>
        </w:pBdr>
        <w:spacing w:before="0" w:after="0" w:line="240" w:lineRule="auto"/>
        <w:ind w:left="360"/>
        <w:jc w:val="left"/>
      </w:pPr>
      <w:r>
        <w:rPr>
          <w:rFonts w:ascii="Consolas" w:hAnsi="Consolas" w:eastAsia="Consolas" w:cs="Consolas"/>
          <w:sz w:val="21"/>
        </w:rPr>
        <w:t xml:space="preserve">            avg_distance += result.best_distance</w:t>
      </w:r>
    </w:p>
    <w:p w14:paraId="7FE02435">
      <w:pPr>
        <w:pBdr>
          <w:bottom w:val="single" w:color="D9D9D9" w:sz="4" w:space="1"/>
        </w:pBdr>
        <w:spacing w:before="0" w:after="0" w:line="240" w:lineRule="auto"/>
        <w:ind w:left="360"/>
        <w:jc w:val="left"/>
      </w:pPr>
      <w:r>
        <w:rPr>
          <w:rFonts w:ascii="Consolas" w:hAnsi="Consolas" w:eastAsia="Consolas" w:cs="Consolas"/>
          <w:sz w:val="21"/>
        </w:rPr>
        <w:t xml:space="preserve">            avg_time += result.running_time</w:t>
      </w:r>
    </w:p>
    <w:p w14:paraId="2D3DA02E">
      <w:pPr>
        <w:pBdr>
          <w:bottom w:val="single" w:color="D9D9D9" w:sz="4" w:space="1"/>
        </w:pBdr>
        <w:spacing w:before="0" w:after="0" w:line="240" w:lineRule="auto"/>
        <w:ind w:left="360"/>
        <w:jc w:val="left"/>
      </w:pPr>
      <w:r>
        <w:rPr>
          <w:rFonts w:ascii="Consolas" w:hAnsi="Consolas" w:eastAsia="Consolas" w:cs="Consolas"/>
          <w:sz w:val="21"/>
        </w:rPr>
        <w:t xml:space="preserve">        avg_distance /= n_runs</w:t>
      </w:r>
    </w:p>
    <w:p w14:paraId="444EA218">
      <w:pPr>
        <w:pBdr>
          <w:bottom w:val="single" w:color="D9D9D9" w:sz="4" w:space="1"/>
        </w:pBdr>
        <w:spacing w:before="0" w:after="0" w:line="240" w:lineRule="auto"/>
        <w:ind w:left="360"/>
        <w:jc w:val="left"/>
      </w:pPr>
      <w:r>
        <w:rPr>
          <w:rFonts w:ascii="Consolas" w:hAnsi="Consolas" w:eastAsia="Consolas" w:cs="Consolas"/>
          <w:sz w:val="21"/>
        </w:rPr>
        <w:t xml:space="preserve">        avg_time /= n_runs</w:t>
      </w:r>
    </w:p>
    <w:p w14:paraId="40658AFF">
      <w:pPr>
        <w:pBdr>
          <w:bottom w:val="single" w:color="D9D9D9" w:sz="4" w:space="1"/>
        </w:pBdr>
        <w:spacing w:before="0" w:after="0" w:line="240" w:lineRule="auto"/>
        <w:ind w:left="360"/>
        <w:jc w:val="left"/>
      </w:pPr>
      <w:r>
        <w:rPr>
          <w:rFonts w:ascii="Consolas" w:hAnsi="Consolas" w:eastAsia="Consolas" w:cs="Consolas"/>
          <w:sz w:val="21"/>
        </w:rPr>
        <w:t xml:space="preserve">        results.append({</w:t>
      </w:r>
    </w:p>
    <w:p w14:paraId="53CD7E86">
      <w:pPr>
        <w:pBdr>
          <w:bottom w:val="single" w:color="D9D9D9" w:sz="4" w:space="1"/>
        </w:pBdr>
        <w:spacing w:before="0" w:after="0" w:line="240" w:lineRule="auto"/>
        <w:ind w:left="360"/>
        <w:jc w:val="left"/>
      </w:pPr>
      <w:r>
        <w:rPr>
          <w:rFonts w:ascii="Consolas" w:hAnsi="Consolas" w:eastAsia="Consolas" w:cs="Consolas"/>
          <w:sz w:val="21"/>
        </w:rPr>
        <w:t xml:space="preserve">            'name': config['name'],</w:t>
      </w:r>
    </w:p>
    <w:p w14:paraId="26245FC1">
      <w:pPr>
        <w:pBdr>
          <w:bottom w:val="single" w:color="D9D9D9" w:sz="4" w:space="1"/>
        </w:pBdr>
        <w:spacing w:before="0" w:after="0" w:line="240" w:lineRule="auto"/>
        <w:ind w:left="360"/>
        <w:jc w:val="left"/>
      </w:pPr>
      <w:r>
        <w:rPr>
          <w:rFonts w:ascii="Consolas" w:hAnsi="Consolas" w:eastAsia="Consolas" w:cs="Consolas"/>
          <w:sz w:val="21"/>
        </w:rPr>
        <w:t xml:space="preserve">            'avg_distance': avg_distance,</w:t>
      </w:r>
    </w:p>
    <w:p w14:paraId="7C108767">
      <w:pPr>
        <w:pBdr>
          <w:bottom w:val="single" w:color="D9D9D9" w:sz="4" w:space="1"/>
        </w:pBdr>
        <w:spacing w:before="0" w:after="0" w:line="240" w:lineRule="auto"/>
        <w:ind w:left="360"/>
        <w:jc w:val="left"/>
      </w:pPr>
      <w:r>
        <w:rPr>
          <w:rFonts w:ascii="Consolas" w:hAnsi="Consolas" w:eastAsia="Consolas" w:cs="Consolas"/>
          <w:sz w:val="21"/>
        </w:rPr>
        <w:t xml:space="preserve">            'avg_time': avg_time</w:t>
      </w:r>
    </w:p>
    <w:p w14:paraId="4DB037FF">
      <w:pPr>
        <w:pBdr>
          <w:bottom w:val="single" w:color="D9D9D9" w:sz="4" w:space="1"/>
        </w:pBdr>
        <w:spacing w:before="0" w:after="0" w:line="240" w:lineRule="auto"/>
        <w:ind w:left="360"/>
        <w:jc w:val="left"/>
      </w:pPr>
      <w:r>
        <w:rPr>
          <w:rFonts w:ascii="Consolas" w:hAnsi="Consolas" w:eastAsia="Consolas" w:cs="Consolas"/>
          <w:sz w:val="21"/>
        </w:rPr>
        <w:t xml:space="preserve">        })</w:t>
      </w:r>
    </w:p>
    <w:p w14:paraId="01443D05">
      <w:pPr>
        <w:pBdr>
          <w:bottom w:val="single" w:color="D9D9D9" w:sz="4" w:space="1"/>
        </w:pBdr>
        <w:spacing w:before="0" w:after="0" w:line="240" w:lineRule="auto"/>
        <w:ind w:left="360"/>
        <w:jc w:val="left"/>
      </w:pPr>
    </w:p>
    <w:p w14:paraId="1EBB003F">
      <w:pPr>
        <w:pBdr>
          <w:bottom w:val="single" w:color="D9D9D9" w:sz="4" w:space="1"/>
        </w:pBdr>
        <w:spacing w:before="0" w:after="0" w:line="240" w:lineRule="auto"/>
        <w:ind w:left="360"/>
        <w:jc w:val="left"/>
      </w:pPr>
      <w:r>
        <w:rPr>
          <w:rFonts w:ascii="Consolas" w:hAnsi="Consolas" w:eastAsia="Consolas" w:cs="Consolas"/>
          <w:sz w:val="21"/>
        </w:rPr>
        <w:t xml:space="preserve">    return results</w:t>
      </w:r>
    </w:p>
    <w:p w14:paraId="14C847CA">
      <w:pPr>
        <w:spacing w:before="0" w:after="120" w:line="240" w:lineRule="auto"/>
        <w:jc w:val="left"/>
      </w:pPr>
    </w:p>
    <w:p w14:paraId="32784E88">
      <w:pPr>
        <w:spacing w:before="120" w:after="120" w:line="360" w:lineRule="auto"/>
        <w:jc w:val="left"/>
      </w:pPr>
      <w:r>
        <w:rPr>
          <w:rFonts w:ascii="黑体" w:hAnsi="黑体" w:eastAsia="黑体" w:cs="黑体"/>
          <w:b/>
          <w:sz w:val="30"/>
        </w:rPr>
        <w:t>4.5.3 性能分析模块</w:t>
      </w:r>
    </w:p>
    <w:p w14:paraId="098293FE">
      <w:pPr>
        <w:spacing w:before="0" w:after="0" w:line="360" w:lineRule="auto"/>
        <w:ind w:firstLine="480"/>
        <w:jc w:val="both"/>
      </w:pPr>
      <w:r>
        <w:rPr>
          <w:rFonts w:ascii="宋体" w:hAnsi="宋体" w:eastAsia="宋体" w:cs="宋体"/>
          <w:b w:val="0"/>
          <w:sz w:val="24"/>
        </w:rPr>
        <w:t>性能分析模块PerformanceAnalyzer用于分析算法的运行性能。主要功能包括：</w:t>
      </w:r>
    </w:p>
    <w:p w14:paraId="2AE91F13">
      <w:pPr>
        <w:spacing w:before="0" w:after="0" w:line="360" w:lineRule="auto"/>
        <w:jc w:val="both"/>
      </w:pPr>
      <w:r>
        <w:rPr>
          <w:rFonts w:ascii="宋体" w:hAnsi="宋体" w:eastAsia="宋体" w:cs="宋体"/>
          <w:b w:val="0"/>
          <w:sz w:val="24"/>
        </w:rPr>
        <w:t>（1）</w:t>
      </w:r>
      <w:r>
        <w:rPr>
          <w:rFonts w:ascii="宋体" w:hAnsi="宋体" w:eastAsia="宋体" w:cs="宋体"/>
          <w:b/>
          <w:sz w:val="24"/>
        </w:rPr>
        <w:t>收敛性分析：</w:t>
      </w:r>
      <w:r>
        <w:rPr>
          <w:rFonts w:ascii="宋体" w:hAnsi="宋体" w:eastAsia="宋体" w:cs="宋体"/>
          <w:b w:val="0"/>
          <w:sz w:val="24"/>
        </w:rPr>
        <w:t xml:space="preserve"> 分析算法的收敛速度和收敛质量</w:t>
      </w:r>
    </w:p>
    <w:p w14:paraId="0024C93F">
      <w:pPr>
        <w:spacing w:before="0" w:after="0" w:line="360" w:lineRule="auto"/>
        <w:jc w:val="both"/>
      </w:pPr>
      <w:r>
        <w:rPr>
          <w:rFonts w:ascii="宋体" w:hAnsi="宋体" w:eastAsia="宋体" w:cs="宋体"/>
          <w:b w:val="0"/>
          <w:sz w:val="24"/>
        </w:rPr>
        <w:t>（2）</w:t>
      </w:r>
      <w:r>
        <w:rPr>
          <w:rFonts w:ascii="宋体" w:hAnsi="宋体" w:eastAsia="宋体" w:cs="宋体"/>
          <w:b/>
          <w:sz w:val="24"/>
        </w:rPr>
        <w:t>稳定性分析：</w:t>
      </w:r>
      <w:r>
        <w:rPr>
          <w:rFonts w:ascii="宋体" w:hAnsi="宋体" w:eastAsia="宋体" w:cs="宋体"/>
          <w:b w:val="0"/>
          <w:sz w:val="24"/>
        </w:rPr>
        <w:t xml:space="preserve"> 计算多次运行结果的变异系数</w:t>
      </w:r>
    </w:p>
    <w:p w14:paraId="142F1ED7">
      <w:pPr>
        <w:spacing w:before="0" w:after="0" w:line="360" w:lineRule="auto"/>
        <w:jc w:val="both"/>
      </w:pPr>
      <w:r>
        <w:rPr>
          <w:rFonts w:ascii="宋体" w:hAnsi="宋体" w:eastAsia="宋体" w:cs="宋体"/>
          <w:b w:val="0"/>
          <w:sz w:val="24"/>
        </w:rPr>
        <w:t>（3）</w:t>
      </w:r>
      <w:r>
        <w:rPr>
          <w:rFonts w:ascii="宋体" w:hAnsi="宋体" w:eastAsia="宋体" w:cs="宋体"/>
          <w:b/>
          <w:sz w:val="24"/>
        </w:rPr>
        <w:t>效率分析：</w:t>
      </w:r>
      <w:r>
        <w:rPr>
          <w:rFonts w:ascii="宋体" w:hAnsi="宋体" w:eastAsia="宋体" w:cs="宋体"/>
          <w:b w:val="0"/>
          <w:sz w:val="24"/>
        </w:rPr>
        <w:t xml:space="preserve"> 分析算法的时间复杂度</w:t>
      </w:r>
    </w:p>
    <w:p w14:paraId="3FBAD769">
      <w:pPr>
        <w:spacing w:before="0" w:after="0" w:line="360" w:lineRule="auto"/>
        <w:ind w:firstLine="480"/>
        <w:jc w:val="both"/>
      </w:pPr>
      <w:r>
        <w:rPr>
          <w:rFonts w:ascii="宋体" w:hAnsi="宋体" w:eastAsia="宋体" w:cs="宋体"/>
          <w:b w:val="0"/>
          <w:sz w:val="24"/>
        </w:rPr>
        <w:t>核心代码如下：</w:t>
      </w:r>
    </w:p>
    <w:p w14:paraId="1A6C31F3">
      <w:pPr>
        <w:spacing w:before="120" w:after="60" w:line="360" w:lineRule="auto"/>
        <w:jc w:val="left"/>
      </w:pPr>
      <w:r>
        <w:rPr>
          <w:rFonts w:ascii="宋体" w:hAnsi="宋体" w:eastAsia="宋体" w:cs="宋体"/>
          <w:b/>
          <w:sz w:val="24"/>
        </w:rPr>
        <w:t>python 代码</w:t>
      </w:r>
    </w:p>
    <w:p w14:paraId="7D4AE5C6">
      <w:pPr>
        <w:pBdr>
          <w:bottom w:val="single" w:color="D9D9D9" w:sz="4" w:space="1"/>
        </w:pBdr>
        <w:spacing w:before="0" w:after="0" w:line="240" w:lineRule="auto"/>
        <w:ind w:left="360"/>
        <w:jc w:val="left"/>
      </w:pPr>
      <w:r>
        <w:rPr>
          <w:rFonts w:ascii="Consolas" w:hAnsi="Consolas" w:eastAsia="Consolas" w:cs="Consolas"/>
          <w:sz w:val="21"/>
        </w:rPr>
        <w:t>class PerformanceAnalyzer:</w:t>
      </w:r>
    </w:p>
    <w:p w14:paraId="55BA560C">
      <w:pPr>
        <w:pBdr>
          <w:bottom w:val="single" w:color="D9D9D9" w:sz="4" w:space="1"/>
        </w:pBdr>
        <w:spacing w:before="0" w:after="0" w:line="240" w:lineRule="auto"/>
        <w:ind w:left="360"/>
        <w:jc w:val="left"/>
      </w:pPr>
      <w:r>
        <w:rPr>
          <w:rFonts w:ascii="Consolas" w:hAnsi="Consolas" w:eastAsia="Consolas" w:cs="Consolas"/>
          <w:sz w:val="21"/>
        </w:rPr>
        <w:t xml:space="preserve">    """性能分析器"""</w:t>
      </w:r>
    </w:p>
    <w:p w14:paraId="4811E7FE">
      <w:pPr>
        <w:pBdr>
          <w:bottom w:val="single" w:color="D9D9D9" w:sz="4" w:space="1"/>
        </w:pBdr>
        <w:spacing w:before="0" w:after="0" w:line="240" w:lineRule="auto"/>
        <w:ind w:left="360"/>
        <w:jc w:val="left"/>
      </w:pPr>
    </w:p>
    <w:p w14:paraId="208CD7A9">
      <w:pPr>
        <w:pBdr>
          <w:bottom w:val="single" w:color="D9D9D9" w:sz="4" w:space="1"/>
        </w:pBdr>
        <w:spacing w:before="0" w:after="0" w:line="240" w:lineRule="auto"/>
        <w:ind w:left="360"/>
        <w:jc w:val="left"/>
      </w:pPr>
      <w:r>
        <w:rPr>
          <w:rFonts w:ascii="Consolas" w:hAnsi="Consolas" w:eastAsia="Consolas" w:cs="Consolas"/>
          <w:sz w:val="21"/>
        </w:rPr>
        <w:t xml:space="preserve">    @staticmethod</w:t>
      </w:r>
    </w:p>
    <w:p w14:paraId="379BCBA5">
      <w:pPr>
        <w:pBdr>
          <w:bottom w:val="single" w:color="D9D9D9" w:sz="4" w:space="1"/>
        </w:pBdr>
        <w:spacing w:before="0" w:after="0" w:line="240" w:lineRule="auto"/>
        <w:ind w:left="360"/>
        <w:jc w:val="left"/>
      </w:pPr>
      <w:r>
        <w:rPr>
          <w:rFonts w:ascii="Consolas" w:hAnsi="Consolas" w:eastAsia="Consolas" w:cs="Consolas"/>
          <w:sz w:val="21"/>
        </w:rPr>
        <w:t xml:space="preserve">    def analyze_convergence(distances: List[float]) -&gt; Dict:</w:t>
      </w:r>
    </w:p>
    <w:p w14:paraId="37998351">
      <w:pPr>
        <w:pBdr>
          <w:bottom w:val="single" w:color="D9D9D9" w:sz="4" w:space="1"/>
        </w:pBdr>
        <w:spacing w:before="0" w:after="0" w:line="240" w:lineRule="auto"/>
        <w:ind w:left="360"/>
        <w:jc w:val="left"/>
      </w:pPr>
      <w:r>
        <w:rPr>
          <w:rFonts w:ascii="Consolas" w:hAnsi="Consolas" w:eastAsia="Consolas" w:cs="Consolas"/>
          <w:sz w:val="21"/>
        </w:rPr>
        <w:t xml:space="preserve">        """分析收敛性"""</w:t>
      </w:r>
    </w:p>
    <w:p w14:paraId="0D4E0FFB">
      <w:pPr>
        <w:pBdr>
          <w:bottom w:val="single" w:color="D9D9D9" w:sz="4" w:space="1"/>
        </w:pBdr>
        <w:spacing w:before="0" w:after="0" w:line="240" w:lineRule="auto"/>
        <w:ind w:left="360"/>
        <w:jc w:val="left"/>
      </w:pPr>
      <w:r>
        <w:rPr>
          <w:rFonts w:ascii="Consolas" w:hAnsi="Consolas" w:eastAsia="Consolas" w:cs="Consolas"/>
          <w:sz w:val="21"/>
        </w:rPr>
        <w:t xml:space="preserve">        return {</w:t>
      </w:r>
    </w:p>
    <w:p w14:paraId="0C93C18D">
      <w:pPr>
        <w:pBdr>
          <w:bottom w:val="single" w:color="D9D9D9" w:sz="4" w:space="1"/>
        </w:pBdr>
        <w:spacing w:before="0" w:after="0" w:line="240" w:lineRule="auto"/>
        <w:ind w:left="360"/>
        <w:jc w:val="left"/>
      </w:pPr>
      <w:r>
        <w:rPr>
          <w:rFonts w:ascii="Consolas" w:hAnsi="Consolas" w:eastAsia="Consolas" w:cs="Consolas"/>
          <w:sz w:val="21"/>
        </w:rPr>
        <w:t xml:space="preserve">            'first_distance': distances[0],</w:t>
      </w:r>
    </w:p>
    <w:p w14:paraId="13BCC853">
      <w:pPr>
        <w:pBdr>
          <w:bottom w:val="single" w:color="D9D9D9" w:sz="4" w:space="1"/>
        </w:pBdr>
        <w:spacing w:before="0" w:after="0" w:line="240" w:lineRule="auto"/>
        <w:ind w:left="360"/>
        <w:jc w:val="left"/>
      </w:pPr>
      <w:r>
        <w:rPr>
          <w:rFonts w:ascii="Consolas" w:hAnsi="Consolas" w:eastAsia="Consolas" w:cs="Consolas"/>
          <w:sz w:val="21"/>
        </w:rPr>
        <w:t xml:space="preserve">            'last_distance': distances[-1],</w:t>
      </w:r>
    </w:p>
    <w:p w14:paraId="614FBFD7">
      <w:pPr>
        <w:pBdr>
          <w:bottom w:val="single" w:color="D9D9D9" w:sz="4" w:space="1"/>
        </w:pBdr>
        <w:spacing w:before="0" w:after="0" w:line="240" w:lineRule="auto"/>
        <w:ind w:left="360"/>
        <w:jc w:val="left"/>
      </w:pPr>
      <w:r>
        <w:rPr>
          <w:rFonts w:ascii="Consolas" w:hAnsi="Consolas" w:eastAsia="Consolas" w:cs="Consolas"/>
          <w:sz w:val="21"/>
        </w:rPr>
        <w:t xml:space="preserve">            'improvement': distances[0] - distances[-1],</w:t>
      </w:r>
    </w:p>
    <w:p w14:paraId="7C60C469">
      <w:pPr>
        <w:pBdr>
          <w:bottom w:val="single" w:color="D9D9D9" w:sz="4" w:space="1"/>
        </w:pBdr>
        <w:spacing w:before="0" w:after="0" w:line="240" w:lineRule="auto"/>
        <w:ind w:left="360"/>
        <w:jc w:val="left"/>
      </w:pPr>
      <w:r>
        <w:rPr>
          <w:rFonts w:ascii="Consolas" w:hAnsi="Consolas" w:eastAsia="Consolas" w:cs="Consolas"/>
          <w:sz w:val="21"/>
        </w:rPr>
        <w:t xml:space="preserve">            'improvement_rate': (distances[0] - distances[-1]) / distances[0]</w:t>
      </w:r>
    </w:p>
    <w:p w14:paraId="43038925">
      <w:pPr>
        <w:pBdr>
          <w:bottom w:val="single" w:color="D9D9D9" w:sz="4" w:space="1"/>
        </w:pBdr>
        <w:spacing w:before="0" w:after="0" w:line="240" w:lineRule="auto"/>
        <w:ind w:left="360"/>
        <w:jc w:val="left"/>
      </w:pPr>
      <w:r>
        <w:rPr>
          <w:rFonts w:ascii="Consolas" w:hAnsi="Consolas" w:eastAsia="Consolas" w:cs="Consolas"/>
          <w:sz w:val="21"/>
        </w:rPr>
        <w:t xml:space="preserve">        }</w:t>
      </w:r>
    </w:p>
    <w:p w14:paraId="55B5FF48">
      <w:pPr>
        <w:pBdr>
          <w:bottom w:val="single" w:color="D9D9D9" w:sz="4" w:space="1"/>
        </w:pBdr>
        <w:spacing w:before="0" w:after="0" w:line="240" w:lineRule="auto"/>
        <w:ind w:left="360"/>
        <w:jc w:val="left"/>
      </w:pPr>
    </w:p>
    <w:p w14:paraId="7E6D7A6B">
      <w:pPr>
        <w:pBdr>
          <w:bottom w:val="single" w:color="D9D9D9" w:sz="4" w:space="1"/>
        </w:pBdr>
        <w:spacing w:before="0" w:after="0" w:line="240" w:lineRule="auto"/>
        <w:ind w:left="360"/>
        <w:jc w:val="left"/>
      </w:pPr>
      <w:r>
        <w:rPr>
          <w:rFonts w:ascii="Consolas" w:hAnsi="Consolas" w:eastAsia="Consolas" w:cs="Consolas"/>
          <w:sz w:val="21"/>
        </w:rPr>
        <w:t xml:space="preserve">    @staticmethod</w:t>
      </w:r>
    </w:p>
    <w:p w14:paraId="4120D891">
      <w:pPr>
        <w:pBdr>
          <w:bottom w:val="single" w:color="D9D9D9" w:sz="4" w:space="1"/>
        </w:pBdr>
        <w:spacing w:before="0" w:after="0" w:line="240" w:lineRule="auto"/>
        <w:ind w:left="360"/>
        <w:jc w:val="left"/>
      </w:pPr>
      <w:r>
        <w:rPr>
          <w:rFonts w:ascii="Consolas" w:hAnsi="Consolas" w:eastAsia="Consolas" w:cs="Consolas"/>
          <w:sz w:val="21"/>
        </w:rPr>
        <w:t xml:space="preserve">    def analyze_stability(results: List[float]) -&gt; Dict:</w:t>
      </w:r>
    </w:p>
    <w:p w14:paraId="7F9A4EEE">
      <w:pPr>
        <w:pBdr>
          <w:bottom w:val="single" w:color="D9D9D9" w:sz="4" w:space="1"/>
        </w:pBdr>
        <w:spacing w:before="0" w:after="0" w:line="240" w:lineRule="auto"/>
        <w:ind w:left="360"/>
        <w:jc w:val="left"/>
      </w:pPr>
      <w:r>
        <w:rPr>
          <w:rFonts w:ascii="Consolas" w:hAnsi="Consolas" w:eastAsia="Consolas" w:cs="Consolas"/>
          <w:sz w:val="21"/>
        </w:rPr>
        <w:t xml:space="preserve">        """分析稳定性"""</w:t>
      </w:r>
    </w:p>
    <w:p w14:paraId="2A030F8A">
      <w:pPr>
        <w:pBdr>
          <w:bottom w:val="single" w:color="D9D9D9" w:sz="4" w:space="1"/>
        </w:pBdr>
        <w:spacing w:before="0" w:after="0" w:line="240" w:lineRule="auto"/>
        <w:ind w:left="360"/>
        <w:jc w:val="left"/>
      </w:pPr>
      <w:r>
        <w:rPr>
          <w:rFonts w:ascii="Consolas" w:hAnsi="Consolas" w:eastAsia="Consolas" w:cs="Consolas"/>
          <w:sz w:val="21"/>
        </w:rPr>
        <w:t xml:space="preserve">        mean = np.mean(results)</w:t>
      </w:r>
    </w:p>
    <w:p w14:paraId="13FE443F">
      <w:pPr>
        <w:pBdr>
          <w:bottom w:val="single" w:color="D9D9D9" w:sz="4" w:space="1"/>
        </w:pBdr>
        <w:spacing w:before="0" w:after="0" w:line="240" w:lineRule="auto"/>
        <w:ind w:left="360"/>
        <w:jc w:val="left"/>
      </w:pPr>
      <w:r>
        <w:rPr>
          <w:rFonts w:ascii="Consolas" w:hAnsi="Consolas" w:eastAsia="Consolas" w:cs="Consolas"/>
          <w:sz w:val="21"/>
        </w:rPr>
        <w:t xml:space="preserve">        std = np.std(results)</w:t>
      </w:r>
    </w:p>
    <w:p w14:paraId="6E32F47A">
      <w:pPr>
        <w:pBdr>
          <w:bottom w:val="single" w:color="D9D9D9" w:sz="4" w:space="1"/>
        </w:pBdr>
        <w:spacing w:before="0" w:after="0" w:line="240" w:lineRule="auto"/>
        <w:ind w:left="360"/>
        <w:jc w:val="left"/>
      </w:pPr>
      <w:r>
        <w:rPr>
          <w:rFonts w:ascii="Consolas" w:hAnsi="Consolas" w:eastAsia="Consolas" w:cs="Consolas"/>
          <w:sz w:val="21"/>
        </w:rPr>
        <w:t xml:space="preserve">        cv = std / mean if mean != 0 else 0</w:t>
      </w:r>
    </w:p>
    <w:p w14:paraId="01E0DA7E">
      <w:pPr>
        <w:pBdr>
          <w:bottom w:val="single" w:color="D9D9D9" w:sz="4" w:space="1"/>
        </w:pBdr>
        <w:spacing w:before="0" w:after="0" w:line="240" w:lineRule="auto"/>
        <w:ind w:left="360"/>
        <w:jc w:val="left"/>
      </w:pPr>
      <w:r>
        <w:rPr>
          <w:rFonts w:ascii="Consolas" w:hAnsi="Consolas" w:eastAsia="Consolas" w:cs="Consolas"/>
          <w:sz w:val="21"/>
        </w:rPr>
        <w:t xml:space="preserve">        return {</w:t>
      </w:r>
    </w:p>
    <w:p w14:paraId="2FC413C0">
      <w:pPr>
        <w:pBdr>
          <w:bottom w:val="single" w:color="D9D9D9" w:sz="4" w:space="1"/>
        </w:pBdr>
        <w:spacing w:before="0" w:after="0" w:line="240" w:lineRule="auto"/>
        <w:ind w:left="360"/>
        <w:jc w:val="left"/>
      </w:pPr>
      <w:r>
        <w:rPr>
          <w:rFonts w:ascii="Consolas" w:hAnsi="Consolas" w:eastAsia="Consolas" w:cs="Consolas"/>
          <w:sz w:val="21"/>
        </w:rPr>
        <w:t xml:space="preserve">            'mean': mean,</w:t>
      </w:r>
    </w:p>
    <w:p w14:paraId="5871BE56">
      <w:pPr>
        <w:pBdr>
          <w:bottom w:val="single" w:color="D9D9D9" w:sz="4" w:space="1"/>
        </w:pBdr>
        <w:spacing w:before="0" w:after="0" w:line="240" w:lineRule="auto"/>
        <w:ind w:left="360"/>
        <w:jc w:val="left"/>
      </w:pPr>
      <w:r>
        <w:rPr>
          <w:rFonts w:ascii="Consolas" w:hAnsi="Consolas" w:eastAsia="Consolas" w:cs="Consolas"/>
          <w:sz w:val="21"/>
        </w:rPr>
        <w:t xml:space="preserve">            'std': std,</w:t>
      </w:r>
    </w:p>
    <w:p w14:paraId="59AC35C8">
      <w:pPr>
        <w:pBdr>
          <w:bottom w:val="single" w:color="D9D9D9" w:sz="4" w:space="1"/>
        </w:pBdr>
        <w:spacing w:before="0" w:after="0" w:line="240" w:lineRule="auto"/>
        <w:ind w:left="360"/>
        <w:jc w:val="left"/>
      </w:pPr>
      <w:r>
        <w:rPr>
          <w:rFonts w:ascii="Consolas" w:hAnsi="Consolas" w:eastAsia="Consolas" w:cs="Consolas"/>
          <w:sz w:val="21"/>
        </w:rPr>
        <w:t xml:space="preserve">            'cv': cv,</w:t>
      </w:r>
    </w:p>
    <w:p w14:paraId="62D22950">
      <w:pPr>
        <w:pBdr>
          <w:bottom w:val="single" w:color="D9D9D9" w:sz="4" w:space="1"/>
        </w:pBdr>
        <w:spacing w:before="0" w:after="0" w:line="240" w:lineRule="auto"/>
        <w:ind w:left="360"/>
        <w:jc w:val="left"/>
      </w:pPr>
      <w:r>
        <w:rPr>
          <w:rFonts w:ascii="Consolas" w:hAnsi="Consolas" w:eastAsia="Consolas" w:cs="Consolas"/>
          <w:sz w:val="21"/>
        </w:rPr>
        <w:t xml:space="preserve">            'stability': '优秀' if cv &lt; 0.01 else '良好' if cv &lt; 0.05 else '一般'</w:t>
      </w:r>
    </w:p>
    <w:p w14:paraId="19A70BDC">
      <w:pPr>
        <w:pBdr>
          <w:bottom w:val="single" w:color="D9D9D9" w:sz="4" w:space="1"/>
        </w:pBdr>
        <w:spacing w:before="0" w:after="0" w:line="240" w:lineRule="auto"/>
        <w:ind w:left="360"/>
        <w:jc w:val="left"/>
      </w:pPr>
      <w:r>
        <w:rPr>
          <w:rFonts w:ascii="Consolas" w:hAnsi="Consolas" w:eastAsia="Consolas" w:cs="Consolas"/>
          <w:sz w:val="21"/>
        </w:rPr>
        <w:t xml:space="preserve">        }</w:t>
      </w:r>
    </w:p>
    <w:p w14:paraId="72831CCD">
      <w:pPr>
        <w:spacing w:before="0" w:after="120" w:line="240" w:lineRule="auto"/>
        <w:jc w:val="left"/>
      </w:pPr>
    </w:p>
    <w:p w14:paraId="36CB73AF">
      <w:pPr>
        <w:spacing w:before="240" w:after="120" w:line="360" w:lineRule="auto"/>
        <w:jc w:val="left"/>
      </w:pPr>
      <w:r>
        <w:rPr>
          <w:rFonts w:ascii="黑体" w:hAnsi="黑体" w:eastAsia="黑体" w:cs="黑体"/>
          <w:b/>
          <w:sz w:val="30"/>
        </w:rPr>
        <w:t>第五章 实验与结果分析</w:t>
      </w:r>
    </w:p>
    <w:p w14:paraId="7EB19D9E">
      <w:pPr>
        <w:spacing w:before="120" w:after="120" w:line="360" w:lineRule="auto"/>
        <w:jc w:val="left"/>
      </w:pPr>
      <w:r>
        <w:rPr>
          <w:rFonts w:ascii="黑体" w:hAnsi="黑体" w:eastAsia="黑体" w:cs="黑体"/>
          <w:b/>
          <w:sz w:val="30"/>
        </w:rPr>
        <w:t>5.1 实验环境与参数设置</w:t>
      </w:r>
    </w:p>
    <w:p w14:paraId="7AEBC2E7">
      <w:pPr>
        <w:spacing w:before="120" w:after="120" w:line="360" w:lineRule="auto"/>
        <w:jc w:val="left"/>
      </w:pPr>
      <w:r>
        <w:rPr>
          <w:rFonts w:ascii="黑体" w:hAnsi="黑体" w:eastAsia="黑体" w:cs="黑体"/>
          <w:b/>
          <w:sz w:val="30"/>
        </w:rPr>
        <w:t>5.1.1 实验环境</w:t>
      </w:r>
    </w:p>
    <w:p w14:paraId="1AC78C84">
      <w:pPr>
        <w:spacing w:before="0" w:after="0" w:line="360" w:lineRule="auto"/>
        <w:ind w:firstLine="480"/>
        <w:jc w:val="both"/>
      </w:pPr>
      <w:r>
        <w:rPr>
          <w:rFonts w:ascii="宋体" w:hAnsi="宋体" w:eastAsia="宋体" w:cs="宋体"/>
          <w:b w:val="0"/>
          <w:sz w:val="24"/>
        </w:rPr>
        <w:t>本实验在以下环境中进行：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47D5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94" w:type="dxa"/>
            <w:shd w:val="clear" w:color="auto" w:fill="EDEDED"/>
            <w:vAlign w:val="center"/>
          </w:tcPr>
          <w:p w14:paraId="75258B0B">
            <w:pPr>
              <w:spacing w:before="0" w:after="0" w:line="360" w:lineRule="auto"/>
              <w:jc w:val="center"/>
            </w:pPr>
            <w:r>
              <w:rPr>
                <w:rFonts w:ascii="宋体" w:hAnsi="宋体" w:eastAsia="宋体" w:cs="宋体"/>
                <w:b/>
                <w:sz w:val="24"/>
              </w:rPr>
              <w:t>项目</w:t>
            </w:r>
          </w:p>
        </w:tc>
        <w:tc>
          <w:tcPr>
            <w:tcW w:w="4394" w:type="dxa"/>
            <w:shd w:val="clear" w:color="auto" w:fill="EDEDED"/>
            <w:vAlign w:val="center"/>
          </w:tcPr>
          <w:p w14:paraId="23B5DC8F">
            <w:pPr>
              <w:spacing w:before="0" w:after="0" w:line="360" w:lineRule="auto"/>
              <w:jc w:val="center"/>
            </w:pPr>
            <w:r>
              <w:rPr>
                <w:rFonts w:ascii="宋体" w:hAnsi="宋体" w:eastAsia="宋体" w:cs="宋体"/>
                <w:b/>
                <w:sz w:val="24"/>
              </w:rPr>
              <w:t>配置</w:t>
            </w:r>
          </w:p>
        </w:tc>
      </w:tr>
      <w:tr w14:paraId="2548A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6667D50">
            <w:pPr>
              <w:spacing w:before="0" w:after="0" w:line="360" w:lineRule="auto"/>
              <w:jc w:val="both"/>
            </w:pPr>
            <w:r>
              <w:rPr>
                <w:rFonts w:ascii="宋体" w:hAnsi="宋体" w:eastAsia="宋体" w:cs="宋体"/>
                <w:b w:val="0"/>
                <w:sz w:val="24"/>
              </w:rPr>
              <w:t>操作系统</w:t>
            </w:r>
          </w:p>
        </w:tc>
        <w:tc>
          <w:tcPr>
            <w:tcW w:w="4394" w:type="dxa"/>
            <w:vAlign w:val="center"/>
          </w:tcPr>
          <w:p w14:paraId="1D9CF2C6">
            <w:pPr>
              <w:spacing w:before="0" w:after="0" w:line="360" w:lineRule="auto"/>
              <w:jc w:val="both"/>
            </w:pPr>
            <w:r>
              <w:rPr>
                <w:rFonts w:ascii="宋体" w:hAnsi="宋体" w:eastAsia="宋体" w:cs="宋体"/>
                <w:b w:val="0"/>
                <w:sz w:val="24"/>
              </w:rPr>
              <w:t>Windows 11 Home</w:t>
            </w:r>
          </w:p>
        </w:tc>
      </w:tr>
      <w:tr w14:paraId="0D111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21B04B0">
            <w:pPr>
              <w:spacing w:before="0" w:after="0" w:line="360" w:lineRule="auto"/>
              <w:jc w:val="both"/>
            </w:pPr>
            <w:r>
              <w:rPr>
                <w:rFonts w:ascii="宋体" w:hAnsi="宋体" w:eastAsia="宋体" w:cs="宋体"/>
                <w:b w:val="0"/>
                <w:sz w:val="24"/>
              </w:rPr>
              <w:t>处理器</w:t>
            </w:r>
          </w:p>
        </w:tc>
        <w:tc>
          <w:tcPr>
            <w:tcW w:w="4394" w:type="dxa"/>
            <w:vAlign w:val="center"/>
          </w:tcPr>
          <w:p w14:paraId="18449991">
            <w:pPr>
              <w:spacing w:before="0" w:after="0" w:line="360" w:lineRule="auto"/>
              <w:jc w:val="both"/>
            </w:pPr>
            <w:r>
              <w:rPr>
                <w:rFonts w:ascii="宋体" w:hAnsi="宋体" w:eastAsia="宋体" w:cs="宋体"/>
                <w:b w:val="0"/>
                <w:sz w:val="24"/>
              </w:rPr>
              <w:t>Intel Core i5</w:t>
            </w:r>
          </w:p>
        </w:tc>
      </w:tr>
      <w:tr w14:paraId="397B5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4F1B60C">
            <w:pPr>
              <w:spacing w:before="0" w:after="0" w:line="360" w:lineRule="auto"/>
              <w:jc w:val="both"/>
            </w:pPr>
            <w:r>
              <w:rPr>
                <w:rFonts w:ascii="宋体" w:hAnsi="宋体" w:eastAsia="宋体" w:cs="宋体"/>
                <w:b w:val="0"/>
                <w:sz w:val="24"/>
              </w:rPr>
              <w:t>内存</w:t>
            </w:r>
          </w:p>
        </w:tc>
        <w:tc>
          <w:tcPr>
            <w:tcW w:w="4394" w:type="dxa"/>
            <w:vAlign w:val="center"/>
          </w:tcPr>
          <w:p w14:paraId="71B55D32">
            <w:pPr>
              <w:spacing w:before="0" w:after="0" w:line="360" w:lineRule="auto"/>
              <w:jc w:val="both"/>
            </w:pPr>
            <w:r>
              <w:rPr>
                <w:rFonts w:ascii="宋体" w:hAnsi="宋体" w:eastAsia="宋体" w:cs="宋体"/>
                <w:b w:val="0"/>
                <w:sz w:val="24"/>
              </w:rPr>
              <w:t>16GB RAM</w:t>
            </w:r>
          </w:p>
        </w:tc>
      </w:tr>
      <w:tr w14:paraId="7E91E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CD17DB3">
            <w:pPr>
              <w:spacing w:before="0" w:after="0" w:line="360" w:lineRule="auto"/>
              <w:jc w:val="both"/>
            </w:pPr>
            <w:r>
              <w:rPr>
                <w:rFonts w:ascii="宋体" w:hAnsi="宋体" w:eastAsia="宋体" w:cs="宋体"/>
                <w:b w:val="0"/>
                <w:sz w:val="24"/>
              </w:rPr>
              <w:t>编程语言</w:t>
            </w:r>
          </w:p>
        </w:tc>
        <w:tc>
          <w:tcPr>
            <w:tcW w:w="4394" w:type="dxa"/>
            <w:vAlign w:val="center"/>
          </w:tcPr>
          <w:p w14:paraId="4A8491BB">
            <w:pPr>
              <w:spacing w:before="0" w:after="0" w:line="360" w:lineRule="auto"/>
              <w:jc w:val="both"/>
            </w:pPr>
            <w:r>
              <w:rPr>
                <w:rFonts w:ascii="宋体" w:hAnsi="宋体" w:eastAsia="宋体" w:cs="宋体"/>
                <w:b w:val="0"/>
                <w:sz w:val="24"/>
              </w:rPr>
              <w:t>Python 3.12</w:t>
            </w:r>
          </w:p>
        </w:tc>
      </w:tr>
      <w:tr w14:paraId="50E2A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0EFE1F67">
            <w:pPr>
              <w:spacing w:before="0" w:after="0" w:line="360" w:lineRule="auto"/>
              <w:jc w:val="both"/>
            </w:pPr>
            <w:r>
              <w:rPr>
                <w:rFonts w:ascii="宋体" w:hAnsi="宋体" w:eastAsia="宋体" w:cs="宋体"/>
                <w:b w:val="0"/>
                <w:sz w:val="24"/>
              </w:rPr>
              <w:t>开发环境</w:t>
            </w:r>
          </w:p>
        </w:tc>
        <w:tc>
          <w:tcPr>
            <w:tcW w:w="4394" w:type="dxa"/>
            <w:vAlign w:val="center"/>
          </w:tcPr>
          <w:p w14:paraId="7E1B6B9F">
            <w:pPr>
              <w:spacing w:before="0" w:after="0" w:line="360" w:lineRule="auto"/>
              <w:jc w:val="both"/>
            </w:pPr>
            <w:r>
              <w:rPr>
                <w:rFonts w:ascii="宋体" w:hAnsi="宋体" w:eastAsia="宋体" w:cs="宋体"/>
                <w:b w:val="0"/>
                <w:sz w:val="24"/>
              </w:rPr>
              <w:t>Visual Studio Code</w:t>
            </w:r>
          </w:p>
        </w:tc>
      </w:tr>
      <w:tr w14:paraId="64F56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CFDF9B3">
            <w:pPr>
              <w:spacing w:before="0" w:after="0" w:line="360" w:lineRule="auto"/>
              <w:jc w:val="both"/>
            </w:pPr>
            <w:r>
              <w:rPr>
                <w:rFonts w:ascii="宋体" w:hAnsi="宋体" w:eastAsia="宋体" w:cs="宋体"/>
                <w:b w:val="0"/>
                <w:sz w:val="24"/>
              </w:rPr>
              <w:t>核心库</w:t>
            </w:r>
          </w:p>
        </w:tc>
        <w:tc>
          <w:tcPr>
            <w:tcW w:w="4394" w:type="dxa"/>
            <w:vAlign w:val="center"/>
          </w:tcPr>
          <w:p w14:paraId="23800349">
            <w:pPr>
              <w:spacing w:before="0" w:after="0" w:line="360" w:lineRule="auto"/>
              <w:jc w:val="both"/>
            </w:pPr>
            <w:r>
              <w:rPr>
                <w:rFonts w:ascii="宋体" w:hAnsi="宋体" w:eastAsia="宋体" w:cs="宋体"/>
                <w:b w:val="0"/>
                <w:sz w:val="24"/>
              </w:rPr>
              <w:t>NumPy、PyQt5、PyQtGraph</w:t>
            </w:r>
          </w:p>
        </w:tc>
      </w:tr>
    </w:tbl>
    <w:p w14:paraId="5F08015C"/>
    <w:p w14:paraId="170480DC">
      <w:pPr>
        <w:spacing w:before="120" w:after="120" w:line="360" w:lineRule="auto"/>
        <w:jc w:val="left"/>
      </w:pPr>
      <w:r>
        <w:rPr>
          <w:rFonts w:ascii="黑体" w:hAnsi="黑体" w:eastAsia="黑体" w:cs="黑体"/>
          <w:b/>
          <w:sz w:val="30"/>
        </w:rPr>
        <w:t>5.1.2 算法参数配置</w:t>
      </w:r>
    </w:p>
    <w:p w14:paraId="5B4024D0">
      <w:pPr>
        <w:spacing w:before="0" w:after="0" w:line="360" w:lineRule="auto"/>
        <w:ind w:firstLine="480"/>
        <w:jc w:val="both"/>
      </w:pPr>
      <w:r>
        <w:rPr>
          <w:rFonts w:ascii="宋体" w:hAnsi="宋体" w:eastAsia="宋体" w:cs="宋体"/>
          <w:b w:val="0"/>
          <w:sz w:val="24"/>
        </w:rPr>
        <w:t>本实验采用以下统一参数配置：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37A33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shd w:val="clear" w:color="auto" w:fill="EDEDED"/>
            <w:vAlign w:val="center"/>
          </w:tcPr>
          <w:p w14:paraId="2EB34289">
            <w:pPr>
              <w:spacing w:before="0" w:after="0" w:line="360" w:lineRule="auto"/>
              <w:jc w:val="center"/>
            </w:pPr>
            <w:r>
              <w:rPr>
                <w:rFonts w:ascii="宋体" w:hAnsi="宋体" w:eastAsia="宋体" w:cs="宋体"/>
                <w:b/>
                <w:sz w:val="24"/>
              </w:rPr>
              <w:t>参数名称</w:t>
            </w:r>
          </w:p>
        </w:tc>
        <w:tc>
          <w:tcPr>
            <w:tcW w:w="2197" w:type="dxa"/>
            <w:shd w:val="clear" w:color="auto" w:fill="EDEDED"/>
            <w:vAlign w:val="center"/>
          </w:tcPr>
          <w:p w14:paraId="1037F635">
            <w:pPr>
              <w:spacing w:before="0" w:after="0" w:line="360" w:lineRule="auto"/>
              <w:jc w:val="center"/>
            </w:pPr>
            <w:r>
              <w:rPr>
                <w:rFonts w:ascii="宋体" w:hAnsi="宋体" w:eastAsia="宋体" w:cs="宋体"/>
                <w:b/>
                <w:sz w:val="24"/>
              </w:rPr>
              <w:t>参数符号</w:t>
            </w:r>
          </w:p>
        </w:tc>
        <w:tc>
          <w:tcPr>
            <w:tcW w:w="2197" w:type="dxa"/>
            <w:shd w:val="clear" w:color="auto" w:fill="EDEDED"/>
            <w:vAlign w:val="center"/>
          </w:tcPr>
          <w:p w14:paraId="2C0B33EC">
            <w:pPr>
              <w:spacing w:before="0" w:after="0" w:line="360" w:lineRule="auto"/>
              <w:jc w:val="center"/>
            </w:pPr>
            <w:r>
              <w:rPr>
                <w:rFonts w:ascii="宋体" w:hAnsi="宋体" w:eastAsia="宋体" w:cs="宋体"/>
                <w:b/>
                <w:sz w:val="24"/>
              </w:rPr>
              <w:t>参数值</w:t>
            </w:r>
          </w:p>
        </w:tc>
        <w:tc>
          <w:tcPr>
            <w:tcW w:w="2197" w:type="dxa"/>
            <w:shd w:val="clear" w:color="auto" w:fill="EDEDED"/>
            <w:vAlign w:val="center"/>
          </w:tcPr>
          <w:p w14:paraId="049E70A9">
            <w:pPr>
              <w:spacing w:before="0" w:after="0" w:line="360" w:lineRule="auto"/>
              <w:jc w:val="center"/>
            </w:pPr>
            <w:r>
              <w:rPr>
                <w:rFonts w:ascii="宋体" w:hAnsi="宋体" w:eastAsia="宋体" w:cs="宋体"/>
                <w:b/>
                <w:sz w:val="24"/>
              </w:rPr>
              <w:t>说明</w:t>
            </w:r>
          </w:p>
        </w:tc>
      </w:tr>
      <w:tr w14:paraId="07CF7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56D6F624">
            <w:pPr>
              <w:spacing w:before="0" w:after="0" w:line="360" w:lineRule="auto"/>
              <w:jc w:val="both"/>
            </w:pPr>
            <w:r>
              <w:rPr>
                <w:rFonts w:ascii="宋体" w:hAnsi="宋体" w:eastAsia="宋体" w:cs="宋体"/>
                <w:b w:val="0"/>
                <w:sz w:val="24"/>
              </w:rPr>
              <w:t>城市数量</w:t>
            </w:r>
          </w:p>
        </w:tc>
        <w:tc>
          <w:tcPr>
            <w:tcW w:w="2197" w:type="dxa"/>
            <w:vAlign w:val="center"/>
          </w:tcPr>
          <w:p w14:paraId="1B964DC3">
            <w:pPr>
              <w:spacing w:before="0" w:after="0" w:line="360" w:lineRule="auto"/>
              <w:jc w:val="both"/>
            </w:pPr>
            <w:r>
              <w:rPr>
                <w:rFonts w:ascii="宋体" w:hAnsi="宋体" w:eastAsia="宋体" w:cs="宋体"/>
                <w:b w:val="0"/>
                <w:sz w:val="24"/>
              </w:rPr>
              <w:t>n</w:t>
            </w:r>
          </w:p>
        </w:tc>
        <w:tc>
          <w:tcPr>
            <w:tcW w:w="2197" w:type="dxa"/>
            <w:vAlign w:val="center"/>
          </w:tcPr>
          <w:p w14:paraId="62C3C39D">
            <w:pPr>
              <w:spacing w:before="0" w:after="0" w:line="360" w:lineRule="auto"/>
              <w:jc w:val="both"/>
            </w:pPr>
            <w:r>
              <w:rPr>
                <w:rFonts w:ascii="宋体" w:hAnsi="宋体" w:eastAsia="宋体" w:cs="宋体"/>
                <w:b w:val="0"/>
                <w:sz w:val="24"/>
              </w:rPr>
              <w:t>50</w:t>
            </w:r>
          </w:p>
        </w:tc>
        <w:tc>
          <w:tcPr>
            <w:tcW w:w="2197" w:type="dxa"/>
            <w:vAlign w:val="center"/>
          </w:tcPr>
          <w:p w14:paraId="42561620">
            <w:pPr>
              <w:spacing w:before="0" w:after="0" w:line="360" w:lineRule="auto"/>
              <w:jc w:val="both"/>
            </w:pPr>
            <w:r>
              <w:rPr>
                <w:rFonts w:ascii="宋体" w:hAnsi="宋体" w:eastAsia="宋体" w:cs="宋体"/>
                <w:b w:val="0"/>
                <w:sz w:val="24"/>
              </w:rPr>
              <w:t>TSP问题规模</w:t>
            </w:r>
          </w:p>
        </w:tc>
      </w:tr>
      <w:tr w14:paraId="28744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40164993">
            <w:pPr>
              <w:spacing w:before="0" w:after="0" w:line="360" w:lineRule="auto"/>
              <w:jc w:val="both"/>
            </w:pPr>
            <w:r>
              <w:rPr>
                <w:rFonts w:ascii="宋体" w:hAnsi="宋体" w:eastAsia="宋体" w:cs="宋体"/>
                <w:b w:val="0"/>
                <w:sz w:val="24"/>
              </w:rPr>
              <w:t>蚂蚁数量</w:t>
            </w:r>
          </w:p>
        </w:tc>
        <w:tc>
          <w:tcPr>
            <w:tcW w:w="2197" w:type="dxa"/>
            <w:vAlign w:val="center"/>
          </w:tcPr>
          <w:p w14:paraId="3333529F">
            <w:pPr>
              <w:spacing w:before="0" w:after="0" w:line="360" w:lineRule="auto"/>
              <w:jc w:val="both"/>
            </w:pPr>
            <w:r>
              <w:rPr>
                <w:rFonts w:ascii="宋体" w:hAnsi="宋体" w:eastAsia="宋体" w:cs="宋体"/>
                <w:b w:val="0"/>
                <w:sz w:val="24"/>
              </w:rPr>
              <w:t>m</w:t>
            </w:r>
          </w:p>
        </w:tc>
        <w:tc>
          <w:tcPr>
            <w:tcW w:w="2197" w:type="dxa"/>
            <w:vAlign w:val="center"/>
          </w:tcPr>
          <w:p w14:paraId="6E72480B">
            <w:pPr>
              <w:spacing w:before="0" w:after="0" w:line="360" w:lineRule="auto"/>
              <w:jc w:val="both"/>
            </w:pPr>
            <w:r>
              <w:rPr>
                <w:rFonts w:ascii="宋体" w:hAnsi="宋体" w:eastAsia="宋体" w:cs="宋体"/>
                <w:b w:val="0"/>
                <w:sz w:val="24"/>
              </w:rPr>
              <w:t>50</w:t>
            </w:r>
          </w:p>
        </w:tc>
        <w:tc>
          <w:tcPr>
            <w:tcW w:w="2197" w:type="dxa"/>
            <w:vAlign w:val="center"/>
          </w:tcPr>
          <w:p w14:paraId="5E78FBFD">
            <w:pPr>
              <w:spacing w:before="0" w:after="0" w:line="360" w:lineRule="auto"/>
              <w:jc w:val="both"/>
            </w:pPr>
            <w:r>
              <w:rPr>
                <w:rFonts w:ascii="宋体" w:hAnsi="宋体" w:eastAsia="宋体" w:cs="宋体"/>
                <w:b w:val="0"/>
                <w:sz w:val="24"/>
              </w:rPr>
              <w:t>蚁群规模</w:t>
            </w:r>
          </w:p>
        </w:tc>
      </w:tr>
      <w:tr w14:paraId="7FFBD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2D8C363">
            <w:pPr>
              <w:spacing w:before="0" w:after="0" w:line="360" w:lineRule="auto"/>
              <w:jc w:val="both"/>
            </w:pPr>
            <w:r>
              <w:rPr>
                <w:rFonts w:ascii="宋体" w:hAnsi="宋体" w:eastAsia="宋体" w:cs="宋体"/>
                <w:b w:val="0"/>
                <w:sz w:val="24"/>
              </w:rPr>
              <w:t>信息素因子</w:t>
            </w:r>
          </w:p>
        </w:tc>
        <w:tc>
          <w:tcPr>
            <w:tcW w:w="2197" w:type="dxa"/>
            <w:vAlign w:val="center"/>
          </w:tcPr>
          <w:p w14:paraId="2A3F0777">
            <w:pPr>
              <w:spacing w:before="0" w:after="0" w:line="360" w:lineRule="auto"/>
              <w:jc w:val="both"/>
            </w:pPr>
            <w:r>
              <w:rPr>
                <w:rFonts w:ascii="宋体" w:hAnsi="宋体" w:eastAsia="宋体" w:cs="宋体"/>
                <w:b w:val="0"/>
                <w:sz w:val="24"/>
              </w:rPr>
              <w:t>α</w:t>
            </w:r>
          </w:p>
        </w:tc>
        <w:tc>
          <w:tcPr>
            <w:tcW w:w="2197" w:type="dxa"/>
            <w:vAlign w:val="center"/>
          </w:tcPr>
          <w:p w14:paraId="060BDE22">
            <w:pPr>
              <w:spacing w:before="0" w:after="0" w:line="360" w:lineRule="auto"/>
              <w:jc w:val="both"/>
            </w:pPr>
            <w:r>
              <w:rPr>
                <w:rFonts w:ascii="宋体" w:hAnsi="宋体" w:eastAsia="宋体" w:cs="宋体"/>
                <w:b w:val="0"/>
                <w:sz w:val="24"/>
              </w:rPr>
              <w:t>1.0</w:t>
            </w:r>
          </w:p>
        </w:tc>
        <w:tc>
          <w:tcPr>
            <w:tcW w:w="2197" w:type="dxa"/>
            <w:vAlign w:val="center"/>
          </w:tcPr>
          <w:p w14:paraId="39571A0E">
            <w:pPr>
              <w:spacing w:before="0" w:after="0" w:line="360" w:lineRule="auto"/>
              <w:jc w:val="both"/>
            </w:pPr>
            <w:r>
              <w:rPr>
                <w:rFonts w:ascii="宋体" w:hAnsi="宋体" w:eastAsia="宋体" w:cs="宋体"/>
                <w:b w:val="0"/>
                <w:sz w:val="24"/>
              </w:rPr>
              <w:t>信息素权重</w:t>
            </w:r>
          </w:p>
        </w:tc>
      </w:tr>
      <w:tr w14:paraId="3B703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7E3E7E2">
            <w:pPr>
              <w:spacing w:before="0" w:after="0" w:line="360" w:lineRule="auto"/>
              <w:jc w:val="both"/>
            </w:pPr>
            <w:r>
              <w:rPr>
                <w:rFonts w:ascii="宋体" w:hAnsi="宋体" w:eastAsia="宋体" w:cs="宋体"/>
                <w:b w:val="0"/>
                <w:sz w:val="24"/>
              </w:rPr>
              <w:t>启发函数因子</w:t>
            </w:r>
          </w:p>
        </w:tc>
        <w:tc>
          <w:tcPr>
            <w:tcW w:w="2197" w:type="dxa"/>
            <w:vAlign w:val="center"/>
          </w:tcPr>
          <w:p w14:paraId="08781DAE">
            <w:pPr>
              <w:spacing w:before="0" w:after="0" w:line="360" w:lineRule="auto"/>
              <w:jc w:val="both"/>
            </w:pPr>
            <w:r>
              <w:rPr>
                <w:rFonts w:ascii="宋体" w:hAnsi="宋体" w:eastAsia="宋体" w:cs="宋体"/>
                <w:b w:val="0"/>
                <w:sz w:val="24"/>
              </w:rPr>
              <w:t>β</w:t>
            </w:r>
          </w:p>
        </w:tc>
        <w:tc>
          <w:tcPr>
            <w:tcW w:w="2197" w:type="dxa"/>
            <w:vAlign w:val="center"/>
          </w:tcPr>
          <w:p w14:paraId="050F9CBA">
            <w:pPr>
              <w:spacing w:before="0" w:after="0" w:line="360" w:lineRule="auto"/>
              <w:jc w:val="both"/>
            </w:pPr>
            <w:r>
              <w:rPr>
                <w:rFonts w:ascii="宋体" w:hAnsi="宋体" w:eastAsia="宋体" w:cs="宋体"/>
                <w:b w:val="0"/>
                <w:sz w:val="24"/>
              </w:rPr>
              <w:t>2.0</w:t>
            </w:r>
          </w:p>
        </w:tc>
        <w:tc>
          <w:tcPr>
            <w:tcW w:w="2197" w:type="dxa"/>
            <w:vAlign w:val="center"/>
          </w:tcPr>
          <w:p w14:paraId="14001735">
            <w:pPr>
              <w:spacing w:before="0" w:after="0" w:line="360" w:lineRule="auto"/>
              <w:jc w:val="both"/>
            </w:pPr>
            <w:r>
              <w:rPr>
                <w:rFonts w:ascii="宋体" w:hAnsi="宋体" w:eastAsia="宋体" w:cs="宋体"/>
                <w:b w:val="0"/>
                <w:sz w:val="24"/>
              </w:rPr>
              <w:t>启发信息权重</w:t>
            </w:r>
          </w:p>
        </w:tc>
      </w:tr>
      <w:tr w14:paraId="1DC4A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641E4B1">
            <w:pPr>
              <w:spacing w:before="0" w:after="0" w:line="360" w:lineRule="auto"/>
              <w:jc w:val="both"/>
            </w:pPr>
            <w:r>
              <w:rPr>
                <w:rFonts w:ascii="宋体" w:hAnsi="宋体" w:eastAsia="宋体" w:cs="宋体"/>
                <w:b w:val="0"/>
                <w:sz w:val="24"/>
              </w:rPr>
              <w:t>信息素挥发系数</w:t>
            </w:r>
          </w:p>
        </w:tc>
        <w:tc>
          <w:tcPr>
            <w:tcW w:w="2197" w:type="dxa"/>
            <w:vAlign w:val="center"/>
          </w:tcPr>
          <w:p w14:paraId="3F8796DA">
            <w:pPr>
              <w:spacing w:before="0" w:after="0" w:line="360" w:lineRule="auto"/>
              <w:jc w:val="both"/>
            </w:pPr>
            <w:r>
              <w:rPr>
                <w:rFonts w:ascii="宋体" w:hAnsi="宋体" w:eastAsia="宋体" w:cs="宋体"/>
                <w:b w:val="0"/>
                <w:sz w:val="24"/>
              </w:rPr>
              <w:t>ρ</w:t>
            </w:r>
          </w:p>
        </w:tc>
        <w:tc>
          <w:tcPr>
            <w:tcW w:w="2197" w:type="dxa"/>
            <w:vAlign w:val="center"/>
          </w:tcPr>
          <w:p w14:paraId="7AC70328">
            <w:pPr>
              <w:spacing w:before="0" w:after="0" w:line="360" w:lineRule="auto"/>
              <w:jc w:val="both"/>
            </w:pPr>
            <w:r>
              <w:rPr>
                <w:rFonts w:ascii="宋体" w:hAnsi="宋体" w:eastAsia="宋体" w:cs="宋体"/>
                <w:b w:val="0"/>
                <w:sz w:val="24"/>
              </w:rPr>
              <w:t>0.5</w:t>
            </w:r>
          </w:p>
        </w:tc>
        <w:tc>
          <w:tcPr>
            <w:tcW w:w="2197" w:type="dxa"/>
            <w:vAlign w:val="center"/>
          </w:tcPr>
          <w:p w14:paraId="56DBE3A0">
            <w:pPr>
              <w:spacing w:before="0" w:after="0" w:line="360" w:lineRule="auto"/>
              <w:jc w:val="both"/>
            </w:pPr>
            <w:r>
              <w:rPr>
                <w:rFonts w:ascii="宋体" w:hAnsi="宋体" w:eastAsia="宋体" w:cs="宋体"/>
                <w:b w:val="0"/>
                <w:sz w:val="24"/>
              </w:rPr>
              <w:t>挥发速率</w:t>
            </w:r>
          </w:p>
        </w:tc>
      </w:tr>
      <w:tr w14:paraId="52281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0352034">
            <w:pPr>
              <w:spacing w:before="0" w:after="0" w:line="360" w:lineRule="auto"/>
              <w:jc w:val="both"/>
            </w:pPr>
            <w:r>
              <w:rPr>
                <w:rFonts w:ascii="宋体" w:hAnsi="宋体" w:eastAsia="宋体" w:cs="宋体"/>
                <w:b w:val="0"/>
                <w:sz w:val="24"/>
              </w:rPr>
              <w:t>信息素常数</w:t>
            </w:r>
          </w:p>
        </w:tc>
        <w:tc>
          <w:tcPr>
            <w:tcW w:w="2197" w:type="dxa"/>
            <w:vAlign w:val="center"/>
          </w:tcPr>
          <w:p w14:paraId="1609A713">
            <w:pPr>
              <w:spacing w:before="0" w:after="0" w:line="360" w:lineRule="auto"/>
              <w:jc w:val="both"/>
            </w:pPr>
            <w:r>
              <w:rPr>
                <w:rFonts w:ascii="宋体" w:hAnsi="宋体" w:eastAsia="宋体" w:cs="宋体"/>
                <w:b w:val="0"/>
                <w:sz w:val="24"/>
              </w:rPr>
              <w:t>Q</w:t>
            </w:r>
          </w:p>
        </w:tc>
        <w:tc>
          <w:tcPr>
            <w:tcW w:w="2197" w:type="dxa"/>
            <w:vAlign w:val="center"/>
          </w:tcPr>
          <w:p w14:paraId="7C5FF982">
            <w:pPr>
              <w:spacing w:before="0" w:after="0" w:line="360" w:lineRule="auto"/>
              <w:jc w:val="both"/>
            </w:pPr>
            <w:r>
              <w:rPr>
                <w:rFonts w:ascii="宋体" w:hAnsi="宋体" w:eastAsia="宋体" w:cs="宋体"/>
                <w:b w:val="0"/>
                <w:sz w:val="24"/>
              </w:rPr>
              <w:t>100</w:t>
            </w:r>
          </w:p>
        </w:tc>
        <w:tc>
          <w:tcPr>
            <w:tcW w:w="2197" w:type="dxa"/>
            <w:vAlign w:val="center"/>
          </w:tcPr>
          <w:p w14:paraId="75E48D53">
            <w:pPr>
              <w:spacing w:before="0" w:after="0" w:line="360" w:lineRule="auto"/>
              <w:jc w:val="both"/>
            </w:pPr>
            <w:r>
              <w:rPr>
                <w:rFonts w:ascii="宋体" w:hAnsi="宋体" w:eastAsia="宋体" w:cs="宋体"/>
                <w:b w:val="0"/>
                <w:sz w:val="24"/>
              </w:rPr>
              <w:t>信息素释放量</w:t>
            </w:r>
          </w:p>
        </w:tc>
      </w:tr>
      <w:tr w14:paraId="0717A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736E6C3">
            <w:pPr>
              <w:spacing w:before="0" w:after="0" w:line="360" w:lineRule="auto"/>
              <w:jc w:val="both"/>
            </w:pPr>
            <w:r>
              <w:rPr>
                <w:rFonts w:ascii="宋体" w:hAnsi="宋体" w:eastAsia="宋体" w:cs="宋体"/>
                <w:b w:val="0"/>
                <w:sz w:val="24"/>
              </w:rPr>
              <w:t>最大迭代次数</w:t>
            </w:r>
          </w:p>
        </w:tc>
        <w:tc>
          <w:tcPr>
            <w:tcW w:w="2197" w:type="dxa"/>
            <w:vAlign w:val="center"/>
          </w:tcPr>
          <w:p w14:paraId="19D802AF">
            <w:pPr>
              <w:spacing w:before="0" w:after="0" w:line="360" w:lineRule="auto"/>
              <w:jc w:val="both"/>
            </w:pPr>
            <w:r>
              <w:rPr>
                <w:rFonts w:ascii="宋体" w:hAnsi="宋体" w:eastAsia="宋体" w:cs="宋体"/>
                <w:b w:val="0"/>
                <w:sz w:val="24"/>
              </w:rPr>
              <w:t>T</w:t>
            </w:r>
          </w:p>
        </w:tc>
        <w:tc>
          <w:tcPr>
            <w:tcW w:w="2197" w:type="dxa"/>
            <w:vAlign w:val="center"/>
          </w:tcPr>
          <w:p w14:paraId="0AB348C6">
            <w:pPr>
              <w:spacing w:before="0" w:after="0" w:line="360" w:lineRule="auto"/>
              <w:jc w:val="both"/>
            </w:pPr>
            <w:r>
              <w:rPr>
                <w:rFonts w:ascii="宋体" w:hAnsi="宋体" w:eastAsia="宋体" w:cs="宋体"/>
                <w:b w:val="0"/>
                <w:sz w:val="24"/>
              </w:rPr>
              <w:t>1000</w:t>
            </w:r>
          </w:p>
        </w:tc>
        <w:tc>
          <w:tcPr>
            <w:tcW w:w="2197" w:type="dxa"/>
            <w:vAlign w:val="center"/>
          </w:tcPr>
          <w:p w14:paraId="640380C7">
            <w:pPr>
              <w:spacing w:before="0" w:after="0" w:line="360" w:lineRule="auto"/>
              <w:jc w:val="both"/>
            </w:pPr>
            <w:r>
              <w:rPr>
                <w:rFonts w:ascii="宋体" w:hAnsi="宋体" w:eastAsia="宋体" w:cs="宋体"/>
                <w:b w:val="0"/>
                <w:sz w:val="24"/>
              </w:rPr>
              <w:t>算法终止条件</w:t>
            </w:r>
          </w:p>
        </w:tc>
      </w:tr>
      <w:tr w14:paraId="32009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08A7CB7">
            <w:pPr>
              <w:spacing w:before="0" w:after="0" w:line="360" w:lineRule="auto"/>
              <w:jc w:val="both"/>
            </w:pPr>
            <w:r>
              <w:rPr>
                <w:rFonts w:ascii="宋体" w:hAnsi="宋体" w:eastAsia="宋体" w:cs="宋体"/>
                <w:b w:val="0"/>
                <w:sz w:val="24"/>
              </w:rPr>
              <w:t>交叉率</w:t>
            </w:r>
          </w:p>
        </w:tc>
        <w:tc>
          <w:tcPr>
            <w:tcW w:w="2197" w:type="dxa"/>
            <w:vAlign w:val="center"/>
          </w:tcPr>
          <w:p w14:paraId="4EFB57CB">
            <w:pPr>
              <w:spacing w:before="0" w:after="0" w:line="360" w:lineRule="auto"/>
              <w:jc w:val="both"/>
            </w:pPr>
            <w:r>
              <w:rPr>
                <w:rFonts w:ascii="宋体" w:hAnsi="宋体" w:eastAsia="宋体" w:cs="宋体"/>
                <w:b w:val="0"/>
                <w:sz w:val="24"/>
              </w:rPr>
              <w:t>Pc</w:t>
            </w:r>
          </w:p>
        </w:tc>
        <w:tc>
          <w:tcPr>
            <w:tcW w:w="2197" w:type="dxa"/>
            <w:vAlign w:val="center"/>
          </w:tcPr>
          <w:p w14:paraId="6D95611B">
            <w:pPr>
              <w:spacing w:before="0" w:after="0" w:line="360" w:lineRule="auto"/>
              <w:jc w:val="both"/>
            </w:pPr>
            <w:r>
              <w:rPr>
                <w:rFonts w:ascii="宋体" w:hAnsi="宋体" w:eastAsia="宋体" w:cs="宋体"/>
                <w:b w:val="0"/>
                <w:sz w:val="24"/>
              </w:rPr>
              <w:t>0.85</w:t>
            </w:r>
          </w:p>
        </w:tc>
        <w:tc>
          <w:tcPr>
            <w:tcW w:w="2197" w:type="dxa"/>
            <w:vAlign w:val="center"/>
          </w:tcPr>
          <w:p w14:paraId="69F8CA4A">
            <w:pPr>
              <w:spacing w:before="0" w:after="0" w:line="360" w:lineRule="auto"/>
              <w:jc w:val="both"/>
            </w:pPr>
            <w:r>
              <w:rPr>
                <w:rFonts w:ascii="宋体" w:hAnsi="宋体" w:eastAsia="宋体" w:cs="宋体"/>
                <w:b w:val="0"/>
                <w:sz w:val="24"/>
              </w:rPr>
              <w:t>遗传算法交叉概率</w:t>
            </w:r>
          </w:p>
        </w:tc>
      </w:tr>
      <w:tr w14:paraId="66FBB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3C01892C">
            <w:pPr>
              <w:spacing w:before="0" w:after="0" w:line="360" w:lineRule="auto"/>
              <w:jc w:val="both"/>
            </w:pPr>
            <w:r>
              <w:rPr>
                <w:rFonts w:ascii="宋体" w:hAnsi="宋体" w:eastAsia="宋体" w:cs="宋体"/>
                <w:b w:val="0"/>
                <w:sz w:val="24"/>
              </w:rPr>
              <w:t>变异率</w:t>
            </w:r>
          </w:p>
        </w:tc>
        <w:tc>
          <w:tcPr>
            <w:tcW w:w="2197" w:type="dxa"/>
            <w:vAlign w:val="center"/>
          </w:tcPr>
          <w:p w14:paraId="0CC60BB0">
            <w:pPr>
              <w:spacing w:before="0" w:after="0" w:line="360" w:lineRule="auto"/>
              <w:jc w:val="both"/>
            </w:pPr>
            <w:r>
              <w:rPr>
                <w:rFonts w:ascii="宋体" w:hAnsi="宋体" w:eastAsia="宋体" w:cs="宋体"/>
                <w:b w:val="0"/>
                <w:sz w:val="24"/>
              </w:rPr>
              <w:t>Pm</w:t>
            </w:r>
          </w:p>
        </w:tc>
        <w:tc>
          <w:tcPr>
            <w:tcW w:w="2197" w:type="dxa"/>
            <w:vAlign w:val="center"/>
          </w:tcPr>
          <w:p w14:paraId="2725FE26">
            <w:pPr>
              <w:spacing w:before="0" w:after="0" w:line="360" w:lineRule="auto"/>
              <w:jc w:val="both"/>
            </w:pPr>
            <w:r>
              <w:rPr>
                <w:rFonts w:ascii="宋体" w:hAnsi="宋体" w:eastAsia="宋体" w:cs="宋体"/>
                <w:b w:val="0"/>
                <w:sz w:val="24"/>
              </w:rPr>
              <w:t>0.15</w:t>
            </w:r>
          </w:p>
        </w:tc>
        <w:tc>
          <w:tcPr>
            <w:tcW w:w="2197" w:type="dxa"/>
            <w:vAlign w:val="center"/>
          </w:tcPr>
          <w:p w14:paraId="47325285">
            <w:pPr>
              <w:spacing w:before="0" w:after="0" w:line="360" w:lineRule="auto"/>
              <w:jc w:val="both"/>
            </w:pPr>
            <w:r>
              <w:rPr>
                <w:rFonts w:ascii="宋体" w:hAnsi="宋体" w:eastAsia="宋体" w:cs="宋体"/>
                <w:b w:val="0"/>
                <w:sz w:val="24"/>
              </w:rPr>
              <w:t>遗传算法变异概率</w:t>
            </w:r>
          </w:p>
        </w:tc>
      </w:tr>
      <w:tr w14:paraId="4515A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682E4DA">
            <w:pPr>
              <w:spacing w:before="0" w:after="0" w:line="360" w:lineRule="auto"/>
              <w:jc w:val="both"/>
            </w:pPr>
            <w:r>
              <w:rPr>
                <w:rFonts w:ascii="宋体" w:hAnsi="宋体" w:eastAsia="宋体" w:cs="宋体"/>
                <w:b w:val="0"/>
                <w:sz w:val="24"/>
              </w:rPr>
              <w:t>精英比例</w:t>
            </w:r>
          </w:p>
        </w:tc>
        <w:tc>
          <w:tcPr>
            <w:tcW w:w="2197" w:type="dxa"/>
            <w:vAlign w:val="center"/>
          </w:tcPr>
          <w:p w14:paraId="6D4FA146">
            <w:pPr>
              <w:spacing w:before="0" w:after="0" w:line="360" w:lineRule="auto"/>
              <w:jc w:val="both"/>
            </w:pPr>
            <w:r>
              <w:rPr>
                <w:rFonts w:ascii="宋体" w:hAnsi="宋体" w:eastAsia="宋体" w:cs="宋体"/>
                <w:b w:val="0"/>
                <w:sz w:val="24"/>
              </w:rPr>
              <w:t>-</w:t>
            </w:r>
          </w:p>
        </w:tc>
        <w:tc>
          <w:tcPr>
            <w:tcW w:w="2197" w:type="dxa"/>
            <w:vAlign w:val="center"/>
          </w:tcPr>
          <w:p w14:paraId="2D0344C3">
            <w:pPr>
              <w:spacing w:before="0" w:after="0" w:line="360" w:lineRule="auto"/>
              <w:jc w:val="both"/>
            </w:pPr>
            <w:r>
              <w:rPr>
                <w:rFonts w:ascii="宋体" w:hAnsi="宋体" w:eastAsia="宋体" w:cs="宋体"/>
                <w:b w:val="0"/>
                <w:sz w:val="24"/>
              </w:rPr>
              <w:t>0.1</w:t>
            </w:r>
          </w:p>
        </w:tc>
        <w:tc>
          <w:tcPr>
            <w:tcW w:w="2197" w:type="dxa"/>
            <w:vAlign w:val="center"/>
          </w:tcPr>
          <w:p w14:paraId="19DC8CEE">
            <w:pPr>
              <w:spacing w:before="0" w:after="0" w:line="360" w:lineRule="auto"/>
              <w:jc w:val="both"/>
            </w:pPr>
            <w:r>
              <w:rPr>
                <w:rFonts w:ascii="宋体" w:hAnsi="宋体" w:eastAsia="宋体" w:cs="宋体"/>
                <w:b w:val="0"/>
                <w:sz w:val="24"/>
              </w:rPr>
              <w:t>精英蚂蚁比例</w:t>
            </w:r>
          </w:p>
        </w:tc>
      </w:tr>
    </w:tbl>
    <w:p w14:paraId="37F8EC46"/>
    <w:p w14:paraId="4338CC69">
      <w:pPr>
        <w:spacing w:before="120" w:after="120" w:line="360" w:lineRule="auto"/>
        <w:jc w:val="left"/>
      </w:pPr>
      <w:r>
        <w:rPr>
          <w:rFonts w:ascii="黑体" w:hAnsi="黑体" w:eastAsia="黑体" w:cs="黑体"/>
          <w:b/>
          <w:sz w:val="30"/>
        </w:rPr>
        <w:t>5.1.3 自适应参数范围</w:t>
      </w:r>
    </w:p>
    <w:p w14:paraId="0A34FD3B">
      <w:pPr>
        <w:spacing w:before="0" w:after="0" w:line="360" w:lineRule="auto"/>
        <w:ind w:firstLine="480"/>
        <w:jc w:val="both"/>
      </w:pPr>
      <w:r>
        <w:rPr>
          <w:rFonts w:ascii="宋体" w:hAnsi="宋体" w:eastAsia="宋体" w:cs="宋体"/>
          <w:b w:val="0"/>
          <w:sz w:val="24"/>
        </w:rPr>
        <w:t>自适应参数调整的范围设置如下：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31487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shd w:val="clear" w:color="auto" w:fill="EDEDED"/>
            <w:vAlign w:val="center"/>
          </w:tcPr>
          <w:p w14:paraId="5D74C257">
            <w:pPr>
              <w:spacing w:before="0" w:after="0" w:line="360" w:lineRule="auto"/>
              <w:jc w:val="center"/>
            </w:pPr>
            <w:r>
              <w:rPr>
                <w:rFonts w:ascii="宋体" w:hAnsi="宋体" w:eastAsia="宋体" w:cs="宋体"/>
                <w:b/>
                <w:sz w:val="24"/>
              </w:rPr>
              <w:t>参数</w:t>
            </w:r>
          </w:p>
        </w:tc>
        <w:tc>
          <w:tcPr>
            <w:tcW w:w="1758" w:type="dxa"/>
            <w:shd w:val="clear" w:color="auto" w:fill="EDEDED"/>
            <w:vAlign w:val="center"/>
          </w:tcPr>
          <w:p w14:paraId="58855AD4">
            <w:pPr>
              <w:spacing w:before="0" w:after="0" w:line="360" w:lineRule="auto"/>
              <w:jc w:val="center"/>
            </w:pPr>
            <w:r>
              <w:rPr>
                <w:rFonts w:ascii="宋体" w:hAnsi="宋体" w:eastAsia="宋体" w:cs="宋体"/>
                <w:b/>
                <w:sz w:val="24"/>
              </w:rPr>
              <w:t>最小值</w:t>
            </w:r>
          </w:p>
        </w:tc>
        <w:tc>
          <w:tcPr>
            <w:tcW w:w="1758" w:type="dxa"/>
            <w:shd w:val="clear" w:color="auto" w:fill="EDEDED"/>
            <w:vAlign w:val="center"/>
          </w:tcPr>
          <w:p w14:paraId="4C9874B0">
            <w:pPr>
              <w:spacing w:before="0" w:after="0" w:line="360" w:lineRule="auto"/>
              <w:jc w:val="center"/>
            </w:pPr>
            <w:r>
              <w:rPr>
                <w:rFonts w:ascii="宋体" w:hAnsi="宋体" w:eastAsia="宋体" w:cs="宋体"/>
                <w:b/>
                <w:sz w:val="24"/>
              </w:rPr>
              <w:t>最大值</w:t>
            </w:r>
          </w:p>
        </w:tc>
        <w:tc>
          <w:tcPr>
            <w:tcW w:w="1758" w:type="dxa"/>
            <w:shd w:val="clear" w:color="auto" w:fill="EDEDED"/>
            <w:vAlign w:val="center"/>
          </w:tcPr>
          <w:p w14:paraId="5606CA2F">
            <w:pPr>
              <w:spacing w:before="0" w:after="0" w:line="360" w:lineRule="auto"/>
              <w:jc w:val="center"/>
            </w:pPr>
            <w:r>
              <w:rPr>
                <w:rFonts w:ascii="宋体" w:hAnsi="宋体" w:eastAsia="宋体" w:cs="宋体"/>
                <w:b/>
                <w:sz w:val="24"/>
              </w:rPr>
              <w:t>初始值</w:t>
            </w:r>
          </w:p>
        </w:tc>
        <w:tc>
          <w:tcPr>
            <w:tcW w:w="1758" w:type="dxa"/>
            <w:shd w:val="clear" w:color="auto" w:fill="EDEDED"/>
            <w:vAlign w:val="center"/>
          </w:tcPr>
          <w:p w14:paraId="0849F134">
            <w:pPr>
              <w:spacing w:before="0" w:after="0" w:line="360" w:lineRule="auto"/>
              <w:jc w:val="center"/>
            </w:pPr>
            <w:r>
              <w:rPr>
                <w:rFonts w:ascii="宋体" w:hAnsi="宋体" w:eastAsia="宋体" w:cs="宋体"/>
                <w:b/>
                <w:sz w:val="24"/>
              </w:rPr>
              <w:t>终止值</w:t>
            </w:r>
          </w:p>
        </w:tc>
      </w:tr>
      <w:tr w14:paraId="58391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649D4AA8">
            <w:pPr>
              <w:spacing w:before="0" w:after="0" w:line="360" w:lineRule="auto"/>
              <w:jc w:val="both"/>
            </w:pPr>
            <w:r>
              <w:rPr>
                <w:rFonts w:ascii="宋体" w:hAnsi="宋体" w:eastAsia="宋体" w:cs="宋体"/>
                <w:b w:val="0"/>
                <w:sz w:val="24"/>
              </w:rPr>
              <w:t>α</w:t>
            </w:r>
          </w:p>
        </w:tc>
        <w:tc>
          <w:tcPr>
            <w:tcW w:w="1758" w:type="dxa"/>
            <w:vAlign w:val="center"/>
          </w:tcPr>
          <w:p w14:paraId="096A2E4D">
            <w:pPr>
              <w:spacing w:before="0" w:after="0" w:line="360" w:lineRule="auto"/>
              <w:jc w:val="both"/>
            </w:pPr>
            <w:r>
              <w:rPr>
                <w:rFonts w:ascii="宋体" w:hAnsi="宋体" w:eastAsia="宋体" w:cs="宋体"/>
                <w:b w:val="0"/>
                <w:sz w:val="24"/>
              </w:rPr>
              <w:t>0.5</w:t>
            </w:r>
          </w:p>
        </w:tc>
        <w:tc>
          <w:tcPr>
            <w:tcW w:w="1758" w:type="dxa"/>
            <w:vAlign w:val="center"/>
          </w:tcPr>
          <w:p w14:paraId="03C7DA11">
            <w:pPr>
              <w:spacing w:before="0" w:after="0" w:line="360" w:lineRule="auto"/>
              <w:jc w:val="both"/>
            </w:pPr>
            <w:r>
              <w:rPr>
                <w:rFonts w:ascii="宋体" w:hAnsi="宋体" w:eastAsia="宋体" w:cs="宋体"/>
                <w:b w:val="0"/>
                <w:sz w:val="24"/>
              </w:rPr>
              <w:t>2.5</w:t>
            </w:r>
          </w:p>
        </w:tc>
        <w:tc>
          <w:tcPr>
            <w:tcW w:w="1758" w:type="dxa"/>
            <w:vAlign w:val="center"/>
          </w:tcPr>
          <w:p w14:paraId="44A0AC73">
            <w:pPr>
              <w:spacing w:before="0" w:after="0" w:line="360" w:lineRule="auto"/>
              <w:jc w:val="both"/>
            </w:pPr>
            <w:r>
              <w:rPr>
                <w:rFonts w:ascii="宋体" w:hAnsi="宋体" w:eastAsia="宋体" w:cs="宋体"/>
                <w:b w:val="0"/>
                <w:sz w:val="24"/>
              </w:rPr>
              <w:t>0.5</w:t>
            </w:r>
          </w:p>
        </w:tc>
        <w:tc>
          <w:tcPr>
            <w:tcW w:w="1758" w:type="dxa"/>
            <w:vAlign w:val="center"/>
          </w:tcPr>
          <w:p w14:paraId="1BB3925E">
            <w:pPr>
              <w:spacing w:before="0" w:after="0" w:line="360" w:lineRule="auto"/>
              <w:jc w:val="both"/>
            </w:pPr>
            <w:r>
              <w:rPr>
                <w:rFonts w:ascii="宋体" w:hAnsi="宋体" w:eastAsia="宋体" w:cs="宋体"/>
                <w:b w:val="0"/>
                <w:sz w:val="24"/>
              </w:rPr>
              <w:t>2.5</w:t>
            </w:r>
          </w:p>
        </w:tc>
      </w:tr>
      <w:tr w14:paraId="7BD9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6376B13F">
            <w:pPr>
              <w:spacing w:before="0" w:after="0" w:line="360" w:lineRule="auto"/>
              <w:jc w:val="both"/>
            </w:pPr>
            <w:r>
              <w:rPr>
                <w:rFonts w:ascii="宋体" w:hAnsi="宋体" w:eastAsia="宋体" w:cs="宋体"/>
                <w:b w:val="0"/>
                <w:sz w:val="24"/>
              </w:rPr>
              <w:t>β</w:t>
            </w:r>
          </w:p>
        </w:tc>
        <w:tc>
          <w:tcPr>
            <w:tcW w:w="1758" w:type="dxa"/>
            <w:vAlign w:val="center"/>
          </w:tcPr>
          <w:p w14:paraId="1F0DB8B0">
            <w:pPr>
              <w:spacing w:before="0" w:after="0" w:line="360" w:lineRule="auto"/>
              <w:jc w:val="both"/>
            </w:pPr>
            <w:r>
              <w:rPr>
                <w:rFonts w:ascii="宋体" w:hAnsi="宋体" w:eastAsia="宋体" w:cs="宋体"/>
                <w:b w:val="0"/>
                <w:sz w:val="24"/>
              </w:rPr>
              <w:t>1.0</w:t>
            </w:r>
          </w:p>
        </w:tc>
        <w:tc>
          <w:tcPr>
            <w:tcW w:w="1758" w:type="dxa"/>
            <w:vAlign w:val="center"/>
          </w:tcPr>
          <w:p w14:paraId="23C2CC55">
            <w:pPr>
              <w:spacing w:before="0" w:after="0" w:line="360" w:lineRule="auto"/>
              <w:jc w:val="both"/>
            </w:pPr>
            <w:r>
              <w:rPr>
                <w:rFonts w:ascii="宋体" w:hAnsi="宋体" w:eastAsia="宋体" w:cs="宋体"/>
                <w:b w:val="0"/>
                <w:sz w:val="24"/>
              </w:rPr>
              <w:t>4.0</w:t>
            </w:r>
          </w:p>
        </w:tc>
        <w:tc>
          <w:tcPr>
            <w:tcW w:w="1758" w:type="dxa"/>
            <w:vAlign w:val="center"/>
          </w:tcPr>
          <w:p w14:paraId="12896949">
            <w:pPr>
              <w:spacing w:before="0" w:after="0" w:line="360" w:lineRule="auto"/>
              <w:jc w:val="both"/>
            </w:pPr>
            <w:r>
              <w:rPr>
                <w:rFonts w:ascii="宋体" w:hAnsi="宋体" w:eastAsia="宋体" w:cs="宋体"/>
                <w:b w:val="0"/>
                <w:sz w:val="24"/>
              </w:rPr>
              <w:t>4.0</w:t>
            </w:r>
          </w:p>
        </w:tc>
        <w:tc>
          <w:tcPr>
            <w:tcW w:w="1758" w:type="dxa"/>
            <w:vAlign w:val="center"/>
          </w:tcPr>
          <w:p w14:paraId="49C34AE1">
            <w:pPr>
              <w:spacing w:before="0" w:after="0" w:line="360" w:lineRule="auto"/>
              <w:jc w:val="both"/>
            </w:pPr>
            <w:r>
              <w:rPr>
                <w:rFonts w:ascii="宋体" w:hAnsi="宋体" w:eastAsia="宋体" w:cs="宋体"/>
                <w:b w:val="0"/>
                <w:sz w:val="24"/>
              </w:rPr>
              <w:t>1.0</w:t>
            </w:r>
          </w:p>
        </w:tc>
      </w:tr>
    </w:tbl>
    <w:p w14:paraId="5FB7E1A0"/>
    <w:p w14:paraId="1EB33889">
      <w:pPr>
        <w:spacing w:before="120" w:after="120" w:line="360" w:lineRule="auto"/>
        <w:jc w:val="left"/>
      </w:pPr>
      <w:r>
        <w:rPr>
          <w:rFonts w:ascii="黑体" w:hAnsi="黑体" w:eastAsia="黑体" w:cs="黑体"/>
          <w:b/>
          <w:sz w:val="30"/>
        </w:rPr>
        <w:t>5.2 实验方案设计</w:t>
      </w:r>
    </w:p>
    <w:p w14:paraId="31E70211">
      <w:pPr>
        <w:spacing w:before="120" w:after="120" w:line="360" w:lineRule="auto"/>
        <w:jc w:val="left"/>
      </w:pPr>
      <w:r>
        <w:rPr>
          <w:rFonts w:ascii="黑体" w:hAnsi="黑体" w:eastAsia="黑体" w:cs="黑体"/>
          <w:b/>
          <w:sz w:val="30"/>
        </w:rPr>
        <w:t>5.2.1 算法组合方案</w:t>
      </w:r>
    </w:p>
    <w:p w14:paraId="570AA203">
      <w:pPr>
        <w:spacing w:before="0" w:after="0" w:line="360" w:lineRule="auto"/>
        <w:ind w:firstLine="480"/>
        <w:jc w:val="both"/>
      </w:pPr>
      <w:r>
        <w:rPr>
          <w:rFonts w:ascii="宋体" w:hAnsi="宋体" w:eastAsia="宋体" w:cs="宋体"/>
          <w:b w:val="0"/>
          <w:sz w:val="24"/>
        </w:rPr>
        <w:t>本实验设计了8种算法组合方案，以全面评估各种改进策略的效果：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6936B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054600FB">
            <w:pPr>
              <w:spacing w:before="0" w:after="0" w:line="360" w:lineRule="auto"/>
              <w:jc w:val="center"/>
            </w:pPr>
            <w:r>
              <w:rPr>
                <w:rFonts w:ascii="宋体" w:hAnsi="宋体" w:eastAsia="宋体" w:cs="宋体"/>
                <w:b/>
                <w:sz w:val="24"/>
              </w:rPr>
              <w:t>编号</w:t>
            </w:r>
          </w:p>
        </w:tc>
        <w:tc>
          <w:tcPr>
            <w:tcW w:w="2929" w:type="dxa"/>
            <w:shd w:val="clear" w:color="auto" w:fill="EDEDED"/>
            <w:vAlign w:val="center"/>
          </w:tcPr>
          <w:p w14:paraId="0408851D">
            <w:pPr>
              <w:spacing w:before="0" w:after="0" w:line="360" w:lineRule="auto"/>
              <w:jc w:val="center"/>
            </w:pPr>
            <w:r>
              <w:rPr>
                <w:rFonts w:ascii="宋体" w:hAnsi="宋体" w:eastAsia="宋体" w:cs="宋体"/>
                <w:b/>
                <w:sz w:val="24"/>
              </w:rPr>
              <w:t>算法组合</w:t>
            </w:r>
          </w:p>
        </w:tc>
        <w:tc>
          <w:tcPr>
            <w:tcW w:w="2929" w:type="dxa"/>
            <w:shd w:val="clear" w:color="auto" w:fill="EDEDED"/>
            <w:vAlign w:val="center"/>
          </w:tcPr>
          <w:p w14:paraId="7B7FC769">
            <w:pPr>
              <w:spacing w:before="0" w:after="0" w:line="360" w:lineRule="auto"/>
              <w:jc w:val="center"/>
            </w:pPr>
            <w:r>
              <w:rPr>
                <w:rFonts w:ascii="宋体" w:hAnsi="宋体" w:eastAsia="宋体" w:cs="宋体"/>
                <w:b/>
                <w:sz w:val="24"/>
              </w:rPr>
              <w:t>核心改进策略</w:t>
            </w:r>
          </w:p>
        </w:tc>
      </w:tr>
      <w:tr w14:paraId="33FC4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42CD125">
            <w:pPr>
              <w:spacing w:before="0" w:after="0" w:line="360" w:lineRule="auto"/>
              <w:jc w:val="both"/>
            </w:pPr>
            <w:r>
              <w:rPr>
                <w:rFonts w:ascii="宋体" w:hAnsi="宋体" w:eastAsia="宋体" w:cs="宋体"/>
                <w:b w:val="0"/>
                <w:sz w:val="24"/>
              </w:rPr>
              <w:t>1</w:t>
            </w:r>
          </w:p>
        </w:tc>
        <w:tc>
          <w:tcPr>
            <w:tcW w:w="2929" w:type="dxa"/>
            <w:vAlign w:val="center"/>
          </w:tcPr>
          <w:p w14:paraId="6FC3D6D2">
            <w:pPr>
              <w:spacing w:before="0" w:after="0" w:line="360" w:lineRule="auto"/>
              <w:jc w:val="both"/>
            </w:pPr>
            <w:r>
              <w:rPr>
                <w:rFonts w:ascii="宋体" w:hAnsi="宋体" w:eastAsia="宋体" w:cs="宋体"/>
                <w:b w:val="0"/>
                <w:sz w:val="24"/>
              </w:rPr>
              <w:t>基本ACO</w:t>
            </w:r>
          </w:p>
        </w:tc>
        <w:tc>
          <w:tcPr>
            <w:tcW w:w="2929" w:type="dxa"/>
            <w:vAlign w:val="center"/>
          </w:tcPr>
          <w:p w14:paraId="10B8A8A7">
            <w:pPr>
              <w:spacing w:before="0" w:after="0" w:line="360" w:lineRule="auto"/>
              <w:jc w:val="both"/>
            </w:pPr>
            <w:r>
              <w:rPr>
                <w:rFonts w:ascii="宋体" w:hAnsi="宋体" w:eastAsia="宋体" w:cs="宋体"/>
                <w:b w:val="0"/>
                <w:sz w:val="24"/>
              </w:rPr>
              <w:t>无改进（基准对照组）</w:t>
            </w:r>
          </w:p>
        </w:tc>
      </w:tr>
      <w:tr w14:paraId="5183F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7B97F18">
            <w:pPr>
              <w:spacing w:before="0" w:after="0" w:line="360" w:lineRule="auto"/>
              <w:jc w:val="both"/>
            </w:pPr>
            <w:r>
              <w:rPr>
                <w:rFonts w:ascii="宋体" w:hAnsi="宋体" w:eastAsia="宋体" w:cs="宋体"/>
                <w:b w:val="0"/>
                <w:sz w:val="24"/>
              </w:rPr>
              <w:t>2</w:t>
            </w:r>
          </w:p>
        </w:tc>
        <w:tc>
          <w:tcPr>
            <w:tcW w:w="2929" w:type="dxa"/>
            <w:vAlign w:val="center"/>
          </w:tcPr>
          <w:p w14:paraId="7CCC0DAA">
            <w:pPr>
              <w:spacing w:before="0" w:after="0" w:line="360" w:lineRule="auto"/>
              <w:jc w:val="both"/>
            </w:pPr>
            <w:r>
              <w:rPr>
                <w:rFonts w:ascii="宋体" w:hAnsi="宋体" w:eastAsia="宋体" w:cs="宋体"/>
                <w:b w:val="0"/>
                <w:sz w:val="24"/>
              </w:rPr>
              <w:t>自适应参数</w:t>
            </w:r>
          </w:p>
        </w:tc>
        <w:tc>
          <w:tcPr>
            <w:tcW w:w="2929" w:type="dxa"/>
            <w:vAlign w:val="center"/>
          </w:tcPr>
          <w:p w14:paraId="58FCBFCB">
            <w:pPr>
              <w:spacing w:before="0" w:after="0" w:line="360" w:lineRule="auto"/>
              <w:jc w:val="both"/>
            </w:pPr>
            <w:r>
              <w:rPr>
                <w:rFonts w:ascii="宋体" w:hAnsi="宋体" w:eastAsia="宋体" w:cs="宋体"/>
                <w:b w:val="0"/>
                <w:sz w:val="24"/>
              </w:rPr>
              <w:t>α/β参数动态调整</w:t>
            </w:r>
          </w:p>
        </w:tc>
      </w:tr>
      <w:tr w14:paraId="15AB5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30D184D">
            <w:pPr>
              <w:spacing w:before="0" w:after="0" w:line="360" w:lineRule="auto"/>
              <w:jc w:val="both"/>
            </w:pPr>
            <w:r>
              <w:rPr>
                <w:rFonts w:ascii="宋体" w:hAnsi="宋体" w:eastAsia="宋体" w:cs="宋体"/>
                <w:b w:val="0"/>
                <w:sz w:val="24"/>
              </w:rPr>
              <w:t>3</w:t>
            </w:r>
          </w:p>
        </w:tc>
        <w:tc>
          <w:tcPr>
            <w:tcW w:w="2929" w:type="dxa"/>
            <w:vAlign w:val="center"/>
          </w:tcPr>
          <w:p w14:paraId="6575D257">
            <w:pPr>
              <w:spacing w:before="0" w:after="0" w:line="360" w:lineRule="auto"/>
              <w:jc w:val="both"/>
            </w:pPr>
            <w:r>
              <w:rPr>
                <w:rFonts w:ascii="宋体" w:hAnsi="宋体" w:eastAsia="宋体" w:cs="宋体"/>
                <w:b w:val="0"/>
                <w:sz w:val="24"/>
              </w:rPr>
              <w:t>遗传算法</w:t>
            </w:r>
          </w:p>
        </w:tc>
        <w:tc>
          <w:tcPr>
            <w:tcW w:w="2929" w:type="dxa"/>
            <w:vAlign w:val="center"/>
          </w:tcPr>
          <w:p w14:paraId="40C4D1AC">
            <w:pPr>
              <w:spacing w:before="0" w:after="0" w:line="360" w:lineRule="auto"/>
              <w:jc w:val="both"/>
            </w:pPr>
            <w:r>
              <w:rPr>
                <w:rFonts w:ascii="宋体" w:hAnsi="宋体" w:eastAsia="宋体" w:cs="宋体"/>
                <w:b w:val="0"/>
                <w:sz w:val="24"/>
              </w:rPr>
              <w:t>引入选择、交叉、变异算子</w:t>
            </w:r>
          </w:p>
        </w:tc>
      </w:tr>
      <w:tr w14:paraId="3538B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8BB6908">
            <w:pPr>
              <w:spacing w:before="0" w:after="0" w:line="360" w:lineRule="auto"/>
              <w:jc w:val="both"/>
            </w:pPr>
            <w:r>
              <w:rPr>
                <w:rFonts w:ascii="宋体" w:hAnsi="宋体" w:eastAsia="宋体" w:cs="宋体"/>
                <w:b w:val="0"/>
                <w:sz w:val="24"/>
              </w:rPr>
              <w:t>4</w:t>
            </w:r>
          </w:p>
        </w:tc>
        <w:tc>
          <w:tcPr>
            <w:tcW w:w="2929" w:type="dxa"/>
            <w:vAlign w:val="center"/>
          </w:tcPr>
          <w:p w14:paraId="5E63A3A0">
            <w:pPr>
              <w:spacing w:before="0" w:after="0" w:line="360" w:lineRule="auto"/>
              <w:jc w:val="both"/>
            </w:pPr>
            <w:r>
              <w:rPr>
                <w:rFonts w:ascii="宋体" w:hAnsi="宋体" w:eastAsia="宋体" w:cs="宋体"/>
                <w:b w:val="0"/>
                <w:sz w:val="24"/>
              </w:rPr>
              <w:t>2-opt</w:t>
            </w:r>
          </w:p>
        </w:tc>
        <w:tc>
          <w:tcPr>
            <w:tcW w:w="2929" w:type="dxa"/>
            <w:vAlign w:val="center"/>
          </w:tcPr>
          <w:p w14:paraId="14D6F58B">
            <w:pPr>
              <w:spacing w:before="0" w:after="0" w:line="360" w:lineRule="auto"/>
              <w:jc w:val="both"/>
            </w:pPr>
            <w:r>
              <w:rPr>
                <w:rFonts w:ascii="宋体" w:hAnsi="宋体" w:eastAsia="宋体" w:cs="宋体"/>
                <w:b w:val="0"/>
                <w:sz w:val="24"/>
              </w:rPr>
              <w:t>路径局部搜索优化</w:t>
            </w:r>
          </w:p>
        </w:tc>
      </w:tr>
      <w:tr w14:paraId="705D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DAAFD37">
            <w:pPr>
              <w:spacing w:before="0" w:after="0" w:line="360" w:lineRule="auto"/>
              <w:jc w:val="both"/>
            </w:pPr>
            <w:r>
              <w:rPr>
                <w:rFonts w:ascii="宋体" w:hAnsi="宋体" w:eastAsia="宋体" w:cs="宋体"/>
                <w:b w:val="0"/>
                <w:sz w:val="24"/>
              </w:rPr>
              <w:t>5</w:t>
            </w:r>
          </w:p>
        </w:tc>
        <w:tc>
          <w:tcPr>
            <w:tcW w:w="2929" w:type="dxa"/>
            <w:vAlign w:val="center"/>
          </w:tcPr>
          <w:p w14:paraId="1F3045B7">
            <w:pPr>
              <w:spacing w:before="0" w:after="0" w:line="360" w:lineRule="auto"/>
              <w:jc w:val="both"/>
            </w:pPr>
            <w:r>
              <w:rPr>
                <w:rFonts w:ascii="宋体" w:hAnsi="宋体" w:eastAsia="宋体" w:cs="宋体"/>
                <w:b w:val="0"/>
                <w:sz w:val="24"/>
              </w:rPr>
              <w:t>自适应参数 + 遗传算法</w:t>
            </w:r>
          </w:p>
        </w:tc>
        <w:tc>
          <w:tcPr>
            <w:tcW w:w="2929" w:type="dxa"/>
            <w:vAlign w:val="center"/>
          </w:tcPr>
          <w:p w14:paraId="732926EC">
            <w:pPr>
              <w:spacing w:before="0" w:after="0" w:line="360" w:lineRule="auto"/>
              <w:jc w:val="both"/>
            </w:pPr>
            <w:r>
              <w:rPr>
                <w:rFonts w:ascii="宋体" w:hAnsi="宋体" w:eastAsia="宋体" w:cs="宋体"/>
                <w:b w:val="0"/>
                <w:sz w:val="24"/>
              </w:rPr>
              <w:t>参数自适应 + 遗传算子</w:t>
            </w:r>
          </w:p>
        </w:tc>
      </w:tr>
      <w:tr w14:paraId="3CB67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42D54D16">
            <w:pPr>
              <w:spacing w:before="0" w:after="0" w:line="360" w:lineRule="auto"/>
              <w:jc w:val="both"/>
            </w:pPr>
            <w:r>
              <w:rPr>
                <w:rFonts w:ascii="宋体" w:hAnsi="宋体" w:eastAsia="宋体" w:cs="宋体"/>
                <w:b w:val="0"/>
                <w:sz w:val="24"/>
              </w:rPr>
              <w:t>6</w:t>
            </w:r>
          </w:p>
        </w:tc>
        <w:tc>
          <w:tcPr>
            <w:tcW w:w="2929" w:type="dxa"/>
            <w:vAlign w:val="center"/>
          </w:tcPr>
          <w:p w14:paraId="60512956">
            <w:pPr>
              <w:spacing w:before="0" w:after="0" w:line="360" w:lineRule="auto"/>
              <w:jc w:val="both"/>
            </w:pPr>
            <w:r>
              <w:rPr>
                <w:rFonts w:ascii="宋体" w:hAnsi="宋体" w:eastAsia="宋体" w:cs="宋体"/>
                <w:b w:val="0"/>
                <w:sz w:val="24"/>
              </w:rPr>
              <w:t>自适应参数 + 2-opt</w:t>
            </w:r>
          </w:p>
        </w:tc>
        <w:tc>
          <w:tcPr>
            <w:tcW w:w="2929" w:type="dxa"/>
            <w:vAlign w:val="center"/>
          </w:tcPr>
          <w:p w14:paraId="55CAC88A">
            <w:pPr>
              <w:spacing w:before="0" w:after="0" w:line="360" w:lineRule="auto"/>
              <w:jc w:val="both"/>
            </w:pPr>
            <w:r>
              <w:rPr>
                <w:rFonts w:ascii="宋体" w:hAnsi="宋体" w:eastAsia="宋体" w:cs="宋体"/>
                <w:b w:val="0"/>
                <w:sz w:val="24"/>
              </w:rPr>
              <w:t>参数自适应 + 局部搜索</w:t>
            </w:r>
          </w:p>
        </w:tc>
      </w:tr>
      <w:tr w14:paraId="26A7A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6AEEFD6">
            <w:pPr>
              <w:spacing w:before="0" w:after="0" w:line="360" w:lineRule="auto"/>
              <w:jc w:val="both"/>
            </w:pPr>
            <w:r>
              <w:rPr>
                <w:rFonts w:ascii="宋体" w:hAnsi="宋体" w:eastAsia="宋体" w:cs="宋体"/>
                <w:b w:val="0"/>
                <w:sz w:val="24"/>
              </w:rPr>
              <w:t>7</w:t>
            </w:r>
          </w:p>
        </w:tc>
        <w:tc>
          <w:tcPr>
            <w:tcW w:w="2929" w:type="dxa"/>
            <w:vAlign w:val="center"/>
          </w:tcPr>
          <w:p w14:paraId="268B6375">
            <w:pPr>
              <w:spacing w:before="0" w:after="0" w:line="360" w:lineRule="auto"/>
              <w:jc w:val="both"/>
            </w:pPr>
            <w:r>
              <w:rPr>
                <w:rFonts w:ascii="宋体" w:hAnsi="宋体" w:eastAsia="宋体" w:cs="宋体"/>
                <w:b w:val="0"/>
                <w:sz w:val="24"/>
              </w:rPr>
              <w:t>遗传算法 + 2-opt</w:t>
            </w:r>
          </w:p>
        </w:tc>
        <w:tc>
          <w:tcPr>
            <w:tcW w:w="2929" w:type="dxa"/>
            <w:vAlign w:val="center"/>
          </w:tcPr>
          <w:p w14:paraId="1E2F9159">
            <w:pPr>
              <w:spacing w:before="0" w:after="0" w:line="360" w:lineRule="auto"/>
              <w:jc w:val="both"/>
            </w:pPr>
            <w:r>
              <w:rPr>
                <w:rFonts w:ascii="宋体" w:hAnsi="宋体" w:eastAsia="宋体" w:cs="宋体"/>
                <w:b w:val="0"/>
                <w:sz w:val="24"/>
              </w:rPr>
              <w:t>遗传算子 + 局部搜索</w:t>
            </w:r>
          </w:p>
        </w:tc>
      </w:tr>
      <w:tr w14:paraId="74FD9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9250AA6">
            <w:pPr>
              <w:spacing w:before="0" w:after="0" w:line="360" w:lineRule="auto"/>
              <w:jc w:val="both"/>
            </w:pPr>
            <w:r>
              <w:rPr>
                <w:rFonts w:ascii="宋体" w:hAnsi="宋体" w:eastAsia="宋体" w:cs="宋体"/>
                <w:b w:val="0"/>
                <w:sz w:val="24"/>
              </w:rPr>
              <w:t>8</w:t>
            </w:r>
          </w:p>
        </w:tc>
        <w:tc>
          <w:tcPr>
            <w:tcW w:w="2929" w:type="dxa"/>
            <w:vAlign w:val="center"/>
          </w:tcPr>
          <w:p w14:paraId="40A7DC2F">
            <w:pPr>
              <w:spacing w:before="0" w:after="0" w:line="360" w:lineRule="auto"/>
              <w:jc w:val="both"/>
            </w:pPr>
            <w:r>
              <w:rPr>
                <w:rFonts w:ascii="宋体" w:hAnsi="宋体" w:eastAsia="宋体" w:cs="宋体"/>
                <w:b w:val="0"/>
                <w:sz w:val="24"/>
              </w:rPr>
              <w:t>自适应参数 + 遗传算法 + 2-opt</w:t>
            </w:r>
          </w:p>
        </w:tc>
        <w:tc>
          <w:tcPr>
            <w:tcW w:w="2929" w:type="dxa"/>
            <w:vAlign w:val="center"/>
          </w:tcPr>
          <w:p w14:paraId="0F496BA2">
            <w:pPr>
              <w:spacing w:before="0" w:after="0" w:line="360" w:lineRule="auto"/>
              <w:jc w:val="both"/>
            </w:pPr>
            <w:r>
              <w:rPr>
                <w:rFonts w:ascii="宋体" w:hAnsi="宋体" w:eastAsia="宋体" w:cs="宋体"/>
                <w:b w:val="0"/>
                <w:sz w:val="24"/>
              </w:rPr>
              <w:t>三者全融合</w:t>
            </w:r>
          </w:p>
        </w:tc>
      </w:tr>
    </w:tbl>
    <w:p w14:paraId="2B433D14"/>
    <w:p w14:paraId="0CAF05A5">
      <w:pPr>
        <w:spacing w:before="120" w:after="120" w:line="360" w:lineRule="auto"/>
        <w:jc w:val="left"/>
      </w:pPr>
      <w:r>
        <w:rPr>
          <w:rFonts w:ascii="黑体" w:hAnsi="黑体" w:eastAsia="黑体" w:cs="黑体"/>
          <w:b/>
          <w:sz w:val="30"/>
        </w:rPr>
        <w:t>5.2.2 评价指标定义</w:t>
      </w:r>
    </w:p>
    <w:p w14:paraId="7A5A17D6">
      <w:pPr>
        <w:spacing w:before="0" w:after="0" w:line="360" w:lineRule="auto"/>
        <w:ind w:firstLine="480"/>
        <w:jc w:val="both"/>
      </w:pPr>
      <w:r>
        <w:rPr>
          <w:rFonts w:ascii="宋体" w:hAnsi="宋体" w:eastAsia="宋体" w:cs="宋体"/>
          <w:b w:val="0"/>
          <w:sz w:val="24"/>
        </w:rPr>
        <w:t>本实验采用以下6项指标评价算法性能：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3478D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1DB532BF">
            <w:pPr>
              <w:spacing w:before="0" w:after="0" w:line="360" w:lineRule="auto"/>
              <w:jc w:val="center"/>
            </w:pPr>
            <w:r>
              <w:rPr>
                <w:rFonts w:ascii="宋体" w:hAnsi="宋体" w:eastAsia="宋体" w:cs="宋体"/>
                <w:b/>
                <w:sz w:val="24"/>
              </w:rPr>
              <w:t>指标</w:t>
            </w:r>
          </w:p>
        </w:tc>
        <w:tc>
          <w:tcPr>
            <w:tcW w:w="2929" w:type="dxa"/>
            <w:shd w:val="clear" w:color="auto" w:fill="EDEDED"/>
            <w:vAlign w:val="center"/>
          </w:tcPr>
          <w:p w14:paraId="6BA38FF6">
            <w:pPr>
              <w:spacing w:before="0" w:after="0" w:line="360" w:lineRule="auto"/>
              <w:jc w:val="center"/>
            </w:pPr>
            <w:r>
              <w:rPr>
                <w:rFonts w:ascii="宋体" w:hAnsi="宋体" w:eastAsia="宋体" w:cs="宋体"/>
                <w:b/>
                <w:sz w:val="24"/>
              </w:rPr>
              <w:t>含义</w:t>
            </w:r>
          </w:p>
        </w:tc>
        <w:tc>
          <w:tcPr>
            <w:tcW w:w="2929" w:type="dxa"/>
            <w:shd w:val="clear" w:color="auto" w:fill="EDEDED"/>
            <w:vAlign w:val="center"/>
          </w:tcPr>
          <w:p w14:paraId="1AF61016">
            <w:pPr>
              <w:spacing w:before="0" w:after="0" w:line="360" w:lineRule="auto"/>
              <w:jc w:val="center"/>
            </w:pPr>
            <w:r>
              <w:rPr>
                <w:rFonts w:ascii="宋体" w:hAnsi="宋体" w:eastAsia="宋体" w:cs="宋体"/>
                <w:b/>
                <w:sz w:val="24"/>
              </w:rPr>
              <w:t>说明</w:t>
            </w:r>
          </w:p>
        </w:tc>
      </w:tr>
      <w:tr w14:paraId="159C0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469978B">
            <w:pPr>
              <w:spacing w:before="0" w:after="0" w:line="360" w:lineRule="auto"/>
              <w:jc w:val="both"/>
            </w:pPr>
            <w:r>
              <w:rPr>
                <w:rFonts w:ascii="宋体" w:hAnsi="宋体" w:eastAsia="宋体" w:cs="宋体"/>
                <w:b w:val="0"/>
                <w:sz w:val="24"/>
              </w:rPr>
              <w:t>最优距离</w:t>
            </w:r>
          </w:p>
        </w:tc>
        <w:tc>
          <w:tcPr>
            <w:tcW w:w="2929" w:type="dxa"/>
            <w:vAlign w:val="center"/>
          </w:tcPr>
          <w:p w14:paraId="2572A545">
            <w:pPr>
              <w:spacing w:before="0" w:after="0" w:line="360" w:lineRule="auto"/>
              <w:jc w:val="both"/>
            </w:pPr>
            <w:r>
              <w:rPr>
                <w:rFonts w:ascii="宋体" w:hAnsi="宋体" w:eastAsia="宋体" w:cs="宋体"/>
                <w:b w:val="0"/>
                <w:sz w:val="24"/>
              </w:rPr>
              <w:t>10次运行中的最短路径长度</w:t>
            </w:r>
          </w:p>
        </w:tc>
        <w:tc>
          <w:tcPr>
            <w:tcW w:w="2929" w:type="dxa"/>
            <w:vAlign w:val="center"/>
          </w:tcPr>
          <w:p w14:paraId="6128C5E6">
            <w:pPr>
              <w:spacing w:before="0" w:after="0" w:line="360" w:lineRule="auto"/>
              <w:jc w:val="both"/>
            </w:pPr>
            <w:r>
              <w:rPr>
                <w:rFonts w:ascii="宋体" w:hAnsi="宋体" w:eastAsia="宋体" w:cs="宋体"/>
                <w:b w:val="0"/>
                <w:sz w:val="24"/>
              </w:rPr>
              <w:t>反映解的质量</w:t>
            </w:r>
          </w:p>
        </w:tc>
      </w:tr>
      <w:tr w14:paraId="52CB3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3D79571">
            <w:pPr>
              <w:spacing w:before="0" w:after="0" w:line="360" w:lineRule="auto"/>
              <w:jc w:val="both"/>
            </w:pPr>
            <w:r>
              <w:rPr>
                <w:rFonts w:ascii="宋体" w:hAnsi="宋体" w:eastAsia="宋体" w:cs="宋体"/>
                <w:b w:val="0"/>
                <w:sz w:val="24"/>
              </w:rPr>
              <w:t>运行时间（s）</w:t>
            </w:r>
          </w:p>
        </w:tc>
        <w:tc>
          <w:tcPr>
            <w:tcW w:w="2929" w:type="dxa"/>
            <w:vAlign w:val="center"/>
          </w:tcPr>
          <w:p w14:paraId="338FA8E8">
            <w:pPr>
              <w:spacing w:before="0" w:after="0" w:line="360" w:lineRule="auto"/>
              <w:jc w:val="both"/>
            </w:pPr>
            <w:r>
              <w:rPr>
                <w:rFonts w:ascii="宋体" w:hAnsi="宋体" w:eastAsia="宋体" w:cs="宋体"/>
                <w:b w:val="0"/>
                <w:sz w:val="24"/>
              </w:rPr>
              <w:t>算法单次运行的平均耗时</w:t>
            </w:r>
          </w:p>
        </w:tc>
        <w:tc>
          <w:tcPr>
            <w:tcW w:w="2929" w:type="dxa"/>
            <w:vAlign w:val="center"/>
          </w:tcPr>
          <w:p w14:paraId="46E5D2E8">
            <w:pPr>
              <w:spacing w:before="0" w:after="0" w:line="360" w:lineRule="auto"/>
              <w:jc w:val="both"/>
            </w:pPr>
            <w:r>
              <w:rPr>
                <w:rFonts w:ascii="宋体" w:hAnsi="宋体" w:eastAsia="宋体" w:cs="宋体"/>
                <w:b w:val="0"/>
                <w:sz w:val="24"/>
              </w:rPr>
              <w:t>反映计算效率</w:t>
            </w:r>
          </w:p>
        </w:tc>
      </w:tr>
      <w:tr w14:paraId="5C9D1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3E224D4">
            <w:pPr>
              <w:spacing w:before="0" w:after="0" w:line="360" w:lineRule="auto"/>
              <w:jc w:val="both"/>
            </w:pPr>
            <w:r>
              <w:rPr>
                <w:rFonts w:ascii="宋体" w:hAnsi="宋体" w:eastAsia="宋体" w:cs="宋体"/>
                <w:b w:val="0"/>
                <w:sz w:val="24"/>
              </w:rPr>
              <w:t>收敛次数</w:t>
            </w:r>
          </w:p>
        </w:tc>
        <w:tc>
          <w:tcPr>
            <w:tcW w:w="2929" w:type="dxa"/>
            <w:vAlign w:val="center"/>
          </w:tcPr>
          <w:p w14:paraId="4CF8551C">
            <w:pPr>
              <w:spacing w:before="0" w:after="0" w:line="360" w:lineRule="auto"/>
              <w:jc w:val="both"/>
            </w:pPr>
            <w:r>
              <w:rPr>
                <w:rFonts w:ascii="宋体" w:hAnsi="宋体" w:eastAsia="宋体" w:cs="宋体"/>
                <w:b w:val="0"/>
                <w:sz w:val="24"/>
              </w:rPr>
              <w:t>最优距离变化小于0.01时的迭代次数</w:t>
            </w:r>
          </w:p>
        </w:tc>
        <w:tc>
          <w:tcPr>
            <w:tcW w:w="2929" w:type="dxa"/>
            <w:vAlign w:val="center"/>
          </w:tcPr>
          <w:p w14:paraId="630FD2F7">
            <w:pPr>
              <w:spacing w:before="0" w:after="0" w:line="360" w:lineRule="auto"/>
              <w:jc w:val="both"/>
            </w:pPr>
            <w:r>
              <w:rPr>
                <w:rFonts w:ascii="宋体" w:hAnsi="宋体" w:eastAsia="宋体" w:cs="宋体"/>
                <w:b w:val="0"/>
                <w:sz w:val="24"/>
              </w:rPr>
              <w:t>反映收敛速度</w:t>
            </w:r>
          </w:p>
        </w:tc>
      </w:tr>
      <w:tr w14:paraId="33148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971BC38">
            <w:pPr>
              <w:spacing w:before="0" w:after="0" w:line="360" w:lineRule="auto"/>
              <w:jc w:val="both"/>
            </w:pPr>
            <w:r>
              <w:rPr>
                <w:rFonts w:ascii="宋体" w:hAnsi="宋体" w:eastAsia="宋体" w:cs="宋体"/>
                <w:b w:val="0"/>
                <w:sz w:val="24"/>
              </w:rPr>
              <w:t>首次迭代距离</w:t>
            </w:r>
          </w:p>
        </w:tc>
        <w:tc>
          <w:tcPr>
            <w:tcW w:w="2929" w:type="dxa"/>
            <w:vAlign w:val="center"/>
          </w:tcPr>
          <w:p w14:paraId="0007A842">
            <w:pPr>
              <w:spacing w:before="0" w:after="0" w:line="360" w:lineRule="auto"/>
              <w:jc w:val="both"/>
            </w:pPr>
            <w:r>
              <w:rPr>
                <w:rFonts w:ascii="宋体" w:hAnsi="宋体" w:eastAsia="宋体" w:cs="宋体"/>
                <w:b w:val="0"/>
                <w:sz w:val="24"/>
              </w:rPr>
              <w:t>第一次迭代产生的路径长度</w:t>
            </w:r>
          </w:p>
        </w:tc>
        <w:tc>
          <w:tcPr>
            <w:tcW w:w="2929" w:type="dxa"/>
            <w:vAlign w:val="center"/>
          </w:tcPr>
          <w:p w14:paraId="6B46BF93">
            <w:pPr>
              <w:spacing w:before="0" w:after="0" w:line="360" w:lineRule="auto"/>
              <w:jc w:val="both"/>
            </w:pPr>
            <w:r>
              <w:rPr>
                <w:rFonts w:ascii="宋体" w:hAnsi="宋体" w:eastAsia="宋体" w:cs="宋体"/>
                <w:b w:val="0"/>
                <w:sz w:val="24"/>
              </w:rPr>
              <w:t>反映初始解质量</w:t>
            </w:r>
          </w:p>
        </w:tc>
      </w:tr>
      <w:tr w14:paraId="7281B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0F8EE2E">
            <w:pPr>
              <w:spacing w:before="0" w:after="0" w:line="360" w:lineRule="auto"/>
              <w:jc w:val="both"/>
            </w:pPr>
            <w:r>
              <w:rPr>
                <w:rFonts w:ascii="宋体" w:hAnsi="宋体" w:eastAsia="宋体" w:cs="宋体"/>
                <w:b w:val="0"/>
                <w:sz w:val="24"/>
              </w:rPr>
              <w:t>最后下降迭代</w:t>
            </w:r>
          </w:p>
        </w:tc>
        <w:tc>
          <w:tcPr>
            <w:tcW w:w="2929" w:type="dxa"/>
            <w:vAlign w:val="center"/>
          </w:tcPr>
          <w:p w14:paraId="5DBC01D5">
            <w:pPr>
              <w:spacing w:before="0" w:after="0" w:line="360" w:lineRule="auto"/>
              <w:jc w:val="both"/>
            </w:pPr>
            <w:r>
              <w:rPr>
                <w:rFonts w:ascii="宋体" w:hAnsi="宋体" w:eastAsia="宋体" w:cs="宋体"/>
                <w:b w:val="0"/>
                <w:sz w:val="24"/>
              </w:rPr>
              <w:t>最后一次路径改善发生的迭代编号</w:t>
            </w:r>
          </w:p>
        </w:tc>
        <w:tc>
          <w:tcPr>
            <w:tcW w:w="2929" w:type="dxa"/>
            <w:vAlign w:val="center"/>
          </w:tcPr>
          <w:p w14:paraId="37152777">
            <w:pPr>
              <w:spacing w:before="0" w:after="0" w:line="360" w:lineRule="auto"/>
              <w:jc w:val="both"/>
            </w:pPr>
            <w:r>
              <w:rPr>
                <w:rFonts w:ascii="宋体" w:hAnsi="宋体" w:eastAsia="宋体" w:cs="宋体"/>
                <w:b w:val="0"/>
                <w:sz w:val="24"/>
              </w:rPr>
              <w:t>反映搜索深度</w:t>
            </w:r>
          </w:p>
        </w:tc>
      </w:tr>
      <w:tr w14:paraId="614AB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D38F8D3">
            <w:pPr>
              <w:spacing w:before="0" w:after="0" w:line="360" w:lineRule="auto"/>
              <w:jc w:val="both"/>
            </w:pPr>
            <w:r>
              <w:rPr>
                <w:rFonts w:ascii="宋体" w:hAnsi="宋体" w:eastAsia="宋体" w:cs="宋体"/>
                <w:b w:val="0"/>
                <w:sz w:val="24"/>
              </w:rPr>
              <w:t>收缩距离</w:t>
            </w:r>
          </w:p>
        </w:tc>
        <w:tc>
          <w:tcPr>
            <w:tcW w:w="2929" w:type="dxa"/>
            <w:vAlign w:val="center"/>
          </w:tcPr>
          <w:p w14:paraId="6189C60B">
            <w:pPr>
              <w:spacing w:before="0" w:after="0" w:line="360" w:lineRule="auto"/>
              <w:jc w:val="both"/>
            </w:pPr>
            <w:r>
              <w:rPr>
                <w:rFonts w:ascii="宋体" w:hAnsi="宋体" w:eastAsia="宋体" w:cs="宋体"/>
                <w:b w:val="0"/>
                <w:sz w:val="24"/>
              </w:rPr>
              <w:t>首次迭代距离与最终最优距离之差</w:t>
            </w:r>
          </w:p>
        </w:tc>
        <w:tc>
          <w:tcPr>
            <w:tcW w:w="2929" w:type="dxa"/>
            <w:vAlign w:val="center"/>
          </w:tcPr>
          <w:p w14:paraId="64B82A56">
            <w:pPr>
              <w:spacing w:before="0" w:after="0" w:line="360" w:lineRule="auto"/>
              <w:jc w:val="both"/>
            </w:pPr>
            <w:r>
              <w:rPr>
                <w:rFonts w:ascii="宋体" w:hAnsi="宋体" w:eastAsia="宋体" w:cs="宋体"/>
                <w:b w:val="0"/>
                <w:sz w:val="24"/>
              </w:rPr>
              <w:t>反映算法改进能力</w:t>
            </w:r>
          </w:p>
        </w:tc>
      </w:tr>
    </w:tbl>
    <w:p w14:paraId="769455A1"/>
    <w:p w14:paraId="2CD77EB3">
      <w:pPr>
        <w:spacing w:before="120" w:after="120" w:line="360" w:lineRule="auto"/>
        <w:jc w:val="left"/>
      </w:pPr>
      <w:r>
        <w:rPr>
          <w:rFonts w:ascii="黑体" w:hAnsi="黑体" w:eastAsia="黑体" w:cs="黑体"/>
          <w:b/>
          <w:sz w:val="30"/>
        </w:rPr>
        <w:t>5.2.3 实验流程</w:t>
      </w:r>
    </w:p>
    <w:p w14:paraId="39D3C207">
      <w:pPr>
        <w:spacing w:before="0" w:after="0" w:line="360" w:lineRule="auto"/>
        <w:ind w:firstLine="480"/>
        <w:jc w:val="both"/>
      </w:pPr>
      <w:r>
        <w:rPr>
          <w:rFonts w:ascii="宋体" w:hAnsi="宋体" w:eastAsia="宋体" w:cs="宋体"/>
          <w:b w:val="0"/>
          <w:sz w:val="24"/>
        </w:rPr>
        <w:t>每种算法组合独立运行10次，取平均值作为最终结果。实验流程如下：</w:t>
      </w:r>
    </w:p>
    <w:p w14:paraId="643C53B9">
      <w:pPr>
        <w:spacing w:before="0" w:after="0" w:line="360" w:lineRule="auto"/>
        <w:jc w:val="both"/>
      </w:pPr>
      <w:r>
        <w:rPr>
          <w:rFonts w:ascii="宋体" w:hAnsi="宋体" w:eastAsia="宋体" w:cs="宋体"/>
          <w:b w:val="0"/>
          <w:sz w:val="24"/>
        </w:rPr>
        <w:t>（1）随机生成50个城市的坐标</w:t>
      </w:r>
    </w:p>
    <w:p w14:paraId="1B7C76CE">
      <w:pPr>
        <w:spacing w:before="0" w:after="0" w:line="360" w:lineRule="auto"/>
        <w:jc w:val="both"/>
      </w:pPr>
      <w:r>
        <w:rPr>
          <w:rFonts w:ascii="宋体" w:hAnsi="宋体" w:eastAsia="宋体" w:cs="宋体"/>
          <w:b w:val="0"/>
          <w:sz w:val="24"/>
        </w:rPr>
        <w:t>（2）使用指定的算法组合求解TSP问题</w:t>
      </w:r>
    </w:p>
    <w:p w14:paraId="38A0342D">
      <w:pPr>
        <w:spacing w:before="0" w:after="0" w:line="360" w:lineRule="auto"/>
        <w:jc w:val="both"/>
      </w:pPr>
      <w:r>
        <w:rPr>
          <w:rFonts w:ascii="宋体" w:hAnsi="宋体" w:eastAsia="宋体" w:cs="宋体"/>
          <w:b w:val="0"/>
          <w:sz w:val="24"/>
        </w:rPr>
        <w:t>（3）记录6项性能指标</w:t>
      </w:r>
    </w:p>
    <w:p w14:paraId="0BE46609">
      <w:pPr>
        <w:spacing w:before="0" w:after="0" w:line="360" w:lineRule="auto"/>
        <w:jc w:val="both"/>
      </w:pPr>
      <w:r>
        <w:rPr>
          <w:rFonts w:ascii="宋体" w:hAnsi="宋体" w:eastAsia="宋体" w:cs="宋体"/>
          <w:b w:val="0"/>
          <w:sz w:val="24"/>
        </w:rPr>
        <w:t>（4）重复步骤（1）~（3）共10次</w:t>
      </w:r>
    </w:p>
    <w:p w14:paraId="06D5E333">
      <w:pPr>
        <w:spacing w:before="0" w:after="0" w:line="360" w:lineRule="auto"/>
        <w:jc w:val="both"/>
      </w:pPr>
      <w:r>
        <w:rPr>
          <w:rFonts w:ascii="宋体" w:hAnsi="宋体" w:eastAsia="宋体" w:cs="宋体"/>
          <w:b w:val="0"/>
          <w:sz w:val="24"/>
        </w:rPr>
        <w:t>（5）计算各项指标的平均值</w:t>
      </w:r>
    </w:p>
    <w:p w14:paraId="0E2554AD">
      <w:pPr>
        <w:spacing w:before="120" w:after="120" w:line="360" w:lineRule="auto"/>
        <w:jc w:val="left"/>
      </w:pPr>
      <w:r>
        <w:rPr>
          <w:rFonts w:ascii="黑体" w:hAnsi="黑体" w:eastAsia="黑体" w:cs="黑体"/>
          <w:b/>
          <w:sz w:val="30"/>
        </w:rPr>
        <w:t>5.3 实验结果与分析</w:t>
      </w:r>
    </w:p>
    <w:p w14:paraId="5A3F117A">
      <w:pPr>
        <w:spacing w:before="120" w:after="120" w:line="360" w:lineRule="auto"/>
        <w:jc w:val="left"/>
      </w:pPr>
      <w:r>
        <w:rPr>
          <w:rFonts w:ascii="黑体" w:hAnsi="黑体" w:eastAsia="黑体" w:cs="黑体"/>
          <w:b/>
          <w:sz w:val="30"/>
        </w:rPr>
        <w:t>5.3.1 基本ACO实验结果</w:t>
      </w:r>
    </w:p>
    <w:p w14:paraId="529BB245">
      <w:pPr>
        <w:spacing w:before="0" w:after="0" w:line="360" w:lineRule="auto"/>
        <w:ind w:firstLine="480"/>
        <w:jc w:val="both"/>
      </w:pPr>
      <w:r>
        <w:rPr>
          <w:rFonts w:ascii="宋体" w:hAnsi="宋体" w:eastAsia="宋体" w:cs="宋体"/>
          <w:b w:val="0"/>
          <w:sz w:val="24"/>
        </w:rPr>
        <w:t>基本ACO作为基准对照组，其10次运行数据如下：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777"/>
        <w:gridCol w:w="777"/>
        <w:gridCol w:w="777"/>
        <w:gridCol w:w="777"/>
        <w:gridCol w:w="777"/>
        <w:gridCol w:w="777"/>
        <w:gridCol w:w="777"/>
        <w:gridCol w:w="777"/>
        <w:gridCol w:w="777"/>
        <w:gridCol w:w="777"/>
        <w:gridCol w:w="778"/>
      </w:tblGrid>
      <w:tr w14:paraId="7BC06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shd w:val="clear" w:color="auto" w:fill="EDEDED"/>
            <w:vAlign w:val="center"/>
          </w:tcPr>
          <w:p w14:paraId="4460B481">
            <w:pPr>
              <w:spacing w:before="0" w:after="0" w:line="360" w:lineRule="auto"/>
              <w:jc w:val="center"/>
            </w:pPr>
            <w:r>
              <w:rPr>
                <w:rFonts w:ascii="宋体" w:hAnsi="宋体" w:eastAsia="宋体" w:cs="宋体"/>
                <w:b/>
                <w:sz w:val="24"/>
              </w:rPr>
              <w:t>指标</w:t>
            </w:r>
          </w:p>
        </w:tc>
        <w:tc>
          <w:tcPr>
            <w:tcW w:w="732" w:type="dxa"/>
            <w:shd w:val="clear" w:color="auto" w:fill="EDEDED"/>
            <w:vAlign w:val="center"/>
          </w:tcPr>
          <w:p w14:paraId="5D14CD4E">
            <w:pPr>
              <w:spacing w:before="0" w:after="0" w:line="360" w:lineRule="auto"/>
              <w:jc w:val="center"/>
            </w:pPr>
            <w:r>
              <w:rPr>
                <w:rFonts w:ascii="宋体" w:hAnsi="宋体" w:eastAsia="宋体" w:cs="宋体"/>
                <w:b/>
                <w:sz w:val="24"/>
              </w:rPr>
              <w:t>1</w:t>
            </w:r>
          </w:p>
        </w:tc>
        <w:tc>
          <w:tcPr>
            <w:tcW w:w="732" w:type="dxa"/>
            <w:shd w:val="clear" w:color="auto" w:fill="EDEDED"/>
            <w:vAlign w:val="center"/>
          </w:tcPr>
          <w:p w14:paraId="77205B34">
            <w:pPr>
              <w:spacing w:before="0" w:after="0" w:line="360" w:lineRule="auto"/>
              <w:jc w:val="center"/>
            </w:pPr>
            <w:r>
              <w:rPr>
                <w:rFonts w:ascii="宋体" w:hAnsi="宋体" w:eastAsia="宋体" w:cs="宋体"/>
                <w:b/>
                <w:sz w:val="24"/>
              </w:rPr>
              <w:t>2</w:t>
            </w:r>
          </w:p>
        </w:tc>
        <w:tc>
          <w:tcPr>
            <w:tcW w:w="732" w:type="dxa"/>
            <w:shd w:val="clear" w:color="auto" w:fill="EDEDED"/>
            <w:vAlign w:val="center"/>
          </w:tcPr>
          <w:p w14:paraId="640FA456">
            <w:pPr>
              <w:spacing w:before="0" w:after="0" w:line="360" w:lineRule="auto"/>
              <w:jc w:val="center"/>
            </w:pPr>
            <w:r>
              <w:rPr>
                <w:rFonts w:ascii="宋体" w:hAnsi="宋体" w:eastAsia="宋体" w:cs="宋体"/>
                <w:b/>
                <w:sz w:val="24"/>
              </w:rPr>
              <w:t>3</w:t>
            </w:r>
          </w:p>
        </w:tc>
        <w:tc>
          <w:tcPr>
            <w:tcW w:w="732" w:type="dxa"/>
            <w:shd w:val="clear" w:color="auto" w:fill="EDEDED"/>
            <w:vAlign w:val="center"/>
          </w:tcPr>
          <w:p w14:paraId="45897D3A">
            <w:pPr>
              <w:spacing w:before="0" w:after="0" w:line="360" w:lineRule="auto"/>
              <w:jc w:val="center"/>
            </w:pPr>
            <w:r>
              <w:rPr>
                <w:rFonts w:ascii="宋体" w:hAnsi="宋体" w:eastAsia="宋体" w:cs="宋体"/>
                <w:b/>
                <w:sz w:val="24"/>
              </w:rPr>
              <w:t>4</w:t>
            </w:r>
          </w:p>
        </w:tc>
        <w:tc>
          <w:tcPr>
            <w:tcW w:w="732" w:type="dxa"/>
            <w:shd w:val="clear" w:color="auto" w:fill="EDEDED"/>
            <w:vAlign w:val="center"/>
          </w:tcPr>
          <w:p w14:paraId="2AB44279">
            <w:pPr>
              <w:spacing w:before="0" w:after="0" w:line="360" w:lineRule="auto"/>
              <w:jc w:val="center"/>
            </w:pPr>
            <w:r>
              <w:rPr>
                <w:rFonts w:ascii="宋体" w:hAnsi="宋体" w:eastAsia="宋体" w:cs="宋体"/>
                <w:b/>
                <w:sz w:val="24"/>
              </w:rPr>
              <w:t>5</w:t>
            </w:r>
          </w:p>
        </w:tc>
        <w:tc>
          <w:tcPr>
            <w:tcW w:w="732" w:type="dxa"/>
            <w:shd w:val="clear" w:color="auto" w:fill="EDEDED"/>
            <w:vAlign w:val="center"/>
          </w:tcPr>
          <w:p w14:paraId="16AABD56">
            <w:pPr>
              <w:spacing w:before="0" w:after="0" w:line="360" w:lineRule="auto"/>
              <w:jc w:val="center"/>
            </w:pPr>
            <w:r>
              <w:rPr>
                <w:rFonts w:ascii="宋体" w:hAnsi="宋体" w:eastAsia="宋体" w:cs="宋体"/>
                <w:b/>
                <w:sz w:val="24"/>
              </w:rPr>
              <w:t>6</w:t>
            </w:r>
          </w:p>
        </w:tc>
        <w:tc>
          <w:tcPr>
            <w:tcW w:w="732" w:type="dxa"/>
            <w:shd w:val="clear" w:color="auto" w:fill="EDEDED"/>
            <w:vAlign w:val="center"/>
          </w:tcPr>
          <w:p w14:paraId="223C72BC">
            <w:pPr>
              <w:spacing w:before="0" w:after="0" w:line="360" w:lineRule="auto"/>
              <w:jc w:val="center"/>
            </w:pPr>
            <w:r>
              <w:rPr>
                <w:rFonts w:ascii="宋体" w:hAnsi="宋体" w:eastAsia="宋体" w:cs="宋体"/>
                <w:b/>
                <w:sz w:val="24"/>
              </w:rPr>
              <w:t>7</w:t>
            </w:r>
          </w:p>
        </w:tc>
        <w:tc>
          <w:tcPr>
            <w:tcW w:w="732" w:type="dxa"/>
            <w:shd w:val="clear" w:color="auto" w:fill="EDEDED"/>
            <w:vAlign w:val="center"/>
          </w:tcPr>
          <w:p w14:paraId="7965F268">
            <w:pPr>
              <w:spacing w:before="0" w:after="0" w:line="360" w:lineRule="auto"/>
              <w:jc w:val="center"/>
            </w:pPr>
            <w:r>
              <w:rPr>
                <w:rFonts w:ascii="宋体" w:hAnsi="宋体" w:eastAsia="宋体" w:cs="宋体"/>
                <w:b/>
                <w:sz w:val="24"/>
              </w:rPr>
              <w:t>8</w:t>
            </w:r>
          </w:p>
        </w:tc>
        <w:tc>
          <w:tcPr>
            <w:tcW w:w="732" w:type="dxa"/>
            <w:shd w:val="clear" w:color="auto" w:fill="EDEDED"/>
            <w:vAlign w:val="center"/>
          </w:tcPr>
          <w:p w14:paraId="52158F9C">
            <w:pPr>
              <w:spacing w:before="0" w:after="0" w:line="360" w:lineRule="auto"/>
              <w:jc w:val="center"/>
            </w:pPr>
            <w:r>
              <w:rPr>
                <w:rFonts w:ascii="宋体" w:hAnsi="宋体" w:eastAsia="宋体" w:cs="宋体"/>
                <w:b/>
                <w:sz w:val="24"/>
              </w:rPr>
              <w:t>9</w:t>
            </w:r>
          </w:p>
        </w:tc>
        <w:tc>
          <w:tcPr>
            <w:tcW w:w="732" w:type="dxa"/>
            <w:shd w:val="clear" w:color="auto" w:fill="EDEDED"/>
            <w:vAlign w:val="center"/>
          </w:tcPr>
          <w:p w14:paraId="0B272AB5">
            <w:pPr>
              <w:spacing w:before="0" w:after="0" w:line="360" w:lineRule="auto"/>
              <w:jc w:val="center"/>
            </w:pPr>
            <w:r>
              <w:rPr>
                <w:rFonts w:ascii="宋体" w:hAnsi="宋体" w:eastAsia="宋体" w:cs="宋体"/>
                <w:b/>
                <w:sz w:val="24"/>
              </w:rPr>
              <w:t>10</w:t>
            </w:r>
          </w:p>
        </w:tc>
        <w:tc>
          <w:tcPr>
            <w:tcW w:w="732" w:type="dxa"/>
            <w:shd w:val="clear" w:color="auto" w:fill="EDEDED"/>
            <w:vAlign w:val="center"/>
          </w:tcPr>
          <w:p w14:paraId="2B7CEA4C">
            <w:pPr>
              <w:spacing w:before="0" w:after="0" w:line="360" w:lineRule="auto"/>
              <w:jc w:val="center"/>
            </w:pPr>
            <w:r>
              <w:rPr>
                <w:rFonts w:ascii="宋体" w:hAnsi="宋体" w:eastAsia="宋体" w:cs="宋体"/>
                <w:b/>
                <w:sz w:val="24"/>
              </w:rPr>
              <w:t>平均值</w:t>
            </w:r>
          </w:p>
        </w:tc>
      </w:tr>
      <w:tr w14:paraId="36D24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734839CE">
            <w:pPr>
              <w:spacing w:before="0" w:after="0" w:line="360" w:lineRule="auto"/>
              <w:jc w:val="both"/>
            </w:pPr>
            <w:r>
              <w:rPr>
                <w:rFonts w:ascii="宋体" w:hAnsi="宋体" w:eastAsia="宋体" w:cs="宋体"/>
                <w:b w:val="0"/>
                <w:sz w:val="24"/>
              </w:rPr>
              <w:t>最优距离</w:t>
            </w:r>
          </w:p>
        </w:tc>
        <w:tc>
          <w:tcPr>
            <w:tcW w:w="732" w:type="dxa"/>
            <w:vAlign w:val="center"/>
          </w:tcPr>
          <w:p w14:paraId="5B7635BD">
            <w:pPr>
              <w:spacing w:before="0" w:after="0" w:line="360" w:lineRule="auto"/>
              <w:jc w:val="both"/>
            </w:pPr>
            <w:r>
              <w:rPr>
                <w:rFonts w:ascii="宋体" w:hAnsi="宋体" w:eastAsia="宋体" w:cs="宋体"/>
                <w:b w:val="0"/>
                <w:sz w:val="24"/>
              </w:rPr>
              <w:t>866.09</w:t>
            </w:r>
          </w:p>
        </w:tc>
        <w:tc>
          <w:tcPr>
            <w:tcW w:w="732" w:type="dxa"/>
            <w:vAlign w:val="center"/>
          </w:tcPr>
          <w:p w14:paraId="7D58B62B">
            <w:pPr>
              <w:spacing w:before="0" w:after="0" w:line="360" w:lineRule="auto"/>
              <w:jc w:val="both"/>
            </w:pPr>
            <w:r>
              <w:rPr>
                <w:rFonts w:ascii="宋体" w:hAnsi="宋体" w:eastAsia="宋体" w:cs="宋体"/>
                <w:b w:val="0"/>
                <w:sz w:val="24"/>
              </w:rPr>
              <w:t>859.91</w:t>
            </w:r>
          </w:p>
        </w:tc>
        <w:tc>
          <w:tcPr>
            <w:tcW w:w="732" w:type="dxa"/>
            <w:vAlign w:val="center"/>
          </w:tcPr>
          <w:p w14:paraId="7905AF90">
            <w:pPr>
              <w:spacing w:before="0" w:after="0" w:line="360" w:lineRule="auto"/>
              <w:jc w:val="both"/>
            </w:pPr>
            <w:r>
              <w:rPr>
                <w:rFonts w:ascii="宋体" w:hAnsi="宋体" w:eastAsia="宋体" w:cs="宋体"/>
                <w:b w:val="0"/>
                <w:sz w:val="24"/>
              </w:rPr>
              <w:t>863.24</w:t>
            </w:r>
          </w:p>
        </w:tc>
        <w:tc>
          <w:tcPr>
            <w:tcW w:w="732" w:type="dxa"/>
            <w:vAlign w:val="center"/>
          </w:tcPr>
          <w:p w14:paraId="389BD7A9">
            <w:pPr>
              <w:spacing w:before="0" w:after="0" w:line="360" w:lineRule="auto"/>
              <w:jc w:val="both"/>
            </w:pPr>
            <w:r>
              <w:rPr>
                <w:rFonts w:ascii="宋体" w:hAnsi="宋体" w:eastAsia="宋体" w:cs="宋体"/>
                <w:b w:val="0"/>
                <w:sz w:val="24"/>
              </w:rPr>
              <w:t>867.07</w:t>
            </w:r>
          </w:p>
        </w:tc>
        <w:tc>
          <w:tcPr>
            <w:tcW w:w="732" w:type="dxa"/>
            <w:vAlign w:val="center"/>
          </w:tcPr>
          <w:p w14:paraId="3715D45A">
            <w:pPr>
              <w:spacing w:before="0" w:after="0" w:line="360" w:lineRule="auto"/>
              <w:jc w:val="both"/>
            </w:pPr>
            <w:r>
              <w:rPr>
                <w:rFonts w:ascii="宋体" w:hAnsi="宋体" w:eastAsia="宋体" w:cs="宋体"/>
                <w:b w:val="0"/>
                <w:sz w:val="24"/>
              </w:rPr>
              <w:t>872.37</w:t>
            </w:r>
          </w:p>
        </w:tc>
        <w:tc>
          <w:tcPr>
            <w:tcW w:w="732" w:type="dxa"/>
            <w:vAlign w:val="center"/>
          </w:tcPr>
          <w:p w14:paraId="3051D8C6">
            <w:pPr>
              <w:spacing w:before="0" w:after="0" w:line="360" w:lineRule="auto"/>
              <w:jc w:val="both"/>
            </w:pPr>
            <w:r>
              <w:rPr>
                <w:rFonts w:ascii="宋体" w:hAnsi="宋体" w:eastAsia="宋体" w:cs="宋体"/>
                <w:b w:val="0"/>
                <w:sz w:val="24"/>
              </w:rPr>
              <w:t>870.16</w:t>
            </w:r>
          </w:p>
        </w:tc>
        <w:tc>
          <w:tcPr>
            <w:tcW w:w="732" w:type="dxa"/>
            <w:vAlign w:val="center"/>
          </w:tcPr>
          <w:p w14:paraId="47B25807">
            <w:pPr>
              <w:spacing w:before="0" w:after="0" w:line="360" w:lineRule="auto"/>
              <w:jc w:val="both"/>
            </w:pPr>
            <w:r>
              <w:rPr>
                <w:rFonts w:ascii="宋体" w:hAnsi="宋体" w:eastAsia="宋体" w:cs="宋体"/>
                <w:b w:val="0"/>
                <w:sz w:val="24"/>
              </w:rPr>
              <w:t>844.20</w:t>
            </w:r>
          </w:p>
        </w:tc>
        <w:tc>
          <w:tcPr>
            <w:tcW w:w="732" w:type="dxa"/>
            <w:vAlign w:val="center"/>
          </w:tcPr>
          <w:p w14:paraId="72A7209F">
            <w:pPr>
              <w:spacing w:before="0" w:after="0" w:line="360" w:lineRule="auto"/>
              <w:jc w:val="both"/>
            </w:pPr>
            <w:r>
              <w:rPr>
                <w:rFonts w:ascii="宋体" w:hAnsi="宋体" w:eastAsia="宋体" w:cs="宋体"/>
                <w:b w:val="0"/>
                <w:sz w:val="24"/>
              </w:rPr>
              <w:t>869.94</w:t>
            </w:r>
          </w:p>
        </w:tc>
        <w:tc>
          <w:tcPr>
            <w:tcW w:w="732" w:type="dxa"/>
            <w:vAlign w:val="center"/>
          </w:tcPr>
          <w:p w14:paraId="6BF6DFB8">
            <w:pPr>
              <w:spacing w:before="0" w:after="0" w:line="360" w:lineRule="auto"/>
              <w:jc w:val="both"/>
            </w:pPr>
            <w:r>
              <w:rPr>
                <w:rFonts w:ascii="宋体" w:hAnsi="宋体" w:eastAsia="宋体" w:cs="宋体"/>
                <w:b w:val="0"/>
                <w:sz w:val="24"/>
              </w:rPr>
              <w:t>864.59</w:t>
            </w:r>
          </w:p>
        </w:tc>
        <w:tc>
          <w:tcPr>
            <w:tcW w:w="732" w:type="dxa"/>
            <w:vAlign w:val="center"/>
          </w:tcPr>
          <w:p w14:paraId="547C7624">
            <w:pPr>
              <w:spacing w:before="0" w:after="0" w:line="360" w:lineRule="auto"/>
              <w:jc w:val="both"/>
            </w:pPr>
            <w:r>
              <w:rPr>
                <w:rFonts w:ascii="宋体" w:hAnsi="宋体" w:eastAsia="宋体" w:cs="宋体"/>
                <w:b w:val="0"/>
                <w:sz w:val="24"/>
              </w:rPr>
              <w:t>878.53</w:t>
            </w:r>
          </w:p>
        </w:tc>
        <w:tc>
          <w:tcPr>
            <w:tcW w:w="732" w:type="dxa"/>
            <w:vAlign w:val="center"/>
          </w:tcPr>
          <w:p w14:paraId="48F281C8">
            <w:pPr>
              <w:spacing w:before="0" w:after="0" w:line="360" w:lineRule="auto"/>
              <w:jc w:val="both"/>
            </w:pPr>
            <w:r>
              <w:rPr>
                <w:rFonts w:ascii="宋体" w:hAnsi="宋体" w:eastAsia="宋体" w:cs="宋体"/>
                <w:b w:val="0"/>
                <w:sz w:val="24"/>
              </w:rPr>
              <w:t>865.61</w:t>
            </w:r>
          </w:p>
        </w:tc>
      </w:tr>
      <w:tr w14:paraId="6F742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490EFA20">
            <w:pPr>
              <w:spacing w:before="0" w:after="0" w:line="360" w:lineRule="auto"/>
              <w:jc w:val="both"/>
            </w:pPr>
            <w:r>
              <w:rPr>
                <w:rFonts w:ascii="宋体" w:hAnsi="宋体" w:eastAsia="宋体" w:cs="宋体"/>
                <w:b w:val="0"/>
                <w:sz w:val="24"/>
              </w:rPr>
              <w:t>运行时间(s)</w:t>
            </w:r>
          </w:p>
        </w:tc>
        <w:tc>
          <w:tcPr>
            <w:tcW w:w="732" w:type="dxa"/>
            <w:vAlign w:val="center"/>
          </w:tcPr>
          <w:p w14:paraId="797BFDB0">
            <w:pPr>
              <w:spacing w:before="0" w:after="0" w:line="360" w:lineRule="auto"/>
              <w:jc w:val="both"/>
            </w:pPr>
            <w:r>
              <w:rPr>
                <w:rFonts w:ascii="宋体" w:hAnsi="宋体" w:eastAsia="宋体" w:cs="宋体"/>
                <w:b w:val="0"/>
                <w:sz w:val="24"/>
              </w:rPr>
              <w:t>34.44</w:t>
            </w:r>
          </w:p>
        </w:tc>
        <w:tc>
          <w:tcPr>
            <w:tcW w:w="732" w:type="dxa"/>
            <w:vAlign w:val="center"/>
          </w:tcPr>
          <w:p w14:paraId="3CECD824">
            <w:pPr>
              <w:spacing w:before="0" w:after="0" w:line="360" w:lineRule="auto"/>
              <w:jc w:val="both"/>
            </w:pPr>
            <w:r>
              <w:rPr>
                <w:rFonts w:ascii="宋体" w:hAnsi="宋体" w:eastAsia="宋体" w:cs="宋体"/>
                <w:b w:val="0"/>
                <w:sz w:val="24"/>
              </w:rPr>
              <w:t>34.04</w:t>
            </w:r>
          </w:p>
        </w:tc>
        <w:tc>
          <w:tcPr>
            <w:tcW w:w="732" w:type="dxa"/>
            <w:vAlign w:val="center"/>
          </w:tcPr>
          <w:p w14:paraId="62569489">
            <w:pPr>
              <w:spacing w:before="0" w:after="0" w:line="360" w:lineRule="auto"/>
              <w:jc w:val="both"/>
            </w:pPr>
            <w:r>
              <w:rPr>
                <w:rFonts w:ascii="宋体" w:hAnsi="宋体" w:eastAsia="宋体" w:cs="宋体"/>
                <w:b w:val="0"/>
                <w:sz w:val="24"/>
              </w:rPr>
              <w:t>34.99</w:t>
            </w:r>
          </w:p>
        </w:tc>
        <w:tc>
          <w:tcPr>
            <w:tcW w:w="732" w:type="dxa"/>
            <w:vAlign w:val="center"/>
          </w:tcPr>
          <w:p w14:paraId="4D0BDCCC">
            <w:pPr>
              <w:spacing w:before="0" w:after="0" w:line="360" w:lineRule="auto"/>
              <w:jc w:val="both"/>
            </w:pPr>
            <w:r>
              <w:rPr>
                <w:rFonts w:ascii="宋体" w:hAnsi="宋体" w:eastAsia="宋体" w:cs="宋体"/>
                <w:b w:val="0"/>
                <w:sz w:val="24"/>
              </w:rPr>
              <w:t>35.31</w:t>
            </w:r>
          </w:p>
        </w:tc>
        <w:tc>
          <w:tcPr>
            <w:tcW w:w="732" w:type="dxa"/>
            <w:vAlign w:val="center"/>
          </w:tcPr>
          <w:p w14:paraId="22724D08">
            <w:pPr>
              <w:spacing w:before="0" w:after="0" w:line="360" w:lineRule="auto"/>
              <w:jc w:val="both"/>
            </w:pPr>
            <w:r>
              <w:rPr>
                <w:rFonts w:ascii="宋体" w:hAnsi="宋体" w:eastAsia="宋体" w:cs="宋体"/>
                <w:b w:val="0"/>
                <w:sz w:val="24"/>
              </w:rPr>
              <w:t>35.58</w:t>
            </w:r>
          </w:p>
        </w:tc>
        <w:tc>
          <w:tcPr>
            <w:tcW w:w="732" w:type="dxa"/>
            <w:vAlign w:val="center"/>
          </w:tcPr>
          <w:p w14:paraId="7344AB6E">
            <w:pPr>
              <w:spacing w:before="0" w:after="0" w:line="360" w:lineRule="auto"/>
              <w:jc w:val="both"/>
            </w:pPr>
            <w:r>
              <w:rPr>
                <w:rFonts w:ascii="宋体" w:hAnsi="宋体" w:eastAsia="宋体" w:cs="宋体"/>
                <w:b w:val="0"/>
                <w:sz w:val="24"/>
              </w:rPr>
              <w:t>34.82</w:t>
            </w:r>
          </w:p>
        </w:tc>
        <w:tc>
          <w:tcPr>
            <w:tcW w:w="732" w:type="dxa"/>
            <w:vAlign w:val="center"/>
          </w:tcPr>
          <w:p w14:paraId="32D812E9">
            <w:pPr>
              <w:spacing w:before="0" w:after="0" w:line="360" w:lineRule="auto"/>
              <w:jc w:val="both"/>
            </w:pPr>
            <w:r>
              <w:rPr>
                <w:rFonts w:ascii="宋体" w:hAnsi="宋体" w:eastAsia="宋体" w:cs="宋体"/>
                <w:b w:val="0"/>
                <w:sz w:val="24"/>
              </w:rPr>
              <w:t>34.87</w:t>
            </w:r>
          </w:p>
        </w:tc>
        <w:tc>
          <w:tcPr>
            <w:tcW w:w="732" w:type="dxa"/>
            <w:vAlign w:val="center"/>
          </w:tcPr>
          <w:p w14:paraId="5BCB0E04">
            <w:pPr>
              <w:spacing w:before="0" w:after="0" w:line="360" w:lineRule="auto"/>
              <w:jc w:val="both"/>
            </w:pPr>
            <w:r>
              <w:rPr>
                <w:rFonts w:ascii="宋体" w:hAnsi="宋体" w:eastAsia="宋体" w:cs="宋体"/>
                <w:b w:val="0"/>
                <w:sz w:val="24"/>
              </w:rPr>
              <w:t>35.14</w:t>
            </w:r>
          </w:p>
        </w:tc>
        <w:tc>
          <w:tcPr>
            <w:tcW w:w="732" w:type="dxa"/>
            <w:vAlign w:val="center"/>
          </w:tcPr>
          <w:p w14:paraId="6AB595BE">
            <w:pPr>
              <w:spacing w:before="0" w:after="0" w:line="360" w:lineRule="auto"/>
              <w:jc w:val="both"/>
            </w:pPr>
            <w:r>
              <w:rPr>
                <w:rFonts w:ascii="宋体" w:hAnsi="宋体" w:eastAsia="宋体" w:cs="宋体"/>
                <w:b w:val="0"/>
                <w:sz w:val="24"/>
              </w:rPr>
              <w:t>34.46</w:t>
            </w:r>
          </w:p>
        </w:tc>
        <w:tc>
          <w:tcPr>
            <w:tcW w:w="732" w:type="dxa"/>
            <w:vAlign w:val="center"/>
          </w:tcPr>
          <w:p w14:paraId="1C83B438">
            <w:pPr>
              <w:spacing w:before="0" w:after="0" w:line="360" w:lineRule="auto"/>
              <w:jc w:val="both"/>
            </w:pPr>
            <w:r>
              <w:rPr>
                <w:rFonts w:ascii="宋体" w:hAnsi="宋体" w:eastAsia="宋体" w:cs="宋体"/>
                <w:b w:val="0"/>
                <w:sz w:val="24"/>
              </w:rPr>
              <w:t>34.45</w:t>
            </w:r>
          </w:p>
        </w:tc>
        <w:tc>
          <w:tcPr>
            <w:tcW w:w="732" w:type="dxa"/>
            <w:vAlign w:val="center"/>
          </w:tcPr>
          <w:p w14:paraId="28C136EE">
            <w:pPr>
              <w:spacing w:before="0" w:after="0" w:line="360" w:lineRule="auto"/>
              <w:jc w:val="both"/>
            </w:pPr>
            <w:r>
              <w:rPr>
                <w:rFonts w:ascii="宋体" w:hAnsi="宋体" w:eastAsia="宋体" w:cs="宋体"/>
                <w:b w:val="0"/>
                <w:sz w:val="24"/>
              </w:rPr>
              <w:t>34.81</w:t>
            </w:r>
          </w:p>
        </w:tc>
      </w:tr>
      <w:tr w14:paraId="65D04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74F61B59">
            <w:pPr>
              <w:spacing w:before="0" w:after="0" w:line="360" w:lineRule="auto"/>
              <w:jc w:val="both"/>
            </w:pPr>
            <w:r>
              <w:rPr>
                <w:rFonts w:ascii="宋体" w:hAnsi="宋体" w:eastAsia="宋体" w:cs="宋体"/>
                <w:b w:val="0"/>
                <w:sz w:val="24"/>
              </w:rPr>
              <w:t>收敛次数</w:t>
            </w:r>
          </w:p>
        </w:tc>
        <w:tc>
          <w:tcPr>
            <w:tcW w:w="732" w:type="dxa"/>
            <w:vAlign w:val="center"/>
          </w:tcPr>
          <w:p w14:paraId="67B6EA96">
            <w:pPr>
              <w:spacing w:before="0" w:after="0" w:line="360" w:lineRule="auto"/>
              <w:jc w:val="both"/>
            </w:pPr>
            <w:r>
              <w:rPr>
                <w:rFonts w:ascii="宋体" w:hAnsi="宋体" w:eastAsia="宋体" w:cs="宋体"/>
                <w:b w:val="0"/>
                <w:sz w:val="24"/>
              </w:rPr>
              <w:t>10</w:t>
            </w:r>
          </w:p>
        </w:tc>
        <w:tc>
          <w:tcPr>
            <w:tcW w:w="732" w:type="dxa"/>
            <w:vAlign w:val="center"/>
          </w:tcPr>
          <w:p w14:paraId="14929FB2">
            <w:pPr>
              <w:spacing w:before="0" w:after="0" w:line="360" w:lineRule="auto"/>
              <w:jc w:val="both"/>
            </w:pPr>
            <w:r>
              <w:rPr>
                <w:rFonts w:ascii="宋体" w:hAnsi="宋体" w:eastAsia="宋体" w:cs="宋体"/>
                <w:b w:val="0"/>
                <w:sz w:val="24"/>
              </w:rPr>
              <w:t>11</w:t>
            </w:r>
          </w:p>
        </w:tc>
        <w:tc>
          <w:tcPr>
            <w:tcW w:w="732" w:type="dxa"/>
            <w:vAlign w:val="center"/>
          </w:tcPr>
          <w:p w14:paraId="035105A8">
            <w:pPr>
              <w:spacing w:before="0" w:after="0" w:line="360" w:lineRule="auto"/>
              <w:jc w:val="both"/>
            </w:pPr>
            <w:r>
              <w:rPr>
                <w:rFonts w:ascii="宋体" w:hAnsi="宋体" w:eastAsia="宋体" w:cs="宋体"/>
                <w:b w:val="0"/>
                <w:sz w:val="24"/>
              </w:rPr>
              <w:t>11</w:t>
            </w:r>
          </w:p>
        </w:tc>
        <w:tc>
          <w:tcPr>
            <w:tcW w:w="732" w:type="dxa"/>
            <w:vAlign w:val="center"/>
          </w:tcPr>
          <w:p w14:paraId="1D07F940">
            <w:pPr>
              <w:spacing w:before="0" w:after="0" w:line="360" w:lineRule="auto"/>
              <w:jc w:val="both"/>
            </w:pPr>
            <w:r>
              <w:rPr>
                <w:rFonts w:ascii="宋体" w:hAnsi="宋体" w:eastAsia="宋体" w:cs="宋体"/>
                <w:b w:val="0"/>
                <w:sz w:val="24"/>
              </w:rPr>
              <w:t>6</w:t>
            </w:r>
          </w:p>
        </w:tc>
        <w:tc>
          <w:tcPr>
            <w:tcW w:w="732" w:type="dxa"/>
            <w:vAlign w:val="center"/>
          </w:tcPr>
          <w:p w14:paraId="7E16C525">
            <w:pPr>
              <w:spacing w:before="0" w:after="0" w:line="360" w:lineRule="auto"/>
              <w:jc w:val="both"/>
            </w:pPr>
            <w:r>
              <w:rPr>
                <w:rFonts w:ascii="宋体" w:hAnsi="宋体" w:eastAsia="宋体" w:cs="宋体"/>
                <w:b w:val="0"/>
                <w:sz w:val="24"/>
              </w:rPr>
              <w:t>10</w:t>
            </w:r>
          </w:p>
        </w:tc>
        <w:tc>
          <w:tcPr>
            <w:tcW w:w="732" w:type="dxa"/>
            <w:vAlign w:val="center"/>
          </w:tcPr>
          <w:p w14:paraId="18C61746">
            <w:pPr>
              <w:spacing w:before="0" w:after="0" w:line="360" w:lineRule="auto"/>
              <w:jc w:val="both"/>
            </w:pPr>
            <w:r>
              <w:rPr>
                <w:rFonts w:ascii="宋体" w:hAnsi="宋体" w:eastAsia="宋体" w:cs="宋体"/>
                <w:b w:val="0"/>
                <w:sz w:val="24"/>
              </w:rPr>
              <w:t>9</w:t>
            </w:r>
          </w:p>
        </w:tc>
        <w:tc>
          <w:tcPr>
            <w:tcW w:w="732" w:type="dxa"/>
            <w:vAlign w:val="center"/>
          </w:tcPr>
          <w:p w14:paraId="6B1ADAFB">
            <w:pPr>
              <w:spacing w:before="0" w:after="0" w:line="360" w:lineRule="auto"/>
              <w:jc w:val="both"/>
            </w:pPr>
            <w:r>
              <w:rPr>
                <w:rFonts w:ascii="宋体" w:hAnsi="宋体" w:eastAsia="宋体" w:cs="宋体"/>
                <w:b w:val="0"/>
                <w:sz w:val="24"/>
              </w:rPr>
              <w:t>7</w:t>
            </w:r>
          </w:p>
        </w:tc>
        <w:tc>
          <w:tcPr>
            <w:tcW w:w="732" w:type="dxa"/>
            <w:vAlign w:val="center"/>
          </w:tcPr>
          <w:p w14:paraId="31C4A2C9">
            <w:pPr>
              <w:spacing w:before="0" w:after="0" w:line="360" w:lineRule="auto"/>
              <w:jc w:val="both"/>
            </w:pPr>
            <w:r>
              <w:rPr>
                <w:rFonts w:ascii="宋体" w:hAnsi="宋体" w:eastAsia="宋体" w:cs="宋体"/>
                <w:b w:val="0"/>
                <w:sz w:val="24"/>
              </w:rPr>
              <w:t>7</w:t>
            </w:r>
          </w:p>
        </w:tc>
        <w:tc>
          <w:tcPr>
            <w:tcW w:w="732" w:type="dxa"/>
            <w:vAlign w:val="center"/>
          </w:tcPr>
          <w:p w14:paraId="7CE35D4A">
            <w:pPr>
              <w:spacing w:before="0" w:after="0" w:line="360" w:lineRule="auto"/>
              <w:jc w:val="both"/>
            </w:pPr>
            <w:r>
              <w:rPr>
                <w:rFonts w:ascii="宋体" w:hAnsi="宋体" w:eastAsia="宋体" w:cs="宋体"/>
                <w:b w:val="0"/>
                <w:sz w:val="24"/>
              </w:rPr>
              <w:t>6</w:t>
            </w:r>
          </w:p>
        </w:tc>
        <w:tc>
          <w:tcPr>
            <w:tcW w:w="732" w:type="dxa"/>
            <w:vAlign w:val="center"/>
          </w:tcPr>
          <w:p w14:paraId="3166B595">
            <w:pPr>
              <w:spacing w:before="0" w:after="0" w:line="360" w:lineRule="auto"/>
              <w:jc w:val="both"/>
            </w:pPr>
            <w:r>
              <w:rPr>
                <w:rFonts w:ascii="宋体" w:hAnsi="宋体" w:eastAsia="宋体" w:cs="宋体"/>
                <w:b w:val="0"/>
                <w:sz w:val="24"/>
              </w:rPr>
              <w:t>6</w:t>
            </w:r>
          </w:p>
        </w:tc>
        <w:tc>
          <w:tcPr>
            <w:tcW w:w="732" w:type="dxa"/>
            <w:vAlign w:val="center"/>
          </w:tcPr>
          <w:p w14:paraId="0DA21BEF">
            <w:pPr>
              <w:spacing w:before="0" w:after="0" w:line="360" w:lineRule="auto"/>
              <w:jc w:val="both"/>
            </w:pPr>
            <w:r>
              <w:rPr>
                <w:rFonts w:ascii="宋体" w:hAnsi="宋体" w:eastAsia="宋体" w:cs="宋体"/>
                <w:b w:val="0"/>
                <w:sz w:val="24"/>
              </w:rPr>
              <w:t>8.3</w:t>
            </w:r>
          </w:p>
        </w:tc>
      </w:tr>
      <w:tr w14:paraId="1DB7E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7A7CEF9A">
            <w:pPr>
              <w:spacing w:before="0" w:after="0" w:line="360" w:lineRule="auto"/>
              <w:jc w:val="both"/>
            </w:pPr>
            <w:r>
              <w:rPr>
                <w:rFonts w:ascii="宋体" w:hAnsi="宋体" w:eastAsia="宋体" w:cs="宋体"/>
                <w:b w:val="0"/>
                <w:sz w:val="24"/>
              </w:rPr>
              <w:t>首次迭代距离</w:t>
            </w:r>
          </w:p>
        </w:tc>
        <w:tc>
          <w:tcPr>
            <w:tcW w:w="732" w:type="dxa"/>
            <w:vAlign w:val="center"/>
          </w:tcPr>
          <w:p w14:paraId="063E5166">
            <w:pPr>
              <w:spacing w:before="0" w:after="0" w:line="360" w:lineRule="auto"/>
              <w:jc w:val="both"/>
            </w:pPr>
            <w:r>
              <w:rPr>
                <w:rFonts w:ascii="宋体" w:hAnsi="宋体" w:eastAsia="宋体" w:cs="宋体"/>
                <w:b w:val="0"/>
                <w:sz w:val="24"/>
              </w:rPr>
              <w:t>1826.79</w:t>
            </w:r>
          </w:p>
        </w:tc>
        <w:tc>
          <w:tcPr>
            <w:tcW w:w="732" w:type="dxa"/>
            <w:vAlign w:val="center"/>
          </w:tcPr>
          <w:p w14:paraId="2E886033">
            <w:pPr>
              <w:spacing w:before="0" w:after="0" w:line="360" w:lineRule="auto"/>
              <w:jc w:val="both"/>
            </w:pPr>
            <w:r>
              <w:rPr>
                <w:rFonts w:ascii="宋体" w:hAnsi="宋体" w:eastAsia="宋体" w:cs="宋体"/>
                <w:b w:val="0"/>
                <w:sz w:val="24"/>
              </w:rPr>
              <w:t>1764.44</w:t>
            </w:r>
          </w:p>
        </w:tc>
        <w:tc>
          <w:tcPr>
            <w:tcW w:w="732" w:type="dxa"/>
            <w:vAlign w:val="center"/>
          </w:tcPr>
          <w:p w14:paraId="6C2441DF">
            <w:pPr>
              <w:spacing w:before="0" w:after="0" w:line="360" w:lineRule="auto"/>
              <w:jc w:val="both"/>
            </w:pPr>
            <w:r>
              <w:rPr>
                <w:rFonts w:ascii="宋体" w:hAnsi="宋体" w:eastAsia="宋体" w:cs="宋体"/>
                <w:b w:val="0"/>
                <w:sz w:val="24"/>
              </w:rPr>
              <w:t>1843.32</w:t>
            </w:r>
          </w:p>
        </w:tc>
        <w:tc>
          <w:tcPr>
            <w:tcW w:w="732" w:type="dxa"/>
            <w:vAlign w:val="center"/>
          </w:tcPr>
          <w:p w14:paraId="036A3D84">
            <w:pPr>
              <w:spacing w:before="0" w:after="0" w:line="360" w:lineRule="auto"/>
              <w:jc w:val="both"/>
            </w:pPr>
            <w:r>
              <w:rPr>
                <w:rFonts w:ascii="宋体" w:hAnsi="宋体" w:eastAsia="宋体" w:cs="宋体"/>
                <w:b w:val="0"/>
                <w:sz w:val="24"/>
              </w:rPr>
              <w:t>1857.31</w:t>
            </w:r>
          </w:p>
        </w:tc>
        <w:tc>
          <w:tcPr>
            <w:tcW w:w="732" w:type="dxa"/>
            <w:vAlign w:val="center"/>
          </w:tcPr>
          <w:p w14:paraId="28836AA2">
            <w:pPr>
              <w:spacing w:before="0" w:after="0" w:line="360" w:lineRule="auto"/>
              <w:jc w:val="both"/>
            </w:pPr>
            <w:r>
              <w:rPr>
                <w:rFonts w:ascii="宋体" w:hAnsi="宋体" w:eastAsia="宋体" w:cs="宋体"/>
                <w:b w:val="0"/>
                <w:sz w:val="24"/>
              </w:rPr>
              <w:t>1847.19</w:t>
            </w:r>
          </w:p>
        </w:tc>
        <w:tc>
          <w:tcPr>
            <w:tcW w:w="732" w:type="dxa"/>
            <w:vAlign w:val="center"/>
          </w:tcPr>
          <w:p w14:paraId="31570AE0">
            <w:pPr>
              <w:spacing w:before="0" w:after="0" w:line="360" w:lineRule="auto"/>
              <w:jc w:val="both"/>
            </w:pPr>
            <w:r>
              <w:rPr>
                <w:rFonts w:ascii="宋体" w:hAnsi="宋体" w:eastAsia="宋体" w:cs="宋体"/>
                <w:b w:val="0"/>
                <w:sz w:val="24"/>
              </w:rPr>
              <w:t>1730.80</w:t>
            </w:r>
          </w:p>
        </w:tc>
        <w:tc>
          <w:tcPr>
            <w:tcW w:w="732" w:type="dxa"/>
            <w:vAlign w:val="center"/>
          </w:tcPr>
          <w:p w14:paraId="14D6F189">
            <w:pPr>
              <w:spacing w:before="0" w:after="0" w:line="360" w:lineRule="auto"/>
              <w:jc w:val="both"/>
            </w:pPr>
            <w:r>
              <w:rPr>
                <w:rFonts w:ascii="宋体" w:hAnsi="宋体" w:eastAsia="宋体" w:cs="宋体"/>
                <w:b w:val="0"/>
                <w:sz w:val="24"/>
              </w:rPr>
              <w:t>1825.30</w:t>
            </w:r>
          </w:p>
        </w:tc>
        <w:tc>
          <w:tcPr>
            <w:tcW w:w="732" w:type="dxa"/>
            <w:vAlign w:val="center"/>
          </w:tcPr>
          <w:p w14:paraId="703C3BE1">
            <w:pPr>
              <w:spacing w:before="0" w:after="0" w:line="360" w:lineRule="auto"/>
              <w:jc w:val="both"/>
            </w:pPr>
            <w:r>
              <w:rPr>
                <w:rFonts w:ascii="宋体" w:hAnsi="宋体" w:eastAsia="宋体" w:cs="宋体"/>
                <w:b w:val="0"/>
                <w:sz w:val="24"/>
              </w:rPr>
              <w:t>1962.67</w:t>
            </w:r>
          </w:p>
        </w:tc>
        <w:tc>
          <w:tcPr>
            <w:tcW w:w="732" w:type="dxa"/>
            <w:vAlign w:val="center"/>
          </w:tcPr>
          <w:p w14:paraId="1CABE1EE">
            <w:pPr>
              <w:spacing w:before="0" w:after="0" w:line="360" w:lineRule="auto"/>
              <w:jc w:val="both"/>
            </w:pPr>
            <w:r>
              <w:rPr>
                <w:rFonts w:ascii="宋体" w:hAnsi="宋体" w:eastAsia="宋体" w:cs="宋体"/>
                <w:b w:val="0"/>
                <w:sz w:val="24"/>
              </w:rPr>
              <w:t>1714.61</w:t>
            </w:r>
          </w:p>
        </w:tc>
        <w:tc>
          <w:tcPr>
            <w:tcW w:w="732" w:type="dxa"/>
            <w:vAlign w:val="center"/>
          </w:tcPr>
          <w:p w14:paraId="1054EF6F">
            <w:pPr>
              <w:spacing w:before="0" w:after="0" w:line="360" w:lineRule="auto"/>
              <w:jc w:val="both"/>
            </w:pPr>
            <w:r>
              <w:rPr>
                <w:rFonts w:ascii="宋体" w:hAnsi="宋体" w:eastAsia="宋体" w:cs="宋体"/>
                <w:b w:val="0"/>
                <w:sz w:val="24"/>
              </w:rPr>
              <w:t>1912.92</w:t>
            </w:r>
          </w:p>
        </w:tc>
        <w:tc>
          <w:tcPr>
            <w:tcW w:w="732" w:type="dxa"/>
            <w:vAlign w:val="center"/>
          </w:tcPr>
          <w:p w14:paraId="7EB9DEEC">
            <w:pPr>
              <w:spacing w:before="0" w:after="0" w:line="360" w:lineRule="auto"/>
              <w:jc w:val="both"/>
            </w:pPr>
            <w:r>
              <w:rPr>
                <w:rFonts w:ascii="宋体" w:hAnsi="宋体" w:eastAsia="宋体" w:cs="宋体"/>
                <w:b w:val="0"/>
                <w:sz w:val="24"/>
              </w:rPr>
              <w:t>1828.54</w:t>
            </w:r>
          </w:p>
        </w:tc>
      </w:tr>
      <w:tr w14:paraId="543D8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1CBEEADE">
            <w:pPr>
              <w:spacing w:before="0" w:after="0" w:line="360" w:lineRule="auto"/>
              <w:jc w:val="both"/>
            </w:pPr>
            <w:r>
              <w:rPr>
                <w:rFonts w:ascii="宋体" w:hAnsi="宋体" w:eastAsia="宋体" w:cs="宋体"/>
                <w:b w:val="0"/>
                <w:sz w:val="24"/>
              </w:rPr>
              <w:t>最后下降迭代</w:t>
            </w:r>
          </w:p>
        </w:tc>
        <w:tc>
          <w:tcPr>
            <w:tcW w:w="732" w:type="dxa"/>
            <w:vAlign w:val="center"/>
          </w:tcPr>
          <w:p w14:paraId="7B014B85">
            <w:pPr>
              <w:spacing w:before="0" w:after="0" w:line="360" w:lineRule="auto"/>
              <w:jc w:val="both"/>
            </w:pPr>
            <w:r>
              <w:rPr>
                <w:rFonts w:ascii="宋体" w:hAnsi="宋体" w:eastAsia="宋体" w:cs="宋体"/>
                <w:b w:val="0"/>
                <w:sz w:val="24"/>
              </w:rPr>
              <w:t>63</w:t>
            </w:r>
          </w:p>
        </w:tc>
        <w:tc>
          <w:tcPr>
            <w:tcW w:w="732" w:type="dxa"/>
            <w:vAlign w:val="center"/>
          </w:tcPr>
          <w:p w14:paraId="451F8290">
            <w:pPr>
              <w:spacing w:before="0" w:after="0" w:line="360" w:lineRule="auto"/>
              <w:jc w:val="both"/>
            </w:pPr>
            <w:r>
              <w:rPr>
                <w:rFonts w:ascii="宋体" w:hAnsi="宋体" w:eastAsia="宋体" w:cs="宋体"/>
                <w:b w:val="0"/>
                <w:sz w:val="24"/>
              </w:rPr>
              <w:t>60</w:t>
            </w:r>
          </w:p>
        </w:tc>
        <w:tc>
          <w:tcPr>
            <w:tcW w:w="732" w:type="dxa"/>
            <w:vAlign w:val="center"/>
          </w:tcPr>
          <w:p w14:paraId="135E703E">
            <w:pPr>
              <w:spacing w:before="0" w:after="0" w:line="360" w:lineRule="auto"/>
              <w:jc w:val="both"/>
            </w:pPr>
            <w:r>
              <w:rPr>
                <w:rFonts w:ascii="宋体" w:hAnsi="宋体" w:eastAsia="宋体" w:cs="宋体"/>
                <w:b w:val="0"/>
                <w:sz w:val="24"/>
              </w:rPr>
              <w:t>90</w:t>
            </w:r>
          </w:p>
        </w:tc>
        <w:tc>
          <w:tcPr>
            <w:tcW w:w="732" w:type="dxa"/>
            <w:vAlign w:val="center"/>
          </w:tcPr>
          <w:p w14:paraId="59851AB1">
            <w:pPr>
              <w:spacing w:before="0" w:after="0" w:line="360" w:lineRule="auto"/>
              <w:jc w:val="both"/>
            </w:pPr>
            <w:r>
              <w:rPr>
                <w:rFonts w:ascii="宋体" w:hAnsi="宋体" w:eastAsia="宋体" w:cs="宋体"/>
                <w:b w:val="0"/>
                <w:sz w:val="24"/>
              </w:rPr>
              <w:t>52</w:t>
            </w:r>
          </w:p>
        </w:tc>
        <w:tc>
          <w:tcPr>
            <w:tcW w:w="732" w:type="dxa"/>
            <w:vAlign w:val="center"/>
          </w:tcPr>
          <w:p w14:paraId="32238224">
            <w:pPr>
              <w:spacing w:before="0" w:after="0" w:line="360" w:lineRule="auto"/>
              <w:jc w:val="both"/>
            </w:pPr>
            <w:r>
              <w:rPr>
                <w:rFonts w:ascii="宋体" w:hAnsi="宋体" w:eastAsia="宋体" w:cs="宋体"/>
                <w:b w:val="0"/>
                <w:sz w:val="24"/>
              </w:rPr>
              <w:t>92</w:t>
            </w:r>
          </w:p>
        </w:tc>
        <w:tc>
          <w:tcPr>
            <w:tcW w:w="732" w:type="dxa"/>
            <w:vAlign w:val="center"/>
          </w:tcPr>
          <w:p w14:paraId="403C97FE">
            <w:pPr>
              <w:spacing w:before="0" w:after="0" w:line="360" w:lineRule="auto"/>
              <w:jc w:val="both"/>
            </w:pPr>
            <w:r>
              <w:rPr>
                <w:rFonts w:ascii="宋体" w:hAnsi="宋体" w:eastAsia="宋体" w:cs="宋体"/>
                <w:b w:val="0"/>
                <w:sz w:val="24"/>
              </w:rPr>
              <w:t>91</w:t>
            </w:r>
          </w:p>
        </w:tc>
        <w:tc>
          <w:tcPr>
            <w:tcW w:w="732" w:type="dxa"/>
            <w:vAlign w:val="center"/>
          </w:tcPr>
          <w:p w14:paraId="6FA34DA7">
            <w:pPr>
              <w:spacing w:before="0" w:after="0" w:line="360" w:lineRule="auto"/>
              <w:jc w:val="both"/>
            </w:pPr>
            <w:r>
              <w:rPr>
                <w:rFonts w:ascii="宋体" w:hAnsi="宋体" w:eastAsia="宋体" w:cs="宋体"/>
                <w:b w:val="0"/>
                <w:sz w:val="24"/>
              </w:rPr>
              <w:t>78</w:t>
            </w:r>
          </w:p>
        </w:tc>
        <w:tc>
          <w:tcPr>
            <w:tcW w:w="732" w:type="dxa"/>
            <w:vAlign w:val="center"/>
          </w:tcPr>
          <w:p w14:paraId="6BA839DB">
            <w:pPr>
              <w:spacing w:before="0" w:after="0" w:line="360" w:lineRule="auto"/>
              <w:jc w:val="both"/>
            </w:pPr>
            <w:r>
              <w:rPr>
                <w:rFonts w:ascii="宋体" w:hAnsi="宋体" w:eastAsia="宋体" w:cs="宋体"/>
                <w:b w:val="0"/>
                <w:sz w:val="24"/>
              </w:rPr>
              <w:t>50</w:t>
            </w:r>
          </w:p>
        </w:tc>
        <w:tc>
          <w:tcPr>
            <w:tcW w:w="732" w:type="dxa"/>
            <w:vAlign w:val="center"/>
          </w:tcPr>
          <w:p w14:paraId="7244A873">
            <w:pPr>
              <w:spacing w:before="0" w:after="0" w:line="360" w:lineRule="auto"/>
              <w:jc w:val="both"/>
            </w:pPr>
            <w:r>
              <w:rPr>
                <w:rFonts w:ascii="宋体" w:hAnsi="宋体" w:eastAsia="宋体" w:cs="宋体"/>
                <w:b w:val="0"/>
                <w:sz w:val="24"/>
              </w:rPr>
              <w:t>88</w:t>
            </w:r>
          </w:p>
        </w:tc>
        <w:tc>
          <w:tcPr>
            <w:tcW w:w="732" w:type="dxa"/>
            <w:vAlign w:val="center"/>
          </w:tcPr>
          <w:p w14:paraId="6BCFC83E">
            <w:pPr>
              <w:spacing w:before="0" w:after="0" w:line="360" w:lineRule="auto"/>
              <w:jc w:val="both"/>
            </w:pPr>
            <w:r>
              <w:rPr>
                <w:rFonts w:ascii="宋体" w:hAnsi="宋体" w:eastAsia="宋体" w:cs="宋体"/>
                <w:b w:val="0"/>
                <w:sz w:val="24"/>
              </w:rPr>
              <w:t>75</w:t>
            </w:r>
          </w:p>
        </w:tc>
        <w:tc>
          <w:tcPr>
            <w:tcW w:w="732" w:type="dxa"/>
            <w:vAlign w:val="center"/>
          </w:tcPr>
          <w:p w14:paraId="03D2C6E8">
            <w:pPr>
              <w:spacing w:before="0" w:after="0" w:line="360" w:lineRule="auto"/>
              <w:jc w:val="both"/>
            </w:pPr>
            <w:r>
              <w:rPr>
                <w:rFonts w:ascii="宋体" w:hAnsi="宋体" w:eastAsia="宋体" w:cs="宋体"/>
                <w:b w:val="0"/>
                <w:sz w:val="24"/>
              </w:rPr>
              <w:t>73.9</w:t>
            </w:r>
          </w:p>
        </w:tc>
      </w:tr>
      <w:tr w14:paraId="0589B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20E8BC76">
            <w:pPr>
              <w:spacing w:before="0" w:after="0" w:line="360" w:lineRule="auto"/>
              <w:jc w:val="both"/>
            </w:pPr>
            <w:r>
              <w:rPr>
                <w:rFonts w:ascii="宋体" w:hAnsi="宋体" w:eastAsia="宋体" w:cs="宋体"/>
                <w:b w:val="0"/>
                <w:sz w:val="24"/>
              </w:rPr>
              <w:t>收缩距离</w:t>
            </w:r>
          </w:p>
        </w:tc>
        <w:tc>
          <w:tcPr>
            <w:tcW w:w="732" w:type="dxa"/>
            <w:vAlign w:val="center"/>
          </w:tcPr>
          <w:p w14:paraId="7BC83FFA">
            <w:pPr>
              <w:spacing w:before="0" w:after="0" w:line="360" w:lineRule="auto"/>
              <w:jc w:val="both"/>
            </w:pPr>
            <w:r>
              <w:rPr>
                <w:rFonts w:ascii="宋体" w:hAnsi="宋体" w:eastAsia="宋体" w:cs="宋体"/>
                <w:b w:val="0"/>
                <w:sz w:val="24"/>
              </w:rPr>
              <w:t>960.70</w:t>
            </w:r>
          </w:p>
        </w:tc>
        <w:tc>
          <w:tcPr>
            <w:tcW w:w="732" w:type="dxa"/>
            <w:vAlign w:val="center"/>
          </w:tcPr>
          <w:p w14:paraId="6ABDD632">
            <w:pPr>
              <w:spacing w:before="0" w:after="0" w:line="360" w:lineRule="auto"/>
              <w:jc w:val="both"/>
            </w:pPr>
            <w:r>
              <w:rPr>
                <w:rFonts w:ascii="宋体" w:hAnsi="宋体" w:eastAsia="宋体" w:cs="宋体"/>
                <w:b w:val="0"/>
                <w:sz w:val="24"/>
              </w:rPr>
              <w:t>904.53</w:t>
            </w:r>
          </w:p>
        </w:tc>
        <w:tc>
          <w:tcPr>
            <w:tcW w:w="732" w:type="dxa"/>
            <w:vAlign w:val="center"/>
          </w:tcPr>
          <w:p w14:paraId="17DFF09E">
            <w:pPr>
              <w:spacing w:before="0" w:after="0" w:line="360" w:lineRule="auto"/>
              <w:jc w:val="both"/>
            </w:pPr>
            <w:r>
              <w:rPr>
                <w:rFonts w:ascii="宋体" w:hAnsi="宋体" w:eastAsia="宋体" w:cs="宋体"/>
                <w:b w:val="0"/>
                <w:sz w:val="24"/>
              </w:rPr>
              <w:t>980.08</w:t>
            </w:r>
          </w:p>
        </w:tc>
        <w:tc>
          <w:tcPr>
            <w:tcW w:w="732" w:type="dxa"/>
            <w:vAlign w:val="center"/>
          </w:tcPr>
          <w:p w14:paraId="1016A1D3">
            <w:pPr>
              <w:spacing w:before="0" w:after="0" w:line="360" w:lineRule="auto"/>
              <w:jc w:val="both"/>
            </w:pPr>
            <w:r>
              <w:rPr>
                <w:rFonts w:ascii="宋体" w:hAnsi="宋体" w:eastAsia="宋体" w:cs="宋体"/>
                <w:b w:val="0"/>
                <w:sz w:val="24"/>
              </w:rPr>
              <w:t>990.24</w:t>
            </w:r>
          </w:p>
        </w:tc>
        <w:tc>
          <w:tcPr>
            <w:tcW w:w="732" w:type="dxa"/>
            <w:vAlign w:val="center"/>
          </w:tcPr>
          <w:p w14:paraId="20011A2D">
            <w:pPr>
              <w:spacing w:before="0" w:after="0" w:line="360" w:lineRule="auto"/>
              <w:jc w:val="both"/>
            </w:pPr>
            <w:r>
              <w:rPr>
                <w:rFonts w:ascii="宋体" w:hAnsi="宋体" w:eastAsia="宋体" w:cs="宋体"/>
                <w:b w:val="0"/>
                <w:sz w:val="24"/>
              </w:rPr>
              <w:t>974.82</w:t>
            </w:r>
          </w:p>
        </w:tc>
        <w:tc>
          <w:tcPr>
            <w:tcW w:w="732" w:type="dxa"/>
            <w:vAlign w:val="center"/>
          </w:tcPr>
          <w:p w14:paraId="6406360A">
            <w:pPr>
              <w:spacing w:before="0" w:after="0" w:line="360" w:lineRule="auto"/>
              <w:jc w:val="both"/>
            </w:pPr>
            <w:r>
              <w:rPr>
                <w:rFonts w:ascii="宋体" w:hAnsi="宋体" w:eastAsia="宋体" w:cs="宋体"/>
                <w:b w:val="0"/>
                <w:sz w:val="24"/>
              </w:rPr>
              <w:t>860.64</w:t>
            </w:r>
          </w:p>
        </w:tc>
        <w:tc>
          <w:tcPr>
            <w:tcW w:w="732" w:type="dxa"/>
            <w:vAlign w:val="center"/>
          </w:tcPr>
          <w:p w14:paraId="76034085">
            <w:pPr>
              <w:spacing w:before="0" w:after="0" w:line="360" w:lineRule="auto"/>
              <w:jc w:val="both"/>
            </w:pPr>
            <w:r>
              <w:rPr>
                <w:rFonts w:ascii="宋体" w:hAnsi="宋体" w:eastAsia="宋体" w:cs="宋体"/>
                <w:b w:val="0"/>
                <w:sz w:val="24"/>
              </w:rPr>
              <w:t>981.10</w:t>
            </w:r>
          </w:p>
        </w:tc>
        <w:tc>
          <w:tcPr>
            <w:tcW w:w="732" w:type="dxa"/>
            <w:vAlign w:val="center"/>
          </w:tcPr>
          <w:p w14:paraId="4C600518">
            <w:pPr>
              <w:spacing w:before="0" w:after="0" w:line="360" w:lineRule="auto"/>
              <w:jc w:val="both"/>
            </w:pPr>
            <w:r>
              <w:rPr>
                <w:rFonts w:ascii="宋体" w:hAnsi="宋体" w:eastAsia="宋体" w:cs="宋体"/>
                <w:b w:val="0"/>
                <w:sz w:val="24"/>
              </w:rPr>
              <w:t>1092.73</w:t>
            </w:r>
          </w:p>
        </w:tc>
        <w:tc>
          <w:tcPr>
            <w:tcW w:w="732" w:type="dxa"/>
            <w:vAlign w:val="center"/>
          </w:tcPr>
          <w:p w14:paraId="3E0781AC">
            <w:pPr>
              <w:spacing w:before="0" w:after="0" w:line="360" w:lineRule="auto"/>
              <w:jc w:val="both"/>
            </w:pPr>
            <w:r>
              <w:rPr>
                <w:rFonts w:ascii="宋体" w:hAnsi="宋体" w:eastAsia="宋体" w:cs="宋体"/>
                <w:b w:val="0"/>
                <w:sz w:val="24"/>
              </w:rPr>
              <w:t>850.02</w:t>
            </w:r>
          </w:p>
        </w:tc>
        <w:tc>
          <w:tcPr>
            <w:tcW w:w="732" w:type="dxa"/>
            <w:vAlign w:val="center"/>
          </w:tcPr>
          <w:p w14:paraId="6E8015D8">
            <w:pPr>
              <w:spacing w:before="0" w:after="0" w:line="360" w:lineRule="auto"/>
              <w:jc w:val="both"/>
            </w:pPr>
            <w:r>
              <w:rPr>
                <w:rFonts w:ascii="宋体" w:hAnsi="宋体" w:eastAsia="宋体" w:cs="宋体"/>
                <w:b w:val="0"/>
                <w:sz w:val="24"/>
              </w:rPr>
              <w:t>1034.39</w:t>
            </w:r>
          </w:p>
        </w:tc>
        <w:tc>
          <w:tcPr>
            <w:tcW w:w="732" w:type="dxa"/>
            <w:vAlign w:val="center"/>
          </w:tcPr>
          <w:p w14:paraId="7458A35F">
            <w:pPr>
              <w:spacing w:before="0" w:after="0" w:line="360" w:lineRule="auto"/>
              <w:jc w:val="both"/>
            </w:pPr>
            <w:r>
              <w:rPr>
                <w:rFonts w:ascii="宋体" w:hAnsi="宋体" w:eastAsia="宋体" w:cs="宋体"/>
                <w:b w:val="0"/>
                <w:sz w:val="24"/>
              </w:rPr>
              <w:t>962.93</w:t>
            </w:r>
          </w:p>
        </w:tc>
      </w:tr>
    </w:tbl>
    <w:p w14:paraId="2F8CB05A"/>
    <w:p w14:paraId="58E4845A">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基本ACO的平均最优距离为865.61，平均收敛次数为8.3次，说明该算法能够获得可行的较优解，但通常需要较多迭代才能趋于稳定。首次迭代距离均值达到1828.54，表明初始解质量相对较低，后续仍存在较大的优化空间。</w:t>
      </w:r>
    </w:p>
    <w:p w14:paraId="49F21928">
      <w:pPr>
        <w:spacing w:before="120" w:after="120" w:line="360" w:lineRule="auto"/>
        <w:jc w:val="left"/>
      </w:pPr>
      <w:r>
        <w:rPr>
          <w:rFonts w:ascii="黑体" w:hAnsi="黑体" w:eastAsia="黑体" w:cs="黑体"/>
          <w:b/>
          <w:sz w:val="30"/>
        </w:rPr>
        <w:t>5.3.2 自适应参数ACO实验结果</w:t>
      </w:r>
    </w:p>
    <w:p w14:paraId="04C3CF59">
      <w:pPr>
        <w:spacing w:before="0" w:after="0" w:line="360" w:lineRule="auto"/>
        <w:ind w:firstLine="480"/>
        <w:jc w:val="both"/>
      </w:pPr>
      <w:r>
        <w:rPr>
          <w:rFonts w:ascii="宋体" w:hAnsi="宋体" w:eastAsia="宋体" w:cs="宋体"/>
          <w:b w:val="0"/>
          <w:sz w:val="24"/>
        </w:rPr>
        <w:t>自适应参数ACO的10次运行数据如下：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777"/>
        <w:gridCol w:w="777"/>
        <w:gridCol w:w="777"/>
        <w:gridCol w:w="777"/>
        <w:gridCol w:w="777"/>
        <w:gridCol w:w="777"/>
        <w:gridCol w:w="777"/>
        <w:gridCol w:w="777"/>
        <w:gridCol w:w="777"/>
        <w:gridCol w:w="777"/>
        <w:gridCol w:w="778"/>
      </w:tblGrid>
      <w:tr w14:paraId="6A319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shd w:val="clear" w:color="auto" w:fill="EDEDED"/>
            <w:vAlign w:val="center"/>
          </w:tcPr>
          <w:p w14:paraId="1E331435">
            <w:pPr>
              <w:spacing w:before="0" w:after="0" w:line="360" w:lineRule="auto"/>
              <w:jc w:val="center"/>
            </w:pPr>
            <w:r>
              <w:rPr>
                <w:rFonts w:ascii="宋体" w:hAnsi="宋体" w:eastAsia="宋体" w:cs="宋体"/>
                <w:b/>
                <w:sz w:val="24"/>
              </w:rPr>
              <w:t>指标</w:t>
            </w:r>
          </w:p>
        </w:tc>
        <w:tc>
          <w:tcPr>
            <w:tcW w:w="732" w:type="dxa"/>
            <w:shd w:val="clear" w:color="auto" w:fill="EDEDED"/>
            <w:vAlign w:val="center"/>
          </w:tcPr>
          <w:p w14:paraId="27D7385F">
            <w:pPr>
              <w:spacing w:before="0" w:after="0" w:line="360" w:lineRule="auto"/>
              <w:jc w:val="center"/>
            </w:pPr>
            <w:r>
              <w:rPr>
                <w:rFonts w:ascii="宋体" w:hAnsi="宋体" w:eastAsia="宋体" w:cs="宋体"/>
                <w:b/>
                <w:sz w:val="24"/>
              </w:rPr>
              <w:t>1</w:t>
            </w:r>
          </w:p>
        </w:tc>
        <w:tc>
          <w:tcPr>
            <w:tcW w:w="732" w:type="dxa"/>
            <w:shd w:val="clear" w:color="auto" w:fill="EDEDED"/>
            <w:vAlign w:val="center"/>
          </w:tcPr>
          <w:p w14:paraId="5B0418BA">
            <w:pPr>
              <w:spacing w:before="0" w:after="0" w:line="360" w:lineRule="auto"/>
              <w:jc w:val="center"/>
            </w:pPr>
            <w:r>
              <w:rPr>
                <w:rFonts w:ascii="宋体" w:hAnsi="宋体" w:eastAsia="宋体" w:cs="宋体"/>
                <w:b/>
                <w:sz w:val="24"/>
              </w:rPr>
              <w:t>2</w:t>
            </w:r>
          </w:p>
        </w:tc>
        <w:tc>
          <w:tcPr>
            <w:tcW w:w="732" w:type="dxa"/>
            <w:shd w:val="clear" w:color="auto" w:fill="EDEDED"/>
            <w:vAlign w:val="center"/>
          </w:tcPr>
          <w:p w14:paraId="18E9851A">
            <w:pPr>
              <w:spacing w:before="0" w:after="0" w:line="360" w:lineRule="auto"/>
              <w:jc w:val="center"/>
            </w:pPr>
            <w:r>
              <w:rPr>
                <w:rFonts w:ascii="宋体" w:hAnsi="宋体" w:eastAsia="宋体" w:cs="宋体"/>
                <w:b/>
                <w:sz w:val="24"/>
              </w:rPr>
              <w:t>3</w:t>
            </w:r>
          </w:p>
        </w:tc>
        <w:tc>
          <w:tcPr>
            <w:tcW w:w="732" w:type="dxa"/>
            <w:shd w:val="clear" w:color="auto" w:fill="EDEDED"/>
            <w:vAlign w:val="center"/>
          </w:tcPr>
          <w:p w14:paraId="4AF7DA26">
            <w:pPr>
              <w:spacing w:before="0" w:after="0" w:line="360" w:lineRule="auto"/>
              <w:jc w:val="center"/>
            </w:pPr>
            <w:r>
              <w:rPr>
                <w:rFonts w:ascii="宋体" w:hAnsi="宋体" w:eastAsia="宋体" w:cs="宋体"/>
                <w:b/>
                <w:sz w:val="24"/>
              </w:rPr>
              <w:t>4</w:t>
            </w:r>
          </w:p>
        </w:tc>
        <w:tc>
          <w:tcPr>
            <w:tcW w:w="732" w:type="dxa"/>
            <w:shd w:val="clear" w:color="auto" w:fill="EDEDED"/>
            <w:vAlign w:val="center"/>
          </w:tcPr>
          <w:p w14:paraId="745CE5CE">
            <w:pPr>
              <w:spacing w:before="0" w:after="0" w:line="360" w:lineRule="auto"/>
              <w:jc w:val="center"/>
            </w:pPr>
            <w:r>
              <w:rPr>
                <w:rFonts w:ascii="宋体" w:hAnsi="宋体" w:eastAsia="宋体" w:cs="宋体"/>
                <w:b/>
                <w:sz w:val="24"/>
              </w:rPr>
              <w:t>5</w:t>
            </w:r>
          </w:p>
        </w:tc>
        <w:tc>
          <w:tcPr>
            <w:tcW w:w="732" w:type="dxa"/>
            <w:shd w:val="clear" w:color="auto" w:fill="EDEDED"/>
            <w:vAlign w:val="center"/>
          </w:tcPr>
          <w:p w14:paraId="0C2346DB">
            <w:pPr>
              <w:spacing w:before="0" w:after="0" w:line="360" w:lineRule="auto"/>
              <w:jc w:val="center"/>
            </w:pPr>
            <w:r>
              <w:rPr>
                <w:rFonts w:ascii="宋体" w:hAnsi="宋体" w:eastAsia="宋体" w:cs="宋体"/>
                <w:b/>
                <w:sz w:val="24"/>
              </w:rPr>
              <w:t>6</w:t>
            </w:r>
          </w:p>
        </w:tc>
        <w:tc>
          <w:tcPr>
            <w:tcW w:w="732" w:type="dxa"/>
            <w:shd w:val="clear" w:color="auto" w:fill="EDEDED"/>
            <w:vAlign w:val="center"/>
          </w:tcPr>
          <w:p w14:paraId="16BEBAAD">
            <w:pPr>
              <w:spacing w:before="0" w:after="0" w:line="360" w:lineRule="auto"/>
              <w:jc w:val="center"/>
            </w:pPr>
            <w:r>
              <w:rPr>
                <w:rFonts w:ascii="宋体" w:hAnsi="宋体" w:eastAsia="宋体" w:cs="宋体"/>
                <w:b/>
                <w:sz w:val="24"/>
              </w:rPr>
              <w:t>7</w:t>
            </w:r>
          </w:p>
        </w:tc>
        <w:tc>
          <w:tcPr>
            <w:tcW w:w="732" w:type="dxa"/>
            <w:shd w:val="clear" w:color="auto" w:fill="EDEDED"/>
            <w:vAlign w:val="center"/>
          </w:tcPr>
          <w:p w14:paraId="2F5E7767">
            <w:pPr>
              <w:spacing w:before="0" w:after="0" w:line="360" w:lineRule="auto"/>
              <w:jc w:val="center"/>
            </w:pPr>
            <w:r>
              <w:rPr>
                <w:rFonts w:ascii="宋体" w:hAnsi="宋体" w:eastAsia="宋体" w:cs="宋体"/>
                <w:b/>
                <w:sz w:val="24"/>
              </w:rPr>
              <w:t>8</w:t>
            </w:r>
          </w:p>
        </w:tc>
        <w:tc>
          <w:tcPr>
            <w:tcW w:w="732" w:type="dxa"/>
            <w:shd w:val="clear" w:color="auto" w:fill="EDEDED"/>
            <w:vAlign w:val="center"/>
          </w:tcPr>
          <w:p w14:paraId="432F73E0">
            <w:pPr>
              <w:spacing w:before="0" w:after="0" w:line="360" w:lineRule="auto"/>
              <w:jc w:val="center"/>
            </w:pPr>
            <w:r>
              <w:rPr>
                <w:rFonts w:ascii="宋体" w:hAnsi="宋体" w:eastAsia="宋体" w:cs="宋体"/>
                <w:b/>
                <w:sz w:val="24"/>
              </w:rPr>
              <w:t>9</w:t>
            </w:r>
          </w:p>
        </w:tc>
        <w:tc>
          <w:tcPr>
            <w:tcW w:w="732" w:type="dxa"/>
            <w:shd w:val="clear" w:color="auto" w:fill="EDEDED"/>
            <w:vAlign w:val="center"/>
          </w:tcPr>
          <w:p w14:paraId="3C53E71D">
            <w:pPr>
              <w:spacing w:before="0" w:after="0" w:line="360" w:lineRule="auto"/>
              <w:jc w:val="center"/>
            </w:pPr>
            <w:r>
              <w:rPr>
                <w:rFonts w:ascii="宋体" w:hAnsi="宋体" w:eastAsia="宋体" w:cs="宋体"/>
                <w:b/>
                <w:sz w:val="24"/>
              </w:rPr>
              <w:t>10</w:t>
            </w:r>
          </w:p>
        </w:tc>
        <w:tc>
          <w:tcPr>
            <w:tcW w:w="732" w:type="dxa"/>
            <w:shd w:val="clear" w:color="auto" w:fill="EDEDED"/>
            <w:vAlign w:val="center"/>
          </w:tcPr>
          <w:p w14:paraId="46F7A01E">
            <w:pPr>
              <w:spacing w:before="0" w:after="0" w:line="360" w:lineRule="auto"/>
              <w:jc w:val="center"/>
            </w:pPr>
            <w:r>
              <w:rPr>
                <w:rFonts w:ascii="宋体" w:hAnsi="宋体" w:eastAsia="宋体" w:cs="宋体"/>
                <w:b/>
                <w:sz w:val="24"/>
              </w:rPr>
              <w:t>平均值</w:t>
            </w:r>
          </w:p>
        </w:tc>
      </w:tr>
      <w:tr w14:paraId="197F2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38B4575E">
            <w:pPr>
              <w:spacing w:before="0" w:after="0" w:line="360" w:lineRule="auto"/>
              <w:jc w:val="both"/>
            </w:pPr>
            <w:r>
              <w:rPr>
                <w:rFonts w:ascii="宋体" w:hAnsi="宋体" w:eastAsia="宋体" w:cs="宋体"/>
                <w:b w:val="0"/>
                <w:sz w:val="24"/>
              </w:rPr>
              <w:t>最优距离</w:t>
            </w:r>
          </w:p>
        </w:tc>
        <w:tc>
          <w:tcPr>
            <w:tcW w:w="732" w:type="dxa"/>
            <w:vAlign w:val="center"/>
          </w:tcPr>
          <w:p w14:paraId="1E627C5F">
            <w:pPr>
              <w:spacing w:before="0" w:after="0" w:line="360" w:lineRule="auto"/>
              <w:jc w:val="both"/>
            </w:pPr>
            <w:r>
              <w:rPr>
                <w:rFonts w:ascii="宋体" w:hAnsi="宋体" w:eastAsia="宋体" w:cs="宋体"/>
                <w:b w:val="0"/>
                <w:sz w:val="24"/>
              </w:rPr>
              <w:t>861.07</w:t>
            </w:r>
          </w:p>
        </w:tc>
        <w:tc>
          <w:tcPr>
            <w:tcW w:w="732" w:type="dxa"/>
            <w:vAlign w:val="center"/>
          </w:tcPr>
          <w:p w14:paraId="55E76FCE">
            <w:pPr>
              <w:spacing w:before="0" w:after="0" w:line="360" w:lineRule="auto"/>
              <w:jc w:val="both"/>
            </w:pPr>
            <w:r>
              <w:rPr>
                <w:rFonts w:ascii="宋体" w:hAnsi="宋体" w:eastAsia="宋体" w:cs="宋体"/>
                <w:b w:val="0"/>
                <w:sz w:val="24"/>
              </w:rPr>
              <w:t>846.56</w:t>
            </w:r>
          </w:p>
        </w:tc>
        <w:tc>
          <w:tcPr>
            <w:tcW w:w="732" w:type="dxa"/>
            <w:vAlign w:val="center"/>
          </w:tcPr>
          <w:p w14:paraId="37F0826A">
            <w:pPr>
              <w:spacing w:before="0" w:after="0" w:line="360" w:lineRule="auto"/>
              <w:jc w:val="both"/>
            </w:pPr>
            <w:r>
              <w:rPr>
                <w:rFonts w:ascii="宋体" w:hAnsi="宋体" w:eastAsia="宋体" w:cs="宋体"/>
                <w:b w:val="0"/>
                <w:sz w:val="24"/>
              </w:rPr>
              <w:t>838.48</w:t>
            </w:r>
          </w:p>
        </w:tc>
        <w:tc>
          <w:tcPr>
            <w:tcW w:w="732" w:type="dxa"/>
            <w:vAlign w:val="center"/>
          </w:tcPr>
          <w:p w14:paraId="3DB610B8">
            <w:pPr>
              <w:spacing w:before="0" w:after="0" w:line="360" w:lineRule="auto"/>
              <w:jc w:val="both"/>
            </w:pPr>
            <w:r>
              <w:rPr>
                <w:rFonts w:ascii="宋体" w:hAnsi="宋体" w:eastAsia="宋体" w:cs="宋体"/>
                <w:b w:val="0"/>
                <w:sz w:val="24"/>
              </w:rPr>
              <w:t>845.68</w:t>
            </w:r>
          </w:p>
        </w:tc>
        <w:tc>
          <w:tcPr>
            <w:tcW w:w="732" w:type="dxa"/>
            <w:vAlign w:val="center"/>
          </w:tcPr>
          <w:p w14:paraId="5505D817">
            <w:pPr>
              <w:spacing w:before="0" w:after="0" w:line="360" w:lineRule="auto"/>
              <w:jc w:val="both"/>
            </w:pPr>
            <w:r>
              <w:rPr>
                <w:rFonts w:ascii="宋体" w:hAnsi="宋体" w:eastAsia="宋体" w:cs="宋体"/>
                <w:b w:val="0"/>
                <w:sz w:val="24"/>
              </w:rPr>
              <w:t>847.72</w:t>
            </w:r>
          </w:p>
        </w:tc>
        <w:tc>
          <w:tcPr>
            <w:tcW w:w="732" w:type="dxa"/>
            <w:vAlign w:val="center"/>
          </w:tcPr>
          <w:p w14:paraId="4AC8DFFA">
            <w:pPr>
              <w:spacing w:before="0" w:after="0" w:line="360" w:lineRule="auto"/>
              <w:jc w:val="both"/>
            </w:pPr>
            <w:r>
              <w:rPr>
                <w:rFonts w:ascii="宋体" w:hAnsi="宋体" w:eastAsia="宋体" w:cs="宋体"/>
                <w:b w:val="0"/>
                <w:sz w:val="24"/>
              </w:rPr>
              <w:t>854.30</w:t>
            </w:r>
          </w:p>
        </w:tc>
        <w:tc>
          <w:tcPr>
            <w:tcW w:w="732" w:type="dxa"/>
            <w:vAlign w:val="center"/>
          </w:tcPr>
          <w:p w14:paraId="3AEF054C">
            <w:pPr>
              <w:spacing w:before="0" w:after="0" w:line="360" w:lineRule="auto"/>
              <w:jc w:val="both"/>
            </w:pPr>
            <w:r>
              <w:rPr>
                <w:rFonts w:ascii="宋体" w:hAnsi="宋体" w:eastAsia="宋体" w:cs="宋体"/>
                <w:b w:val="0"/>
                <w:sz w:val="24"/>
              </w:rPr>
              <w:t>860.11</w:t>
            </w:r>
          </w:p>
        </w:tc>
        <w:tc>
          <w:tcPr>
            <w:tcW w:w="732" w:type="dxa"/>
            <w:vAlign w:val="center"/>
          </w:tcPr>
          <w:p w14:paraId="29FD78A5">
            <w:pPr>
              <w:spacing w:before="0" w:after="0" w:line="360" w:lineRule="auto"/>
              <w:jc w:val="both"/>
            </w:pPr>
            <w:r>
              <w:rPr>
                <w:rFonts w:ascii="宋体" w:hAnsi="宋体" w:eastAsia="宋体" w:cs="宋体"/>
                <w:b w:val="0"/>
                <w:sz w:val="24"/>
              </w:rPr>
              <w:t>852.61</w:t>
            </w:r>
          </w:p>
        </w:tc>
        <w:tc>
          <w:tcPr>
            <w:tcW w:w="732" w:type="dxa"/>
            <w:vAlign w:val="center"/>
          </w:tcPr>
          <w:p w14:paraId="1AC99F1B">
            <w:pPr>
              <w:spacing w:before="0" w:after="0" w:line="360" w:lineRule="auto"/>
              <w:jc w:val="both"/>
            </w:pPr>
            <w:r>
              <w:rPr>
                <w:rFonts w:ascii="宋体" w:hAnsi="宋体" w:eastAsia="宋体" w:cs="宋体"/>
                <w:b w:val="0"/>
                <w:sz w:val="24"/>
              </w:rPr>
              <w:t>856.31</w:t>
            </w:r>
          </w:p>
        </w:tc>
        <w:tc>
          <w:tcPr>
            <w:tcW w:w="732" w:type="dxa"/>
            <w:vAlign w:val="center"/>
          </w:tcPr>
          <w:p w14:paraId="4CF3BD9B">
            <w:pPr>
              <w:spacing w:before="0" w:after="0" w:line="360" w:lineRule="auto"/>
              <w:jc w:val="both"/>
            </w:pPr>
            <w:r>
              <w:rPr>
                <w:rFonts w:ascii="宋体" w:hAnsi="宋体" w:eastAsia="宋体" w:cs="宋体"/>
                <w:b w:val="0"/>
                <w:sz w:val="24"/>
              </w:rPr>
              <w:t>850.46</w:t>
            </w:r>
          </w:p>
        </w:tc>
        <w:tc>
          <w:tcPr>
            <w:tcW w:w="732" w:type="dxa"/>
            <w:vAlign w:val="center"/>
          </w:tcPr>
          <w:p w14:paraId="4F6EFC5A">
            <w:pPr>
              <w:spacing w:before="0" w:after="0" w:line="360" w:lineRule="auto"/>
              <w:jc w:val="both"/>
            </w:pPr>
            <w:r>
              <w:rPr>
                <w:rFonts w:ascii="宋体" w:hAnsi="宋体" w:eastAsia="宋体" w:cs="宋体"/>
                <w:b w:val="0"/>
                <w:sz w:val="24"/>
              </w:rPr>
              <w:t>851.33</w:t>
            </w:r>
          </w:p>
        </w:tc>
      </w:tr>
      <w:tr w14:paraId="413A4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734FA54D">
            <w:pPr>
              <w:spacing w:before="0" w:after="0" w:line="360" w:lineRule="auto"/>
              <w:jc w:val="both"/>
            </w:pPr>
            <w:r>
              <w:rPr>
                <w:rFonts w:ascii="宋体" w:hAnsi="宋体" w:eastAsia="宋体" w:cs="宋体"/>
                <w:b w:val="0"/>
                <w:sz w:val="24"/>
              </w:rPr>
              <w:t>运行时间(s)</w:t>
            </w:r>
          </w:p>
        </w:tc>
        <w:tc>
          <w:tcPr>
            <w:tcW w:w="732" w:type="dxa"/>
            <w:vAlign w:val="center"/>
          </w:tcPr>
          <w:p w14:paraId="515197FD">
            <w:pPr>
              <w:spacing w:before="0" w:after="0" w:line="360" w:lineRule="auto"/>
              <w:jc w:val="both"/>
            </w:pPr>
            <w:r>
              <w:rPr>
                <w:rFonts w:ascii="宋体" w:hAnsi="宋体" w:eastAsia="宋体" w:cs="宋体"/>
                <w:b w:val="0"/>
                <w:sz w:val="24"/>
              </w:rPr>
              <w:t>33.98</w:t>
            </w:r>
          </w:p>
        </w:tc>
        <w:tc>
          <w:tcPr>
            <w:tcW w:w="732" w:type="dxa"/>
            <w:vAlign w:val="center"/>
          </w:tcPr>
          <w:p w14:paraId="2BE9C557">
            <w:pPr>
              <w:spacing w:before="0" w:after="0" w:line="360" w:lineRule="auto"/>
              <w:jc w:val="both"/>
            </w:pPr>
            <w:r>
              <w:rPr>
                <w:rFonts w:ascii="宋体" w:hAnsi="宋体" w:eastAsia="宋体" w:cs="宋体"/>
                <w:b w:val="0"/>
                <w:sz w:val="24"/>
              </w:rPr>
              <w:t>34.78</w:t>
            </w:r>
          </w:p>
        </w:tc>
        <w:tc>
          <w:tcPr>
            <w:tcW w:w="732" w:type="dxa"/>
            <w:vAlign w:val="center"/>
          </w:tcPr>
          <w:p w14:paraId="06DDB12D">
            <w:pPr>
              <w:spacing w:before="0" w:after="0" w:line="360" w:lineRule="auto"/>
              <w:jc w:val="both"/>
            </w:pPr>
            <w:r>
              <w:rPr>
                <w:rFonts w:ascii="宋体" w:hAnsi="宋体" w:eastAsia="宋体" w:cs="宋体"/>
                <w:b w:val="0"/>
                <w:sz w:val="24"/>
              </w:rPr>
              <w:t>34.07</w:t>
            </w:r>
          </w:p>
        </w:tc>
        <w:tc>
          <w:tcPr>
            <w:tcW w:w="732" w:type="dxa"/>
            <w:vAlign w:val="center"/>
          </w:tcPr>
          <w:p w14:paraId="5E536BCD">
            <w:pPr>
              <w:spacing w:before="0" w:after="0" w:line="360" w:lineRule="auto"/>
              <w:jc w:val="both"/>
            </w:pPr>
            <w:r>
              <w:rPr>
                <w:rFonts w:ascii="宋体" w:hAnsi="宋体" w:eastAsia="宋体" w:cs="宋体"/>
                <w:b w:val="0"/>
                <w:sz w:val="24"/>
              </w:rPr>
              <w:t>34.20</w:t>
            </w:r>
          </w:p>
        </w:tc>
        <w:tc>
          <w:tcPr>
            <w:tcW w:w="732" w:type="dxa"/>
            <w:vAlign w:val="center"/>
          </w:tcPr>
          <w:p w14:paraId="2D48EE45">
            <w:pPr>
              <w:spacing w:before="0" w:after="0" w:line="360" w:lineRule="auto"/>
              <w:jc w:val="both"/>
            </w:pPr>
            <w:r>
              <w:rPr>
                <w:rFonts w:ascii="宋体" w:hAnsi="宋体" w:eastAsia="宋体" w:cs="宋体"/>
                <w:b w:val="0"/>
                <w:sz w:val="24"/>
              </w:rPr>
              <w:t>34.44</w:t>
            </w:r>
          </w:p>
        </w:tc>
        <w:tc>
          <w:tcPr>
            <w:tcW w:w="732" w:type="dxa"/>
            <w:vAlign w:val="center"/>
          </w:tcPr>
          <w:p w14:paraId="4821E0EB">
            <w:pPr>
              <w:spacing w:before="0" w:after="0" w:line="360" w:lineRule="auto"/>
              <w:jc w:val="both"/>
            </w:pPr>
            <w:r>
              <w:rPr>
                <w:rFonts w:ascii="宋体" w:hAnsi="宋体" w:eastAsia="宋体" w:cs="宋体"/>
                <w:b w:val="0"/>
                <w:sz w:val="24"/>
              </w:rPr>
              <w:t>34.69</w:t>
            </w:r>
          </w:p>
        </w:tc>
        <w:tc>
          <w:tcPr>
            <w:tcW w:w="732" w:type="dxa"/>
            <w:vAlign w:val="center"/>
          </w:tcPr>
          <w:p w14:paraId="0B28A1B7">
            <w:pPr>
              <w:spacing w:before="0" w:after="0" w:line="360" w:lineRule="auto"/>
              <w:jc w:val="both"/>
            </w:pPr>
            <w:r>
              <w:rPr>
                <w:rFonts w:ascii="宋体" w:hAnsi="宋体" w:eastAsia="宋体" w:cs="宋体"/>
                <w:b w:val="0"/>
                <w:sz w:val="24"/>
              </w:rPr>
              <w:t>34.26</w:t>
            </w:r>
          </w:p>
        </w:tc>
        <w:tc>
          <w:tcPr>
            <w:tcW w:w="732" w:type="dxa"/>
            <w:vAlign w:val="center"/>
          </w:tcPr>
          <w:p w14:paraId="0CD4DEA6">
            <w:pPr>
              <w:spacing w:before="0" w:after="0" w:line="360" w:lineRule="auto"/>
              <w:jc w:val="both"/>
            </w:pPr>
            <w:r>
              <w:rPr>
                <w:rFonts w:ascii="宋体" w:hAnsi="宋体" w:eastAsia="宋体" w:cs="宋体"/>
                <w:b w:val="0"/>
                <w:sz w:val="24"/>
              </w:rPr>
              <w:t>34.50</w:t>
            </w:r>
          </w:p>
        </w:tc>
        <w:tc>
          <w:tcPr>
            <w:tcW w:w="732" w:type="dxa"/>
            <w:vAlign w:val="center"/>
          </w:tcPr>
          <w:p w14:paraId="004638AA">
            <w:pPr>
              <w:spacing w:before="0" w:after="0" w:line="360" w:lineRule="auto"/>
              <w:jc w:val="both"/>
            </w:pPr>
            <w:r>
              <w:rPr>
                <w:rFonts w:ascii="宋体" w:hAnsi="宋体" w:eastAsia="宋体" w:cs="宋体"/>
                <w:b w:val="0"/>
                <w:sz w:val="24"/>
              </w:rPr>
              <w:t>34.77</w:t>
            </w:r>
          </w:p>
        </w:tc>
        <w:tc>
          <w:tcPr>
            <w:tcW w:w="732" w:type="dxa"/>
            <w:vAlign w:val="center"/>
          </w:tcPr>
          <w:p w14:paraId="675600A8">
            <w:pPr>
              <w:spacing w:before="0" w:after="0" w:line="360" w:lineRule="auto"/>
              <w:jc w:val="both"/>
            </w:pPr>
            <w:r>
              <w:rPr>
                <w:rFonts w:ascii="宋体" w:hAnsi="宋体" w:eastAsia="宋体" w:cs="宋体"/>
                <w:b w:val="0"/>
                <w:sz w:val="24"/>
              </w:rPr>
              <w:t>33.97</w:t>
            </w:r>
          </w:p>
        </w:tc>
        <w:tc>
          <w:tcPr>
            <w:tcW w:w="732" w:type="dxa"/>
            <w:vAlign w:val="center"/>
          </w:tcPr>
          <w:p w14:paraId="15072B04">
            <w:pPr>
              <w:spacing w:before="0" w:after="0" w:line="360" w:lineRule="auto"/>
              <w:jc w:val="both"/>
            </w:pPr>
            <w:r>
              <w:rPr>
                <w:rFonts w:ascii="宋体" w:hAnsi="宋体" w:eastAsia="宋体" w:cs="宋体"/>
                <w:b w:val="0"/>
                <w:sz w:val="24"/>
              </w:rPr>
              <w:t>34.37</w:t>
            </w:r>
          </w:p>
        </w:tc>
      </w:tr>
      <w:tr w14:paraId="3A168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6F23C4F0">
            <w:pPr>
              <w:spacing w:before="0" w:after="0" w:line="360" w:lineRule="auto"/>
              <w:jc w:val="both"/>
            </w:pPr>
            <w:r>
              <w:rPr>
                <w:rFonts w:ascii="宋体" w:hAnsi="宋体" w:eastAsia="宋体" w:cs="宋体"/>
                <w:b w:val="0"/>
                <w:sz w:val="24"/>
              </w:rPr>
              <w:t>收敛次数</w:t>
            </w:r>
          </w:p>
        </w:tc>
        <w:tc>
          <w:tcPr>
            <w:tcW w:w="732" w:type="dxa"/>
            <w:vAlign w:val="center"/>
          </w:tcPr>
          <w:p w14:paraId="6FC5F6DC">
            <w:pPr>
              <w:spacing w:before="0" w:after="0" w:line="360" w:lineRule="auto"/>
              <w:jc w:val="both"/>
            </w:pPr>
            <w:r>
              <w:rPr>
                <w:rFonts w:ascii="宋体" w:hAnsi="宋体" w:eastAsia="宋体" w:cs="宋体"/>
                <w:b w:val="0"/>
                <w:sz w:val="24"/>
              </w:rPr>
              <w:t>4</w:t>
            </w:r>
          </w:p>
        </w:tc>
        <w:tc>
          <w:tcPr>
            <w:tcW w:w="732" w:type="dxa"/>
            <w:vAlign w:val="center"/>
          </w:tcPr>
          <w:p w14:paraId="0ABA461C">
            <w:pPr>
              <w:spacing w:before="0" w:after="0" w:line="360" w:lineRule="auto"/>
              <w:jc w:val="both"/>
            </w:pPr>
            <w:r>
              <w:rPr>
                <w:rFonts w:ascii="宋体" w:hAnsi="宋体" w:eastAsia="宋体" w:cs="宋体"/>
                <w:b w:val="0"/>
                <w:sz w:val="24"/>
              </w:rPr>
              <w:t>8</w:t>
            </w:r>
          </w:p>
        </w:tc>
        <w:tc>
          <w:tcPr>
            <w:tcW w:w="732" w:type="dxa"/>
            <w:vAlign w:val="center"/>
          </w:tcPr>
          <w:p w14:paraId="046BEE0A">
            <w:pPr>
              <w:spacing w:before="0" w:after="0" w:line="360" w:lineRule="auto"/>
              <w:jc w:val="both"/>
            </w:pPr>
            <w:r>
              <w:rPr>
                <w:rFonts w:ascii="宋体" w:hAnsi="宋体" w:eastAsia="宋体" w:cs="宋体"/>
                <w:b w:val="0"/>
                <w:sz w:val="24"/>
              </w:rPr>
              <w:t>5</w:t>
            </w:r>
          </w:p>
        </w:tc>
        <w:tc>
          <w:tcPr>
            <w:tcW w:w="732" w:type="dxa"/>
            <w:vAlign w:val="center"/>
          </w:tcPr>
          <w:p w14:paraId="1712D592">
            <w:pPr>
              <w:spacing w:before="0" w:after="0" w:line="360" w:lineRule="auto"/>
              <w:jc w:val="both"/>
            </w:pPr>
            <w:r>
              <w:rPr>
                <w:rFonts w:ascii="宋体" w:hAnsi="宋体" w:eastAsia="宋体" w:cs="宋体"/>
                <w:b w:val="0"/>
                <w:sz w:val="24"/>
              </w:rPr>
              <w:t>7</w:t>
            </w:r>
          </w:p>
        </w:tc>
        <w:tc>
          <w:tcPr>
            <w:tcW w:w="732" w:type="dxa"/>
            <w:vAlign w:val="center"/>
          </w:tcPr>
          <w:p w14:paraId="0F8CCD59">
            <w:pPr>
              <w:spacing w:before="0" w:after="0" w:line="360" w:lineRule="auto"/>
              <w:jc w:val="both"/>
            </w:pPr>
            <w:r>
              <w:rPr>
                <w:rFonts w:ascii="宋体" w:hAnsi="宋体" w:eastAsia="宋体" w:cs="宋体"/>
                <w:b w:val="0"/>
                <w:sz w:val="24"/>
              </w:rPr>
              <w:t>6</w:t>
            </w:r>
          </w:p>
        </w:tc>
        <w:tc>
          <w:tcPr>
            <w:tcW w:w="732" w:type="dxa"/>
            <w:vAlign w:val="center"/>
          </w:tcPr>
          <w:p w14:paraId="4D1BA77B">
            <w:pPr>
              <w:spacing w:before="0" w:after="0" w:line="360" w:lineRule="auto"/>
              <w:jc w:val="both"/>
            </w:pPr>
            <w:r>
              <w:rPr>
                <w:rFonts w:ascii="宋体" w:hAnsi="宋体" w:eastAsia="宋体" w:cs="宋体"/>
                <w:b w:val="0"/>
                <w:sz w:val="24"/>
              </w:rPr>
              <w:t>3</w:t>
            </w:r>
          </w:p>
        </w:tc>
        <w:tc>
          <w:tcPr>
            <w:tcW w:w="732" w:type="dxa"/>
            <w:vAlign w:val="center"/>
          </w:tcPr>
          <w:p w14:paraId="5C18F9C2">
            <w:pPr>
              <w:spacing w:before="0" w:after="0" w:line="360" w:lineRule="auto"/>
              <w:jc w:val="both"/>
            </w:pPr>
            <w:r>
              <w:rPr>
                <w:rFonts w:ascii="宋体" w:hAnsi="宋体" w:eastAsia="宋体" w:cs="宋体"/>
                <w:b w:val="0"/>
                <w:sz w:val="24"/>
              </w:rPr>
              <w:t>5</w:t>
            </w:r>
          </w:p>
        </w:tc>
        <w:tc>
          <w:tcPr>
            <w:tcW w:w="732" w:type="dxa"/>
            <w:vAlign w:val="center"/>
          </w:tcPr>
          <w:p w14:paraId="197544AE">
            <w:pPr>
              <w:spacing w:before="0" w:after="0" w:line="360" w:lineRule="auto"/>
              <w:jc w:val="both"/>
            </w:pPr>
            <w:r>
              <w:rPr>
                <w:rFonts w:ascii="宋体" w:hAnsi="宋体" w:eastAsia="宋体" w:cs="宋体"/>
                <w:b w:val="0"/>
                <w:sz w:val="24"/>
              </w:rPr>
              <w:t>5</w:t>
            </w:r>
          </w:p>
        </w:tc>
        <w:tc>
          <w:tcPr>
            <w:tcW w:w="732" w:type="dxa"/>
            <w:vAlign w:val="center"/>
          </w:tcPr>
          <w:p w14:paraId="28166E9F">
            <w:pPr>
              <w:spacing w:before="0" w:after="0" w:line="360" w:lineRule="auto"/>
              <w:jc w:val="both"/>
            </w:pPr>
            <w:r>
              <w:rPr>
                <w:rFonts w:ascii="宋体" w:hAnsi="宋体" w:eastAsia="宋体" w:cs="宋体"/>
                <w:b w:val="0"/>
                <w:sz w:val="24"/>
              </w:rPr>
              <w:t>6</w:t>
            </w:r>
          </w:p>
        </w:tc>
        <w:tc>
          <w:tcPr>
            <w:tcW w:w="732" w:type="dxa"/>
            <w:vAlign w:val="center"/>
          </w:tcPr>
          <w:p w14:paraId="79250E00">
            <w:pPr>
              <w:spacing w:before="0" w:after="0" w:line="360" w:lineRule="auto"/>
              <w:jc w:val="both"/>
            </w:pPr>
            <w:r>
              <w:rPr>
                <w:rFonts w:ascii="宋体" w:hAnsi="宋体" w:eastAsia="宋体" w:cs="宋体"/>
                <w:b w:val="0"/>
                <w:sz w:val="24"/>
              </w:rPr>
              <w:t>8</w:t>
            </w:r>
          </w:p>
        </w:tc>
        <w:tc>
          <w:tcPr>
            <w:tcW w:w="732" w:type="dxa"/>
            <w:vAlign w:val="center"/>
          </w:tcPr>
          <w:p w14:paraId="142E2445">
            <w:pPr>
              <w:spacing w:before="0" w:after="0" w:line="360" w:lineRule="auto"/>
              <w:jc w:val="both"/>
            </w:pPr>
            <w:r>
              <w:rPr>
                <w:rFonts w:ascii="宋体" w:hAnsi="宋体" w:eastAsia="宋体" w:cs="宋体"/>
                <w:b w:val="0"/>
                <w:sz w:val="24"/>
              </w:rPr>
              <w:t>5.7</w:t>
            </w:r>
          </w:p>
        </w:tc>
      </w:tr>
      <w:tr w14:paraId="69A7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322F5895">
            <w:pPr>
              <w:spacing w:before="0" w:after="0" w:line="360" w:lineRule="auto"/>
              <w:jc w:val="both"/>
            </w:pPr>
            <w:r>
              <w:rPr>
                <w:rFonts w:ascii="宋体" w:hAnsi="宋体" w:eastAsia="宋体" w:cs="宋体"/>
                <w:b w:val="0"/>
                <w:sz w:val="24"/>
              </w:rPr>
              <w:t>首次迭代距离</w:t>
            </w:r>
          </w:p>
        </w:tc>
        <w:tc>
          <w:tcPr>
            <w:tcW w:w="732" w:type="dxa"/>
            <w:vAlign w:val="center"/>
          </w:tcPr>
          <w:p w14:paraId="2E615BBC">
            <w:pPr>
              <w:spacing w:before="0" w:after="0" w:line="360" w:lineRule="auto"/>
              <w:jc w:val="both"/>
            </w:pPr>
            <w:r>
              <w:rPr>
                <w:rFonts w:ascii="宋体" w:hAnsi="宋体" w:eastAsia="宋体" w:cs="宋体"/>
                <w:b w:val="0"/>
                <w:sz w:val="24"/>
              </w:rPr>
              <w:t>1244.48</w:t>
            </w:r>
          </w:p>
        </w:tc>
        <w:tc>
          <w:tcPr>
            <w:tcW w:w="732" w:type="dxa"/>
            <w:vAlign w:val="center"/>
          </w:tcPr>
          <w:p w14:paraId="028B74F3">
            <w:pPr>
              <w:spacing w:before="0" w:after="0" w:line="360" w:lineRule="auto"/>
              <w:jc w:val="both"/>
            </w:pPr>
            <w:r>
              <w:rPr>
                <w:rFonts w:ascii="宋体" w:hAnsi="宋体" w:eastAsia="宋体" w:cs="宋体"/>
                <w:b w:val="0"/>
                <w:sz w:val="24"/>
              </w:rPr>
              <w:t>1382.66</w:t>
            </w:r>
          </w:p>
        </w:tc>
        <w:tc>
          <w:tcPr>
            <w:tcW w:w="732" w:type="dxa"/>
            <w:vAlign w:val="center"/>
          </w:tcPr>
          <w:p w14:paraId="6FE5C184">
            <w:pPr>
              <w:spacing w:before="0" w:after="0" w:line="360" w:lineRule="auto"/>
              <w:jc w:val="both"/>
            </w:pPr>
            <w:r>
              <w:rPr>
                <w:rFonts w:ascii="宋体" w:hAnsi="宋体" w:eastAsia="宋体" w:cs="宋体"/>
                <w:b w:val="0"/>
                <w:sz w:val="24"/>
              </w:rPr>
              <w:t>1342.11</w:t>
            </w:r>
          </w:p>
        </w:tc>
        <w:tc>
          <w:tcPr>
            <w:tcW w:w="732" w:type="dxa"/>
            <w:vAlign w:val="center"/>
          </w:tcPr>
          <w:p w14:paraId="26B902A5">
            <w:pPr>
              <w:spacing w:before="0" w:after="0" w:line="360" w:lineRule="auto"/>
              <w:jc w:val="both"/>
            </w:pPr>
            <w:r>
              <w:rPr>
                <w:rFonts w:ascii="宋体" w:hAnsi="宋体" w:eastAsia="宋体" w:cs="宋体"/>
                <w:b w:val="0"/>
                <w:sz w:val="24"/>
              </w:rPr>
              <w:t>1312.05</w:t>
            </w:r>
          </w:p>
        </w:tc>
        <w:tc>
          <w:tcPr>
            <w:tcW w:w="732" w:type="dxa"/>
            <w:vAlign w:val="center"/>
          </w:tcPr>
          <w:p w14:paraId="2F8B1173">
            <w:pPr>
              <w:spacing w:before="0" w:after="0" w:line="360" w:lineRule="auto"/>
              <w:jc w:val="both"/>
            </w:pPr>
            <w:r>
              <w:rPr>
                <w:rFonts w:ascii="宋体" w:hAnsi="宋体" w:eastAsia="宋体" w:cs="宋体"/>
                <w:b w:val="0"/>
                <w:sz w:val="24"/>
              </w:rPr>
              <w:t>1230.85</w:t>
            </w:r>
          </w:p>
        </w:tc>
        <w:tc>
          <w:tcPr>
            <w:tcW w:w="732" w:type="dxa"/>
            <w:vAlign w:val="center"/>
          </w:tcPr>
          <w:p w14:paraId="525D275E">
            <w:pPr>
              <w:spacing w:before="0" w:after="0" w:line="360" w:lineRule="auto"/>
              <w:jc w:val="both"/>
            </w:pPr>
            <w:r>
              <w:rPr>
                <w:rFonts w:ascii="宋体" w:hAnsi="宋体" w:eastAsia="宋体" w:cs="宋体"/>
                <w:b w:val="0"/>
                <w:sz w:val="24"/>
              </w:rPr>
              <w:t>1296.84</w:t>
            </w:r>
          </w:p>
        </w:tc>
        <w:tc>
          <w:tcPr>
            <w:tcW w:w="732" w:type="dxa"/>
            <w:vAlign w:val="center"/>
          </w:tcPr>
          <w:p w14:paraId="526A22F4">
            <w:pPr>
              <w:spacing w:before="0" w:after="0" w:line="360" w:lineRule="auto"/>
              <w:jc w:val="both"/>
            </w:pPr>
            <w:r>
              <w:rPr>
                <w:rFonts w:ascii="宋体" w:hAnsi="宋体" w:eastAsia="宋体" w:cs="宋体"/>
                <w:b w:val="0"/>
                <w:sz w:val="24"/>
              </w:rPr>
              <w:t>1349.59</w:t>
            </w:r>
          </w:p>
        </w:tc>
        <w:tc>
          <w:tcPr>
            <w:tcW w:w="732" w:type="dxa"/>
            <w:vAlign w:val="center"/>
          </w:tcPr>
          <w:p w14:paraId="39DE5AFE">
            <w:pPr>
              <w:spacing w:before="0" w:after="0" w:line="360" w:lineRule="auto"/>
              <w:jc w:val="both"/>
            </w:pPr>
            <w:r>
              <w:rPr>
                <w:rFonts w:ascii="宋体" w:hAnsi="宋体" w:eastAsia="宋体" w:cs="宋体"/>
                <w:b w:val="0"/>
                <w:sz w:val="24"/>
              </w:rPr>
              <w:t>1311.23</w:t>
            </w:r>
          </w:p>
        </w:tc>
        <w:tc>
          <w:tcPr>
            <w:tcW w:w="732" w:type="dxa"/>
            <w:vAlign w:val="center"/>
          </w:tcPr>
          <w:p w14:paraId="7CD00ED0">
            <w:pPr>
              <w:spacing w:before="0" w:after="0" w:line="360" w:lineRule="auto"/>
              <w:jc w:val="both"/>
            </w:pPr>
            <w:r>
              <w:rPr>
                <w:rFonts w:ascii="宋体" w:hAnsi="宋体" w:eastAsia="宋体" w:cs="宋体"/>
                <w:b w:val="0"/>
                <w:sz w:val="24"/>
              </w:rPr>
              <w:t>1238.86</w:t>
            </w:r>
          </w:p>
        </w:tc>
        <w:tc>
          <w:tcPr>
            <w:tcW w:w="732" w:type="dxa"/>
            <w:vAlign w:val="center"/>
          </w:tcPr>
          <w:p w14:paraId="7924A28D">
            <w:pPr>
              <w:spacing w:before="0" w:after="0" w:line="360" w:lineRule="auto"/>
              <w:jc w:val="both"/>
            </w:pPr>
            <w:r>
              <w:rPr>
                <w:rFonts w:ascii="宋体" w:hAnsi="宋体" w:eastAsia="宋体" w:cs="宋体"/>
                <w:b w:val="0"/>
                <w:sz w:val="24"/>
              </w:rPr>
              <w:t>1388.35</w:t>
            </w:r>
          </w:p>
        </w:tc>
        <w:tc>
          <w:tcPr>
            <w:tcW w:w="732" w:type="dxa"/>
            <w:vAlign w:val="center"/>
          </w:tcPr>
          <w:p w14:paraId="3C04A5F8">
            <w:pPr>
              <w:spacing w:before="0" w:after="0" w:line="360" w:lineRule="auto"/>
              <w:jc w:val="both"/>
            </w:pPr>
            <w:r>
              <w:rPr>
                <w:rFonts w:ascii="宋体" w:hAnsi="宋体" w:eastAsia="宋体" w:cs="宋体"/>
                <w:b w:val="0"/>
                <w:sz w:val="24"/>
              </w:rPr>
              <w:t>1309.70</w:t>
            </w:r>
          </w:p>
        </w:tc>
      </w:tr>
      <w:tr w14:paraId="1CDBB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6F2B70A7">
            <w:pPr>
              <w:spacing w:before="0" w:after="0" w:line="360" w:lineRule="auto"/>
              <w:jc w:val="both"/>
            </w:pPr>
            <w:r>
              <w:rPr>
                <w:rFonts w:ascii="宋体" w:hAnsi="宋体" w:eastAsia="宋体" w:cs="宋体"/>
                <w:b w:val="0"/>
                <w:sz w:val="24"/>
              </w:rPr>
              <w:t>最后下降迭代</w:t>
            </w:r>
          </w:p>
        </w:tc>
        <w:tc>
          <w:tcPr>
            <w:tcW w:w="732" w:type="dxa"/>
            <w:vAlign w:val="center"/>
          </w:tcPr>
          <w:p w14:paraId="49DA2316">
            <w:pPr>
              <w:spacing w:before="0" w:after="0" w:line="360" w:lineRule="auto"/>
              <w:jc w:val="both"/>
            </w:pPr>
            <w:r>
              <w:rPr>
                <w:rFonts w:ascii="宋体" w:hAnsi="宋体" w:eastAsia="宋体" w:cs="宋体"/>
                <w:b w:val="0"/>
                <w:sz w:val="24"/>
              </w:rPr>
              <w:t>30</w:t>
            </w:r>
          </w:p>
        </w:tc>
        <w:tc>
          <w:tcPr>
            <w:tcW w:w="732" w:type="dxa"/>
            <w:vAlign w:val="center"/>
          </w:tcPr>
          <w:p w14:paraId="568FA8DA">
            <w:pPr>
              <w:spacing w:before="0" w:after="0" w:line="360" w:lineRule="auto"/>
              <w:jc w:val="both"/>
            </w:pPr>
            <w:r>
              <w:rPr>
                <w:rFonts w:ascii="宋体" w:hAnsi="宋体" w:eastAsia="宋体" w:cs="宋体"/>
                <w:b w:val="0"/>
                <w:sz w:val="24"/>
              </w:rPr>
              <w:t>69</w:t>
            </w:r>
          </w:p>
        </w:tc>
        <w:tc>
          <w:tcPr>
            <w:tcW w:w="732" w:type="dxa"/>
            <w:vAlign w:val="center"/>
          </w:tcPr>
          <w:p w14:paraId="570A782F">
            <w:pPr>
              <w:spacing w:before="0" w:after="0" w:line="360" w:lineRule="auto"/>
              <w:jc w:val="both"/>
            </w:pPr>
            <w:r>
              <w:rPr>
                <w:rFonts w:ascii="宋体" w:hAnsi="宋体" w:eastAsia="宋体" w:cs="宋体"/>
                <w:b w:val="0"/>
                <w:sz w:val="24"/>
              </w:rPr>
              <w:t>35</w:t>
            </w:r>
          </w:p>
        </w:tc>
        <w:tc>
          <w:tcPr>
            <w:tcW w:w="732" w:type="dxa"/>
            <w:vAlign w:val="center"/>
          </w:tcPr>
          <w:p w14:paraId="46BB2856">
            <w:pPr>
              <w:spacing w:before="0" w:after="0" w:line="360" w:lineRule="auto"/>
              <w:jc w:val="both"/>
            </w:pPr>
            <w:r>
              <w:rPr>
                <w:rFonts w:ascii="宋体" w:hAnsi="宋体" w:eastAsia="宋体" w:cs="宋体"/>
                <w:b w:val="0"/>
                <w:sz w:val="24"/>
              </w:rPr>
              <w:t>64</w:t>
            </w:r>
          </w:p>
        </w:tc>
        <w:tc>
          <w:tcPr>
            <w:tcW w:w="732" w:type="dxa"/>
            <w:vAlign w:val="center"/>
          </w:tcPr>
          <w:p w14:paraId="12AEE753">
            <w:pPr>
              <w:spacing w:before="0" w:after="0" w:line="360" w:lineRule="auto"/>
              <w:jc w:val="both"/>
            </w:pPr>
            <w:r>
              <w:rPr>
                <w:rFonts w:ascii="宋体" w:hAnsi="宋体" w:eastAsia="宋体" w:cs="宋体"/>
                <w:b w:val="0"/>
                <w:sz w:val="24"/>
              </w:rPr>
              <w:t>47</w:t>
            </w:r>
          </w:p>
        </w:tc>
        <w:tc>
          <w:tcPr>
            <w:tcW w:w="732" w:type="dxa"/>
            <w:vAlign w:val="center"/>
          </w:tcPr>
          <w:p w14:paraId="10F8B9F4">
            <w:pPr>
              <w:spacing w:before="0" w:after="0" w:line="360" w:lineRule="auto"/>
              <w:jc w:val="both"/>
            </w:pPr>
            <w:r>
              <w:rPr>
                <w:rFonts w:ascii="宋体" w:hAnsi="宋体" w:eastAsia="宋体" w:cs="宋体"/>
                <w:b w:val="0"/>
                <w:sz w:val="24"/>
              </w:rPr>
              <w:t>40</w:t>
            </w:r>
          </w:p>
        </w:tc>
        <w:tc>
          <w:tcPr>
            <w:tcW w:w="732" w:type="dxa"/>
            <w:vAlign w:val="center"/>
          </w:tcPr>
          <w:p w14:paraId="51FCEF64">
            <w:pPr>
              <w:spacing w:before="0" w:after="0" w:line="360" w:lineRule="auto"/>
              <w:jc w:val="both"/>
            </w:pPr>
            <w:r>
              <w:rPr>
                <w:rFonts w:ascii="宋体" w:hAnsi="宋体" w:eastAsia="宋体" w:cs="宋体"/>
                <w:b w:val="0"/>
                <w:sz w:val="24"/>
              </w:rPr>
              <w:t>80</w:t>
            </w:r>
          </w:p>
        </w:tc>
        <w:tc>
          <w:tcPr>
            <w:tcW w:w="732" w:type="dxa"/>
            <w:vAlign w:val="center"/>
          </w:tcPr>
          <w:p w14:paraId="279A93B9">
            <w:pPr>
              <w:spacing w:before="0" w:after="0" w:line="360" w:lineRule="auto"/>
              <w:jc w:val="both"/>
            </w:pPr>
            <w:r>
              <w:rPr>
                <w:rFonts w:ascii="宋体" w:hAnsi="宋体" w:eastAsia="宋体" w:cs="宋体"/>
                <w:b w:val="0"/>
                <w:sz w:val="24"/>
              </w:rPr>
              <w:t>35</w:t>
            </w:r>
          </w:p>
        </w:tc>
        <w:tc>
          <w:tcPr>
            <w:tcW w:w="732" w:type="dxa"/>
            <w:vAlign w:val="center"/>
          </w:tcPr>
          <w:p w14:paraId="330B195A">
            <w:pPr>
              <w:spacing w:before="0" w:after="0" w:line="360" w:lineRule="auto"/>
              <w:jc w:val="both"/>
            </w:pPr>
            <w:r>
              <w:rPr>
                <w:rFonts w:ascii="宋体" w:hAnsi="宋体" w:eastAsia="宋体" w:cs="宋体"/>
                <w:b w:val="0"/>
                <w:sz w:val="24"/>
              </w:rPr>
              <w:t>21</w:t>
            </w:r>
          </w:p>
        </w:tc>
        <w:tc>
          <w:tcPr>
            <w:tcW w:w="732" w:type="dxa"/>
            <w:vAlign w:val="center"/>
          </w:tcPr>
          <w:p w14:paraId="08354B4F">
            <w:pPr>
              <w:spacing w:before="0" w:after="0" w:line="360" w:lineRule="auto"/>
              <w:jc w:val="both"/>
            </w:pPr>
            <w:r>
              <w:rPr>
                <w:rFonts w:ascii="宋体" w:hAnsi="宋体" w:eastAsia="宋体" w:cs="宋体"/>
                <w:b w:val="0"/>
                <w:sz w:val="24"/>
              </w:rPr>
              <w:t>44</w:t>
            </w:r>
          </w:p>
        </w:tc>
        <w:tc>
          <w:tcPr>
            <w:tcW w:w="732" w:type="dxa"/>
            <w:vAlign w:val="center"/>
          </w:tcPr>
          <w:p w14:paraId="79D76A1B">
            <w:pPr>
              <w:spacing w:before="0" w:after="0" w:line="360" w:lineRule="auto"/>
              <w:jc w:val="both"/>
            </w:pPr>
            <w:r>
              <w:rPr>
                <w:rFonts w:ascii="宋体" w:hAnsi="宋体" w:eastAsia="宋体" w:cs="宋体"/>
                <w:b w:val="0"/>
                <w:sz w:val="24"/>
              </w:rPr>
              <w:t>46.5</w:t>
            </w:r>
          </w:p>
        </w:tc>
      </w:tr>
      <w:tr w14:paraId="28F8A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30921A1B">
            <w:pPr>
              <w:spacing w:before="0" w:after="0" w:line="360" w:lineRule="auto"/>
              <w:jc w:val="both"/>
            </w:pPr>
            <w:r>
              <w:rPr>
                <w:rFonts w:ascii="宋体" w:hAnsi="宋体" w:eastAsia="宋体" w:cs="宋体"/>
                <w:b w:val="0"/>
                <w:sz w:val="24"/>
              </w:rPr>
              <w:t>收缩距离</w:t>
            </w:r>
          </w:p>
        </w:tc>
        <w:tc>
          <w:tcPr>
            <w:tcW w:w="732" w:type="dxa"/>
            <w:vAlign w:val="center"/>
          </w:tcPr>
          <w:p w14:paraId="1B845CC3">
            <w:pPr>
              <w:spacing w:before="0" w:after="0" w:line="360" w:lineRule="auto"/>
              <w:jc w:val="both"/>
            </w:pPr>
            <w:r>
              <w:rPr>
                <w:rFonts w:ascii="宋体" w:hAnsi="宋体" w:eastAsia="宋体" w:cs="宋体"/>
                <w:b w:val="0"/>
                <w:sz w:val="24"/>
              </w:rPr>
              <w:t>383.41</w:t>
            </w:r>
          </w:p>
        </w:tc>
        <w:tc>
          <w:tcPr>
            <w:tcW w:w="732" w:type="dxa"/>
            <w:vAlign w:val="center"/>
          </w:tcPr>
          <w:p w14:paraId="5C1DEA72">
            <w:pPr>
              <w:spacing w:before="0" w:after="0" w:line="360" w:lineRule="auto"/>
              <w:jc w:val="both"/>
            </w:pPr>
            <w:r>
              <w:rPr>
                <w:rFonts w:ascii="宋体" w:hAnsi="宋体" w:eastAsia="宋体" w:cs="宋体"/>
                <w:b w:val="0"/>
                <w:sz w:val="24"/>
              </w:rPr>
              <w:t>536.10</w:t>
            </w:r>
          </w:p>
        </w:tc>
        <w:tc>
          <w:tcPr>
            <w:tcW w:w="732" w:type="dxa"/>
            <w:vAlign w:val="center"/>
          </w:tcPr>
          <w:p w14:paraId="59F84001">
            <w:pPr>
              <w:spacing w:before="0" w:after="0" w:line="360" w:lineRule="auto"/>
              <w:jc w:val="both"/>
            </w:pPr>
            <w:r>
              <w:rPr>
                <w:rFonts w:ascii="宋体" w:hAnsi="宋体" w:eastAsia="宋体" w:cs="宋体"/>
                <w:b w:val="0"/>
                <w:sz w:val="24"/>
              </w:rPr>
              <w:t>503.63</w:t>
            </w:r>
          </w:p>
        </w:tc>
        <w:tc>
          <w:tcPr>
            <w:tcW w:w="732" w:type="dxa"/>
            <w:vAlign w:val="center"/>
          </w:tcPr>
          <w:p w14:paraId="2FF15CC2">
            <w:pPr>
              <w:spacing w:before="0" w:after="0" w:line="360" w:lineRule="auto"/>
              <w:jc w:val="both"/>
            </w:pPr>
            <w:r>
              <w:rPr>
                <w:rFonts w:ascii="宋体" w:hAnsi="宋体" w:eastAsia="宋体" w:cs="宋体"/>
                <w:b w:val="0"/>
                <w:sz w:val="24"/>
              </w:rPr>
              <w:t>466.37</w:t>
            </w:r>
          </w:p>
        </w:tc>
        <w:tc>
          <w:tcPr>
            <w:tcW w:w="732" w:type="dxa"/>
            <w:vAlign w:val="center"/>
          </w:tcPr>
          <w:p w14:paraId="51D30C7E">
            <w:pPr>
              <w:spacing w:before="0" w:after="0" w:line="360" w:lineRule="auto"/>
              <w:jc w:val="both"/>
            </w:pPr>
            <w:r>
              <w:rPr>
                <w:rFonts w:ascii="宋体" w:hAnsi="宋体" w:eastAsia="宋体" w:cs="宋体"/>
                <w:b w:val="0"/>
                <w:sz w:val="24"/>
              </w:rPr>
              <w:t>383.13</w:t>
            </w:r>
          </w:p>
        </w:tc>
        <w:tc>
          <w:tcPr>
            <w:tcW w:w="732" w:type="dxa"/>
            <w:vAlign w:val="center"/>
          </w:tcPr>
          <w:p w14:paraId="6B49A1AA">
            <w:pPr>
              <w:spacing w:before="0" w:after="0" w:line="360" w:lineRule="auto"/>
              <w:jc w:val="both"/>
            </w:pPr>
            <w:r>
              <w:rPr>
                <w:rFonts w:ascii="宋体" w:hAnsi="宋体" w:eastAsia="宋体" w:cs="宋体"/>
                <w:b w:val="0"/>
                <w:sz w:val="24"/>
              </w:rPr>
              <w:t>442.54</w:t>
            </w:r>
          </w:p>
        </w:tc>
        <w:tc>
          <w:tcPr>
            <w:tcW w:w="732" w:type="dxa"/>
            <w:vAlign w:val="center"/>
          </w:tcPr>
          <w:p w14:paraId="24069593">
            <w:pPr>
              <w:spacing w:before="0" w:after="0" w:line="360" w:lineRule="auto"/>
              <w:jc w:val="both"/>
            </w:pPr>
            <w:r>
              <w:rPr>
                <w:rFonts w:ascii="宋体" w:hAnsi="宋体" w:eastAsia="宋体" w:cs="宋体"/>
                <w:b w:val="0"/>
                <w:sz w:val="24"/>
              </w:rPr>
              <w:t>489.48</w:t>
            </w:r>
          </w:p>
        </w:tc>
        <w:tc>
          <w:tcPr>
            <w:tcW w:w="732" w:type="dxa"/>
            <w:vAlign w:val="center"/>
          </w:tcPr>
          <w:p w14:paraId="38B30708">
            <w:pPr>
              <w:spacing w:before="0" w:after="0" w:line="360" w:lineRule="auto"/>
              <w:jc w:val="both"/>
            </w:pPr>
            <w:r>
              <w:rPr>
                <w:rFonts w:ascii="宋体" w:hAnsi="宋体" w:eastAsia="宋体" w:cs="宋体"/>
                <w:b w:val="0"/>
                <w:sz w:val="24"/>
              </w:rPr>
              <w:t>458.62</w:t>
            </w:r>
          </w:p>
        </w:tc>
        <w:tc>
          <w:tcPr>
            <w:tcW w:w="732" w:type="dxa"/>
            <w:vAlign w:val="center"/>
          </w:tcPr>
          <w:p w14:paraId="5643ECEB">
            <w:pPr>
              <w:spacing w:before="0" w:after="0" w:line="360" w:lineRule="auto"/>
              <w:jc w:val="both"/>
            </w:pPr>
            <w:r>
              <w:rPr>
                <w:rFonts w:ascii="宋体" w:hAnsi="宋体" w:eastAsia="宋体" w:cs="宋体"/>
                <w:b w:val="0"/>
                <w:sz w:val="24"/>
              </w:rPr>
              <w:t>382.55</w:t>
            </w:r>
          </w:p>
        </w:tc>
        <w:tc>
          <w:tcPr>
            <w:tcW w:w="732" w:type="dxa"/>
            <w:vAlign w:val="center"/>
          </w:tcPr>
          <w:p w14:paraId="7039F7B9">
            <w:pPr>
              <w:spacing w:before="0" w:after="0" w:line="360" w:lineRule="auto"/>
              <w:jc w:val="both"/>
            </w:pPr>
            <w:r>
              <w:rPr>
                <w:rFonts w:ascii="宋体" w:hAnsi="宋体" w:eastAsia="宋体" w:cs="宋体"/>
                <w:b w:val="0"/>
                <w:sz w:val="24"/>
              </w:rPr>
              <w:t>537.89</w:t>
            </w:r>
          </w:p>
        </w:tc>
        <w:tc>
          <w:tcPr>
            <w:tcW w:w="732" w:type="dxa"/>
            <w:vAlign w:val="center"/>
          </w:tcPr>
          <w:p w14:paraId="1F58F130">
            <w:pPr>
              <w:spacing w:before="0" w:after="0" w:line="360" w:lineRule="auto"/>
              <w:jc w:val="both"/>
            </w:pPr>
            <w:r>
              <w:rPr>
                <w:rFonts w:ascii="宋体" w:hAnsi="宋体" w:eastAsia="宋体" w:cs="宋体"/>
                <w:b w:val="0"/>
                <w:sz w:val="24"/>
              </w:rPr>
              <w:t>458.37</w:t>
            </w:r>
          </w:p>
        </w:tc>
      </w:tr>
    </w:tbl>
    <w:p w14:paraId="1177E63A"/>
    <w:p w14:paraId="521344A5">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自适应参数ACO的平均最优距离为851.33，较基本ACO降低了1.65%。平均收敛次数由8.3次降至5.7次，说明动态参数调整能够在一定程度上改善收敛效率。首次迭代距离均值由1828.54降至1309.70，表明该策略对算法早期搜索质量具有积极作用。</w:t>
      </w:r>
    </w:p>
    <w:p w14:paraId="4ADE7307">
      <w:pPr>
        <w:spacing w:before="120" w:after="120" w:line="360" w:lineRule="auto"/>
        <w:jc w:val="left"/>
      </w:pPr>
      <w:r>
        <w:rPr>
          <w:rFonts w:ascii="黑体" w:hAnsi="黑体" w:eastAsia="黑体" w:cs="黑体"/>
          <w:b/>
          <w:sz w:val="30"/>
        </w:rPr>
        <w:t>5.3.3 遗传算法ACO实验结果</w:t>
      </w:r>
    </w:p>
    <w:p w14:paraId="00F4601D">
      <w:pPr>
        <w:spacing w:before="0" w:after="0" w:line="360" w:lineRule="auto"/>
        <w:ind w:firstLine="480"/>
        <w:jc w:val="both"/>
      </w:pPr>
      <w:r>
        <w:rPr>
          <w:rFonts w:ascii="宋体" w:hAnsi="宋体" w:eastAsia="宋体" w:cs="宋体"/>
          <w:b w:val="0"/>
          <w:sz w:val="24"/>
        </w:rPr>
        <w:t>遗传算法ACO的10次运行数据如下：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777"/>
        <w:gridCol w:w="777"/>
        <w:gridCol w:w="777"/>
        <w:gridCol w:w="777"/>
        <w:gridCol w:w="777"/>
        <w:gridCol w:w="777"/>
        <w:gridCol w:w="777"/>
        <w:gridCol w:w="777"/>
        <w:gridCol w:w="777"/>
        <w:gridCol w:w="777"/>
        <w:gridCol w:w="778"/>
      </w:tblGrid>
      <w:tr w14:paraId="46DEE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shd w:val="clear" w:color="auto" w:fill="EDEDED"/>
            <w:vAlign w:val="center"/>
          </w:tcPr>
          <w:p w14:paraId="5327541F">
            <w:pPr>
              <w:spacing w:before="0" w:after="0" w:line="360" w:lineRule="auto"/>
              <w:jc w:val="center"/>
            </w:pPr>
            <w:r>
              <w:rPr>
                <w:rFonts w:ascii="宋体" w:hAnsi="宋体" w:eastAsia="宋体" w:cs="宋体"/>
                <w:b/>
                <w:sz w:val="24"/>
              </w:rPr>
              <w:t>指标</w:t>
            </w:r>
          </w:p>
        </w:tc>
        <w:tc>
          <w:tcPr>
            <w:tcW w:w="732" w:type="dxa"/>
            <w:shd w:val="clear" w:color="auto" w:fill="EDEDED"/>
            <w:vAlign w:val="center"/>
          </w:tcPr>
          <w:p w14:paraId="0506FBBA">
            <w:pPr>
              <w:spacing w:before="0" w:after="0" w:line="360" w:lineRule="auto"/>
              <w:jc w:val="center"/>
            </w:pPr>
            <w:r>
              <w:rPr>
                <w:rFonts w:ascii="宋体" w:hAnsi="宋体" w:eastAsia="宋体" w:cs="宋体"/>
                <w:b/>
                <w:sz w:val="24"/>
              </w:rPr>
              <w:t>1</w:t>
            </w:r>
          </w:p>
        </w:tc>
        <w:tc>
          <w:tcPr>
            <w:tcW w:w="732" w:type="dxa"/>
            <w:shd w:val="clear" w:color="auto" w:fill="EDEDED"/>
            <w:vAlign w:val="center"/>
          </w:tcPr>
          <w:p w14:paraId="34ACC8A1">
            <w:pPr>
              <w:spacing w:before="0" w:after="0" w:line="360" w:lineRule="auto"/>
              <w:jc w:val="center"/>
            </w:pPr>
            <w:r>
              <w:rPr>
                <w:rFonts w:ascii="宋体" w:hAnsi="宋体" w:eastAsia="宋体" w:cs="宋体"/>
                <w:b/>
                <w:sz w:val="24"/>
              </w:rPr>
              <w:t>2</w:t>
            </w:r>
          </w:p>
        </w:tc>
        <w:tc>
          <w:tcPr>
            <w:tcW w:w="732" w:type="dxa"/>
            <w:shd w:val="clear" w:color="auto" w:fill="EDEDED"/>
            <w:vAlign w:val="center"/>
          </w:tcPr>
          <w:p w14:paraId="72B0BE92">
            <w:pPr>
              <w:spacing w:before="0" w:after="0" w:line="360" w:lineRule="auto"/>
              <w:jc w:val="center"/>
            </w:pPr>
            <w:r>
              <w:rPr>
                <w:rFonts w:ascii="宋体" w:hAnsi="宋体" w:eastAsia="宋体" w:cs="宋体"/>
                <w:b/>
                <w:sz w:val="24"/>
              </w:rPr>
              <w:t>3</w:t>
            </w:r>
          </w:p>
        </w:tc>
        <w:tc>
          <w:tcPr>
            <w:tcW w:w="732" w:type="dxa"/>
            <w:shd w:val="clear" w:color="auto" w:fill="EDEDED"/>
            <w:vAlign w:val="center"/>
          </w:tcPr>
          <w:p w14:paraId="3B5523BC">
            <w:pPr>
              <w:spacing w:before="0" w:after="0" w:line="360" w:lineRule="auto"/>
              <w:jc w:val="center"/>
            </w:pPr>
            <w:r>
              <w:rPr>
                <w:rFonts w:ascii="宋体" w:hAnsi="宋体" w:eastAsia="宋体" w:cs="宋体"/>
                <w:b/>
                <w:sz w:val="24"/>
              </w:rPr>
              <w:t>4</w:t>
            </w:r>
          </w:p>
        </w:tc>
        <w:tc>
          <w:tcPr>
            <w:tcW w:w="732" w:type="dxa"/>
            <w:shd w:val="clear" w:color="auto" w:fill="EDEDED"/>
            <w:vAlign w:val="center"/>
          </w:tcPr>
          <w:p w14:paraId="664CF0A4">
            <w:pPr>
              <w:spacing w:before="0" w:after="0" w:line="360" w:lineRule="auto"/>
              <w:jc w:val="center"/>
            </w:pPr>
            <w:r>
              <w:rPr>
                <w:rFonts w:ascii="宋体" w:hAnsi="宋体" w:eastAsia="宋体" w:cs="宋体"/>
                <w:b/>
                <w:sz w:val="24"/>
              </w:rPr>
              <w:t>5</w:t>
            </w:r>
          </w:p>
        </w:tc>
        <w:tc>
          <w:tcPr>
            <w:tcW w:w="732" w:type="dxa"/>
            <w:shd w:val="clear" w:color="auto" w:fill="EDEDED"/>
            <w:vAlign w:val="center"/>
          </w:tcPr>
          <w:p w14:paraId="5F19B465">
            <w:pPr>
              <w:spacing w:before="0" w:after="0" w:line="360" w:lineRule="auto"/>
              <w:jc w:val="center"/>
            </w:pPr>
            <w:r>
              <w:rPr>
                <w:rFonts w:ascii="宋体" w:hAnsi="宋体" w:eastAsia="宋体" w:cs="宋体"/>
                <w:b/>
                <w:sz w:val="24"/>
              </w:rPr>
              <w:t>6</w:t>
            </w:r>
          </w:p>
        </w:tc>
        <w:tc>
          <w:tcPr>
            <w:tcW w:w="732" w:type="dxa"/>
            <w:shd w:val="clear" w:color="auto" w:fill="EDEDED"/>
            <w:vAlign w:val="center"/>
          </w:tcPr>
          <w:p w14:paraId="0F254EAE">
            <w:pPr>
              <w:spacing w:before="0" w:after="0" w:line="360" w:lineRule="auto"/>
              <w:jc w:val="center"/>
            </w:pPr>
            <w:r>
              <w:rPr>
                <w:rFonts w:ascii="宋体" w:hAnsi="宋体" w:eastAsia="宋体" w:cs="宋体"/>
                <w:b/>
                <w:sz w:val="24"/>
              </w:rPr>
              <w:t>7</w:t>
            </w:r>
          </w:p>
        </w:tc>
        <w:tc>
          <w:tcPr>
            <w:tcW w:w="732" w:type="dxa"/>
            <w:shd w:val="clear" w:color="auto" w:fill="EDEDED"/>
            <w:vAlign w:val="center"/>
          </w:tcPr>
          <w:p w14:paraId="6634A526">
            <w:pPr>
              <w:spacing w:before="0" w:after="0" w:line="360" w:lineRule="auto"/>
              <w:jc w:val="center"/>
            </w:pPr>
            <w:r>
              <w:rPr>
                <w:rFonts w:ascii="宋体" w:hAnsi="宋体" w:eastAsia="宋体" w:cs="宋体"/>
                <w:b/>
                <w:sz w:val="24"/>
              </w:rPr>
              <w:t>8</w:t>
            </w:r>
          </w:p>
        </w:tc>
        <w:tc>
          <w:tcPr>
            <w:tcW w:w="732" w:type="dxa"/>
            <w:shd w:val="clear" w:color="auto" w:fill="EDEDED"/>
            <w:vAlign w:val="center"/>
          </w:tcPr>
          <w:p w14:paraId="450EA8BE">
            <w:pPr>
              <w:spacing w:before="0" w:after="0" w:line="360" w:lineRule="auto"/>
              <w:jc w:val="center"/>
            </w:pPr>
            <w:r>
              <w:rPr>
                <w:rFonts w:ascii="宋体" w:hAnsi="宋体" w:eastAsia="宋体" w:cs="宋体"/>
                <w:b/>
                <w:sz w:val="24"/>
              </w:rPr>
              <w:t>9</w:t>
            </w:r>
          </w:p>
        </w:tc>
        <w:tc>
          <w:tcPr>
            <w:tcW w:w="732" w:type="dxa"/>
            <w:shd w:val="clear" w:color="auto" w:fill="EDEDED"/>
            <w:vAlign w:val="center"/>
          </w:tcPr>
          <w:p w14:paraId="7E8427F8">
            <w:pPr>
              <w:spacing w:before="0" w:after="0" w:line="360" w:lineRule="auto"/>
              <w:jc w:val="center"/>
            </w:pPr>
            <w:r>
              <w:rPr>
                <w:rFonts w:ascii="宋体" w:hAnsi="宋体" w:eastAsia="宋体" w:cs="宋体"/>
                <w:b/>
                <w:sz w:val="24"/>
              </w:rPr>
              <w:t>10</w:t>
            </w:r>
          </w:p>
        </w:tc>
        <w:tc>
          <w:tcPr>
            <w:tcW w:w="732" w:type="dxa"/>
            <w:shd w:val="clear" w:color="auto" w:fill="EDEDED"/>
            <w:vAlign w:val="center"/>
          </w:tcPr>
          <w:p w14:paraId="6BD1DC0C">
            <w:pPr>
              <w:spacing w:before="0" w:after="0" w:line="360" w:lineRule="auto"/>
              <w:jc w:val="center"/>
            </w:pPr>
            <w:r>
              <w:rPr>
                <w:rFonts w:ascii="宋体" w:hAnsi="宋体" w:eastAsia="宋体" w:cs="宋体"/>
                <w:b/>
                <w:sz w:val="24"/>
              </w:rPr>
              <w:t>平均值</w:t>
            </w:r>
          </w:p>
        </w:tc>
      </w:tr>
      <w:tr w14:paraId="573E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29EB207E">
            <w:pPr>
              <w:spacing w:before="0" w:after="0" w:line="360" w:lineRule="auto"/>
              <w:jc w:val="both"/>
            </w:pPr>
            <w:r>
              <w:rPr>
                <w:rFonts w:ascii="宋体" w:hAnsi="宋体" w:eastAsia="宋体" w:cs="宋体"/>
                <w:b w:val="0"/>
                <w:sz w:val="24"/>
              </w:rPr>
              <w:t>最优距离</w:t>
            </w:r>
          </w:p>
        </w:tc>
        <w:tc>
          <w:tcPr>
            <w:tcW w:w="732" w:type="dxa"/>
            <w:vAlign w:val="center"/>
          </w:tcPr>
          <w:p w14:paraId="6E36B9EE">
            <w:pPr>
              <w:spacing w:before="0" w:after="0" w:line="360" w:lineRule="auto"/>
              <w:jc w:val="both"/>
            </w:pPr>
            <w:r>
              <w:rPr>
                <w:rFonts w:ascii="宋体" w:hAnsi="宋体" w:eastAsia="宋体" w:cs="宋体"/>
                <w:b w:val="0"/>
                <w:sz w:val="24"/>
              </w:rPr>
              <w:t>848.16</w:t>
            </w:r>
          </w:p>
        </w:tc>
        <w:tc>
          <w:tcPr>
            <w:tcW w:w="732" w:type="dxa"/>
            <w:vAlign w:val="center"/>
          </w:tcPr>
          <w:p w14:paraId="0D9B0A14">
            <w:pPr>
              <w:spacing w:before="0" w:after="0" w:line="360" w:lineRule="auto"/>
              <w:jc w:val="both"/>
            </w:pPr>
            <w:r>
              <w:rPr>
                <w:rFonts w:ascii="宋体" w:hAnsi="宋体" w:eastAsia="宋体" w:cs="宋体"/>
                <w:b w:val="0"/>
                <w:sz w:val="24"/>
              </w:rPr>
              <w:t>844.24</w:t>
            </w:r>
          </w:p>
        </w:tc>
        <w:tc>
          <w:tcPr>
            <w:tcW w:w="732" w:type="dxa"/>
            <w:vAlign w:val="center"/>
          </w:tcPr>
          <w:p w14:paraId="71FDA92B">
            <w:pPr>
              <w:spacing w:before="0" w:after="0" w:line="360" w:lineRule="auto"/>
              <w:jc w:val="both"/>
            </w:pPr>
            <w:r>
              <w:rPr>
                <w:rFonts w:ascii="宋体" w:hAnsi="宋体" w:eastAsia="宋体" w:cs="宋体"/>
                <w:b w:val="0"/>
                <w:sz w:val="24"/>
              </w:rPr>
              <w:t>841.55</w:t>
            </w:r>
          </w:p>
        </w:tc>
        <w:tc>
          <w:tcPr>
            <w:tcW w:w="732" w:type="dxa"/>
            <w:vAlign w:val="center"/>
          </w:tcPr>
          <w:p w14:paraId="3F8D693E">
            <w:pPr>
              <w:spacing w:before="0" w:after="0" w:line="360" w:lineRule="auto"/>
              <w:jc w:val="both"/>
            </w:pPr>
            <w:r>
              <w:rPr>
                <w:rFonts w:ascii="宋体" w:hAnsi="宋体" w:eastAsia="宋体" w:cs="宋体"/>
                <w:b w:val="0"/>
                <w:sz w:val="24"/>
              </w:rPr>
              <w:t>830.80</w:t>
            </w:r>
          </w:p>
        </w:tc>
        <w:tc>
          <w:tcPr>
            <w:tcW w:w="732" w:type="dxa"/>
            <w:vAlign w:val="center"/>
          </w:tcPr>
          <w:p w14:paraId="7B59C58F">
            <w:pPr>
              <w:spacing w:before="0" w:after="0" w:line="360" w:lineRule="auto"/>
              <w:jc w:val="both"/>
            </w:pPr>
            <w:r>
              <w:rPr>
                <w:rFonts w:ascii="宋体" w:hAnsi="宋体" w:eastAsia="宋体" w:cs="宋体"/>
                <w:b w:val="0"/>
                <w:sz w:val="24"/>
              </w:rPr>
              <w:t>809.12</w:t>
            </w:r>
          </w:p>
        </w:tc>
        <w:tc>
          <w:tcPr>
            <w:tcW w:w="732" w:type="dxa"/>
            <w:vAlign w:val="center"/>
          </w:tcPr>
          <w:p w14:paraId="025D708F">
            <w:pPr>
              <w:spacing w:before="0" w:after="0" w:line="360" w:lineRule="auto"/>
              <w:jc w:val="both"/>
            </w:pPr>
            <w:r>
              <w:rPr>
                <w:rFonts w:ascii="宋体" w:hAnsi="宋体" w:eastAsia="宋体" w:cs="宋体"/>
                <w:b w:val="0"/>
                <w:sz w:val="24"/>
              </w:rPr>
              <w:t>839.81</w:t>
            </w:r>
          </w:p>
        </w:tc>
        <w:tc>
          <w:tcPr>
            <w:tcW w:w="732" w:type="dxa"/>
            <w:vAlign w:val="center"/>
          </w:tcPr>
          <w:p w14:paraId="145B925A">
            <w:pPr>
              <w:spacing w:before="0" w:after="0" w:line="360" w:lineRule="auto"/>
              <w:jc w:val="both"/>
            </w:pPr>
            <w:r>
              <w:rPr>
                <w:rFonts w:ascii="宋体" w:hAnsi="宋体" w:eastAsia="宋体" w:cs="宋体"/>
                <w:b w:val="0"/>
                <w:sz w:val="24"/>
              </w:rPr>
              <w:t>831.91</w:t>
            </w:r>
          </w:p>
        </w:tc>
        <w:tc>
          <w:tcPr>
            <w:tcW w:w="732" w:type="dxa"/>
            <w:vAlign w:val="center"/>
          </w:tcPr>
          <w:p w14:paraId="2F1C5279">
            <w:pPr>
              <w:spacing w:before="0" w:after="0" w:line="360" w:lineRule="auto"/>
              <w:jc w:val="both"/>
            </w:pPr>
            <w:r>
              <w:rPr>
                <w:rFonts w:ascii="宋体" w:hAnsi="宋体" w:eastAsia="宋体" w:cs="宋体"/>
                <w:b w:val="0"/>
                <w:sz w:val="24"/>
              </w:rPr>
              <w:t>838.59</w:t>
            </w:r>
          </w:p>
        </w:tc>
        <w:tc>
          <w:tcPr>
            <w:tcW w:w="732" w:type="dxa"/>
            <w:vAlign w:val="center"/>
          </w:tcPr>
          <w:p w14:paraId="4B824D12">
            <w:pPr>
              <w:spacing w:before="0" w:after="0" w:line="360" w:lineRule="auto"/>
              <w:jc w:val="both"/>
            </w:pPr>
            <w:r>
              <w:rPr>
                <w:rFonts w:ascii="宋体" w:hAnsi="宋体" w:eastAsia="宋体" w:cs="宋体"/>
                <w:b w:val="0"/>
                <w:sz w:val="24"/>
              </w:rPr>
              <w:t>814.99</w:t>
            </w:r>
          </w:p>
        </w:tc>
        <w:tc>
          <w:tcPr>
            <w:tcW w:w="732" w:type="dxa"/>
            <w:vAlign w:val="center"/>
          </w:tcPr>
          <w:p w14:paraId="36ABE890">
            <w:pPr>
              <w:spacing w:before="0" w:after="0" w:line="360" w:lineRule="auto"/>
              <w:jc w:val="both"/>
            </w:pPr>
            <w:r>
              <w:rPr>
                <w:rFonts w:ascii="宋体" w:hAnsi="宋体" w:eastAsia="宋体" w:cs="宋体"/>
                <w:b w:val="0"/>
                <w:sz w:val="24"/>
              </w:rPr>
              <w:t>815.03</w:t>
            </w:r>
          </w:p>
        </w:tc>
        <w:tc>
          <w:tcPr>
            <w:tcW w:w="732" w:type="dxa"/>
            <w:vAlign w:val="center"/>
          </w:tcPr>
          <w:p w14:paraId="05DC7C02">
            <w:pPr>
              <w:spacing w:before="0" w:after="0" w:line="360" w:lineRule="auto"/>
              <w:jc w:val="both"/>
            </w:pPr>
            <w:r>
              <w:rPr>
                <w:rFonts w:ascii="宋体" w:hAnsi="宋体" w:eastAsia="宋体" w:cs="宋体"/>
                <w:b w:val="0"/>
                <w:sz w:val="24"/>
              </w:rPr>
              <w:t>831.42</w:t>
            </w:r>
          </w:p>
        </w:tc>
      </w:tr>
      <w:tr w14:paraId="37B9A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6F2E40ED">
            <w:pPr>
              <w:spacing w:before="0" w:after="0" w:line="360" w:lineRule="auto"/>
              <w:jc w:val="both"/>
            </w:pPr>
            <w:r>
              <w:rPr>
                <w:rFonts w:ascii="宋体" w:hAnsi="宋体" w:eastAsia="宋体" w:cs="宋体"/>
                <w:b w:val="0"/>
                <w:sz w:val="24"/>
              </w:rPr>
              <w:t>运行时间(s)</w:t>
            </w:r>
          </w:p>
        </w:tc>
        <w:tc>
          <w:tcPr>
            <w:tcW w:w="732" w:type="dxa"/>
            <w:vAlign w:val="center"/>
          </w:tcPr>
          <w:p w14:paraId="7DA45C2B">
            <w:pPr>
              <w:spacing w:before="0" w:after="0" w:line="360" w:lineRule="auto"/>
              <w:jc w:val="both"/>
            </w:pPr>
            <w:r>
              <w:rPr>
                <w:rFonts w:ascii="宋体" w:hAnsi="宋体" w:eastAsia="宋体" w:cs="宋体"/>
                <w:b w:val="0"/>
                <w:sz w:val="24"/>
              </w:rPr>
              <w:t>35.24</w:t>
            </w:r>
          </w:p>
        </w:tc>
        <w:tc>
          <w:tcPr>
            <w:tcW w:w="732" w:type="dxa"/>
            <w:vAlign w:val="center"/>
          </w:tcPr>
          <w:p w14:paraId="3788A178">
            <w:pPr>
              <w:spacing w:before="0" w:after="0" w:line="360" w:lineRule="auto"/>
              <w:jc w:val="both"/>
            </w:pPr>
            <w:r>
              <w:rPr>
                <w:rFonts w:ascii="宋体" w:hAnsi="宋体" w:eastAsia="宋体" w:cs="宋体"/>
                <w:b w:val="0"/>
                <w:sz w:val="24"/>
              </w:rPr>
              <w:t>35.42</w:t>
            </w:r>
          </w:p>
        </w:tc>
        <w:tc>
          <w:tcPr>
            <w:tcW w:w="732" w:type="dxa"/>
            <w:vAlign w:val="center"/>
          </w:tcPr>
          <w:p w14:paraId="53F28A21">
            <w:pPr>
              <w:spacing w:before="0" w:after="0" w:line="360" w:lineRule="auto"/>
              <w:jc w:val="both"/>
            </w:pPr>
            <w:r>
              <w:rPr>
                <w:rFonts w:ascii="宋体" w:hAnsi="宋体" w:eastAsia="宋体" w:cs="宋体"/>
                <w:b w:val="0"/>
                <w:sz w:val="24"/>
              </w:rPr>
              <w:t>34.41</w:t>
            </w:r>
          </w:p>
        </w:tc>
        <w:tc>
          <w:tcPr>
            <w:tcW w:w="732" w:type="dxa"/>
            <w:vAlign w:val="center"/>
          </w:tcPr>
          <w:p w14:paraId="7F11EF91">
            <w:pPr>
              <w:spacing w:before="0" w:after="0" w:line="360" w:lineRule="auto"/>
              <w:jc w:val="both"/>
            </w:pPr>
            <w:r>
              <w:rPr>
                <w:rFonts w:ascii="宋体" w:hAnsi="宋体" w:eastAsia="宋体" w:cs="宋体"/>
                <w:b w:val="0"/>
                <w:sz w:val="24"/>
              </w:rPr>
              <w:t>35.03</w:t>
            </w:r>
          </w:p>
        </w:tc>
        <w:tc>
          <w:tcPr>
            <w:tcW w:w="732" w:type="dxa"/>
            <w:vAlign w:val="center"/>
          </w:tcPr>
          <w:p w14:paraId="306F7131">
            <w:pPr>
              <w:spacing w:before="0" w:after="0" w:line="360" w:lineRule="auto"/>
              <w:jc w:val="both"/>
            </w:pPr>
            <w:r>
              <w:rPr>
                <w:rFonts w:ascii="宋体" w:hAnsi="宋体" w:eastAsia="宋体" w:cs="宋体"/>
                <w:b w:val="0"/>
                <w:sz w:val="24"/>
              </w:rPr>
              <w:t>35.03</w:t>
            </w:r>
          </w:p>
        </w:tc>
        <w:tc>
          <w:tcPr>
            <w:tcW w:w="732" w:type="dxa"/>
            <w:vAlign w:val="center"/>
          </w:tcPr>
          <w:p w14:paraId="5111B5B0">
            <w:pPr>
              <w:spacing w:before="0" w:after="0" w:line="360" w:lineRule="auto"/>
              <w:jc w:val="both"/>
            </w:pPr>
            <w:r>
              <w:rPr>
                <w:rFonts w:ascii="宋体" w:hAnsi="宋体" w:eastAsia="宋体" w:cs="宋体"/>
                <w:b w:val="0"/>
                <w:sz w:val="24"/>
              </w:rPr>
              <w:t>35.07</w:t>
            </w:r>
          </w:p>
        </w:tc>
        <w:tc>
          <w:tcPr>
            <w:tcW w:w="732" w:type="dxa"/>
            <w:vAlign w:val="center"/>
          </w:tcPr>
          <w:p w14:paraId="60D139A7">
            <w:pPr>
              <w:spacing w:before="0" w:after="0" w:line="360" w:lineRule="auto"/>
              <w:jc w:val="both"/>
            </w:pPr>
            <w:r>
              <w:rPr>
                <w:rFonts w:ascii="宋体" w:hAnsi="宋体" w:eastAsia="宋体" w:cs="宋体"/>
                <w:b w:val="0"/>
                <w:sz w:val="24"/>
              </w:rPr>
              <w:t>35.06</w:t>
            </w:r>
          </w:p>
        </w:tc>
        <w:tc>
          <w:tcPr>
            <w:tcW w:w="732" w:type="dxa"/>
            <w:vAlign w:val="center"/>
          </w:tcPr>
          <w:p w14:paraId="50A30160">
            <w:pPr>
              <w:spacing w:before="0" w:after="0" w:line="360" w:lineRule="auto"/>
              <w:jc w:val="both"/>
            </w:pPr>
            <w:r>
              <w:rPr>
                <w:rFonts w:ascii="宋体" w:hAnsi="宋体" w:eastAsia="宋体" w:cs="宋体"/>
                <w:b w:val="0"/>
                <w:sz w:val="24"/>
              </w:rPr>
              <w:t>34.78</w:t>
            </w:r>
          </w:p>
        </w:tc>
        <w:tc>
          <w:tcPr>
            <w:tcW w:w="732" w:type="dxa"/>
            <w:vAlign w:val="center"/>
          </w:tcPr>
          <w:p w14:paraId="6DDC6C71">
            <w:pPr>
              <w:spacing w:before="0" w:after="0" w:line="360" w:lineRule="auto"/>
              <w:jc w:val="both"/>
            </w:pPr>
            <w:r>
              <w:rPr>
                <w:rFonts w:ascii="宋体" w:hAnsi="宋体" w:eastAsia="宋体" w:cs="宋体"/>
                <w:b w:val="0"/>
                <w:sz w:val="24"/>
              </w:rPr>
              <w:t>35.76</w:t>
            </w:r>
          </w:p>
        </w:tc>
        <w:tc>
          <w:tcPr>
            <w:tcW w:w="732" w:type="dxa"/>
            <w:vAlign w:val="center"/>
          </w:tcPr>
          <w:p w14:paraId="26EE0E3F">
            <w:pPr>
              <w:spacing w:before="0" w:after="0" w:line="360" w:lineRule="auto"/>
              <w:jc w:val="both"/>
            </w:pPr>
            <w:r>
              <w:rPr>
                <w:rFonts w:ascii="宋体" w:hAnsi="宋体" w:eastAsia="宋体" w:cs="宋体"/>
                <w:b w:val="0"/>
                <w:sz w:val="24"/>
              </w:rPr>
              <w:t>34.87</w:t>
            </w:r>
          </w:p>
        </w:tc>
        <w:tc>
          <w:tcPr>
            <w:tcW w:w="732" w:type="dxa"/>
            <w:vAlign w:val="center"/>
          </w:tcPr>
          <w:p w14:paraId="765B55C1">
            <w:pPr>
              <w:spacing w:before="0" w:after="0" w:line="360" w:lineRule="auto"/>
              <w:jc w:val="both"/>
            </w:pPr>
            <w:r>
              <w:rPr>
                <w:rFonts w:ascii="宋体" w:hAnsi="宋体" w:eastAsia="宋体" w:cs="宋体"/>
                <w:b w:val="0"/>
                <w:sz w:val="24"/>
              </w:rPr>
              <w:t>35.07</w:t>
            </w:r>
          </w:p>
        </w:tc>
      </w:tr>
      <w:tr w14:paraId="64037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52F77412">
            <w:pPr>
              <w:spacing w:before="0" w:after="0" w:line="360" w:lineRule="auto"/>
              <w:jc w:val="both"/>
            </w:pPr>
            <w:r>
              <w:rPr>
                <w:rFonts w:ascii="宋体" w:hAnsi="宋体" w:eastAsia="宋体" w:cs="宋体"/>
                <w:b w:val="0"/>
                <w:sz w:val="24"/>
              </w:rPr>
              <w:t>收敛次数</w:t>
            </w:r>
          </w:p>
        </w:tc>
        <w:tc>
          <w:tcPr>
            <w:tcW w:w="732" w:type="dxa"/>
            <w:vAlign w:val="center"/>
          </w:tcPr>
          <w:p w14:paraId="7CEE844D">
            <w:pPr>
              <w:spacing w:before="0" w:after="0" w:line="360" w:lineRule="auto"/>
              <w:jc w:val="both"/>
            </w:pPr>
            <w:r>
              <w:rPr>
                <w:rFonts w:ascii="宋体" w:hAnsi="宋体" w:eastAsia="宋体" w:cs="宋体"/>
                <w:b w:val="0"/>
                <w:sz w:val="24"/>
              </w:rPr>
              <w:t>9</w:t>
            </w:r>
          </w:p>
        </w:tc>
        <w:tc>
          <w:tcPr>
            <w:tcW w:w="732" w:type="dxa"/>
            <w:vAlign w:val="center"/>
          </w:tcPr>
          <w:p w14:paraId="5B440494">
            <w:pPr>
              <w:spacing w:before="0" w:after="0" w:line="360" w:lineRule="auto"/>
              <w:jc w:val="both"/>
            </w:pPr>
            <w:r>
              <w:rPr>
                <w:rFonts w:ascii="宋体" w:hAnsi="宋体" w:eastAsia="宋体" w:cs="宋体"/>
                <w:b w:val="0"/>
                <w:sz w:val="24"/>
              </w:rPr>
              <w:t>6</w:t>
            </w:r>
          </w:p>
        </w:tc>
        <w:tc>
          <w:tcPr>
            <w:tcW w:w="732" w:type="dxa"/>
            <w:vAlign w:val="center"/>
          </w:tcPr>
          <w:p w14:paraId="5699DDDB">
            <w:pPr>
              <w:spacing w:before="0" w:after="0" w:line="360" w:lineRule="auto"/>
              <w:jc w:val="both"/>
            </w:pPr>
            <w:r>
              <w:rPr>
                <w:rFonts w:ascii="宋体" w:hAnsi="宋体" w:eastAsia="宋体" w:cs="宋体"/>
                <w:b w:val="0"/>
                <w:sz w:val="24"/>
              </w:rPr>
              <w:t>6</w:t>
            </w:r>
          </w:p>
        </w:tc>
        <w:tc>
          <w:tcPr>
            <w:tcW w:w="732" w:type="dxa"/>
            <w:vAlign w:val="center"/>
          </w:tcPr>
          <w:p w14:paraId="0DDA5D62">
            <w:pPr>
              <w:spacing w:before="0" w:after="0" w:line="360" w:lineRule="auto"/>
              <w:jc w:val="both"/>
            </w:pPr>
            <w:r>
              <w:rPr>
                <w:rFonts w:ascii="宋体" w:hAnsi="宋体" w:eastAsia="宋体" w:cs="宋体"/>
                <w:b w:val="0"/>
                <w:sz w:val="24"/>
              </w:rPr>
              <w:t>8</w:t>
            </w:r>
          </w:p>
        </w:tc>
        <w:tc>
          <w:tcPr>
            <w:tcW w:w="732" w:type="dxa"/>
            <w:vAlign w:val="center"/>
          </w:tcPr>
          <w:p w14:paraId="4CBC507A">
            <w:pPr>
              <w:spacing w:before="0" w:after="0" w:line="360" w:lineRule="auto"/>
              <w:jc w:val="both"/>
            </w:pPr>
            <w:r>
              <w:rPr>
                <w:rFonts w:ascii="宋体" w:hAnsi="宋体" w:eastAsia="宋体" w:cs="宋体"/>
                <w:b w:val="0"/>
                <w:sz w:val="24"/>
              </w:rPr>
              <w:t>5</w:t>
            </w:r>
          </w:p>
        </w:tc>
        <w:tc>
          <w:tcPr>
            <w:tcW w:w="732" w:type="dxa"/>
            <w:vAlign w:val="center"/>
          </w:tcPr>
          <w:p w14:paraId="68365BF3">
            <w:pPr>
              <w:spacing w:before="0" w:after="0" w:line="360" w:lineRule="auto"/>
              <w:jc w:val="both"/>
            </w:pPr>
            <w:r>
              <w:rPr>
                <w:rFonts w:ascii="宋体" w:hAnsi="宋体" w:eastAsia="宋体" w:cs="宋体"/>
                <w:b w:val="0"/>
                <w:sz w:val="24"/>
              </w:rPr>
              <w:t>7</w:t>
            </w:r>
          </w:p>
        </w:tc>
        <w:tc>
          <w:tcPr>
            <w:tcW w:w="732" w:type="dxa"/>
            <w:vAlign w:val="center"/>
          </w:tcPr>
          <w:p w14:paraId="6C8B7395">
            <w:pPr>
              <w:spacing w:before="0" w:after="0" w:line="360" w:lineRule="auto"/>
              <w:jc w:val="both"/>
            </w:pPr>
            <w:r>
              <w:rPr>
                <w:rFonts w:ascii="宋体" w:hAnsi="宋体" w:eastAsia="宋体" w:cs="宋体"/>
                <w:b w:val="0"/>
                <w:sz w:val="24"/>
              </w:rPr>
              <w:t>8</w:t>
            </w:r>
          </w:p>
        </w:tc>
        <w:tc>
          <w:tcPr>
            <w:tcW w:w="732" w:type="dxa"/>
            <w:vAlign w:val="center"/>
          </w:tcPr>
          <w:p w14:paraId="2FB27F79">
            <w:pPr>
              <w:spacing w:before="0" w:after="0" w:line="360" w:lineRule="auto"/>
              <w:jc w:val="both"/>
            </w:pPr>
            <w:r>
              <w:rPr>
                <w:rFonts w:ascii="宋体" w:hAnsi="宋体" w:eastAsia="宋体" w:cs="宋体"/>
                <w:b w:val="0"/>
                <w:sz w:val="24"/>
              </w:rPr>
              <w:t>9</w:t>
            </w:r>
          </w:p>
        </w:tc>
        <w:tc>
          <w:tcPr>
            <w:tcW w:w="732" w:type="dxa"/>
            <w:vAlign w:val="center"/>
          </w:tcPr>
          <w:p w14:paraId="3AD51A49">
            <w:pPr>
              <w:spacing w:before="0" w:after="0" w:line="360" w:lineRule="auto"/>
              <w:jc w:val="both"/>
            </w:pPr>
            <w:r>
              <w:rPr>
                <w:rFonts w:ascii="宋体" w:hAnsi="宋体" w:eastAsia="宋体" w:cs="宋体"/>
                <w:b w:val="0"/>
                <w:sz w:val="24"/>
              </w:rPr>
              <w:t>8</w:t>
            </w:r>
          </w:p>
        </w:tc>
        <w:tc>
          <w:tcPr>
            <w:tcW w:w="732" w:type="dxa"/>
            <w:vAlign w:val="center"/>
          </w:tcPr>
          <w:p w14:paraId="199B6243">
            <w:pPr>
              <w:spacing w:before="0" w:after="0" w:line="360" w:lineRule="auto"/>
              <w:jc w:val="both"/>
            </w:pPr>
            <w:r>
              <w:rPr>
                <w:rFonts w:ascii="宋体" w:hAnsi="宋体" w:eastAsia="宋体" w:cs="宋体"/>
                <w:b w:val="0"/>
                <w:sz w:val="24"/>
              </w:rPr>
              <w:t>10</w:t>
            </w:r>
          </w:p>
        </w:tc>
        <w:tc>
          <w:tcPr>
            <w:tcW w:w="732" w:type="dxa"/>
            <w:vAlign w:val="center"/>
          </w:tcPr>
          <w:p w14:paraId="4F767E3F">
            <w:pPr>
              <w:spacing w:before="0" w:after="0" w:line="360" w:lineRule="auto"/>
              <w:jc w:val="both"/>
            </w:pPr>
            <w:r>
              <w:rPr>
                <w:rFonts w:ascii="宋体" w:hAnsi="宋体" w:eastAsia="宋体" w:cs="宋体"/>
                <w:b w:val="0"/>
                <w:sz w:val="24"/>
              </w:rPr>
              <w:t>7.6</w:t>
            </w:r>
          </w:p>
        </w:tc>
      </w:tr>
      <w:tr w14:paraId="6060C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5AA1544F">
            <w:pPr>
              <w:spacing w:before="0" w:after="0" w:line="360" w:lineRule="auto"/>
              <w:jc w:val="both"/>
            </w:pPr>
            <w:r>
              <w:rPr>
                <w:rFonts w:ascii="宋体" w:hAnsi="宋体" w:eastAsia="宋体" w:cs="宋体"/>
                <w:b w:val="0"/>
                <w:sz w:val="24"/>
              </w:rPr>
              <w:t>首次迭代距离</w:t>
            </w:r>
          </w:p>
        </w:tc>
        <w:tc>
          <w:tcPr>
            <w:tcW w:w="732" w:type="dxa"/>
            <w:vAlign w:val="center"/>
          </w:tcPr>
          <w:p w14:paraId="1317584F">
            <w:pPr>
              <w:spacing w:before="0" w:after="0" w:line="360" w:lineRule="auto"/>
              <w:jc w:val="both"/>
            </w:pPr>
            <w:r>
              <w:rPr>
                <w:rFonts w:ascii="宋体" w:hAnsi="宋体" w:eastAsia="宋体" w:cs="宋体"/>
                <w:b w:val="0"/>
                <w:sz w:val="24"/>
              </w:rPr>
              <w:t>1766.02</w:t>
            </w:r>
          </w:p>
        </w:tc>
        <w:tc>
          <w:tcPr>
            <w:tcW w:w="732" w:type="dxa"/>
            <w:vAlign w:val="center"/>
          </w:tcPr>
          <w:p w14:paraId="2A0EC5F0">
            <w:pPr>
              <w:spacing w:before="0" w:after="0" w:line="360" w:lineRule="auto"/>
              <w:jc w:val="both"/>
            </w:pPr>
            <w:r>
              <w:rPr>
                <w:rFonts w:ascii="宋体" w:hAnsi="宋体" w:eastAsia="宋体" w:cs="宋体"/>
                <w:b w:val="0"/>
                <w:sz w:val="24"/>
              </w:rPr>
              <w:t>1886.18</w:t>
            </w:r>
          </w:p>
        </w:tc>
        <w:tc>
          <w:tcPr>
            <w:tcW w:w="732" w:type="dxa"/>
            <w:vAlign w:val="center"/>
          </w:tcPr>
          <w:p w14:paraId="3B9AE75C">
            <w:pPr>
              <w:spacing w:before="0" w:after="0" w:line="360" w:lineRule="auto"/>
              <w:jc w:val="both"/>
            </w:pPr>
            <w:r>
              <w:rPr>
                <w:rFonts w:ascii="宋体" w:hAnsi="宋体" w:eastAsia="宋体" w:cs="宋体"/>
                <w:b w:val="0"/>
                <w:sz w:val="24"/>
              </w:rPr>
              <w:t>1804.62</w:t>
            </w:r>
          </w:p>
        </w:tc>
        <w:tc>
          <w:tcPr>
            <w:tcW w:w="732" w:type="dxa"/>
            <w:vAlign w:val="center"/>
          </w:tcPr>
          <w:p w14:paraId="367C16A6">
            <w:pPr>
              <w:spacing w:before="0" w:after="0" w:line="360" w:lineRule="auto"/>
              <w:jc w:val="both"/>
            </w:pPr>
            <w:r>
              <w:rPr>
                <w:rFonts w:ascii="宋体" w:hAnsi="宋体" w:eastAsia="宋体" w:cs="宋体"/>
                <w:b w:val="0"/>
                <w:sz w:val="24"/>
              </w:rPr>
              <w:t>1843.44</w:t>
            </w:r>
          </w:p>
        </w:tc>
        <w:tc>
          <w:tcPr>
            <w:tcW w:w="732" w:type="dxa"/>
            <w:vAlign w:val="center"/>
          </w:tcPr>
          <w:p w14:paraId="5902BA4B">
            <w:pPr>
              <w:spacing w:before="0" w:after="0" w:line="360" w:lineRule="auto"/>
              <w:jc w:val="both"/>
            </w:pPr>
            <w:r>
              <w:rPr>
                <w:rFonts w:ascii="宋体" w:hAnsi="宋体" w:eastAsia="宋体" w:cs="宋体"/>
                <w:b w:val="0"/>
                <w:sz w:val="24"/>
              </w:rPr>
              <w:t>1830.30</w:t>
            </w:r>
          </w:p>
        </w:tc>
        <w:tc>
          <w:tcPr>
            <w:tcW w:w="732" w:type="dxa"/>
            <w:vAlign w:val="center"/>
          </w:tcPr>
          <w:p w14:paraId="5B541A43">
            <w:pPr>
              <w:spacing w:before="0" w:after="0" w:line="360" w:lineRule="auto"/>
              <w:jc w:val="both"/>
            </w:pPr>
            <w:r>
              <w:rPr>
                <w:rFonts w:ascii="宋体" w:hAnsi="宋体" w:eastAsia="宋体" w:cs="宋体"/>
                <w:b w:val="0"/>
                <w:sz w:val="24"/>
              </w:rPr>
              <w:t>1849.39</w:t>
            </w:r>
          </w:p>
        </w:tc>
        <w:tc>
          <w:tcPr>
            <w:tcW w:w="732" w:type="dxa"/>
            <w:vAlign w:val="center"/>
          </w:tcPr>
          <w:p w14:paraId="21C86FD6">
            <w:pPr>
              <w:spacing w:before="0" w:after="0" w:line="360" w:lineRule="auto"/>
              <w:jc w:val="both"/>
            </w:pPr>
            <w:r>
              <w:rPr>
                <w:rFonts w:ascii="宋体" w:hAnsi="宋体" w:eastAsia="宋体" w:cs="宋体"/>
                <w:b w:val="0"/>
                <w:sz w:val="24"/>
              </w:rPr>
              <w:t>1882.53</w:t>
            </w:r>
          </w:p>
        </w:tc>
        <w:tc>
          <w:tcPr>
            <w:tcW w:w="732" w:type="dxa"/>
            <w:vAlign w:val="center"/>
          </w:tcPr>
          <w:p w14:paraId="70C3E0C8">
            <w:pPr>
              <w:spacing w:before="0" w:after="0" w:line="360" w:lineRule="auto"/>
              <w:jc w:val="both"/>
            </w:pPr>
            <w:r>
              <w:rPr>
                <w:rFonts w:ascii="宋体" w:hAnsi="宋体" w:eastAsia="宋体" w:cs="宋体"/>
                <w:b w:val="0"/>
                <w:sz w:val="24"/>
              </w:rPr>
              <w:t>1870.96</w:t>
            </w:r>
          </w:p>
        </w:tc>
        <w:tc>
          <w:tcPr>
            <w:tcW w:w="732" w:type="dxa"/>
            <w:vAlign w:val="center"/>
          </w:tcPr>
          <w:p w14:paraId="44443390">
            <w:pPr>
              <w:spacing w:before="0" w:after="0" w:line="360" w:lineRule="auto"/>
              <w:jc w:val="both"/>
            </w:pPr>
            <w:r>
              <w:rPr>
                <w:rFonts w:ascii="宋体" w:hAnsi="宋体" w:eastAsia="宋体" w:cs="宋体"/>
                <w:b w:val="0"/>
                <w:sz w:val="24"/>
              </w:rPr>
              <w:t>1812.25</w:t>
            </w:r>
          </w:p>
        </w:tc>
        <w:tc>
          <w:tcPr>
            <w:tcW w:w="732" w:type="dxa"/>
            <w:vAlign w:val="center"/>
          </w:tcPr>
          <w:p w14:paraId="184FA1A1">
            <w:pPr>
              <w:spacing w:before="0" w:after="0" w:line="360" w:lineRule="auto"/>
              <w:jc w:val="both"/>
            </w:pPr>
            <w:r>
              <w:rPr>
                <w:rFonts w:ascii="宋体" w:hAnsi="宋体" w:eastAsia="宋体" w:cs="宋体"/>
                <w:b w:val="0"/>
                <w:sz w:val="24"/>
              </w:rPr>
              <w:t>1789.77</w:t>
            </w:r>
          </w:p>
        </w:tc>
        <w:tc>
          <w:tcPr>
            <w:tcW w:w="732" w:type="dxa"/>
            <w:vAlign w:val="center"/>
          </w:tcPr>
          <w:p w14:paraId="13325AAF">
            <w:pPr>
              <w:spacing w:before="0" w:after="0" w:line="360" w:lineRule="auto"/>
              <w:jc w:val="both"/>
            </w:pPr>
            <w:r>
              <w:rPr>
                <w:rFonts w:ascii="宋体" w:hAnsi="宋体" w:eastAsia="宋体" w:cs="宋体"/>
                <w:b w:val="0"/>
                <w:sz w:val="24"/>
              </w:rPr>
              <w:t>1833.55</w:t>
            </w:r>
          </w:p>
        </w:tc>
      </w:tr>
      <w:tr w14:paraId="6AC56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5A325503">
            <w:pPr>
              <w:spacing w:before="0" w:after="0" w:line="360" w:lineRule="auto"/>
              <w:jc w:val="both"/>
            </w:pPr>
            <w:r>
              <w:rPr>
                <w:rFonts w:ascii="宋体" w:hAnsi="宋体" w:eastAsia="宋体" w:cs="宋体"/>
                <w:b w:val="0"/>
                <w:sz w:val="24"/>
              </w:rPr>
              <w:t>最后下降迭代</w:t>
            </w:r>
          </w:p>
        </w:tc>
        <w:tc>
          <w:tcPr>
            <w:tcW w:w="732" w:type="dxa"/>
            <w:vAlign w:val="center"/>
          </w:tcPr>
          <w:p w14:paraId="1F01F2F2">
            <w:pPr>
              <w:spacing w:before="0" w:after="0" w:line="360" w:lineRule="auto"/>
              <w:jc w:val="both"/>
            </w:pPr>
            <w:r>
              <w:rPr>
                <w:rFonts w:ascii="宋体" w:hAnsi="宋体" w:eastAsia="宋体" w:cs="宋体"/>
                <w:b w:val="0"/>
                <w:sz w:val="24"/>
              </w:rPr>
              <w:t>53</w:t>
            </w:r>
          </w:p>
        </w:tc>
        <w:tc>
          <w:tcPr>
            <w:tcW w:w="732" w:type="dxa"/>
            <w:vAlign w:val="center"/>
          </w:tcPr>
          <w:p w14:paraId="7FF55D72">
            <w:pPr>
              <w:spacing w:before="0" w:after="0" w:line="360" w:lineRule="auto"/>
              <w:jc w:val="both"/>
            </w:pPr>
            <w:r>
              <w:rPr>
                <w:rFonts w:ascii="宋体" w:hAnsi="宋体" w:eastAsia="宋体" w:cs="宋体"/>
                <w:b w:val="0"/>
                <w:sz w:val="24"/>
              </w:rPr>
              <w:t>63</w:t>
            </w:r>
          </w:p>
        </w:tc>
        <w:tc>
          <w:tcPr>
            <w:tcW w:w="732" w:type="dxa"/>
            <w:vAlign w:val="center"/>
          </w:tcPr>
          <w:p w14:paraId="19AF1936">
            <w:pPr>
              <w:spacing w:before="0" w:after="0" w:line="360" w:lineRule="auto"/>
              <w:jc w:val="both"/>
            </w:pPr>
            <w:r>
              <w:rPr>
                <w:rFonts w:ascii="宋体" w:hAnsi="宋体" w:eastAsia="宋体" w:cs="宋体"/>
                <w:b w:val="0"/>
                <w:sz w:val="24"/>
              </w:rPr>
              <w:t>95</w:t>
            </w:r>
          </w:p>
        </w:tc>
        <w:tc>
          <w:tcPr>
            <w:tcW w:w="732" w:type="dxa"/>
            <w:vAlign w:val="center"/>
          </w:tcPr>
          <w:p w14:paraId="384D1E31">
            <w:pPr>
              <w:spacing w:before="0" w:after="0" w:line="360" w:lineRule="auto"/>
              <w:jc w:val="both"/>
            </w:pPr>
            <w:r>
              <w:rPr>
                <w:rFonts w:ascii="宋体" w:hAnsi="宋体" w:eastAsia="宋体" w:cs="宋体"/>
                <w:b w:val="0"/>
                <w:sz w:val="24"/>
              </w:rPr>
              <w:t>59</w:t>
            </w:r>
          </w:p>
        </w:tc>
        <w:tc>
          <w:tcPr>
            <w:tcW w:w="732" w:type="dxa"/>
            <w:vAlign w:val="center"/>
          </w:tcPr>
          <w:p w14:paraId="486AF994">
            <w:pPr>
              <w:spacing w:before="0" w:after="0" w:line="360" w:lineRule="auto"/>
              <w:jc w:val="both"/>
            </w:pPr>
            <w:r>
              <w:rPr>
                <w:rFonts w:ascii="宋体" w:hAnsi="宋体" w:eastAsia="宋体" w:cs="宋体"/>
                <w:b w:val="0"/>
                <w:sz w:val="24"/>
              </w:rPr>
              <w:t>94</w:t>
            </w:r>
          </w:p>
        </w:tc>
        <w:tc>
          <w:tcPr>
            <w:tcW w:w="732" w:type="dxa"/>
            <w:vAlign w:val="center"/>
          </w:tcPr>
          <w:p w14:paraId="2F344F3D">
            <w:pPr>
              <w:spacing w:before="0" w:after="0" w:line="360" w:lineRule="auto"/>
              <w:jc w:val="both"/>
            </w:pPr>
            <w:r>
              <w:rPr>
                <w:rFonts w:ascii="宋体" w:hAnsi="宋体" w:eastAsia="宋体" w:cs="宋体"/>
                <w:b w:val="0"/>
                <w:sz w:val="24"/>
              </w:rPr>
              <w:t>51</w:t>
            </w:r>
          </w:p>
        </w:tc>
        <w:tc>
          <w:tcPr>
            <w:tcW w:w="732" w:type="dxa"/>
            <w:vAlign w:val="center"/>
          </w:tcPr>
          <w:p w14:paraId="05F7C4D0">
            <w:pPr>
              <w:spacing w:before="0" w:after="0" w:line="360" w:lineRule="auto"/>
              <w:jc w:val="both"/>
            </w:pPr>
            <w:r>
              <w:rPr>
                <w:rFonts w:ascii="宋体" w:hAnsi="宋体" w:eastAsia="宋体" w:cs="宋体"/>
                <w:b w:val="0"/>
                <w:sz w:val="24"/>
              </w:rPr>
              <w:t>72</w:t>
            </w:r>
          </w:p>
        </w:tc>
        <w:tc>
          <w:tcPr>
            <w:tcW w:w="732" w:type="dxa"/>
            <w:vAlign w:val="center"/>
          </w:tcPr>
          <w:p w14:paraId="1ACAC4A5">
            <w:pPr>
              <w:spacing w:before="0" w:after="0" w:line="360" w:lineRule="auto"/>
              <w:jc w:val="both"/>
            </w:pPr>
            <w:r>
              <w:rPr>
                <w:rFonts w:ascii="宋体" w:hAnsi="宋体" w:eastAsia="宋体" w:cs="宋体"/>
                <w:b w:val="0"/>
                <w:sz w:val="24"/>
              </w:rPr>
              <w:t>46</w:t>
            </w:r>
          </w:p>
        </w:tc>
        <w:tc>
          <w:tcPr>
            <w:tcW w:w="732" w:type="dxa"/>
            <w:vAlign w:val="center"/>
          </w:tcPr>
          <w:p w14:paraId="377B09B6">
            <w:pPr>
              <w:spacing w:before="0" w:after="0" w:line="360" w:lineRule="auto"/>
              <w:jc w:val="both"/>
            </w:pPr>
            <w:r>
              <w:rPr>
                <w:rFonts w:ascii="宋体" w:hAnsi="宋体" w:eastAsia="宋体" w:cs="宋体"/>
                <w:b w:val="0"/>
                <w:sz w:val="24"/>
              </w:rPr>
              <w:t>98</w:t>
            </w:r>
          </w:p>
        </w:tc>
        <w:tc>
          <w:tcPr>
            <w:tcW w:w="732" w:type="dxa"/>
            <w:vAlign w:val="center"/>
          </w:tcPr>
          <w:p w14:paraId="541F6698">
            <w:pPr>
              <w:spacing w:before="0" w:after="0" w:line="360" w:lineRule="auto"/>
              <w:jc w:val="both"/>
            </w:pPr>
            <w:r>
              <w:rPr>
                <w:rFonts w:ascii="宋体" w:hAnsi="宋体" w:eastAsia="宋体" w:cs="宋体"/>
                <w:b w:val="0"/>
                <w:sz w:val="24"/>
              </w:rPr>
              <w:t>99</w:t>
            </w:r>
          </w:p>
        </w:tc>
        <w:tc>
          <w:tcPr>
            <w:tcW w:w="732" w:type="dxa"/>
            <w:vAlign w:val="center"/>
          </w:tcPr>
          <w:p w14:paraId="09065346">
            <w:pPr>
              <w:spacing w:before="0" w:after="0" w:line="360" w:lineRule="auto"/>
              <w:jc w:val="both"/>
            </w:pPr>
            <w:r>
              <w:rPr>
                <w:rFonts w:ascii="宋体" w:hAnsi="宋体" w:eastAsia="宋体" w:cs="宋体"/>
                <w:b w:val="0"/>
                <w:sz w:val="24"/>
              </w:rPr>
              <w:t>73.0</w:t>
            </w:r>
          </w:p>
        </w:tc>
      </w:tr>
      <w:tr w14:paraId="15510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47FC52FF">
            <w:pPr>
              <w:spacing w:before="0" w:after="0" w:line="360" w:lineRule="auto"/>
              <w:jc w:val="both"/>
            </w:pPr>
            <w:r>
              <w:rPr>
                <w:rFonts w:ascii="宋体" w:hAnsi="宋体" w:eastAsia="宋体" w:cs="宋体"/>
                <w:b w:val="0"/>
                <w:sz w:val="24"/>
              </w:rPr>
              <w:t>收缩距离</w:t>
            </w:r>
          </w:p>
        </w:tc>
        <w:tc>
          <w:tcPr>
            <w:tcW w:w="732" w:type="dxa"/>
            <w:vAlign w:val="center"/>
          </w:tcPr>
          <w:p w14:paraId="7FC6FAC5">
            <w:pPr>
              <w:spacing w:before="0" w:after="0" w:line="360" w:lineRule="auto"/>
              <w:jc w:val="both"/>
            </w:pPr>
            <w:r>
              <w:rPr>
                <w:rFonts w:ascii="宋体" w:hAnsi="宋体" w:eastAsia="宋体" w:cs="宋体"/>
                <w:b w:val="0"/>
                <w:sz w:val="24"/>
              </w:rPr>
              <w:t>917.86</w:t>
            </w:r>
          </w:p>
        </w:tc>
        <w:tc>
          <w:tcPr>
            <w:tcW w:w="732" w:type="dxa"/>
            <w:vAlign w:val="center"/>
          </w:tcPr>
          <w:p w14:paraId="51E2DF42">
            <w:pPr>
              <w:spacing w:before="0" w:after="0" w:line="360" w:lineRule="auto"/>
              <w:jc w:val="both"/>
            </w:pPr>
            <w:r>
              <w:rPr>
                <w:rFonts w:ascii="宋体" w:hAnsi="宋体" w:eastAsia="宋体" w:cs="宋体"/>
                <w:b w:val="0"/>
                <w:sz w:val="24"/>
              </w:rPr>
              <w:t>1041.94</w:t>
            </w:r>
          </w:p>
        </w:tc>
        <w:tc>
          <w:tcPr>
            <w:tcW w:w="732" w:type="dxa"/>
            <w:vAlign w:val="center"/>
          </w:tcPr>
          <w:p w14:paraId="5C364259">
            <w:pPr>
              <w:spacing w:before="0" w:after="0" w:line="360" w:lineRule="auto"/>
              <w:jc w:val="both"/>
            </w:pPr>
            <w:r>
              <w:rPr>
                <w:rFonts w:ascii="宋体" w:hAnsi="宋体" w:eastAsia="宋体" w:cs="宋体"/>
                <w:b w:val="0"/>
                <w:sz w:val="24"/>
              </w:rPr>
              <w:t>963.07</w:t>
            </w:r>
          </w:p>
        </w:tc>
        <w:tc>
          <w:tcPr>
            <w:tcW w:w="732" w:type="dxa"/>
            <w:vAlign w:val="center"/>
          </w:tcPr>
          <w:p w14:paraId="0DEF0FCE">
            <w:pPr>
              <w:spacing w:before="0" w:after="0" w:line="360" w:lineRule="auto"/>
              <w:jc w:val="both"/>
            </w:pPr>
            <w:r>
              <w:rPr>
                <w:rFonts w:ascii="宋体" w:hAnsi="宋体" w:eastAsia="宋体" w:cs="宋体"/>
                <w:b w:val="0"/>
                <w:sz w:val="24"/>
              </w:rPr>
              <w:t>1012.64</w:t>
            </w:r>
          </w:p>
        </w:tc>
        <w:tc>
          <w:tcPr>
            <w:tcW w:w="732" w:type="dxa"/>
            <w:vAlign w:val="center"/>
          </w:tcPr>
          <w:p w14:paraId="54A9875D">
            <w:pPr>
              <w:spacing w:before="0" w:after="0" w:line="360" w:lineRule="auto"/>
              <w:jc w:val="both"/>
            </w:pPr>
            <w:r>
              <w:rPr>
                <w:rFonts w:ascii="宋体" w:hAnsi="宋体" w:eastAsia="宋体" w:cs="宋体"/>
                <w:b w:val="0"/>
                <w:sz w:val="24"/>
              </w:rPr>
              <w:t>1021.18</w:t>
            </w:r>
          </w:p>
        </w:tc>
        <w:tc>
          <w:tcPr>
            <w:tcW w:w="732" w:type="dxa"/>
            <w:vAlign w:val="center"/>
          </w:tcPr>
          <w:p w14:paraId="0C05952B">
            <w:pPr>
              <w:spacing w:before="0" w:after="0" w:line="360" w:lineRule="auto"/>
              <w:jc w:val="both"/>
            </w:pPr>
            <w:r>
              <w:rPr>
                <w:rFonts w:ascii="宋体" w:hAnsi="宋体" w:eastAsia="宋体" w:cs="宋体"/>
                <w:b w:val="0"/>
                <w:sz w:val="24"/>
              </w:rPr>
              <w:t>1009.58</w:t>
            </w:r>
          </w:p>
        </w:tc>
        <w:tc>
          <w:tcPr>
            <w:tcW w:w="732" w:type="dxa"/>
            <w:vAlign w:val="center"/>
          </w:tcPr>
          <w:p w14:paraId="4F1B22F4">
            <w:pPr>
              <w:spacing w:before="0" w:after="0" w:line="360" w:lineRule="auto"/>
              <w:jc w:val="both"/>
            </w:pPr>
            <w:r>
              <w:rPr>
                <w:rFonts w:ascii="宋体" w:hAnsi="宋体" w:eastAsia="宋体" w:cs="宋体"/>
                <w:b w:val="0"/>
                <w:sz w:val="24"/>
              </w:rPr>
              <w:t>1050.62</w:t>
            </w:r>
          </w:p>
        </w:tc>
        <w:tc>
          <w:tcPr>
            <w:tcW w:w="732" w:type="dxa"/>
            <w:vAlign w:val="center"/>
          </w:tcPr>
          <w:p w14:paraId="7B897188">
            <w:pPr>
              <w:spacing w:before="0" w:after="0" w:line="360" w:lineRule="auto"/>
              <w:jc w:val="both"/>
            </w:pPr>
            <w:r>
              <w:rPr>
                <w:rFonts w:ascii="宋体" w:hAnsi="宋体" w:eastAsia="宋体" w:cs="宋体"/>
                <w:b w:val="0"/>
                <w:sz w:val="24"/>
              </w:rPr>
              <w:t>1032.37</w:t>
            </w:r>
          </w:p>
        </w:tc>
        <w:tc>
          <w:tcPr>
            <w:tcW w:w="732" w:type="dxa"/>
            <w:vAlign w:val="center"/>
          </w:tcPr>
          <w:p w14:paraId="5FF2B59D">
            <w:pPr>
              <w:spacing w:before="0" w:after="0" w:line="360" w:lineRule="auto"/>
              <w:jc w:val="both"/>
            </w:pPr>
            <w:r>
              <w:rPr>
                <w:rFonts w:ascii="宋体" w:hAnsi="宋体" w:eastAsia="宋体" w:cs="宋体"/>
                <w:b w:val="0"/>
                <w:sz w:val="24"/>
              </w:rPr>
              <w:t>997.26</w:t>
            </w:r>
          </w:p>
        </w:tc>
        <w:tc>
          <w:tcPr>
            <w:tcW w:w="732" w:type="dxa"/>
            <w:vAlign w:val="center"/>
          </w:tcPr>
          <w:p w14:paraId="6CF543F0">
            <w:pPr>
              <w:spacing w:before="0" w:after="0" w:line="360" w:lineRule="auto"/>
              <w:jc w:val="both"/>
            </w:pPr>
            <w:r>
              <w:rPr>
                <w:rFonts w:ascii="宋体" w:hAnsi="宋体" w:eastAsia="宋体" w:cs="宋体"/>
                <w:b w:val="0"/>
                <w:sz w:val="24"/>
              </w:rPr>
              <w:t>974.74</w:t>
            </w:r>
          </w:p>
        </w:tc>
        <w:tc>
          <w:tcPr>
            <w:tcW w:w="732" w:type="dxa"/>
            <w:vAlign w:val="center"/>
          </w:tcPr>
          <w:p w14:paraId="7203F183">
            <w:pPr>
              <w:spacing w:before="0" w:after="0" w:line="360" w:lineRule="auto"/>
              <w:jc w:val="both"/>
            </w:pPr>
            <w:r>
              <w:rPr>
                <w:rFonts w:ascii="宋体" w:hAnsi="宋体" w:eastAsia="宋体" w:cs="宋体"/>
                <w:b w:val="0"/>
                <w:sz w:val="24"/>
              </w:rPr>
              <w:t>1002.13</w:t>
            </w:r>
          </w:p>
        </w:tc>
      </w:tr>
    </w:tbl>
    <w:p w14:paraId="2E9420C3"/>
    <w:p w14:paraId="048FB106">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遗传算法ACO的平均最优距离为831.42，较基本ACO降低了3.95%。平均收缩距离由962.93增加至1002.13，说明遗传算法有助于扩大搜索范围并增强跳出局部最优的能力。不过，首次迭代距离均值略有升高，表明该策略对初始解质量的直接改善有限，其优势主要体现在中后期的全局搜索过程中。</w:t>
      </w:r>
    </w:p>
    <w:p w14:paraId="3F8BBCB4">
      <w:pPr>
        <w:spacing w:before="120" w:after="120" w:line="360" w:lineRule="auto"/>
        <w:jc w:val="left"/>
      </w:pPr>
      <w:r>
        <w:rPr>
          <w:rFonts w:ascii="黑体" w:hAnsi="黑体" w:eastAsia="黑体" w:cs="黑体"/>
          <w:b/>
          <w:sz w:val="30"/>
        </w:rPr>
        <w:t>5.3.4 2-opt ACO实验结果</w:t>
      </w:r>
    </w:p>
    <w:p w14:paraId="7BFB7F6E">
      <w:pPr>
        <w:spacing w:before="0" w:after="0" w:line="360" w:lineRule="auto"/>
        <w:ind w:firstLine="480"/>
        <w:jc w:val="both"/>
      </w:pPr>
      <w:r>
        <w:rPr>
          <w:rFonts w:ascii="宋体" w:hAnsi="宋体" w:eastAsia="宋体" w:cs="宋体"/>
          <w:b w:val="0"/>
          <w:sz w:val="24"/>
        </w:rPr>
        <w:t>2-opt ACO的10次运行数据如下：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4"/>
        <w:gridCol w:w="773"/>
        <w:gridCol w:w="773"/>
        <w:gridCol w:w="773"/>
        <w:gridCol w:w="773"/>
        <w:gridCol w:w="774"/>
        <w:gridCol w:w="774"/>
        <w:gridCol w:w="774"/>
        <w:gridCol w:w="774"/>
        <w:gridCol w:w="774"/>
        <w:gridCol w:w="774"/>
        <w:gridCol w:w="774"/>
      </w:tblGrid>
      <w:tr w14:paraId="0E1DD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shd w:val="clear" w:color="auto" w:fill="EDEDED"/>
            <w:vAlign w:val="center"/>
          </w:tcPr>
          <w:p w14:paraId="70C4FEAA">
            <w:pPr>
              <w:spacing w:before="0" w:after="0" w:line="360" w:lineRule="auto"/>
              <w:jc w:val="center"/>
            </w:pPr>
            <w:r>
              <w:rPr>
                <w:rFonts w:ascii="宋体" w:hAnsi="宋体" w:eastAsia="宋体" w:cs="宋体"/>
                <w:b/>
                <w:sz w:val="24"/>
              </w:rPr>
              <w:t>指标</w:t>
            </w:r>
          </w:p>
        </w:tc>
        <w:tc>
          <w:tcPr>
            <w:tcW w:w="732" w:type="dxa"/>
            <w:shd w:val="clear" w:color="auto" w:fill="EDEDED"/>
            <w:vAlign w:val="center"/>
          </w:tcPr>
          <w:p w14:paraId="204C3E0A">
            <w:pPr>
              <w:spacing w:before="0" w:after="0" w:line="360" w:lineRule="auto"/>
              <w:jc w:val="center"/>
            </w:pPr>
            <w:r>
              <w:rPr>
                <w:rFonts w:ascii="宋体" w:hAnsi="宋体" w:eastAsia="宋体" w:cs="宋体"/>
                <w:b/>
                <w:sz w:val="24"/>
              </w:rPr>
              <w:t>1</w:t>
            </w:r>
          </w:p>
        </w:tc>
        <w:tc>
          <w:tcPr>
            <w:tcW w:w="732" w:type="dxa"/>
            <w:shd w:val="clear" w:color="auto" w:fill="EDEDED"/>
            <w:vAlign w:val="center"/>
          </w:tcPr>
          <w:p w14:paraId="742F694E">
            <w:pPr>
              <w:spacing w:before="0" w:after="0" w:line="360" w:lineRule="auto"/>
              <w:jc w:val="center"/>
            </w:pPr>
            <w:r>
              <w:rPr>
                <w:rFonts w:ascii="宋体" w:hAnsi="宋体" w:eastAsia="宋体" w:cs="宋体"/>
                <w:b/>
                <w:sz w:val="24"/>
              </w:rPr>
              <w:t>2</w:t>
            </w:r>
          </w:p>
        </w:tc>
        <w:tc>
          <w:tcPr>
            <w:tcW w:w="732" w:type="dxa"/>
            <w:shd w:val="clear" w:color="auto" w:fill="EDEDED"/>
            <w:vAlign w:val="center"/>
          </w:tcPr>
          <w:p w14:paraId="0F021568">
            <w:pPr>
              <w:spacing w:before="0" w:after="0" w:line="360" w:lineRule="auto"/>
              <w:jc w:val="center"/>
            </w:pPr>
            <w:r>
              <w:rPr>
                <w:rFonts w:ascii="宋体" w:hAnsi="宋体" w:eastAsia="宋体" w:cs="宋体"/>
                <w:b/>
                <w:sz w:val="24"/>
              </w:rPr>
              <w:t>3</w:t>
            </w:r>
          </w:p>
        </w:tc>
        <w:tc>
          <w:tcPr>
            <w:tcW w:w="732" w:type="dxa"/>
            <w:shd w:val="clear" w:color="auto" w:fill="EDEDED"/>
            <w:vAlign w:val="center"/>
          </w:tcPr>
          <w:p w14:paraId="2B5AE72B">
            <w:pPr>
              <w:spacing w:before="0" w:after="0" w:line="360" w:lineRule="auto"/>
              <w:jc w:val="center"/>
            </w:pPr>
            <w:r>
              <w:rPr>
                <w:rFonts w:ascii="宋体" w:hAnsi="宋体" w:eastAsia="宋体" w:cs="宋体"/>
                <w:b/>
                <w:sz w:val="24"/>
              </w:rPr>
              <w:t>4</w:t>
            </w:r>
          </w:p>
        </w:tc>
        <w:tc>
          <w:tcPr>
            <w:tcW w:w="732" w:type="dxa"/>
            <w:shd w:val="clear" w:color="auto" w:fill="EDEDED"/>
            <w:vAlign w:val="center"/>
          </w:tcPr>
          <w:p w14:paraId="525A0D4A">
            <w:pPr>
              <w:spacing w:before="0" w:after="0" w:line="360" w:lineRule="auto"/>
              <w:jc w:val="center"/>
            </w:pPr>
            <w:r>
              <w:rPr>
                <w:rFonts w:ascii="宋体" w:hAnsi="宋体" w:eastAsia="宋体" w:cs="宋体"/>
                <w:b/>
                <w:sz w:val="24"/>
              </w:rPr>
              <w:t>5</w:t>
            </w:r>
          </w:p>
        </w:tc>
        <w:tc>
          <w:tcPr>
            <w:tcW w:w="732" w:type="dxa"/>
            <w:shd w:val="clear" w:color="auto" w:fill="EDEDED"/>
            <w:vAlign w:val="center"/>
          </w:tcPr>
          <w:p w14:paraId="58C9EB94">
            <w:pPr>
              <w:spacing w:before="0" w:after="0" w:line="360" w:lineRule="auto"/>
              <w:jc w:val="center"/>
            </w:pPr>
            <w:r>
              <w:rPr>
                <w:rFonts w:ascii="宋体" w:hAnsi="宋体" w:eastAsia="宋体" w:cs="宋体"/>
                <w:b/>
                <w:sz w:val="24"/>
              </w:rPr>
              <w:t>6</w:t>
            </w:r>
          </w:p>
        </w:tc>
        <w:tc>
          <w:tcPr>
            <w:tcW w:w="732" w:type="dxa"/>
            <w:shd w:val="clear" w:color="auto" w:fill="EDEDED"/>
            <w:vAlign w:val="center"/>
          </w:tcPr>
          <w:p w14:paraId="3BC8F36A">
            <w:pPr>
              <w:spacing w:before="0" w:after="0" w:line="360" w:lineRule="auto"/>
              <w:jc w:val="center"/>
            </w:pPr>
            <w:r>
              <w:rPr>
                <w:rFonts w:ascii="宋体" w:hAnsi="宋体" w:eastAsia="宋体" w:cs="宋体"/>
                <w:b/>
                <w:sz w:val="24"/>
              </w:rPr>
              <w:t>7</w:t>
            </w:r>
          </w:p>
        </w:tc>
        <w:tc>
          <w:tcPr>
            <w:tcW w:w="732" w:type="dxa"/>
            <w:shd w:val="clear" w:color="auto" w:fill="EDEDED"/>
            <w:vAlign w:val="center"/>
          </w:tcPr>
          <w:p w14:paraId="1171A1AC">
            <w:pPr>
              <w:spacing w:before="0" w:after="0" w:line="360" w:lineRule="auto"/>
              <w:jc w:val="center"/>
            </w:pPr>
            <w:r>
              <w:rPr>
                <w:rFonts w:ascii="宋体" w:hAnsi="宋体" w:eastAsia="宋体" w:cs="宋体"/>
                <w:b/>
                <w:sz w:val="24"/>
              </w:rPr>
              <w:t>8</w:t>
            </w:r>
          </w:p>
        </w:tc>
        <w:tc>
          <w:tcPr>
            <w:tcW w:w="732" w:type="dxa"/>
            <w:shd w:val="clear" w:color="auto" w:fill="EDEDED"/>
            <w:vAlign w:val="center"/>
          </w:tcPr>
          <w:p w14:paraId="28892805">
            <w:pPr>
              <w:spacing w:before="0" w:after="0" w:line="360" w:lineRule="auto"/>
              <w:jc w:val="center"/>
            </w:pPr>
            <w:r>
              <w:rPr>
                <w:rFonts w:ascii="宋体" w:hAnsi="宋体" w:eastAsia="宋体" w:cs="宋体"/>
                <w:b/>
                <w:sz w:val="24"/>
              </w:rPr>
              <w:t>9</w:t>
            </w:r>
          </w:p>
        </w:tc>
        <w:tc>
          <w:tcPr>
            <w:tcW w:w="732" w:type="dxa"/>
            <w:shd w:val="clear" w:color="auto" w:fill="EDEDED"/>
            <w:vAlign w:val="center"/>
          </w:tcPr>
          <w:p w14:paraId="589777FC">
            <w:pPr>
              <w:spacing w:before="0" w:after="0" w:line="360" w:lineRule="auto"/>
              <w:jc w:val="center"/>
            </w:pPr>
            <w:r>
              <w:rPr>
                <w:rFonts w:ascii="宋体" w:hAnsi="宋体" w:eastAsia="宋体" w:cs="宋体"/>
                <w:b/>
                <w:sz w:val="24"/>
              </w:rPr>
              <w:t>10</w:t>
            </w:r>
          </w:p>
        </w:tc>
        <w:tc>
          <w:tcPr>
            <w:tcW w:w="732" w:type="dxa"/>
            <w:shd w:val="clear" w:color="auto" w:fill="EDEDED"/>
            <w:vAlign w:val="center"/>
          </w:tcPr>
          <w:p w14:paraId="286FA069">
            <w:pPr>
              <w:spacing w:before="0" w:after="0" w:line="360" w:lineRule="auto"/>
              <w:jc w:val="center"/>
            </w:pPr>
            <w:r>
              <w:rPr>
                <w:rFonts w:ascii="宋体" w:hAnsi="宋体" w:eastAsia="宋体" w:cs="宋体"/>
                <w:b/>
                <w:sz w:val="24"/>
              </w:rPr>
              <w:t>平均值</w:t>
            </w:r>
          </w:p>
        </w:tc>
      </w:tr>
      <w:tr w14:paraId="1ABF9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53A0FCAB">
            <w:pPr>
              <w:spacing w:before="0" w:after="0" w:line="360" w:lineRule="auto"/>
              <w:jc w:val="both"/>
            </w:pPr>
            <w:r>
              <w:rPr>
                <w:rFonts w:ascii="宋体" w:hAnsi="宋体" w:eastAsia="宋体" w:cs="宋体"/>
                <w:b w:val="0"/>
                <w:sz w:val="24"/>
              </w:rPr>
              <w:t>最优距离</w:t>
            </w:r>
          </w:p>
        </w:tc>
        <w:tc>
          <w:tcPr>
            <w:tcW w:w="732" w:type="dxa"/>
            <w:vAlign w:val="center"/>
          </w:tcPr>
          <w:p w14:paraId="74648307">
            <w:pPr>
              <w:spacing w:before="0" w:after="0" w:line="360" w:lineRule="auto"/>
              <w:jc w:val="both"/>
            </w:pPr>
            <w:r>
              <w:rPr>
                <w:rFonts w:ascii="宋体" w:hAnsi="宋体" w:eastAsia="宋体" w:cs="宋体"/>
                <w:b w:val="0"/>
                <w:sz w:val="24"/>
              </w:rPr>
              <w:t>796.33</w:t>
            </w:r>
          </w:p>
        </w:tc>
        <w:tc>
          <w:tcPr>
            <w:tcW w:w="732" w:type="dxa"/>
            <w:vAlign w:val="center"/>
          </w:tcPr>
          <w:p w14:paraId="509BC751">
            <w:pPr>
              <w:spacing w:before="0" w:after="0" w:line="360" w:lineRule="auto"/>
              <w:jc w:val="both"/>
            </w:pPr>
            <w:r>
              <w:rPr>
                <w:rFonts w:ascii="宋体" w:hAnsi="宋体" w:eastAsia="宋体" w:cs="宋体"/>
                <w:b w:val="0"/>
                <w:sz w:val="24"/>
              </w:rPr>
              <w:t>796.98</w:t>
            </w:r>
          </w:p>
        </w:tc>
        <w:tc>
          <w:tcPr>
            <w:tcW w:w="732" w:type="dxa"/>
            <w:vAlign w:val="center"/>
          </w:tcPr>
          <w:p w14:paraId="40E614C8">
            <w:pPr>
              <w:spacing w:before="0" w:after="0" w:line="360" w:lineRule="auto"/>
              <w:jc w:val="both"/>
            </w:pPr>
            <w:r>
              <w:rPr>
                <w:rFonts w:ascii="宋体" w:hAnsi="宋体" w:eastAsia="宋体" w:cs="宋体"/>
                <w:b w:val="0"/>
                <w:sz w:val="24"/>
              </w:rPr>
              <w:t>798.27</w:t>
            </w:r>
          </w:p>
        </w:tc>
        <w:tc>
          <w:tcPr>
            <w:tcW w:w="732" w:type="dxa"/>
            <w:vAlign w:val="center"/>
          </w:tcPr>
          <w:p w14:paraId="01A02EB1">
            <w:pPr>
              <w:spacing w:before="0" w:after="0" w:line="360" w:lineRule="auto"/>
              <w:jc w:val="both"/>
            </w:pPr>
            <w:r>
              <w:rPr>
                <w:rFonts w:ascii="宋体" w:hAnsi="宋体" w:eastAsia="宋体" w:cs="宋体"/>
                <w:b w:val="0"/>
                <w:sz w:val="24"/>
              </w:rPr>
              <w:t>795.79</w:t>
            </w:r>
          </w:p>
        </w:tc>
        <w:tc>
          <w:tcPr>
            <w:tcW w:w="732" w:type="dxa"/>
            <w:vAlign w:val="center"/>
          </w:tcPr>
          <w:p w14:paraId="0A094C4A">
            <w:pPr>
              <w:spacing w:before="0" w:after="0" w:line="360" w:lineRule="auto"/>
              <w:jc w:val="both"/>
            </w:pPr>
            <w:r>
              <w:rPr>
                <w:rFonts w:ascii="宋体" w:hAnsi="宋体" w:eastAsia="宋体" w:cs="宋体"/>
                <w:b w:val="0"/>
                <w:sz w:val="24"/>
              </w:rPr>
              <w:t>799.20</w:t>
            </w:r>
          </w:p>
        </w:tc>
        <w:tc>
          <w:tcPr>
            <w:tcW w:w="732" w:type="dxa"/>
            <w:vAlign w:val="center"/>
          </w:tcPr>
          <w:p w14:paraId="4439C34B">
            <w:pPr>
              <w:spacing w:before="0" w:after="0" w:line="360" w:lineRule="auto"/>
              <w:jc w:val="both"/>
            </w:pPr>
            <w:r>
              <w:rPr>
                <w:rFonts w:ascii="宋体" w:hAnsi="宋体" w:eastAsia="宋体" w:cs="宋体"/>
                <w:b w:val="0"/>
                <w:sz w:val="24"/>
              </w:rPr>
              <w:t>797.26</w:t>
            </w:r>
          </w:p>
        </w:tc>
        <w:tc>
          <w:tcPr>
            <w:tcW w:w="732" w:type="dxa"/>
            <w:vAlign w:val="center"/>
          </w:tcPr>
          <w:p w14:paraId="6074C20E">
            <w:pPr>
              <w:spacing w:before="0" w:after="0" w:line="360" w:lineRule="auto"/>
              <w:jc w:val="both"/>
            </w:pPr>
            <w:r>
              <w:rPr>
                <w:rFonts w:ascii="宋体" w:hAnsi="宋体" w:eastAsia="宋体" w:cs="宋体"/>
                <w:b w:val="0"/>
                <w:sz w:val="24"/>
              </w:rPr>
              <w:t>802.61</w:t>
            </w:r>
          </w:p>
        </w:tc>
        <w:tc>
          <w:tcPr>
            <w:tcW w:w="732" w:type="dxa"/>
            <w:vAlign w:val="center"/>
          </w:tcPr>
          <w:p w14:paraId="46056AE7">
            <w:pPr>
              <w:spacing w:before="0" w:after="0" w:line="360" w:lineRule="auto"/>
              <w:jc w:val="both"/>
            </w:pPr>
            <w:r>
              <w:rPr>
                <w:rFonts w:ascii="宋体" w:hAnsi="宋体" w:eastAsia="宋体" w:cs="宋体"/>
                <w:b w:val="0"/>
                <w:sz w:val="24"/>
              </w:rPr>
              <w:t>801.20</w:t>
            </w:r>
          </w:p>
        </w:tc>
        <w:tc>
          <w:tcPr>
            <w:tcW w:w="732" w:type="dxa"/>
            <w:vAlign w:val="center"/>
          </w:tcPr>
          <w:p w14:paraId="5F436794">
            <w:pPr>
              <w:spacing w:before="0" w:after="0" w:line="360" w:lineRule="auto"/>
              <w:jc w:val="both"/>
            </w:pPr>
            <w:r>
              <w:rPr>
                <w:rFonts w:ascii="宋体" w:hAnsi="宋体" w:eastAsia="宋体" w:cs="宋体"/>
                <w:b w:val="0"/>
                <w:sz w:val="24"/>
              </w:rPr>
              <w:t>797.55</w:t>
            </w:r>
          </w:p>
        </w:tc>
        <w:tc>
          <w:tcPr>
            <w:tcW w:w="732" w:type="dxa"/>
            <w:vAlign w:val="center"/>
          </w:tcPr>
          <w:p w14:paraId="3747E737">
            <w:pPr>
              <w:spacing w:before="0" w:after="0" w:line="360" w:lineRule="auto"/>
              <w:jc w:val="both"/>
            </w:pPr>
            <w:r>
              <w:rPr>
                <w:rFonts w:ascii="宋体" w:hAnsi="宋体" w:eastAsia="宋体" w:cs="宋体"/>
                <w:b w:val="0"/>
                <w:sz w:val="24"/>
              </w:rPr>
              <w:t>796.99</w:t>
            </w:r>
          </w:p>
        </w:tc>
        <w:tc>
          <w:tcPr>
            <w:tcW w:w="732" w:type="dxa"/>
            <w:vAlign w:val="center"/>
          </w:tcPr>
          <w:p w14:paraId="69635D1E">
            <w:pPr>
              <w:spacing w:before="0" w:after="0" w:line="360" w:lineRule="auto"/>
              <w:jc w:val="both"/>
            </w:pPr>
            <w:r>
              <w:rPr>
                <w:rFonts w:ascii="宋体" w:hAnsi="宋体" w:eastAsia="宋体" w:cs="宋体"/>
                <w:b w:val="0"/>
                <w:sz w:val="24"/>
              </w:rPr>
              <w:t>798.22</w:t>
            </w:r>
          </w:p>
        </w:tc>
      </w:tr>
      <w:tr w14:paraId="7B6F0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39AA3E83">
            <w:pPr>
              <w:spacing w:before="0" w:after="0" w:line="360" w:lineRule="auto"/>
              <w:jc w:val="both"/>
            </w:pPr>
            <w:r>
              <w:rPr>
                <w:rFonts w:ascii="宋体" w:hAnsi="宋体" w:eastAsia="宋体" w:cs="宋体"/>
                <w:b w:val="0"/>
                <w:sz w:val="24"/>
              </w:rPr>
              <w:t>运行时间(s)</w:t>
            </w:r>
          </w:p>
        </w:tc>
        <w:tc>
          <w:tcPr>
            <w:tcW w:w="732" w:type="dxa"/>
            <w:vAlign w:val="center"/>
          </w:tcPr>
          <w:p w14:paraId="4EC882C9">
            <w:pPr>
              <w:spacing w:before="0" w:after="0" w:line="360" w:lineRule="auto"/>
              <w:jc w:val="both"/>
            </w:pPr>
            <w:r>
              <w:rPr>
                <w:rFonts w:ascii="宋体" w:hAnsi="宋体" w:eastAsia="宋体" w:cs="宋体"/>
                <w:b w:val="0"/>
                <w:sz w:val="24"/>
              </w:rPr>
              <w:t>43.97</w:t>
            </w:r>
          </w:p>
        </w:tc>
        <w:tc>
          <w:tcPr>
            <w:tcW w:w="732" w:type="dxa"/>
            <w:vAlign w:val="center"/>
          </w:tcPr>
          <w:p w14:paraId="5197C52B">
            <w:pPr>
              <w:spacing w:before="0" w:after="0" w:line="360" w:lineRule="auto"/>
              <w:jc w:val="both"/>
            </w:pPr>
            <w:r>
              <w:rPr>
                <w:rFonts w:ascii="宋体" w:hAnsi="宋体" w:eastAsia="宋体" w:cs="宋体"/>
                <w:b w:val="0"/>
                <w:sz w:val="24"/>
              </w:rPr>
              <w:t>44.19</w:t>
            </w:r>
          </w:p>
        </w:tc>
        <w:tc>
          <w:tcPr>
            <w:tcW w:w="732" w:type="dxa"/>
            <w:vAlign w:val="center"/>
          </w:tcPr>
          <w:p w14:paraId="792550A5">
            <w:pPr>
              <w:spacing w:before="0" w:after="0" w:line="360" w:lineRule="auto"/>
              <w:jc w:val="both"/>
            </w:pPr>
            <w:r>
              <w:rPr>
                <w:rFonts w:ascii="宋体" w:hAnsi="宋体" w:eastAsia="宋体" w:cs="宋体"/>
                <w:b w:val="0"/>
                <w:sz w:val="24"/>
              </w:rPr>
              <w:t>43.68</w:t>
            </w:r>
          </w:p>
        </w:tc>
        <w:tc>
          <w:tcPr>
            <w:tcW w:w="732" w:type="dxa"/>
            <w:vAlign w:val="center"/>
          </w:tcPr>
          <w:p w14:paraId="7A38B278">
            <w:pPr>
              <w:spacing w:before="0" w:after="0" w:line="360" w:lineRule="auto"/>
              <w:jc w:val="both"/>
            </w:pPr>
            <w:r>
              <w:rPr>
                <w:rFonts w:ascii="宋体" w:hAnsi="宋体" w:eastAsia="宋体" w:cs="宋体"/>
                <w:b w:val="0"/>
                <w:sz w:val="24"/>
              </w:rPr>
              <w:t>43.97</w:t>
            </w:r>
          </w:p>
        </w:tc>
        <w:tc>
          <w:tcPr>
            <w:tcW w:w="732" w:type="dxa"/>
            <w:vAlign w:val="center"/>
          </w:tcPr>
          <w:p w14:paraId="6A4CA2FB">
            <w:pPr>
              <w:spacing w:before="0" w:after="0" w:line="360" w:lineRule="auto"/>
              <w:jc w:val="both"/>
            </w:pPr>
            <w:r>
              <w:rPr>
                <w:rFonts w:ascii="宋体" w:hAnsi="宋体" w:eastAsia="宋体" w:cs="宋体"/>
                <w:b w:val="0"/>
                <w:sz w:val="24"/>
              </w:rPr>
              <w:t>44.24</w:t>
            </w:r>
          </w:p>
        </w:tc>
        <w:tc>
          <w:tcPr>
            <w:tcW w:w="732" w:type="dxa"/>
            <w:vAlign w:val="center"/>
          </w:tcPr>
          <w:p w14:paraId="209B4157">
            <w:pPr>
              <w:spacing w:before="0" w:after="0" w:line="360" w:lineRule="auto"/>
              <w:jc w:val="both"/>
            </w:pPr>
            <w:r>
              <w:rPr>
                <w:rFonts w:ascii="宋体" w:hAnsi="宋体" w:eastAsia="宋体" w:cs="宋体"/>
                <w:b w:val="0"/>
                <w:sz w:val="24"/>
              </w:rPr>
              <w:t>45.19</w:t>
            </w:r>
          </w:p>
        </w:tc>
        <w:tc>
          <w:tcPr>
            <w:tcW w:w="732" w:type="dxa"/>
            <w:vAlign w:val="center"/>
          </w:tcPr>
          <w:p w14:paraId="36852853">
            <w:pPr>
              <w:spacing w:before="0" w:after="0" w:line="360" w:lineRule="auto"/>
              <w:jc w:val="both"/>
            </w:pPr>
            <w:r>
              <w:rPr>
                <w:rFonts w:ascii="宋体" w:hAnsi="宋体" w:eastAsia="宋体" w:cs="宋体"/>
                <w:b w:val="0"/>
                <w:sz w:val="24"/>
              </w:rPr>
              <w:t>43.90</w:t>
            </w:r>
          </w:p>
        </w:tc>
        <w:tc>
          <w:tcPr>
            <w:tcW w:w="732" w:type="dxa"/>
            <w:vAlign w:val="center"/>
          </w:tcPr>
          <w:p w14:paraId="4A5FA987">
            <w:pPr>
              <w:spacing w:before="0" w:after="0" w:line="360" w:lineRule="auto"/>
              <w:jc w:val="both"/>
            </w:pPr>
            <w:r>
              <w:rPr>
                <w:rFonts w:ascii="宋体" w:hAnsi="宋体" w:eastAsia="宋体" w:cs="宋体"/>
                <w:b w:val="0"/>
                <w:sz w:val="24"/>
              </w:rPr>
              <w:t>43.94</w:t>
            </w:r>
          </w:p>
        </w:tc>
        <w:tc>
          <w:tcPr>
            <w:tcW w:w="732" w:type="dxa"/>
            <w:vAlign w:val="center"/>
          </w:tcPr>
          <w:p w14:paraId="784BB4F6">
            <w:pPr>
              <w:spacing w:before="0" w:after="0" w:line="360" w:lineRule="auto"/>
              <w:jc w:val="both"/>
            </w:pPr>
            <w:r>
              <w:rPr>
                <w:rFonts w:ascii="宋体" w:hAnsi="宋体" w:eastAsia="宋体" w:cs="宋体"/>
                <w:b w:val="0"/>
                <w:sz w:val="24"/>
              </w:rPr>
              <w:t>43.61</w:t>
            </w:r>
          </w:p>
        </w:tc>
        <w:tc>
          <w:tcPr>
            <w:tcW w:w="732" w:type="dxa"/>
            <w:vAlign w:val="center"/>
          </w:tcPr>
          <w:p w14:paraId="792F3A20">
            <w:pPr>
              <w:spacing w:before="0" w:after="0" w:line="360" w:lineRule="auto"/>
              <w:jc w:val="both"/>
            </w:pPr>
            <w:r>
              <w:rPr>
                <w:rFonts w:ascii="宋体" w:hAnsi="宋体" w:eastAsia="宋体" w:cs="宋体"/>
                <w:b w:val="0"/>
                <w:sz w:val="24"/>
              </w:rPr>
              <w:t>43.86</w:t>
            </w:r>
          </w:p>
        </w:tc>
        <w:tc>
          <w:tcPr>
            <w:tcW w:w="732" w:type="dxa"/>
            <w:vAlign w:val="center"/>
          </w:tcPr>
          <w:p w14:paraId="1470019C">
            <w:pPr>
              <w:spacing w:before="0" w:after="0" w:line="360" w:lineRule="auto"/>
              <w:jc w:val="both"/>
            </w:pPr>
            <w:r>
              <w:rPr>
                <w:rFonts w:ascii="宋体" w:hAnsi="宋体" w:eastAsia="宋体" w:cs="宋体"/>
                <w:b w:val="0"/>
                <w:sz w:val="24"/>
              </w:rPr>
              <w:t>44.06</w:t>
            </w:r>
          </w:p>
        </w:tc>
      </w:tr>
      <w:tr w14:paraId="534FE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03EA5F06">
            <w:pPr>
              <w:spacing w:before="0" w:after="0" w:line="360" w:lineRule="auto"/>
              <w:jc w:val="both"/>
            </w:pPr>
            <w:r>
              <w:rPr>
                <w:rFonts w:ascii="宋体" w:hAnsi="宋体" w:eastAsia="宋体" w:cs="宋体"/>
                <w:b w:val="0"/>
                <w:sz w:val="24"/>
              </w:rPr>
              <w:t>收敛次数</w:t>
            </w:r>
          </w:p>
        </w:tc>
        <w:tc>
          <w:tcPr>
            <w:tcW w:w="732" w:type="dxa"/>
            <w:vAlign w:val="center"/>
          </w:tcPr>
          <w:p w14:paraId="0DCEE66A">
            <w:pPr>
              <w:spacing w:before="0" w:after="0" w:line="360" w:lineRule="auto"/>
              <w:jc w:val="both"/>
            </w:pPr>
            <w:r>
              <w:rPr>
                <w:rFonts w:ascii="宋体" w:hAnsi="宋体" w:eastAsia="宋体" w:cs="宋体"/>
                <w:b w:val="0"/>
                <w:sz w:val="24"/>
              </w:rPr>
              <w:t>2</w:t>
            </w:r>
          </w:p>
        </w:tc>
        <w:tc>
          <w:tcPr>
            <w:tcW w:w="732" w:type="dxa"/>
            <w:vAlign w:val="center"/>
          </w:tcPr>
          <w:p w14:paraId="4B474146">
            <w:pPr>
              <w:spacing w:before="0" w:after="0" w:line="360" w:lineRule="auto"/>
              <w:jc w:val="both"/>
            </w:pPr>
            <w:r>
              <w:rPr>
                <w:rFonts w:ascii="宋体" w:hAnsi="宋体" w:eastAsia="宋体" w:cs="宋体"/>
                <w:b w:val="0"/>
                <w:sz w:val="24"/>
              </w:rPr>
              <w:t>4</w:t>
            </w:r>
          </w:p>
        </w:tc>
        <w:tc>
          <w:tcPr>
            <w:tcW w:w="732" w:type="dxa"/>
            <w:vAlign w:val="center"/>
          </w:tcPr>
          <w:p w14:paraId="0AD8A6A9">
            <w:pPr>
              <w:spacing w:before="0" w:after="0" w:line="360" w:lineRule="auto"/>
              <w:jc w:val="both"/>
            </w:pPr>
            <w:r>
              <w:rPr>
                <w:rFonts w:ascii="宋体" w:hAnsi="宋体" w:eastAsia="宋体" w:cs="宋体"/>
                <w:b w:val="0"/>
                <w:sz w:val="24"/>
              </w:rPr>
              <w:t>2</w:t>
            </w:r>
          </w:p>
        </w:tc>
        <w:tc>
          <w:tcPr>
            <w:tcW w:w="732" w:type="dxa"/>
            <w:vAlign w:val="center"/>
          </w:tcPr>
          <w:p w14:paraId="1A0891CA">
            <w:pPr>
              <w:spacing w:before="0" w:after="0" w:line="360" w:lineRule="auto"/>
              <w:jc w:val="both"/>
            </w:pPr>
            <w:r>
              <w:rPr>
                <w:rFonts w:ascii="宋体" w:hAnsi="宋体" w:eastAsia="宋体" w:cs="宋体"/>
                <w:b w:val="0"/>
                <w:sz w:val="24"/>
              </w:rPr>
              <w:t>1</w:t>
            </w:r>
          </w:p>
        </w:tc>
        <w:tc>
          <w:tcPr>
            <w:tcW w:w="732" w:type="dxa"/>
            <w:vAlign w:val="center"/>
          </w:tcPr>
          <w:p w14:paraId="50D35C26">
            <w:pPr>
              <w:spacing w:before="0" w:after="0" w:line="360" w:lineRule="auto"/>
              <w:jc w:val="both"/>
            </w:pPr>
            <w:r>
              <w:rPr>
                <w:rFonts w:ascii="宋体" w:hAnsi="宋体" w:eastAsia="宋体" w:cs="宋体"/>
                <w:b w:val="0"/>
                <w:sz w:val="24"/>
              </w:rPr>
              <w:t>4</w:t>
            </w:r>
          </w:p>
        </w:tc>
        <w:tc>
          <w:tcPr>
            <w:tcW w:w="732" w:type="dxa"/>
            <w:vAlign w:val="center"/>
          </w:tcPr>
          <w:p w14:paraId="4B4F3962">
            <w:pPr>
              <w:spacing w:before="0" w:after="0" w:line="360" w:lineRule="auto"/>
              <w:jc w:val="both"/>
            </w:pPr>
            <w:r>
              <w:rPr>
                <w:rFonts w:ascii="宋体" w:hAnsi="宋体" w:eastAsia="宋体" w:cs="宋体"/>
                <w:b w:val="0"/>
                <w:sz w:val="24"/>
              </w:rPr>
              <w:t>1</w:t>
            </w:r>
          </w:p>
        </w:tc>
        <w:tc>
          <w:tcPr>
            <w:tcW w:w="732" w:type="dxa"/>
            <w:vAlign w:val="center"/>
          </w:tcPr>
          <w:p w14:paraId="0E7E03F1">
            <w:pPr>
              <w:spacing w:before="0" w:after="0" w:line="360" w:lineRule="auto"/>
              <w:jc w:val="both"/>
            </w:pPr>
            <w:r>
              <w:rPr>
                <w:rFonts w:ascii="宋体" w:hAnsi="宋体" w:eastAsia="宋体" w:cs="宋体"/>
                <w:b w:val="0"/>
                <w:sz w:val="24"/>
              </w:rPr>
              <w:t>2</w:t>
            </w:r>
          </w:p>
        </w:tc>
        <w:tc>
          <w:tcPr>
            <w:tcW w:w="732" w:type="dxa"/>
            <w:vAlign w:val="center"/>
          </w:tcPr>
          <w:p w14:paraId="180F4F4E">
            <w:pPr>
              <w:spacing w:before="0" w:after="0" w:line="360" w:lineRule="auto"/>
              <w:jc w:val="both"/>
            </w:pPr>
            <w:r>
              <w:rPr>
                <w:rFonts w:ascii="宋体" w:hAnsi="宋体" w:eastAsia="宋体" w:cs="宋体"/>
                <w:b w:val="0"/>
                <w:sz w:val="24"/>
              </w:rPr>
              <w:t>2</w:t>
            </w:r>
          </w:p>
        </w:tc>
        <w:tc>
          <w:tcPr>
            <w:tcW w:w="732" w:type="dxa"/>
            <w:vAlign w:val="center"/>
          </w:tcPr>
          <w:p w14:paraId="12C881B4">
            <w:pPr>
              <w:spacing w:before="0" w:after="0" w:line="360" w:lineRule="auto"/>
              <w:jc w:val="both"/>
            </w:pPr>
            <w:r>
              <w:rPr>
                <w:rFonts w:ascii="宋体" w:hAnsi="宋体" w:eastAsia="宋体" w:cs="宋体"/>
                <w:b w:val="0"/>
                <w:sz w:val="24"/>
              </w:rPr>
              <w:t>1</w:t>
            </w:r>
          </w:p>
        </w:tc>
        <w:tc>
          <w:tcPr>
            <w:tcW w:w="732" w:type="dxa"/>
            <w:vAlign w:val="center"/>
          </w:tcPr>
          <w:p w14:paraId="409AE657">
            <w:pPr>
              <w:spacing w:before="0" w:after="0" w:line="360" w:lineRule="auto"/>
              <w:jc w:val="both"/>
            </w:pPr>
            <w:r>
              <w:rPr>
                <w:rFonts w:ascii="宋体" w:hAnsi="宋体" w:eastAsia="宋体" w:cs="宋体"/>
                <w:b w:val="0"/>
                <w:sz w:val="24"/>
              </w:rPr>
              <w:t>1</w:t>
            </w:r>
          </w:p>
        </w:tc>
        <w:tc>
          <w:tcPr>
            <w:tcW w:w="732" w:type="dxa"/>
            <w:vAlign w:val="center"/>
          </w:tcPr>
          <w:p w14:paraId="486D1196">
            <w:pPr>
              <w:spacing w:before="0" w:after="0" w:line="360" w:lineRule="auto"/>
              <w:jc w:val="both"/>
            </w:pPr>
            <w:r>
              <w:rPr>
                <w:rFonts w:ascii="宋体" w:hAnsi="宋体" w:eastAsia="宋体" w:cs="宋体"/>
                <w:b w:val="0"/>
                <w:sz w:val="24"/>
              </w:rPr>
              <w:t>2.0</w:t>
            </w:r>
          </w:p>
        </w:tc>
      </w:tr>
      <w:tr w14:paraId="16507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39B3A7CF">
            <w:pPr>
              <w:spacing w:before="0" w:after="0" w:line="360" w:lineRule="auto"/>
              <w:jc w:val="both"/>
            </w:pPr>
            <w:r>
              <w:rPr>
                <w:rFonts w:ascii="宋体" w:hAnsi="宋体" w:eastAsia="宋体" w:cs="宋体"/>
                <w:b w:val="0"/>
                <w:sz w:val="24"/>
              </w:rPr>
              <w:t>首次迭代距离</w:t>
            </w:r>
          </w:p>
        </w:tc>
        <w:tc>
          <w:tcPr>
            <w:tcW w:w="732" w:type="dxa"/>
            <w:vAlign w:val="center"/>
          </w:tcPr>
          <w:p w14:paraId="69D0D7D2">
            <w:pPr>
              <w:spacing w:before="0" w:after="0" w:line="360" w:lineRule="auto"/>
              <w:jc w:val="both"/>
            </w:pPr>
            <w:r>
              <w:rPr>
                <w:rFonts w:ascii="宋体" w:hAnsi="宋体" w:eastAsia="宋体" w:cs="宋体"/>
                <w:b w:val="0"/>
                <w:sz w:val="24"/>
              </w:rPr>
              <w:t>829.28</w:t>
            </w:r>
          </w:p>
        </w:tc>
        <w:tc>
          <w:tcPr>
            <w:tcW w:w="732" w:type="dxa"/>
            <w:vAlign w:val="center"/>
          </w:tcPr>
          <w:p w14:paraId="6527ABFB">
            <w:pPr>
              <w:spacing w:before="0" w:after="0" w:line="360" w:lineRule="auto"/>
              <w:jc w:val="both"/>
            </w:pPr>
            <w:r>
              <w:rPr>
                <w:rFonts w:ascii="宋体" w:hAnsi="宋体" w:eastAsia="宋体" w:cs="宋体"/>
                <w:b w:val="0"/>
                <w:sz w:val="24"/>
              </w:rPr>
              <w:t>848.88</w:t>
            </w:r>
          </w:p>
        </w:tc>
        <w:tc>
          <w:tcPr>
            <w:tcW w:w="732" w:type="dxa"/>
            <w:vAlign w:val="center"/>
          </w:tcPr>
          <w:p w14:paraId="2676417E">
            <w:pPr>
              <w:spacing w:before="0" w:after="0" w:line="360" w:lineRule="auto"/>
              <w:jc w:val="both"/>
            </w:pPr>
            <w:r>
              <w:rPr>
                <w:rFonts w:ascii="宋体" w:hAnsi="宋体" w:eastAsia="宋体" w:cs="宋体"/>
                <w:b w:val="0"/>
                <w:sz w:val="24"/>
              </w:rPr>
              <w:t>850.95</w:t>
            </w:r>
          </w:p>
        </w:tc>
        <w:tc>
          <w:tcPr>
            <w:tcW w:w="732" w:type="dxa"/>
            <w:vAlign w:val="center"/>
          </w:tcPr>
          <w:p w14:paraId="45FADA4D">
            <w:pPr>
              <w:spacing w:before="0" w:after="0" w:line="360" w:lineRule="auto"/>
              <w:jc w:val="both"/>
            </w:pPr>
            <w:r>
              <w:rPr>
                <w:rFonts w:ascii="宋体" w:hAnsi="宋体" w:eastAsia="宋体" w:cs="宋体"/>
                <w:b w:val="0"/>
                <w:sz w:val="24"/>
              </w:rPr>
              <w:t>841.70</w:t>
            </w:r>
          </w:p>
        </w:tc>
        <w:tc>
          <w:tcPr>
            <w:tcW w:w="732" w:type="dxa"/>
            <w:vAlign w:val="center"/>
          </w:tcPr>
          <w:p w14:paraId="1CCA6F3B">
            <w:pPr>
              <w:spacing w:before="0" w:after="0" w:line="360" w:lineRule="auto"/>
              <w:jc w:val="both"/>
            </w:pPr>
            <w:r>
              <w:rPr>
                <w:rFonts w:ascii="宋体" w:hAnsi="宋体" w:eastAsia="宋体" w:cs="宋体"/>
                <w:b w:val="0"/>
                <w:sz w:val="24"/>
              </w:rPr>
              <w:t>870.22</w:t>
            </w:r>
          </w:p>
        </w:tc>
        <w:tc>
          <w:tcPr>
            <w:tcW w:w="732" w:type="dxa"/>
            <w:vAlign w:val="center"/>
          </w:tcPr>
          <w:p w14:paraId="6AF91F97">
            <w:pPr>
              <w:spacing w:before="0" w:after="0" w:line="360" w:lineRule="auto"/>
              <w:jc w:val="both"/>
            </w:pPr>
            <w:r>
              <w:rPr>
                <w:rFonts w:ascii="宋体" w:hAnsi="宋体" w:eastAsia="宋体" w:cs="宋体"/>
                <w:b w:val="0"/>
                <w:sz w:val="24"/>
              </w:rPr>
              <w:t>832.40</w:t>
            </w:r>
          </w:p>
        </w:tc>
        <w:tc>
          <w:tcPr>
            <w:tcW w:w="732" w:type="dxa"/>
            <w:vAlign w:val="center"/>
          </w:tcPr>
          <w:p w14:paraId="6CD5CAAD">
            <w:pPr>
              <w:spacing w:before="0" w:after="0" w:line="360" w:lineRule="auto"/>
              <w:jc w:val="both"/>
            </w:pPr>
            <w:r>
              <w:rPr>
                <w:rFonts w:ascii="宋体" w:hAnsi="宋体" w:eastAsia="宋体" w:cs="宋体"/>
                <w:b w:val="0"/>
                <w:sz w:val="24"/>
              </w:rPr>
              <w:t>837.67</w:t>
            </w:r>
          </w:p>
        </w:tc>
        <w:tc>
          <w:tcPr>
            <w:tcW w:w="732" w:type="dxa"/>
            <w:vAlign w:val="center"/>
          </w:tcPr>
          <w:p w14:paraId="0934E171">
            <w:pPr>
              <w:spacing w:before="0" w:after="0" w:line="360" w:lineRule="auto"/>
              <w:jc w:val="both"/>
            </w:pPr>
            <w:r>
              <w:rPr>
                <w:rFonts w:ascii="宋体" w:hAnsi="宋体" w:eastAsia="宋体" w:cs="宋体"/>
                <w:b w:val="0"/>
                <w:sz w:val="24"/>
              </w:rPr>
              <w:t>824.57</w:t>
            </w:r>
          </w:p>
        </w:tc>
        <w:tc>
          <w:tcPr>
            <w:tcW w:w="732" w:type="dxa"/>
            <w:vAlign w:val="center"/>
          </w:tcPr>
          <w:p w14:paraId="3247C485">
            <w:pPr>
              <w:spacing w:before="0" w:after="0" w:line="360" w:lineRule="auto"/>
              <w:jc w:val="both"/>
            </w:pPr>
            <w:r>
              <w:rPr>
                <w:rFonts w:ascii="宋体" w:hAnsi="宋体" w:eastAsia="宋体" w:cs="宋体"/>
                <w:b w:val="0"/>
                <w:sz w:val="24"/>
              </w:rPr>
              <w:t>832.49</w:t>
            </w:r>
          </w:p>
        </w:tc>
        <w:tc>
          <w:tcPr>
            <w:tcW w:w="732" w:type="dxa"/>
            <w:vAlign w:val="center"/>
          </w:tcPr>
          <w:p w14:paraId="1A909775">
            <w:pPr>
              <w:spacing w:before="0" w:after="0" w:line="360" w:lineRule="auto"/>
              <w:jc w:val="both"/>
            </w:pPr>
            <w:r>
              <w:rPr>
                <w:rFonts w:ascii="宋体" w:hAnsi="宋体" w:eastAsia="宋体" w:cs="宋体"/>
                <w:b w:val="0"/>
                <w:sz w:val="24"/>
              </w:rPr>
              <w:t>841.52</w:t>
            </w:r>
          </w:p>
        </w:tc>
        <w:tc>
          <w:tcPr>
            <w:tcW w:w="732" w:type="dxa"/>
            <w:vAlign w:val="center"/>
          </w:tcPr>
          <w:p w14:paraId="573F50FE">
            <w:pPr>
              <w:spacing w:before="0" w:after="0" w:line="360" w:lineRule="auto"/>
              <w:jc w:val="both"/>
            </w:pPr>
            <w:r>
              <w:rPr>
                <w:rFonts w:ascii="宋体" w:hAnsi="宋体" w:eastAsia="宋体" w:cs="宋体"/>
                <w:b w:val="0"/>
                <w:sz w:val="24"/>
              </w:rPr>
              <w:t>840.97</w:t>
            </w:r>
          </w:p>
        </w:tc>
      </w:tr>
      <w:tr w14:paraId="29995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5392438D">
            <w:pPr>
              <w:spacing w:before="0" w:after="0" w:line="360" w:lineRule="auto"/>
              <w:jc w:val="both"/>
            </w:pPr>
            <w:r>
              <w:rPr>
                <w:rFonts w:ascii="宋体" w:hAnsi="宋体" w:eastAsia="宋体" w:cs="宋体"/>
                <w:b w:val="0"/>
                <w:sz w:val="24"/>
              </w:rPr>
              <w:t>最后下降迭代</w:t>
            </w:r>
          </w:p>
        </w:tc>
        <w:tc>
          <w:tcPr>
            <w:tcW w:w="732" w:type="dxa"/>
            <w:vAlign w:val="center"/>
          </w:tcPr>
          <w:p w14:paraId="0C51FBCB">
            <w:pPr>
              <w:spacing w:before="0" w:after="0" w:line="360" w:lineRule="auto"/>
              <w:jc w:val="both"/>
            </w:pPr>
            <w:r>
              <w:rPr>
                <w:rFonts w:ascii="宋体" w:hAnsi="宋体" w:eastAsia="宋体" w:cs="宋体"/>
                <w:b w:val="0"/>
                <w:sz w:val="24"/>
              </w:rPr>
              <w:t>98</w:t>
            </w:r>
          </w:p>
        </w:tc>
        <w:tc>
          <w:tcPr>
            <w:tcW w:w="732" w:type="dxa"/>
            <w:vAlign w:val="center"/>
          </w:tcPr>
          <w:p w14:paraId="382FFE60">
            <w:pPr>
              <w:spacing w:before="0" w:after="0" w:line="360" w:lineRule="auto"/>
              <w:jc w:val="both"/>
            </w:pPr>
            <w:r>
              <w:rPr>
                <w:rFonts w:ascii="宋体" w:hAnsi="宋体" w:eastAsia="宋体" w:cs="宋体"/>
                <w:b w:val="0"/>
                <w:sz w:val="24"/>
              </w:rPr>
              <w:t>83</w:t>
            </w:r>
          </w:p>
        </w:tc>
        <w:tc>
          <w:tcPr>
            <w:tcW w:w="732" w:type="dxa"/>
            <w:vAlign w:val="center"/>
          </w:tcPr>
          <w:p w14:paraId="66B0A514">
            <w:pPr>
              <w:spacing w:before="0" w:after="0" w:line="360" w:lineRule="auto"/>
              <w:jc w:val="both"/>
            </w:pPr>
            <w:r>
              <w:rPr>
                <w:rFonts w:ascii="宋体" w:hAnsi="宋体" w:eastAsia="宋体" w:cs="宋体"/>
                <w:b w:val="0"/>
                <w:sz w:val="24"/>
              </w:rPr>
              <w:t>13</w:t>
            </w:r>
          </w:p>
        </w:tc>
        <w:tc>
          <w:tcPr>
            <w:tcW w:w="732" w:type="dxa"/>
            <w:vAlign w:val="center"/>
          </w:tcPr>
          <w:p w14:paraId="3A745553">
            <w:pPr>
              <w:spacing w:before="0" w:after="0" w:line="360" w:lineRule="auto"/>
              <w:jc w:val="both"/>
            </w:pPr>
            <w:r>
              <w:rPr>
                <w:rFonts w:ascii="宋体" w:hAnsi="宋体" w:eastAsia="宋体" w:cs="宋体"/>
                <w:b w:val="0"/>
                <w:sz w:val="24"/>
              </w:rPr>
              <w:t>78</w:t>
            </w:r>
          </w:p>
        </w:tc>
        <w:tc>
          <w:tcPr>
            <w:tcW w:w="732" w:type="dxa"/>
            <w:vAlign w:val="center"/>
          </w:tcPr>
          <w:p w14:paraId="27008AF1">
            <w:pPr>
              <w:spacing w:before="0" w:after="0" w:line="360" w:lineRule="auto"/>
              <w:jc w:val="both"/>
            </w:pPr>
            <w:r>
              <w:rPr>
                <w:rFonts w:ascii="宋体" w:hAnsi="宋体" w:eastAsia="宋体" w:cs="宋体"/>
                <w:b w:val="0"/>
                <w:sz w:val="24"/>
              </w:rPr>
              <w:t>99</w:t>
            </w:r>
          </w:p>
        </w:tc>
        <w:tc>
          <w:tcPr>
            <w:tcW w:w="732" w:type="dxa"/>
            <w:vAlign w:val="center"/>
          </w:tcPr>
          <w:p w14:paraId="0A206D64">
            <w:pPr>
              <w:spacing w:before="0" w:after="0" w:line="360" w:lineRule="auto"/>
              <w:jc w:val="both"/>
            </w:pPr>
            <w:r>
              <w:rPr>
                <w:rFonts w:ascii="宋体" w:hAnsi="宋体" w:eastAsia="宋体" w:cs="宋体"/>
                <w:b w:val="0"/>
                <w:sz w:val="24"/>
              </w:rPr>
              <w:t>65</w:t>
            </w:r>
          </w:p>
        </w:tc>
        <w:tc>
          <w:tcPr>
            <w:tcW w:w="732" w:type="dxa"/>
            <w:vAlign w:val="center"/>
          </w:tcPr>
          <w:p w14:paraId="3557F1FF">
            <w:pPr>
              <w:spacing w:before="0" w:after="0" w:line="360" w:lineRule="auto"/>
              <w:jc w:val="both"/>
            </w:pPr>
            <w:r>
              <w:rPr>
                <w:rFonts w:ascii="宋体" w:hAnsi="宋体" w:eastAsia="宋体" w:cs="宋体"/>
                <w:b w:val="0"/>
                <w:sz w:val="24"/>
              </w:rPr>
              <w:t>82</w:t>
            </w:r>
          </w:p>
        </w:tc>
        <w:tc>
          <w:tcPr>
            <w:tcW w:w="732" w:type="dxa"/>
            <w:vAlign w:val="center"/>
          </w:tcPr>
          <w:p w14:paraId="72BC5FEE">
            <w:pPr>
              <w:spacing w:before="0" w:after="0" w:line="360" w:lineRule="auto"/>
              <w:jc w:val="both"/>
            </w:pPr>
            <w:r>
              <w:rPr>
                <w:rFonts w:ascii="宋体" w:hAnsi="宋体" w:eastAsia="宋体" w:cs="宋体"/>
                <w:b w:val="0"/>
                <w:sz w:val="24"/>
              </w:rPr>
              <w:t>28</w:t>
            </w:r>
          </w:p>
        </w:tc>
        <w:tc>
          <w:tcPr>
            <w:tcW w:w="732" w:type="dxa"/>
            <w:vAlign w:val="center"/>
          </w:tcPr>
          <w:p w14:paraId="22F9F93E">
            <w:pPr>
              <w:spacing w:before="0" w:after="0" w:line="360" w:lineRule="auto"/>
              <w:jc w:val="both"/>
            </w:pPr>
            <w:r>
              <w:rPr>
                <w:rFonts w:ascii="宋体" w:hAnsi="宋体" w:eastAsia="宋体" w:cs="宋体"/>
                <w:b w:val="0"/>
                <w:sz w:val="24"/>
              </w:rPr>
              <w:t>91</w:t>
            </w:r>
          </w:p>
        </w:tc>
        <w:tc>
          <w:tcPr>
            <w:tcW w:w="732" w:type="dxa"/>
            <w:vAlign w:val="center"/>
          </w:tcPr>
          <w:p w14:paraId="73E94BA5">
            <w:pPr>
              <w:spacing w:before="0" w:after="0" w:line="360" w:lineRule="auto"/>
              <w:jc w:val="both"/>
            </w:pPr>
            <w:r>
              <w:rPr>
                <w:rFonts w:ascii="宋体" w:hAnsi="宋体" w:eastAsia="宋体" w:cs="宋体"/>
                <w:b w:val="0"/>
                <w:sz w:val="24"/>
              </w:rPr>
              <w:t>44</w:t>
            </w:r>
          </w:p>
        </w:tc>
        <w:tc>
          <w:tcPr>
            <w:tcW w:w="732" w:type="dxa"/>
            <w:vAlign w:val="center"/>
          </w:tcPr>
          <w:p w14:paraId="51333011">
            <w:pPr>
              <w:spacing w:before="0" w:after="0" w:line="360" w:lineRule="auto"/>
              <w:jc w:val="both"/>
            </w:pPr>
            <w:r>
              <w:rPr>
                <w:rFonts w:ascii="宋体" w:hAnsi="宋体" w:eastAsia="宋体" w:cs="宋体"/>
                <w:b w:val="0"/>
                <w:sz w:val="24"/>
              </w:rPr>
              <w:t>68.1</w:t>
            </w:r>
          </w:p>
        </w:tc>
      </w:tr>
      <w:tr w14:paraId="0C34C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0180315A">
            <w:pPr>
              <w:spacing w:before="0" w:after="0" w:line="360" w:lineRule="auto"/>
              <w:jc w:val="both"/>
            </w:pPr>
            <w:r>
              <w:rPr>
                <w:rFonts w:ascii="宋体" w:hAnsi="宋体" w:eastAsia="宋体" w:cs="宋体"/>
                <w:b w:val="0"/>
                <w:sz w:val="24"/>
              </w:rPr>
              <w:t>收缩距离</w:t>
            </w:r>
          </w:p>
        </w:tc>
        <w:tc>
          <w:tcPr>
            <w:tcW w:w="732" w:type="dxa"/>
            <w:vAlign w:val="center"/>
          </w:tcPr>
          <w:p w14:paraId="6517FC17">
            <w:pPr>
              <w:spacing w:before="0" w:after="0" w:line="360" w:lineRule="auto"/>
              <w:jc w:val="both"/>
            </w:pPr>
            <w:r>
              <w:rPr>
                <w:rFonts w:ascii="宋体" w:hAnsi="宋体" w:eastAsia="宋体" w:cs="宋体"/>
                <w:b w:val="0"/>
                <w:sz w:val="24"/>
              </w:rPr>
              <w:t>32.95</w:t>
            </w:r>
          </w:p>
        </w:tc>
        <w:tc>
          <w:tcPr>
            <w:tcW w:w="732" w:type="dxa"/>
            <w:vAlign w:val="center"/>
          </w:tcPr>
          <w:p w14:paraId="788D6F3F">
            <w:pPr>
              <w:spacing w:before="0" w:after="0" w:line="360" w:lineRule="auto"/>
              <w:jc w:val="both"/>
            </w:pPr>
            <w:r>
              <w:rPr>
                <w:rFonts w:ascii="宋体" w:hAnsi="宋体" w:eastAsia="宋体" w:cs="宋体"/>
                <w:b w:val="0"/>
                <w:sz w:val="24"/>
              </w:rPr>
              <w:t>51.90</w:t>
            </w:r>
          </w:p>
        </w:tc>
        <w:tc>
          <w:tcPr>
            <w:tcW w:w="732" w:type="dxa"/>
            <w:vAlign w:val="center"/>
          </w:tcPr>
          <w:p w14:paraId="6967ED42">
            <w:pPr>
              <w:spacing w:before="0" w:after="0" w:line="360" w:lineRule="auto"/>
              <w:jc w:val="both"/>
            </w:pPr>
            <w:r>
              <w:rPr>
                <w:rFonts w:ascii="宋体" w:hAnsi="宋体" w:eastAsia="宋体" w:cs="宋体"/>
                <w:b w:val="0"/>
                <w:sz w:val="24"/>
              </w:rPr>
              <w:t>52.68</w:t>
            </w:r>
          </w:p>
        </w:tc>
        <w:tc>
          <w:tcPr>
            <w:tcW w:w="732" w:type="dxa"/>
            <w:vAlign w:val="center"/>
          </w:tcPr>
          <w:p w14:paraId="563D3009">
            <w:pPr>
              <w:spacing w:before="0" w:after="0" w:line="360" w:lineRule="auto"/>
              <w:jc w:val="both"/>
            </w:pPr>
            <w:r>
              <w:rPr>
                <w:rFonts w:ascii="宋体" w:hAnsi="宋体" w:eastAsia="宋体" w:cs="宋体"/>
                <w:b w:val="0"/>
                <w:sz w:val="24"/>
              </w:rPr>
              <w:t>45.91</w:t>
            </w:r>
          </w:p>
        </w:tc>
        <w:tc>
          <w:tcPr>
            <w:tcW w:w="732" w:type="dxa"/>
            <w:vAlign w:val="center"/>
          </w:tcPr>
          <w:p w14:paraId="5BA112DC">
            <w:pPr>
              <w:spacing w:before="0" w:after="0" w:line="360" w:lineRule="auto"/>
              <w:jc w:val="both"/>
            </w:pPr>
            <w:r>
              <w:rPr>
                <w:rFonts w:ascii="宋体" w:hAnsi="宋体" w:eastAsia="宋体" w:cs="宋体"/>
                <w:b w:val="0"/>
                <w:sz w:val="24"/>
              </w:rPr>
              <w:t>71.02</w:t>
            </w:r>
          </w:p>
        </w:tc>
        <w:tc>
          <w:tcPr>
            <w:tcW w:w="732" w:type="dxa"/>
            <w:vAlign w:val="center"/>
          </w:tcPr>
          <w:p w14:paraId="6DD702A8">
            <w:pPr>
              <w:spacing w:before="0" w:after="0" w:line="360" w:lineRule="auto"/>
              <w:jc w:val="both"/>
            </w:pPr>
            <w:r>
              <w:rPr>
                <w:rFonts w:ascii="宋体" w:hAnsi="宋体" w:eastAsia="宋体" w:cs="宋体"/>
                <w:b w:val="0"/>
                <w:sz w:val="24"/>
              </w:rPr>
              <w:t>35.14</w:t>
            </w:r>
          </w:p>
        </w:tc>
        <w:tc>
          <w:tcPr>
            <w:tcW w:w="732" w:type="dxa"/>
            <w:vAlign w:val="center"/>
          </w:tcPr>
          <w:p w14:paraId="71B21DFE">
            <w:pPr>
              <w:spacing w:before="0" w:after="0" w:line="360" w:lineRule="auto"/>
              <w:jc w:val="both"/>
            </w:pPr>
            <w:r>
              <w:rPr>
                <w:rFonts w:ascii="宋体" w:hAnsi="宋体" w:eastAsia="宋体" w:cs="宋体"/>
                <w:b w:val="0"/>
                <w:sz w:val="24"/>
              </w:rPr>
              <w:t>35.06</w:t>
            </w:r>
          </w:p>
        </w:tc>
        <w:tc>
          <w:tcPr>
            <w:tcW w:w="732" w:type="dxa"/>
            <w:vAlign w:val="center"/>
          </w:tcPr>
          <w:p w14:paraId="64E99E8E">
            <w:pPr>
              <w:spacing w:before="0" w:after="0" w:line="360" w:lineRule="auto"/>
              <w:jc w:val="both"/>
            </w:pPr>
            <w:r>
              <w:rPr>
                <w:rFonts w:ascii="宋体" w:hAnsi="宋体" w:eastAsia="宋体" w:cs="宋体"/>
                <w:b w:val="0"/>
                <w:sz w:val="24"/>
              </w:rPr>
              <w:t>23.37</w:t>
            </w:r>
          </w:p>
        </w:tc>
        <w:tc>
          <w:tcPr>
            <w:tcW w:w="732" w:type="dxa"/>
            <w:vAlign w:val="center"/>
          </w:tcPr>
          <w:p w14:paraId="436394A8">
            <w:pPr>
              <w:spacing w:before="0" w:after="0" w:line="360" w:lineRule="auto"/>
              <w:jc w:val="both"/>
            </w:pPr>
            <w:r>
              <w:rPr>
                <w:rFonts w:ascii="宋体" w:hAnsi="宋体" w:eastAsia="宋体" w:cs="宋体"/>
                <w:b w:val="0"/>
                <w:sz w:val="24"/>
              </w:rPr>
              <w:t>34.94</w:t>
            </w:r>
          </w:p>
        </w:tc>
        <w:tc>
          <w:tcPr>
            <w:tcW w:w="732" w:type="dxa"/>
            <w:vAlign w:val="center"/>
          </w:tcPr>
          <w:p w14:paraId="5F8DF7FE">
            <w:pPr>
              <w:spacing w:before="0" w:after="0" w:line="360" w:lineRule="auto"/>
              <w:jc w:val="both"/>
            </w:pPr>
            <w:r>
              <w:rPr>
                <w:rFonts w:ascii="宋体" w:hAnsi="宋体" w:eastAsia="宋体" w:cs="宋体"/>
                <w:b w:val="0"/>
                <w:sz w:val="24"/>
              </w:rPr>
              <w:t>44.53</w:t>
            </w:r>
          </w:p>
        </w:tc>
        <w:tc>
          <w:tcPr>
            <w:tcW w:w="732" w:type="dxa"/>
            <w:vAlign w:val="center"/>
          </w:tcPr>
          <w:p w14:paraId="5C9B3E73">
            <w:pPr>
              <w:spacing w:before="0" w:after="0" w:line="360" w:lineRule="auto"/>
              <w:jc w:val="both"/>
            </w:pPr>
            <w:r>
              <w:rPr>
                <w:rFonts w:ascii="宋体" w:hAnsi="宋体" w:eastAsia="宋体" w:cs="宋体"/>
                <w:b w:val="0"/>
                <w:sz w:val="24"/>
              </w:rPr>
              <w:t>42.75</w:t>
            </w:r>
          </w:p>
        </w:tc>
      </w:tr>
    </w:tbl>
    <w:p w14:paraId="4A525422"/>
    <w:p w14:paraId="1B69CC38">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2-opt ACO的平均最优距离为798.22，较基本ACO降低了7.79%，是所有单一改进策略中效果最显著的一种。平均收敛次数由8.3次降至2.0次，表明局部搜索能够显著加快高质量解的形成。首次迭代距离均值由1828.54降至840.97，说明2-opt能够在每轮构解后快速修正路径交叉和局部冗余，从而明显提升解的质量。</w:t>
      </w:r>
    </w:p>
    <w:p w14:paraId="11D551B4">
      <w:pPr>
        <w:spacing w:before="120" w:after="120" w:line="360" w:lineRule="auto"/>
        <w:jc w:val="left"/>
      </w:pPr>
      <w:r>
        <w:rPr>
          <w:rFonts w:ascii="黑体" w:hAnsi="黑体" w:eastAsia="黑体" w:cs="黑体"/>
          <w:b/>
          <w:sz w:val="30"/>
        </w:rPr>
        <w:t>5.3.5 混合算法实验结果</w:t>
      </w:r>
    </w:p>
    <w:p w14:paraId="76C91D07">
      <w:pPr>
        <w:spacing w:before="0" w:after="0" w:line="360" w:lineRule="auto"/>
        <w:ind w:firstLine="480"/>
        <w:jc w:val="both"/>
      </w:pPr>
      <w:r>
        <w:rPr>
          <w:rFonts w:ascii="宋体" w:hAnsi="宋体" w:eastAsia="宋体" w:cs="宋体"/>
          <w:b w:val="0"/>
          <w:sz w:val="24"/>
        </w:rPr>
        <w:t>自适应参数 + 遗传算法 + 2-opt的全融合算法实验结果如下：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4"/>
        <w:gridCol w:w="773"/>
        <w:gridCol w:w="773"/>
        <w:gridCol w:w="773"/>
        <w:gridCol w:w="773"/>
        <w:gridCol w:w="774"/>
        <w:gridCol w:w="774"/>
        <w:gridCol w:w="774"/>
        <w:gridCol w:w="774"/>
        <w:gridCol w:w="774"/>
        <w:gridCol w:w="774"/>
        <w:gridCol w:w="774"/>
      </w:tblGrid>
      <w:tr w14:paraId="2DF5B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32" w:type="dxa"/>
            <w:shd w:val="clear" w:color="auto" w:fill="EDEDED"/>
            <w:vAlign w:val="center"/>
          </w:tcPr>
          <w:p w14:paraId="63C9D580">
            <w:pPr>
              <w:spacing w:before="0" w:after="0" w:line="360" w:lineRule="auto"/>
              <w:jc w:val="center"/>
            </w:pPr>
            <w:r>
              <w:rPr>
                <w:rFonts w:ascii="宋体" w:hAnsi="宋体" w:eastAsia="宋体" w:cs="宋体"/>
                <w:b/>
                <w:sz w:val="24"/>
              </w:rPr>
              <w:t>指标</w:t>
            </w:r>
          </w:p>
        </w:tc>
        <w:tc>
          <w:tcPr>
            <w:tcW w:w="732" w:type="dxa"/>
            <w:shd w:val="clear" w:color="auto" w:fill="EDEDED"/>
            <w:vAlign w:val="center"/>
          </w:tcPr>
          <w:p w14:paraId="33E33966">
            <w:pPr>
              <w:spacing w:before="0" w:after="0" w:line="360" w:lineRule="auto"/>
              <w:jc w:val="center"/>
            </w:pPr>
            <w:r>
              <w:rPr>
                <w:rFonts w:ascii="宋体" w:hAnsi="宋体" w:eastAsia="宋体" w:cs="宋体"/>
                <w:b/>
                <w:sz w:val="24"/>
              </w:rPr>
              <w:t>1</w:t>
            </w:r>
          </w:p>
        </w:tc>
        <w:tc>
          <w:tcPr>
            <w:tcW w:w="732" w:type="dxa"/>
            <w:shd w:val="clear" w:color="auto" w:fill="EDEDED"/>
            <w:vAlign w:val="center"/>
          </w:tcPr>
          <w:p w14:paraId="197B6A22">
            <w:pPr>
              <w:spacing w:before="0" w:after="0" w:line="360" w:lineRule="auto"/>
              <w:jc w:val="center"/>
            </w:pPr>
            <w:r>
              <w:rPr>
                <w:rFonts w:ascii="宋体" w:hAnsi="宋体" w:eastAsia="宋体" w:cs="宋体"/>
                <w:b/>
                <w:sz w:val="24"/>
              </w:rPr>
              <w:t>2</w:t>
            </w:r>
          </w:p>
        </w:tc>
        <w:tc>
          <w:tcPr>
            <w:tcW w:w="732" w:type="dxa"/>
            <w:shd w:val="clear" w:color="auto" w:fill="EDEDED"/>
            <w:vAlign w:val="center"/>
          </w:tcPr>
          <w:p w14:paraId="6B2304E2">
            <w:pPr>
              <w:spacing w:before="0" w:after="0" w:line="360" w:lineRule="auto"/>
              <w:jc w:val="center"/>
            </w:pPr>
            <w:r>
              <w:rPr>
                <w:rFonts w:ascii="宋体" w:hAnsi="宋体" w:eastAsia="宋体" w:cs="宋体"/>
                <w:b/>
                <w:sz w:val="24"/>
              </w:rPr>
              <w:t>3</w:t>
            </w:r>
          </w:p>
        </w:tc>
        <w:tc>
          <w:tcPr>
            <w:tcW w:w="732" w:type="dxa"/>
            <w:shd w:val="clear" w:color="auto" w:fill="EDEDED"/>
            <w:vAlign w:val="center"/>
          </w:tcPr>
          <w:p w14:paraId="066BA2CD">
            <w:pPr>
              <w:spacing w:before="0" w:after="0" w:line="360" w:lineRule="auto"/>
              <w:jc w:val="center"/>
            </w:pPr>
            <w:r>
              <w:rPr>
                <w:rFonts w:ascii="宋体" w:hAnsi="宋体" w:eastAsia="宋体" w:cs="宋体"/>
                <w:b/>
                <w:sz w:val="24"/>
              </w:rPr>
              <w:t>4</w:t>
            </w:r>
          </w:p>
        </w:tc>
        <w:tc>
          <w:tcPr>
            <w:tcW w:w="732" w:type="dxa"/>
            <w:shd w:val="clear" w:color="auto" w:fill="EDEDED"/>
            <w:vAlign w:val="center"/>
          </w:tcPr>
          <w:p w14:paraId="7CC12E2B">
            <w:pPr>
              <w:spacing w:before="0" w:after="0" w:line="360" w:lineRule="auto"/>
              <w:jc w:val="center"/>
            </w:pPr>
            <w:r>
              <w:rPr>
                <w:rFonts w:ascii="宋体" w:hAnsi="宋体" w:eastAsia="宋体" w:cs="宋体"/>
                <w:b/>
                <w:sz w:val="24"/>
              </w:rPr>
              <w:t>5</w:t>
            </w:r>
          </w:p>
        </w:tc>
        <w:tc>
          <w:tcPr>
            <w:tcW w:w="732" w:type="dxa"/>
            <w:shd w:val="clear" w:color="auto" w:fill="EDEDED"/>
            <w:vAlign w:val="center"/>
          </w:tcPr>
          <w:p w14:paraId="0458B10B">
            <w:pPr>
              <w:spacing w:before="0" w:after="0" w:line="360" w:lineRule="auto"/>
              <w:jc w:val="center"/>
            </w:pPr>
            <w:r>
              <w:rPr>
                <w:rFonts w:ascii="宋体" w:hAnsi="宋体" w:eastAsia="宋体" w:cs="宋体"/>
                <w:b/>
                <w:sz w:val="24"/>
              </w:rPr>
              <w:t>6</w:t>
            </w:r>
          </w:p>
        </w:tc>
        <w:tc>
          <w:tcPr>
            <w:tcW w:w="732" w:type="dxa"/>
            <w:shd w:val="clear" w:color="auto" w:fill="EDEDED"/>
            <w:vAlign w:val="center"/>
          </w:tcPr>
          <w:p w14:paraId="2F0D5C9C">
            <w:pPr>
              <w:spacing w:before="0" w:after="0" w:line="360" w:lineRule="auto"/>
              <w:jc w:val="center"/>
            </w:pPr>
            <w:r>
              <w:rPr>
                <w:rFonts w:ascii="宋体" w:hAnsi="宋体" w:eastAsia="宋体" w:cs="宋体"/>
                <w:b/>
                <w:sz w:val="24"/>
              </w:rPr>
              <w:t>7</w:t>
            </w:r>
          </w:p>
        </w:tc>
        <w:tc>
          <w:tcPr>
            <w:tcW w:w="732" w:type="dxa"/>
            <w:shd w:val="clear" w:color="auto" w:fill="EDEDED"/>
            <w:vAlign w:val="center"/>
          </w:tcPr>
          <w:p w14:paraId="28A1B799">
            <w:pPr>
              <w:spacing w:before="0" w:after="0" w:line="360" w:lineRule="auto"/>
              <w:jc w:val="center"/>
            </w:pPr>
            <w:r>
              <w:rPr>
                <w:rFonts w:ascii="宋体" w:hAnsi="宋体" w:eastAsia="宋体" w:cs="宋体"/>
                <w:b/>
                <w:sz w:val="24"/>
              </w:rPr>
              <w:t>8</w:t>
            </w:r>
          </w:p>
        </w:tc>
        <w:tc>
          <w:tcPr>
            <w:tcW w:w="732" w:type="dxa"/>
            <w:shd w:val="clear" w:color="auto" w:fill="EDEDED"/>
            <w:vAlign w:val="center"/>
          </w:tcPr>
          <w:p w14:paraId="2109D2D0">
            <w:pPr>
              <w:spacing w:before="0" w:after="0" w:line="360" w:lineRule="auto"/>
              <w:jc w:val="center"/>
            </w:pPr>
            <w:r>
              <w:rPr>
                <w:rFonts w:ascii="宋体" w:hAnsi="宋体" w:eastAsia="宋体" w:cs="宋体"/>
                <w:b/>
                <w:sz w:val="24"/>
              </w:rPr>
              <w:t>9</w:t>
            </w:r>
          </w:p>
        </w:tc>
        <w:tc>
          <w:tcPr>
            <w:tcW w:w="732" w:type="dxa"/>
            <w:shd w:val="clear" w:color="auto" w:fill="EDEDED"/>
            <w:vAlign w:val="center"/>
          </w:tcPr>
          <w:p w14:paraId="6A6A66EA">
            <w:pPr>
              <w:spacing w:before="0" w:after="0" w:line="360" w:lineRule="auto"/>
              <w:jc w:val="center"/>
            </w:pPr>
            <w:r>
              <w:rPr>
                <w:rFonts w:ascii="宋体" w:hAnsi="宋体" w:eastAsia="宋体" w:cs="宋体"/>
                <w:b/>
                <w:sz w:val="24"/>
              </w:rPr>
              <w:t>10</w:t>
            </w:r>
          </w:p>
        </w:tc>
        <w:tc>
          <w:tcPr>
            <w:tcW w:w="732" w:type="dxa"/>
            <w:shd w:val="clear" w:color="auto" w:fill="EDEDED"/>
            <w:vAlign w:val="center"/>
          </w:tcPr>
          <w:p w14:paraId="283E0609">
            <w:pPr>
              <w:spacing w:before="0" w:after="0" w:line="360" w:lineRule="auto"/>
              <w:jc w:val="center"/>
            </w:pPr>
            <w:r>
              <w:rPr>
                <w:rFonts w:ascii="宋体" w:hAnsi="宋体" w:eastAsia="宋体" w:cs="宋体"/>
                <w:b/>
                <w:sz w:val="24"/>
              </w:rPr>
              <w:t>平均值</w:t>
            </w:r>
          </w:p>
        </w:tc>
      </w:tr>
      <w:tr w14:paraId="45F6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5D20E671">
            <w:pPr>
              <w:spacing w:before="0" w:after="0" w:line="360" w:lineRule="auto"/>
              <w:jc w:val="both"/>
            </w:pPr>
            <w:r>
              <w:rPr>
                <w:rFonts w:ascii="宋体" w:hAnsi="宋体" w:eastAsia="宋体" w:cs="宋体"/>
                <w:b w:val="0"/>
                <w:sz w:val="24"/>
              </w:rPr>
              <w:t>最优距离</w:t>
            </w:r>
          </w:p>
        </w:tc>
        <w:tc>
          <w:tcPr>
            <w:tcW w:w="732" w:type="dxa"/>
            <w:vAlign w:val="center"/>
          </w:tcPr>
          <w:p w14:paraId="06D4671F">
            <w:pPr>
              <w:spacing w:before="0" w:after="0" w:line="360" w:lineRule="auto"/>
              <w:jc w:val="both"/>
            </w:pPr>
            <w:r>
              <w:rPr>
                <w:rFonts w:ascii="宋体" w:hAnsi="宋体" w:eastAsia="宋体" w:cs="宋体"/>
                <w:b w:val="0"/>
                <w:sz w:val="24"/>
              </w:rPr>
              <w:t>793.57</w:t>
            </w:r>
          </w:p>
        </w:tc>
        <w:tc>
          <w:tcPr>
            <w:tcW w:w="732" w:type="dxa"/>
            <w:vAlign w:val="center"/>
          </w:tcPr>
          <w:p w14:paraId="656BCACC">
            <w:pPr>
              <w:spacing w:before="0" w:after="0" w:line="360" w:lineRule="auto"/>
              <w:jc w:val="both"/>
            </w:pPr>
            <w:r>
              <w:rPr>
                <w:rFonts w:ascii="宋体" w:hAnsi="宋体" w:eastAsia="宋体" w:cs="宋体"/>
                <w:b w:val="0"/>
                <w:sz w:val="24"/>
              </w:rPr>
              <w:t>792.48</w:t>
            </w:r>
          </w:p>
        </w:tc>
        <w:tc>
          <w:tcPr>
            <w:tcW w:w="732" w:type="dxa"/>
            <w:vAlign w:val="center"/>
          </w:tcPr>
          <w:p w14:paraId="73AA04FF">
            <w:pPr>
              <w:spacing w:before="0" w:after="0" w:line="360" w:lineRule="auto"/>
              <w:jc w:val="both"/>
            </w:pPr>
            <w:r>
              <w:rPr>
                <w:rFonts w:ascii="宋体" w:hAnsi="宋体" w:eastAsia="宋体" w:cs="宋体"/>
                <w:b w:val="0"/>
                <w:sz w:val="24"/>
              </w:rPr>
              <w:t>795.87</w:t>
            </w:r>
          </w:p>
        </w:tc>
        <w:tc>
          <w:tcPr>
            <w:tcW w:w="732" w:type="dxa"/>
            <w:vAlign w:val="center"/>
          </w:tcPr>
          <w:p w14:paraId="58F819F9">
            <w:pPr>
              <w:spacing w:before="0" w:after="0" w:line="360" w:lineRule="auto"/>
              <w:jc w:val="both"/>
            </w:pPr>
            <w:r>
              <w:rPr>
                <w:rFonts w:ascii="宋体" w:hAnsi="宋体" w:eastAsia="宋体" w:cs="宋体"/>
                <w:b w:val="0"/>
                <w:sz w:val="24"/>
              </w:rPr>
              <w:t>794.99</w:t>
            </w:r>
          </w:p>
        </w:tc>
        <w:tc>
          <w:tcPr>
            <w:tcW w:w="732" w:type="dxa"/>
            <w:vAlign w:val="center"/>
          </w:tcPr>
          <w:p w14:paraId="150E2D6E">
            <w:pPr>
              <w:spacing w:before="0" w:after="0" w:line="360" w:lineRule="auto"/>
              <w:jc w:val="both"/>
            </w:pPr>
            <w:r>
              <w:rPr>
                <w:rFonts w:ascii="宋体" w:hAnsi="宋体" w:eastAsia="宋体" w:cs="宋体"/>
                <w:b w:val="0"/>
                <w:sz w:val="24"/>
              </w:rPr>
              <w:t>798.64</w:t>
            </w:r>
          </w:p>
        </w:tc>
        <w:tc>
          <w:tcPr>
            <w:tcW w:w="732" w:type="dxa"/>
            <w:vAlign w:val="center"/>
          </w:tcPr>
          <w:p w14:paraId="243CCF94">
            <w:pPr>
              <w:spacing w:before="0" w:after="0" w:line="360" w:lineRule="auto"/>
              <w:jc w:val="both"/>
            </w:pPr>
            <w:r>
              <w:rPr>
                <w:rFonts w:ascii="宋体" w:hAnsi="宋体" w:eastAsia="宋体" w:cs="宋体"/>
                <w:b w:val="0"/>
                <w:sz w:val="24"/>
              </w:rPr>
              <w:t>804.19</w:t>
            </w:r>
          </w:p>
        </w:tc>
        <w:tc>
          <w:tcPr>
            <w:tcW w:w="732" w:type="dxa"/>
            <w:vAlign w:val="center"/>
          </w:tcPr>
          <w:p w14:paraId="4CEBAF11">
            <w:pPr>
              <w:spacing w:before="0" w:after="0" w:line="360" w:lineRule="auto"/>
              <w:jc w:val="both"/>
            </w:pPr>
            <w:r>
              <w:rPr>
                <w:rFonts w:ascii="宋体" w:hAnsi="宋体" w:eastAsia="宋体" w:cs="宋体"/>
                <w:b w:val="0"/>
                <w:sz w:val="24"/>
              </w:rPr>
              <w:t>795.96</w:t>
            </w:r>
          </w:p>
        </w:tc>
        <w:tc>
          <w:tcPr>
            <w:tcW w:w="732" w:type="dxa"/>
            <w:vAlign w:val="center"/>
          </w:tcPr>
          <w:p w14:paraId="05F27578">
            <w:pPr>
              <w:spacing w:before="0" w:after="0" w:line="360" w:lineRule="auto"/>
              <w:jc w:val="both"/>
            </w:pPr>
            <w:r>
              <w:rPr>
                <w:rFonts w:ascii="宋体" w:hAnsi="宋体" w:eastAsia="宋体" w:cs="宋体"/>
                <w:b w:val="0"/>
                <w:sz w:val="24"/>
              </w:rPr>
              <w:t>792.75</w:t>
            </w:r>
          </w:p>
        </w:tc>
        <w:tc>
          <w:tcPr>
            <w:tcW w:w="732" w:type="dxa"/>
            <w:vAlign w:val="center"/>
          </w:tcPr>
          <w:p w14:paraId="0B537C9A">
            <w:pPr>
              <w:spacing w:before="0" w:after="0" w:line="360" w:lineRule="auto"/>
              <w:jc w:val="both"/>
            </w:pPr>
            <w:r>
              <w:rPr>
                <w:rFonts w:ascii="宋体" w:hAnsi="宋体" w:eastAsia="宋体" w:cs="宋体"/>
                <w:b w:val="0"/>
                <w:sz w:val="24"/>
              </w:rPr>
              <w:t>805.98</w:t>
            </w:r>
          </w:p>
        </w:tc>
        <w:tc>
          <w:tcPr>
            <w:tcW w:w="732" w:type="dxa"/>
            <w:vAlign w:val="center"/>
          </w:tcPr>
          <w:p w14:paraId="4906101B">
            <w:pPr>
              <w:spacing w:before="0" w:after="0" w:line="360" w:lineRule="auto"/>
              <w:jc w:val="both"/>
            </w:pPr>
            <w:r>
              <w:rPr>
                <w:rFonts w:ascii="宋体" w:hAnsi="宋体" w:eastAsia="宋体" w:cs="宋体"/>
                <w:b w:val="0"/>
                <w:sz w:val="24"/>
              </w:rPr>
              <w:t>800.09</w:t>
            </w:r>
          </w:p>
        </w:tc>
        <w:tc>
          <w:tcPr>
            <w:tcW w:w="732" w:type="dxa"/>
            <w:vAlign w:val="center"/>
          </w:tcPr>
          <w:p w14:paraId="124565B1">
            <w:pPr>
              <w:spacing w:before="0" w:after="0" w:line="360" w:lineRule="auto"/>
              <w:jc w:val="both"/>
            </w:pPr>
            <w:r>
              <w:rPr>
                <w:rFonts w:ascii="宋体" w:hAnsi="宋体" w:eastAsia="宋体" w:cs="宋体"/>
                <w:b w:val="0"/>
                <w:sz w:val="24"/>
              </w:rPr>
              <w:t>797.45</w:t>
            </w:r>
          </w:p>
        </w:tc>
      </w:tr>
      <w:tr w14:paraId="699BE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4631D1E3">
            <w:pPr>
              <w:spacing w:before="0" w:after="0" w:line="360" w:lineRule="auto"/>
              <w:jc w:val="both"/>
            </w:pPr>
            <w:r>
              <w:rPr>
                <w:rFonts w:ascii="宋体" w:hAnsi="宋体" w:eastAsia="宋体" w:cs="宋体"/>
                <w:b w:val="0"/>
                <w:sz w:val="24"/>
              </w:rPr>
              <w:t>运行时间(s)</w:t>
            </w:r>
          </w:p>
        </w:tc>
        <w:tc>
          <w:tcPr>
            <w:tcW w:w="732" w:type="dxa"/>
            <w:vAlign w:val="center"/>
          </w:tcPr>
          <w:p w14:paraId="184F02FD">
            <w:pPr>
              <w:spacing w:before="0" w:after="0" w:line="360" w:lineRule="auto"/>
              <w:jc w:val="both"/>
            </w:pPr>
            <w:r>
              <w:rPr>
                <w:rFonts w:ascii="宋体" w:hAnsi="宋体" w:eastAsia="宋体" w:cs="宋体"/>
                <w:b w:val="0"/>
                <w:sz w:val="24"/>
              </w:rPr>
              <w:t>38.75</w:t>
            </w:r>
          </w:p>
        </w:tc>
        <w:tc>
          <w:tcPr>
            <w:tcW w:w="732" w:type="dxa"/>
            <w:vAlign w:val="center"/>
          </w:tcPr>
          <w:p w14:paraId="7C012080">
            <w:pPr>
              <w:spacing w:before="0" w:after="0" w:line="360" w:lineRule="auto"/>
              <w:jc w:val="both"/>
            </w:pPr>
            <w:r>
              <w:rPr>
                <w:rFonts w:ascii="宋体" w:hAnsi="宋体" w:eastAsia="宋体" w:cs="宋体"/>
                <w:b w:val="0"/>
                <w:sz w:val="24"/>
              </w:rPr>
              <w:t>38.56</w:t>
            </w:r>
          </w:p>
        </w:tc>
        <w:tc>
          <w:tcPr>
            <w:tcW w:w="732" w:type="dxa"/>
            <w:vAlign w:val="center"/>
          </w:tcPr>
          <w:p w14:paraId="0069E91E">
            <w:pPr>
              <w:spacing w:before="0" w:after="0" w:line="360" w:lineRule="auto"/>
              <w:jc w:val="both"/>
            </w:pPr>
            <w:r>
              <w:rPr>
                <w:rFonts w:ascii="宋体" w:hAnsi="宋体" w:eastAsia="宋体" w:cs="宋体"/>
                <w:b w:val="0"/>
                <w:sz w:val="24"/>
              </w:rPr>
              <w:t>41.12</w:t>
            </w:r>
          </w:p>
        </w:tc>
        <w:tc>
          <w:tcPr>
            <w:tcW w:w="732" w:type="dxa"/>
            <w:vAlign w:val="center"/>
          </w:tcPr>
          <w:p w14:paraId="67766105">
            <w:pPr>
              <w:spacing w:before="0" w:after="0" w:line="360" w:lineRule="auto"/>
              <w:jc w:val="both"/>
            </w:pPr>
            <w:r>
              <w:rPr>
                <w:rFonts w:ascii="宋体" w:hAnsi="宋体" w:eastAsia="宋体" w:cs="宋体"/>
                <w:b w:val="0"/>
                <w:sz w:val="24"/>
              </w:rPr>
              <w:t>39.63</w:t>
            </w:r>
          </w:p>
        </w:tc>
        <w:tc>
          <w:tcPr>
            <w:tcW w:w="732" w:type="dxa"/>
            <w:vAlign w:val="center"/>
          </w:tcPr>
          <w:p w14:paraId="0C335A15">
            <w:pPr>
              <w:spacing w:before="0" w:after="0" w:line="360" w:lineRule="auto"/>
              <w:jc w:val="both"/>
            </w:pPr>
            <w:r>
              <w:rPr>
                <w:rFonts w:ascii="宋体" w:hAnsi="宋体" w:eastAsia="宋体" w:cs="宋体"/>
                <w:b w:val="0"/>
                <w:sz w:val="24"/>
              </w:rPr>
              <w:t>39.60</w:t>
            </w:r>
          </w:p>
        </w:tc>
        <w:tc>
          <w:tcPr>
            <w:tcW w:w="732" w:type="dxa"/>
            <w:vAlign w:val="center"/>
          </w:tcPr>
          <w:p w14:paraId="456C519C">
            <w:pPr>
              <w:spacing w:before="0" w:after="0" w:line="360" w:lineRule="auto"/>
              <w:jc w:val="both"/>
            </w:pPr>
            <w:r>
              <w:rPr>
                <w:rFonts w:ascii="宋体" w:hAnsi="宋体" w:eastAsia="宋体" w:cs="宋体"/>
                <w:b w:val="0"/>
                <w:sz w:val="24"/>
              </w:rPr>
              <w:t>39.23</w:t>
            </w:r>
          </w:p>
        </w:tc>
        <w:tc>
          <w:tcPr>
            <w:tcW w:w="732" w:type="dxa"/>
            <w:vAlign w:val="center"/>
          </w:tcPr>
          <w:p w14:paraId="03D3C89F">
            <w:pPr>
              <w:spacing w:before="0" w:after="0" w:line="360" w:lineRule="auto"/>
              <w:jc w:val="both"/>
            </w:pPr>
            <w:r>
              <w:rPr>
                <w:rFonts w:ascii="宋体" w:hAnsi="宋体" w:eastAsia="宋体" w:cs="宋体"/>
                <w:b w:val="0"/>
                <w:sz w:val="24"/>
              </w:rPr>
              <w:t>40.59</w:t>
            </w:r>
          </w:p>
        </w:tc>
        <w:tc>
          <w:tcPr>
            <w:tcW w:w="732" w:type="dxa"/>
            <w:vAlign w:val="center"/>
          </w:tcPr>
          <w:p w14:paraId="27C34FDC">
            <w:pPr>
              <w:spacing w:before="0" w:after="0" w:line="360" w:lineRule="auto"/>
              <w:jc w:val="both"/>
            </w:pPr>
            <w:r>
              <w:rPr>
                <w:rFonts w:ascii="宋体" w:hAnsi="宋体" w:eastAsia="宋体" w:cs="宋体"/>
                <w:b w:val="0"/>
                <w:sz w:val="24"/>
              </w:rPr>
              <w:t>39.69</w:t>
            </w:r>
          </w:p>
        </w:tc>
        <w:tc>
          <w:tcPr>
            <w:tcW w:w="732" w:type="dxa"/>
            <w:vAlign w:val="center"/>
          </w:tcPr>
          <w:p w14:paraId="23B47715">
            <w:pPr>
              <w:spacing w:before="0" w:after="0" w:line="360" w:lineRule="auto"/>
              <w:jc w:val="both"/>
            </w:pPr>
            <w:r>
              <w:rPr>
                <w:rFonts w:ascii="宋体" w:hAnsi="宋体" w:eastAsia="宋体" w:cs="宋体"/>
                <w:b w:val="0"/>
                <w:sz w:val="24"/>
              </w:rPr>
              <w:t>40.45</w:t>
            </w:r>
          </w:p>
        </w:tc>
        <w:tc>
          <w:tcPr>
            <w:tcW w:w="732" w:type="dxa"/>
            <w:vAlign w:val="center"/>
          </w:tcPr>
          <w:p w14:paraId="01A7F72D">
            <w:pPr>
              <w:spacing w:before="0" w:after="0" w:line="360" w:lineRule="auto"/>
              <w:jc w:val="both"/>
            </w:pPr>
            <w:r>
              <w:rPr>
                <w:rFonts w:ascii="宋体" w:hAnsi="宋体" w:eastAsia="宋体" w:cs="宋体"/>
                <w:b w:val="0"/>
                <w:sz w:val="24"/>
              </w:rPr>
              <w:t>39.51</w:t>
            </w:r>
          </w:p>
        </w:tc>
        <w:tc>
          <w:tcPr>
            <w:tcW w:w="732" w:type="dxa"/>
            <w:vAlign w:val="center"/>
          </w:tcPr>
          <w:p w14:paraId="384B1014">
            <w:pPr>
              <w:spacing w:before="0" w:after="0" w:line="360" w:lineRule="auto"/>
              <w:jc w:val="both"/>
            </w:pPr>
            <w:r>
              <w:rPr>
                <w:rFonts w:ascii="宋体" w:hAnsi="宋体" w:eastAsia="宋体" w:cs="宋体"/>
                <w:b w:val="0"/>
                <w:sz w:val="24"/>
              </w:rPr>
              <w:t>39.71</w:t>
            </w:r>
          </w:p>
        </w:tc>
      </w:tr>
      <w:tr w14:paraId="2A6A7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1DB42148">
            <w:pPr>
              <w:spacing w:before="0" w:after="0" w:line="360" w:lineRule="auto"/>
              <w:jc w:val="both"/>
            </w:pPr>
            <w:r>
              <w:rPr>
                <w:rFonts w:ascii="宋体" w:hAnsi="宋体" w:eastAsia="宋体" w:cs="宋体"/>
                <w:b w:val="0"/>
                <w:sz w:val="24"/>
              </w:rPr>
              <w:t>收敛次数</w:t>
            </w:r>
          </w:p>
        </w:tc>
        <w:tc>
          <w:tcPr>
            <w:tcW w:w="732" w:type="dxa"/>
            <w:vAlign w:val="center"/>
          </w:tcPr>
          <w:p w14:paraId="375216A5">
            <w:pPr>
              <w:spacing w:before="0" w:after="0" w:line="360" w:lineRule="auto"/>
              <w:jc w:val="both"/>
            </w:pPr>
            <w:r>
              <w:rPr>
                <w:rFonts w:ascii="宋体" w:hAnsi="宋体" w:eastAsia="宋体" w:cs="宋体"/>
                <w:b w:val="0"/>
                <w:sz w:val="24"/>
              </w:rPr>
              <w:t>2</w:t>
            </w:r>
          </w:p>
        </w:tc>
        <w:tc>
          <w:tcPr>
            <w:tcW w:w="732" w:type="dxa"/>
            <w:vAlign w:val="center"/>
          </w:tcPr>
          <w:p w14:paraId="7D8CE4D0">
            <w:pPr>
              <w:spacing w:before="0" w:after="0" w:line="360" w:lineRule="auto"/>
              <w:jc w:val="both"/>
            </w:pPr>
            <w:r>
              <w:rPr>
                <w:rFonts w:ascii="宋体" w:hAnsi="宋体" w:eastAsia="宋体" w:cs="宋体"/>
                <w:b w:val="0"/>
                <w:sz w:val="24"/>
              </w:rPr>
              <w:t>2</w:t>
            </w:r>
          </w:p>
        </w:tc>
        <w:tc>
          <w:tcPr>
            <w:tcW w:w="732" w:type="dxa"/>
            <w:vAlign w:val="center"/>
          </w:tcPr>
          <w:p w14:paraId="6BBB36DA">
            <w:pPr>
              <w:spacing w:before="0" w:after="0" w:line="360" w:lineRule="auto"/>
              <w:jc w:val="both"/>
            </w:pPr>
            <w:r>
              <w:rPr>
                <w:rFonts w:ascii="宋体" w:hAnsi="宋体" w:eastAsia="宋体" w:cs="宋体"/>
                <w:b w:val="0"/>
                <w:sz w:val="24"/>
              </w:rPr>
              <w:t>1</w:t>
            </w:r>
          </w:p>
        </w:tc>
        <w:tc>
          <w:tcPr>
            <w:tcW w:w="732" w:type="dxa"/>
            <w:vAlign w:val="center"/>
          </w:tcPr>
          <w:p w14:paraId="00243BD2">
            <w:pPr>
              <w:spacing w:before="0" w:after="0" w:line="360" w:lineRule="auto"/>
              <w:jc w:val="both"/>
            </w:pPr>
            <w:r>
              <w:rPr>
                <w:rFonts w:ascii="宋体" w:hAnsi="宋体" w:eastAsia="宋体" w:cs="宋体"/>
                <w:b w:val="0"/>
                <w:sz w:val="24"/>
              </w:rPr>
              <w:t>1</w:t>
            </w:r>
          </w:p>
        </w:tc>
        <w:tc>
          <w:tcPr>
            <w:tcW w:w="732" w:type="dxa"/>
            <w:vAlign w:val="center"/>
          </w:tcPr>
          <w:p w14:paraId="1D525F3E">
            <w:pPr>
              <w:spacing w:before="0" w:after="0" w:line="360" w:lineRule="auto"/>
              <w:jc w:val="both"/>
            </w:pPr>
            <w:r>
              <w:rPr>
                <w:rFonts w:ascii="宋体" w:hAnsi="宋体" w:eastAsia="宋体" w:cs="宋体"/>
                <w:b w:val="0"/>
                <w:sz w:val="24"/>
              </w:rPr>
              <w:t>4</w:t>
            </w:r>
          </w:p>
        </w:tc>
        <w:tc>
          <w:tcPr>
            <w:tcW w:w="732" w:type="dxa"/>
            <w:vAlign w:val="center"/>
          </w:tcPr>
          <w:p w14:paraId="4904E58F">
            <w:pPr>
              <w:spacing w:before="0" w:after="0" w:line="360" w:lineRule="auto"/>
              <w:jc w:val="both"/>
            </w:pPr>
            <w:r>
              <w:rPr>
                <w:rFonts w:ascii="宋体" w:hAnsi="宋体" w:eastAsia="宋体" w:cs="宋体"/>
                <w:b w:val="0"/>
                <w:sz w:val="24"/>
              </w:rPr>
              <w:t>5</w:t>
            </w:r>
          </w:p>
        </w:tc>
        <w:tc>
          <w:tcPr>
            <w:tcW w:w="732" w:type="dxa"/>
            <w:vAlign w:val="center"/>
          </w:tcPr>
          <w:p w14:paraId="5ADD79DC">
            <w:pPr>
              <w:spacing w:before="0" w:after="0" w:line="360" w:lineRule="auto"/>
              <w:jc w:val="both"/>
            </w:pPr>
            <w:r>
              <w:rPr>
                <w:rFonts w:ascii="宋体" w:hAnsi="宋体" w:eastAsia="宋体" w:cs="宋体"/>
                <w:b w:val="0"/>
                <w:sz w:val="24"/>
              </w:rPr>
              <w:t>3</w:t>
            </w:r>
          </w:p>
        </w:tc>
        <w:tc>
          <w:tcPr>
            <w:tcW w:w="732" w:type="dxa"/>
            <w:vAlign w:val="center"/>
          </w:tcPr>
          <w:p w14:paraId="6859EFB1">
            <w:pPr>
              <w:spacing w:before="0" w:after="0" w:line="360" w:lineRule="auto"/>
              <w:jc w:val="both"/>
            </w:pPr>
            <w:r>
              <w:rPr>
                <w:rFonts w:ascii="宋体" w:hAnsi="宋体" w:eastAsia="宋体" w:cs="宋体"/>
                <w:b w:val="0"/>
                <w:sz w:val="24"/>
              </w:rPr>
              <w:t>1</w:t>
            </w:r>
          </w:p>
        </w:tc>
        <w:tc>
          <w:tcPr>
            <w:tcW w:w="732" w:type="dxa"/>
            <w:vAlign w:val="center"/>
          </w:tcPr>
          <w:p w14:paraId="14DB5414">
            <w:pPr>
              <w:spacing w:before="0" w:after="0" w:line="360" w:lineRule="auto"/>
              <w:jc w:val="both"/>
            </w:pPr>
            <w:r>
              <w:rPr>
                <w:rFonts w:ascii="宋体" w:hAnsi="宋体" w:eastAsia="宋体" w:cs="宋体"/>
                <w:b w:val="0"/>
                <w:sz w:val="24"/>
              </w:rPr>
              <w:t>1</w:t>
            </w:r>
          </w:p>
        </w:tc>
        <w:tc>
          <w:tcPr>
            <w:tcW w:w="732" w:type="dxa"/>
            <w:vAlign w:val="center"/>
          </w:tcPr>
          <w:p w14:paraId="461BC9A3">
            <w:pPr>
              <w:spacing w:before="0" w:after="0" w:line="360" w:lineRule="auto"/>
              <w:jc w:val="both"/>
            </w:pPr>
            <w:r>
              <w:rPr>
                <w:rFonts w:ascii="宋体" w:hAnsi="宋体" w:eastAsia="宋体" w:cs="宋体"/>
                <w:b w:val="0"/>
                <w:sz w:val="24"/>
              </w:rPr>
              <w:t>1</w:t>
            </w:r>
          </w:p>
        </w:tc>
        <w:tc>
          <w:tcPr>
            <w:tcW w:w="732" w:type="dxa"/>
            <w:vAlign w:val="center"/>
          </w:tcPr>
          <w:p w14:paraId="24A15FE0">
            <w:pPr>
              <w:spacing w:before="0" w:after="0" w:line="360" w:lineRule="auto"/>
              <w:jc w:val="both"/>
            </w:pPr>
            <w:r>
              <w:rPr>
                <w:rFonts w:ascii="宋体" w:hAnsi="宋体" w:eastAsia="宋体" w:cs="宋体"/>
                <w:b w:val="0"/>
                <w:sz w:val="24"/>
              </w:rPr>
              <w:t>2.1</w:t>
            </w:r>
          </w:p>
        </w:tc>
      </w:tr>
      <w:tr w14:paraId="399B6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3D33311D">
            <w:pPr>
              <w:spacing w:before="0" w:after="0" w:line="360" w:lineRule="auto"/>
              <w:jc w:val="both"/>
            </w:pPr>
            <w:r>
              <w:rPr>
                <w:rFonts w:ascii="宋体" w:hAnsi="宋体" w:eastAsia="宋体" w:cs="宋体"/>
                <w:b w:val="0"/>
                <w:sz w:val="24"/>
              </w:rPr>
              <w:t>首次迭代距离</w:t>
            </w:r>
          </w:p>
        </w:tc>
        <w:tc>
          <w:tcPr>
            <w:tcW w:w="732" w:type="dxa"/>
            <w:vAlign w:val="center"/>
          </w:tcPr>
          <w:p w14:paraId="46BEC8AC">
            <w:pPr>
              <w:spacing w:before="0" w:after="0" w:line="360" w:lineRule="auto"/>
              <w:jc w:val="both"/>
            </w:pPr>
            <w:r>
              <w:rPr>
                <w:rFonts w:ascii="宋体" w:hAnsi="宋体" w:eastAsia="宋体" w:cs="宋体"/>
                <w:b w:val="0"/>
                <w:sz w:val="24"/>
              </w:rPr>
              <w:t>845.30</w:t>
            </w:r>
          </w:p>
        </w:tc>
        <w:tc>
          <w:tcPr>
            <w:tcW w:w="732" w:type="dxa"/>
            <w:vAlign w:val="center"/>
          </w:tcPr>
          <w:p w14:paraId="74D5CDAD">
            <w:pPr>
              <w:spacing w:before="0" w:after="0" w:line="360" w:lineRule="auto"/>
              <w:jc w:val="both"/>
            </w:pPr>
            <w:r>
              <w:rPr>
                <w:rFonts w:ascii="宋体" w:hAnsi="宋体" w:eastAsia="宋体" w:cs="宋体"/>
                <w:b w:val="0"/>
                <w:sz w:val="24"/>
              </w:rPr>
              <w:t>855.85</w:t>
            </w:r>
          </w:p>
        </w:tc>
        <w:tc>
          <w:tcPr>
            <w:tcW w:w="732" w:type="dxa"/>
            <w:vAlign w:val="center"/>
          </w:tcPr>
          <w:p w14:paraId="364B4088">
            <w:pPr>
              <w:spacing w:before="0" w:after="0" w:line="360" w:lineRule="auto"/>
              <w:jc w:val="both"/>
            </w:pPr>
            <w:r>
              <w:rPr>
                <w:rFonts w:ascii="宋体" w:hAnsi="宋体" w:eastAsia="宋体" w:cs="宋体"/>
                <w:b w:val="0"/>
                <w:sz w:val="24"/>
              </w:rPr>
              <w:t>852.90</w:t>
            </w:r>
          </w:p>
        </w:tc>
        <w:tc>
          <w:tcPr>
            <w:tcW w:w="732" w:type="dxa"/>
            <w:vAlign w:val="center"/>
          </w:tcPr>
          <w:p w14:paraId="4F4397D1">
            <w:pPr>
              <w:spacing w:before="0" w:after="0" w:line="360" w:lineRule="auto"/>
              <w:jc w:val="both"/>
            </w:pPr>
            <w:r>
              <w:rPr>
                <w:rFonts w:ascii="宋体" w:hAnsi="宋体" w:eastAsia="宋体" w:cs="宋体"/>
                <w:b w:val="0"/>
                <w:sz w:val="24"/>
              </w:rPr>
              <w:t>832.48</w:t>
            </w:r>
          </w:p>
        </w:tc>
        <w:tc>
          <w:tcPr>
            <w:tcW w:w="732" w:type="dxa"/>
            <w:vAlign w:val="center"/>
          </w:tcPr>
          <w:p w14:paraId="616FC441">
            <w:pPr>
              <w:spacing w:before="0" w:after="0" w:line="360" w:lineRule="auto"/>
              <w:jc w:val="both"/>
            </w:pPr>
            <w:r>
              <w:rPr>
                <w:rFonts w:ascii="宋体" w:hAnsi="宋体" w:eastAsia="宋体" w:cs="宋体"/>
                <w:b w:val="0"/>
                <w:sz w:val="24"/>
              </w:rPr>
              <w:t>901.04</w:t>
            </w:r>
          </w:p>
        </w:tc>
        <w:tc>
          <w:tcPr>
            <w:tcW w:w="732" w:type="dxa"/>
            <w:vAlign w:val="center"/>
          </w:tcPr>
          <w:p w14:paraId="13CEBCB2">
            <w:pPr>
              <w:spacing w:before="0" w:after="0" w:line="360" w:lineRule="auto"/>
              <w:jc w:val="both"/>
            </w:pPr>
            <w:r>
              <w:rPr>
                <w:rFonts w:ascii="宋体" w:hAnsi="宋体" w:eastAsia="宋体" w:cs="宋体"/>
                <w:b w:val="0"/>
                <w:sz w:val="24"/>
              </w:rPr>
              <w:t>861.63</w:t>
            </w:r>
          </w:p>
        </w:tc>
        <w:tc>
          <w:tcPr>
            <w:tcW w:w="732" w:type="dxa"/>
            <w:vAlign w:val="center"/>
          </w:tcPr>
          <w:p w14:paraId="633AAC08">
            <w:pPr>
              <w:spacing w:before="0" w:after="0" w:line="360" w:lineRule="auto"/>
              <w:jc w:val="both"/>
            </w:pPr>
            <w:r>
              <w:rPr>
                <w:rFonts w:ascii="宋体" w:hAnsi="宋体" w:eastAsia="宋体" w:cs="宋体"/>
                <w:b w:val="0"/>
                <w:sz w:val="24"/>
              </w:rPr>
              <w:t>844.92</w:t>
            </w:r>
          </w:p>
        </w:tc>
        <w:tc>
          <w:tcPr>
            <w:tcW w:w="732" w:type="dxa"/>
            <w:vAlign w:val="center"/>
          </w:tcPr>
          <w:p w14:paraId="2002A46E">
            <w:pPr>
              <w:spacing w:before="0" w:after="0" w:line="360" w:lineRule="auto"/>
              <w:jc w:val="both"/>
            </w:pPr>
            <w:r>
              <w:rPr>
                <w:rFonts w:ascii="宋体" w:hAnsi="宋体" w:eastAsia="宋体" w:cs="宋体"/>
                <w:b w:val="0"/>
                <w:sz w:val="24"/>
              </w:rPr>
              <w:t>851.41</w:t>
            </w:r>
          </w:p>
        </w:tc>
        <w:tc>
          <w:tcPr>
            <w:tcW w:w="732" w:type="dxa"/>
            <w:vAlign w:val="center"/>
          </w:tcPr>
          <w:p w14:paraId="5CC55BD1">
            <w:pPr>
              <w:spacing w:before="0" w:after="0" w:line="360" w:lineRule="auto"/>
              <w:jc w:val="both"/>
            </w:pPr>
            <w:r>
              <w:rPr>
                <w:rFonts w:ascii="宋体" w:hAnsi="宋体" w:eastAsia="宋体" w:cs="宋体"/>
                <w:b w:val="0"/>
                <w:sz w:val="24"/>
              </w:rPr>
              <w:t>850.12</w:t>
            </w:r>
          </w:p>
        </w:tc>
        <w:tc>
          <w:tcPr>
            <w:tcW w:w="732" w:type="dxa"/>
            <w:vAlign w:val="center"/>
          </w:tcPr>
          <w:p w14:paraId="6431FF7B">
            <w:pPr>
              <w:spacing w:before="0" w:after="0" w:line="360" w:lineRule="auto"/>
              <w:jc w:val="both"/>
            </w:pPr>
            <w:r>
              <w:rPr>
                <w:rFonts w:ascii="宋体" w:hAnsi="宋体" w:eastAsia="宋体" w:cs="宋体"/>
                <w:b w:val="0"/>
                <w:sz w:val="24"/>
              </w:rPr>
              <w:t>854.16</w:t>
            </w:r>
          </w:p>
        </w:tc>
        <w:tc>
          <w:tcPr>
            <w:tcW w:w="732" w:type="dxa"/>
            <w:vAlign w:val="center"/>
          </w:tcPr>
          <w:p w14:paraId="4C1813A9">
            <w:pPr>
              <w:spacing w:before="0" w:after="0" w:line="360" w:lineRule="auto"/>
              <w:jc w:val="both"/>
            </w:pPr>
            <w:r>
              <w:rPr>
                <w:rFonts w:ascii="宋体" w:hAnsi="宋体" w:eastAsia="宋体" w:cs="宋体"/>
                <w:b w:val="0"/>
                <w:sz w:val="24"/>
              </w:rPr>
              <w:t>854.98</w:t>
            </w:r>
          </w:p>
        </w:tc>
      </w:tr>
      <w:tr w14:paraId="38500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05D31BE8">
            <w:pPr>
              <w:spacing w:before="0" w:after="0" w:line="360" w:lineRule="auto"/>
              <w:jc w:val="both"/>
            </w:pPr>
            <w:r>
              <w:rPr>
                <w:rFonts w:ascii="宋体" w:hAnsi="宋体" w:eastAsia="宋体" w:cs="宋体"/>
                <w:b w:val="0"/>
                <w:sz w:val="24"/>
              </w:rPr>
              <w:t>最后下降迭代</w:t>
            </w:r>
          </w:p>
        </w:tc>
        <w:tc>
          <w:tcPr>
            <w:tcW w:w="732" w:type="dxa"/>
            <w:vAlign w:val="center"/>
          </w:tcPr>
          <w:p w14:paraId="7A6A2612">
            <w:pPr>
              <w:spacing w:before="0" w:after="0" w:line="360" w:lineRule="auto"/>
              <w:jc w:val="both"/>
            </w:pPr>
            <w:r>
              <w:rPr>
                <w:rFonts w:ascii="宋体" w:hAnsi="宋体" w:eastAsia="宋体" w:cs="宋体"/>
                <w:b w:val="0"/>
                <w:sz w:val="24"/>
              </w:rPr>
              <w:t>25</w:t>
            </w:r>
          </w:p>
        </w:tc>
        <w:tc>
          <w:tcPr>
            <w:tcW w:w="732" w:type="dxa"/>
            <w:vAlign w:val="center"/>
          </w:tcPr>
          <w:p w14:paraId="17C8261D">
            <w:pPr>
              <w:spacing w:before="0" w:after="0" w:line="360" w:lineRule="auto"/>
              <w:jc w:val="both"/>
            </w:pPr>
            <w:r>
              <w:rPr>
                <w:rFonts w:ascii="宋体" w:hAnsi="宋体" w:eastAsia="宋体" w:cs="宋体"/>
                <w:b w:val="0"/>
                <w:sz w:val="24"/>
              </w:rPr>
              <w:t>43</w:t>
            </w:r>
          </w:p>
        </w:tc>
        <w:tc>
          <w:tcPr>
            <w:tcW w:w="732" w:type="dxa"/>
            <w:vAlign w:val="center"/>
          </w:tcPr>
          <w:p w14:paraId="4A0E36E4">
            <w:pPr>
              <w:spacing w:before="0" w:after="0" w:line="360" w:lineRule="auto"/>
              <w:jc w:val="both"/>
            </w:pPr>
            <w:r>
              <w:rPr>
                <w:rFonts w:ascii="宋体" w:hAnsi="宋体" w:eastAsia="宋体" w:cs="宋体"/>
                <w:b w:val="0"/>
                <w:sz w:val="24"/>
              </w:rPr>
              <w:t>15</w:t>
            </w:r>
          </w:p>
        </w:tc>
        <w:tc>
          <w:tcPr>
            <w:tcW w:w="732" w:type="dxa"/>
            <w:vAlign w:val="center"/>
          </w:tcPr>
          <w:p w14:paraId="3277B286">
            <w:pPr>
              <w:spacing w:before="0" w:after="0" w:line="360" w:lineRule="auto"/>
              <w:jc w:val="both"/>
            </w:pPr>
            <w:r>
              <w:rPr>
                <w:rFonts w:ascii="宋体" w:hAnsi="宋体" w:eastAsia="宋体" w:cs="宋体"/>
                <w:b w:val="0"/>
                <w:sz w:val="24"/>
              </w:rPr>
              <w:t>45</w:t>
            </w:r>
          </w:p>
        </w:tc>
        <w:tc>
          <w:tcPr>
            <w:tcW w:w="732" w:type="dxa"/>
            <w:vAlign w:val="center"/>
          </w:tcPr>
          <w:p w14:paraId="3B8D98FE">
            <w:pPr>
              <w:spacing w:before="0" w:after="0" w:line="360" w:lineRule="auto"/>
              <w:jc w:val="both"/>
            </w:pPr>
            <w:r>
              <w:rPr>
                <w:rFonts w:ascii="宋体" w:hAnsi="宋体" w:eastAsia="宋体" w:cs="宋体"/>
                <w:b w:val="0"/>
                <w:sz w:val="24"/>
              </w:rPr>
              <w:t>31</w:t>
            </w:r>
          </w:p>
        </w:tc>
        <w:tc>
          <w:tcPr>
            <w:tcW w:w="732" w:type="dxa"/>
            <w:vAlign w:val="center"/>
          </w:tcPr>
          <w:p w14:paraId="64533929">
            <w:pPr>
              <w:spacing w:before="0" w:after="0" w:line="360" w:lineRule="auto"/>
              <w:jc w:val="both"/>
            </w:pPr>
            <w:r>
              <w:rPr>
                <w:rFonts w:ascii="宋体" w:hAnsi="宋体" w:eastAsia="宋体" w:cs="宋体"/>
                <w:b w:val="0"/>
                <w:sz w:val="24"/>
              </w:rPr>
              <w:t>26</w:t>
            </w:r>
          </w:p>
        </w:tc>
        <w:tc>
          <w:tcPr>
            <w:tcW w:w="732" w:type="dxa"/>
            <w:vAlign w:val="center"/>
          </w:tcPr>
          <w:p w14:paraId="5EB8DF22">
            <w:pPr>
              <w:spacing w:before="0" w:after="0" w:line="360" w:lineRule="auto"/>
              <w:jc w:val="both"/>
            </w:pPr>
            <w:r>
              <w:rPr>
                <w:rFonts w:ascii="宋体" w:hAnsi="宋体" w:eastAsia="宋体" w:cs="宋体"/>
                <w:b w:val="0"/>
                <w:sz w:val="24"/>
              </w:rPr>
              <w:t>26</w:t>
            </w:r>
          </w:p>
        </w:tc>
        <w:tc>
          <w:tcPr>
            <w:tcW w:w="732" w:type="dxa"/>
            <w:vAlign w:val="center"/>
          </w:tcPr>
          <w:p w14:paraId="1573DEFA">
            <w:pPr>
              <w:spacing w:before="0" w:after="0" w:line="360" w:lineRule="auto"/>
              <w:jc w:val="both"/>
            </w:pPr>
            <w:r>
              <w:rPr>
                <w:rFonts w:ascii="宋体" w:hAnsi="宋体" w:eastAsia="宋体" w:cs="宋体"/>
                <w:b w:val="0"/>
                <w:sz w:val="24"/>
              </w:rPr>
              <w:t>33</w:t>
            </w:r>
          </w:p>
        </w:tc>
        <w:tc>
          <w:tcPr>
            <w:tcW w:w="732" w:type="dxa"/>
            <w:vAlign w:val="center"/>
          </w:tcPr>
          <w:p w14:paraId="5559B6A2">
            <w:pPr>
              <w:spacing w:before="0" w:after="0" w:line="360" w:lineRule="auto"/>
              <w:jc w:val="both"/>
            </w:pPr>
            <w:r>
              <w:rPr>
                <w:rFonts w:ascii="宋体" w:hAnsi="宋体" w:eastAsia="宋体" w:cs="宋体"/>
                <w:b w:val="0"/>
                <w:sz w:val="24"/>
              </w:rPr>
              <w:t>26</w:t>
            </w:r>
          </w:p>
        </w:tc>
        <w:tc>
          <w:tcPr>
            <w:tcW w:w="732" w:type="dxa"/>
            <w:vAlign w:val="center"/>
          </w:tcPr>
          <w:p w14:paraId="0BC74B69">
            <w:pPr>
              <w:spacing w:before="0" w:after="0" w:line="360" w:lineRule="auto"/>
              <w:jc w:val="both"/>
            </w:pPr>
            <w:r>
              <w:rPr>
                <w:rFonts w:ascii="宋体" w:hAnsi="宋体" w:eastAsia="宋体" w:cs="宋体"/>
                <w:b w:val="0"/>
                <w:sz w:val="24"/>
              </w:rPr>
              <w:t>29</w:t>
            </w:r>
          </w:p>
        </w:tc>
        <w:tc>
          <w:tcPr>
            <w:tcW w:w="732" w:type="dxa"/>
            <w:vAlign w:val="center"/>
          </w:tcPr>
          <w:p w14:paraId="082CAFAE">
            <w:pPr>
              <w:spacing w:before="0" w:after="0" w:line="360" w:lineRule="auto"/>
              <w:jc w:val="both"/>
            </w:pPr>
            <w:r>
              <w:rPr>
                <w:rFonts w:ascii="宋体" w:hAnsi="宋体" w:eastAsia="宋体" w:cs="宋体"/>
                <w:b w:val="0"/>
                <w:sz w:val="24"/>
              </w:rPr>
              <w:t>29.9</w:t>
            </w:r>
          </w:p>
        </w:tc>
      </w:tr>
      <w:tr w14:paraId="1D2A8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3C30F748">
            <w:pPr>
              <w:spacing w:before="0" w:after="0" w:line="360" w:lineRule="auto"/>
              <w:jc w:val="both"/>
            </w:pPr>
            <w:r>
              <w:rPr>
                <w:rFonts w:ascii="宋体" w:hAnsi="宋体" w:eastAsia="宋体" w:cs="宋体"/>
                <w:b w:val="0"/>
                <w:sz w:val="24"/>
              </w:rPr>
              <w:t>收缩距离</w:t>
            </w:r>
          </w:p>
        </w:tc>
        <w:tc>
          <w:tcPr>
            <w:tcW w:w="732" w:type="dxa"/>
            <w:vAlign w:val="center"/>
          </w:tcPr>
          <w:p w14:paraId="45820331">
            <w:pPr>
              <w:spacing w:before="0" w:after="0" w:line="360" w:lineRule="auto"/>
              <w:jc w:val="both"/>
            </w:pPr>
            <w:r>
              <w:rPr>
                <w:rFonts w:ascii="宋体" w:hAnsi="宋体" w:eastAsia="宋体" w:cs="宋体"/>
                <w:b w:val="0"/>
                <w:sz w:val="24"/>
              </w:rPr>
              <w:t>51.73</w:t>
            </w:r>
          </w:p>
        </w:tc>
        <w:tc>
          <w:tcPr>
            <w:tcW w:w="732" w:type="dxa"/>
            <w:vAlign w:val="center"/>
          </w:tcPr>
          <w:p w14:paraId="5314BBD2">
            <w:pPr>
              <w:spacing w:before="0" w:after="0" w:line="360" w:lineRule="auto"/>
              <w:jc w:val="both"/>
            </w:pPr>
            <w:r>
              <w:rPr>
                <w:rFonts w:ascii="宋体" w:hAnsi="宋体" w:eastAsia="宋体" w:cs="宋体"/>
                <w:b w:val="0"/>
                <w:sz w:val="24"/>
              </w:rPr>
              <w:t>63.37</w:t>
            </w:r>
          </w:p>
        </w:tc>
        <w:tc>
          <w:tcPr>
            <w:tcW w:w="732" w:type="dxa"/>
            <w:vAlign w:val="center"/>
          </w:tcPr>
          <w:p w14:paraId="74319AF9">
            <w:pPr>
              <w:spacing w:before="0" w:after="0" w:line="360" w:lineRule="auto"/>
              <w:jc w:val="both"/>
            </w:pPr>
            <w:r>
              <w:rPr>
                <w:rFonts w:ascii="宋体" w:hAnsi="宋体" w:eastAsia="宋体" w:cs="宋体"/>
                <w:b w:val="0"/>
                <w:sz w:val="24"/>
              </w:rPr>
              <w:t>57.03</w:t>
            </w:r>
          </w:p>
        </w:tc>
        <w:tc>
          <w:tcPr>
            <w:tcW w:w="732" w:type="dxa"/>
            <w:vAlign w:val="center"/>
          </w:tcPr>
          <w:p w14:paraId="4EC56829">
            <w:pPr>
              <w:spacing w:before="0" w:after="0" w:line="360" w:lineRule="auto"/>
              <w:jc w:val="both"/>
            </w:pPr>
            <w:r>
              <w:rPr>
                <w:rFonts w:ascii="宋体" w:hAnsi="宋体" w:eastAsia="宋体" w:cs="宋体"/>
                <w:b w:val="0"/>
                <w:sz w:val="24"/>
              </w:rPr>
              <w:t>37.49</w:t>
            </w:r>
          </w:p>
        </w:tc>
        <w:tc>
          <w:tcPr>
            <w:tcW w:w="732" w:type="dxa"/>
            <w:vAlign w:val="center"/>
          </w:tcPr>
          <w:p w14:paraId="4E840F0E">
            <w:pPr>
              <w:spacing w:before="0" w:after="0" w:line="360" w:lineRule="auto"/>
              <w:jc w:val="both"/>
            </w:pPr>
            <w:r>
              <w:rPr>
                <w:rFonts w:ascii="宋体" w:hAnsi="宋体" w:eastAsia="宋体" w:cs="宋体"/>
                <w:b w:val="0"/>
                <w:sz w:val="24"/>
              </w:rPr>
              <w:t>102.40</w:t>
            </w:r>
          </w:p>
        </w:tc>
        <w:tc>
          <w:tcPr>
            <w:tcW w:w="732" w:type="dxa"/>
            <w:vAlign w:val="center"/>
          </w:tcPr>
          <w:p w14:paraId="5509714C">
            <w:pPr>
              <w:spacing w:before="0" w:after="0" w:line="360" w:lineRule="auto"/>
              <w:jc w:val="both"/>
            </w:pPr>
            <w:r>
              <w:rPr>
                <w:rFonts w:ascii="宋体" w:hAnsi="宋体" w:eastAsia="宋体" w:cs="宋体"/>
                <w:b w:val="0"/>
                <w:sz w:val="24"/>
              </w:rPr>
              <w:t>57.44</w:t>
            </w:r>
          </w:p>
        </w:tc>
        <w:tc>
          <w:tcPr>
            <w:tcW w:w="732" w:type="dxa"/>
            <w:vAlign w:val="center"/>
          </w:tcPr>
          <w:p w14:paraId="336B16F5">
            <w:pPr>
              <w:spacing w:before="0" w:after="0" w:line="360" w:lineRule="auto"/>
              <w:jc w:val="both"/>
            </w:pPr>
            <w:r>
              <w:rPr>
                <w:rFonts w:ascii="宋体" w:hAnsi="宋体" w:eastAsia="宋体" w:cs="宋体"/>
                <w:b w:val="0"/>
                <w:sz w:val="24"/>
              </w:rPr>
              <w:t>48.96</w:t>
            </w:r>
          </w:p>
        </w:tc>
        <w:tc>
          <w:tcPr>
            <w:tcW w:w="732" w:type="dxa"/>
            <w:vAlign w:val="center"/>
          </w:tcPr>
          <w:p w14:paraId="17FC3E4C">
            <w:pPr>
              <w:spacing w:before="0" w:after="0" w:line="360" w:lineRule="auto"/>
              <w:jc w:val="both"/>
            </w:pPr>
            <w:r>
              <w:rPr>
                <w:rFonts w:ascii="宋体" w:hAnsi="宋体" w:eastAsia="宋体" w:cs="宋体"/>
                <w:b w:val="0"/>
                <w:sz w:val="24"/>
              </w:rPr>
              <w:t>58.66</w:t>
            </w:r>
          </w:p>
        </w:tc>
        <w:tc>
          <w:tcPr>
            <w:tcW w:w="732" w:type="dxa"/>
            <w:vAlign w:val="center"/>
          </w:tcPr>
          <w:p w14:paraId="552EA2B2">
            <w:pPr>
              <w:spacing w:before="0" w:after="0" w:line="360" w:lineRule="auto"/>
              <w:jc w:val="both"/>
            </w:pPr>
            <w:r>
              <w:rPr>
                <w:rFonts w:ascii="宋体" w:hAnsi="宋体" w:eastAsia="宋体" w:cs="宋体"/>
                <w:b w:val="0"/>
                <w:sz w:val="24"/>
              </w:rPr>
              <w:t>44.14</w:t>
            </w:r>
          </w:p>
        </w:tc>
        <w:tc>
          <w:tcPr>
            <w:tcW w:w="732" w:type="dxa"/>
            <w:vAlign w:val="center"/>
          </w:tcPr>
          <w:p w14:paraId="09935508">
            <w:pPr>
              <w:spacing w:before="0" w:after="0" w:line="360" w:lineRule="auto"/>
              <w:jc w:val="both"/>
            </w:pPr>
            <w:r>
              <w:rPr>
                <w:rFonts w:ascii="宋体" w:hAnsi="宋体" w:eastAsia="宋体" w:cs="宋体"/>
                <w:b w:val="0"/>
                <w:sz w:val="24"/>
              </w:rPr>
              <w:t>54.07</w:t>
            </w:r>
          </w:p>
        </w:tc>
        <w:tc>
          <w:tcPr>
            <w:tcW w:w="732" w:type="dxa"/>
            <w:vAlign w:val="center"/>
          </w:tcPr>
          <w:p w14:paraId="2100E512">
            <w:pPr>
              <w:spacing w:before="0" w:after="0" w:line="360" w:lineRule="auto"/>
              <w:jc w:val="both"/>
            </w:pPr>
            <w:r>
              <w:rPr>
                <w:rFonts w:ascii="宋体" w:hAnsi="宋体" w:eastAsia="宋体" w:cs="宋体"/>
                <w:b w:val="0"/>
                <w:sz w:val="24"/>
              </w:rPr>
              <w:t>57.53</w:t>
            </w:r>
          </w:p>
        </w:tc>
      </w:tr>
    </w:tbl>
    <w:p w14:paraId="2CC53592"/>
    <w:p w14:paraId="4BB32A7F">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混合算法的平均最优距离为797.45，较基本ACO降低了7.88%，说明多策略融合在整体上提升了求解质量。其平均运行时间为39.71秒，低于2-opt ACO的44.06秒，表明性能提升并未带来过高的时间开销。平均收敛次数为2.1次，说明该算法在保持较高解质量的同时，也兼顾了较好的收敛效率。</w:t>
      </w:r>
    </w:p>
    <w:p w14:paraId="2CDE40BF">
      <w:pPr>
        <w:spacing w:before="120" w:after="120" w:line="360" w:lineRule="auto"/>
        <w:jc w:val="left"/>
      </w:pPr>
      <w:r>
        <w:rPr>
          <w:rFonts w:ascii="黑体" w:hAnsi="黑体" w:eastAsia="黑体" w:cs="黑体"/>
          <w:b/>
          <w:sz w:val="30"/>
        </w:rPr>
        <w:t>5.4 综合性能对比</w:t>
      </w:r>
    </w:p>
    <w:p w14:paraId="7023AC9D">
      <w:pPr>
        <w:spacing w:before="120" w:after="120" w:line="360" w:lineRule="auto"/>
        <w:jc w:val="left"/>
      </w:pPr>
      <w:r>
        <w:rPr>
          <w:rFonts w:ascii="黑体" w:hAnsi="黑体" w:eastAsia="黑体" w:cs="黑体"/>
          <w:b/>
          <w:sz w:val="30"/>
        </w:rPr>
        <w:t>5.4.1 核心性能指标汇总</w:t>
      </w:r>
    </w:p>
    <w:p w14:paraId="4267E21F">
      <w:pPr>
        <w:spacing w:before="0" w:after="0" w:line="360" w:lineRule="auto"/>
        <w:ind w:firstLine="480"/>
        <w:jc w:val="both"/>
      </w:pPr>
      <w:r>
        <w:rPr>
          <w:rFonts w:ascii="宋体" w:hAnsi="宋体" w:eastAsia="宋体" w:cs="宋体"/>
          <w:b w:val="0"/>
          <w:sz w:val="24"/>
        </w:rPr>
        <w:t>8种算法组合的核心性能指标汇总如下：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5"/>
        <w:gridCol w:w="1465"/>
        <w:gridCol w:w="1465"/>
        <w:gridCol w:w="1465"/>
        <w:gridCol w:w="1465"/>
        <w:gridCol w:w="1465"/>
      </w:tblGrid>
      <w:tr w14:paraId="7F722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shd w:val="clear" w:color="auto" w:fill="EDEDED"/>
            <w:vAlign w:val="center"/>
          </w:tcPr>
          <w:p w14:paraId="6D2A0789">
            <w:pPr>
              <w:spacing w:before="0" w:after="0" w:line="360" w:lineRule="auto"/>
              <w:jc w:val="center"/>
            </w:pPr>
            <w:r>
              <w:rPr>
                <w:rFonts w:ascii="宋体" w:hAnsi="宋体" w:eastAsia="宋体" w:cs="宋体"/>
                <w:b/>
                <w:sz w:val="24"/>
              </w:rPr>
              <w:t>算法组合</w:t>
            </w:r>
          </w:p>
        </w:tc>
        <w:tc>
          <w:tcPr>
            <w:tcW w:w="1465" w:type="dxa"/>
            <w:shd w:val="clear" w:color="auto" w:fill="EDEDED"/>
            <w:vAlign w:val="center"/>
          </w:tcPr>
          <w:p w14:paraId="174216C1">
            <w:pPr>
              <w:spacing w:before="0" w:after="0" w:line="360" w:lineRule="auto"/>
              <w:jc w:val="center"/>
            </w:pPr>
            <w:r>
              <w:rPr>
                <w:rFonts w:ascii="宋体" w:hAnsi="宋体" w:eastAsia="宋体" w:cs="宋体"/>
                <w:b/>
                <w:sz w:val="24"/>
              </w:rPr>
              <w:t>平均最优距离</w:t>
            </w:r>
          </w:p>
        </w:tc>
        <w:tc>
          <w:tcPr>
            <w:tcW w:w="1465" w:type="dxa"/>
            <w:shd w:val="clear" w:color="auto" w:fill="EDEDED"/>
            <w:vAlign w:val="center"/>
          </w:tcPr>
          <w:p w14:paraId="31349757">
            <w:pPr>
              <w:spacing w:before="0" w:after="0" w:line="360" w:lineRule="auto"/>
              <w:jc w:val="center"/>
            </w:pPr>
            <w:r>
              <w:rPr>
                <w:rFonts w:ascii="宋体" w:hAnsi="宋体" w:eastAsia="宋体" w:cs="宋体"/>
                <w:b/>
                <w:sz w:val="24"/>
              </w:rPr>
              <w:t>排名</w:t>
            </w:r>
          </w:p>
        </w:tc>
        <w:tc>
          <w:tcPr>
            <w:tcW w:w="1465" w:type="dxa"/>
            <w:shd w:val="clear" w:color="auto" w:fill="EDEDED"/>
            <w:vAlign w:val="center"/>
          </w:tcPr>
          <w:p w14:paraId="4A8FD7F9">
            <w:pPr>
              <w:spacing w:before="0" w:after="0" w:line="360" w:lineRule="auto"/>
              <w:jc w:val="center"/>
            </w:pPr>
            <w:r>
              <w:rPr>
                <w:rFonts w:ascii="宋体" w:hAnsi="宋体" w:eastAsia="宋体" w:cs="宋体"/>
                <w:b/>
                <w:sz w:val="24"/>
              </w:rPr>
              <w:t>平均运行时间(s)</w:t>
            </w:r>
          </w:p>
        </w:tc>
        <w:tc>
          <w:tcPr>
            <w:tcW w:w="1465" w:type="dxa"/>
            <w:shd w:val="clear" w:color="auto" w:fill="EDEDED"/>
            <w:vAlign w:val="center"/>
          </w:tcPr>
          <w:p w14:paraId="63FCB320">
            <w:pPr>
              <w:spacing w:before="0" w:after="0" w:line="360" w:lineRule="auto"/>
              <w:jc w:val="center"/>
            </w:pPr>
            <w:r>
              <w:rPr>
                <w:rFonts w:ascii="宋体" w:hAnsi="宋体" w:eastAsia="宋体" w:cs="宋体"/>
                <w:b/>
                <w:sz w:val="24"/>
              </w:rPr>
              <w:t>平均收敛次数</w:t>
            </w:r>
          </w:p>
        </w:tc>
        <w:tc>
          <w:tcPr>
            <w:tcW w:w="1465" w:type="dxa"/>
            <w:shd w:val="clear" w:color="auto" w:fill="EDEDED"/>
            <w:vAlign w:val="center"/>
          </w:tcPr>
          <w:p w14:paraId="7C0784B7">
            <w:pPr>
              <w:spacing w:before="0" w:after="0" w:line="360" w:lineRule="auto"/>
              <w:jc w:val="center"/>
            </w:pPr>
            <w:r>
              <w:rPr>
                <w:rFonts w:ascii="宋体" w:hAnsi="宋体" w:eastAsia="宋体" w:cs="宋体"/>
                <w:b/>
                <w:sz w:val="24"/>
              </w:rPr>
              <w:t>平均收缩距离</w:t>
            </w:r>
          </w:p>
        </w:tc>
      </w:tr>
      <w:tr w14:paraId="7C5D0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6CA26AAD">
            <w:pPr>
              <w:spacing w:before="0" w:after="0" w:line="360" w:lineRule="auto"/>
              <w:jc w:val="both"/>
            </w:pPr>
            <w:r>
              <w:rPr>
                <w:rFonts w:ascii="宋体" w:hAnsi="宋体" w:eastAsia="宋体" w:cs="宋体"/>
                <w:b w:val="0"/>
                <w:sz w:val="24"/>
              </w:rPr>
              <w:t>基本ACO</w:t>
            </w:r>
          </w:p>
        </w:tc>
        <w:tc>
          <w:tcPr>
            <w:tcW w:w="1465" w:type="dxa"/>
            <w:vAlign w:val="center"/>
          </w:tcPr>
          <w:p w14:paraId="767ABF81">
            <w:pPr>
              <w:spacing w:before="0" w:after="0" w:line="360" w:lineRule="auto"/>
              <w:jc w:val="both"/>
            </w:pPr>
            <w:r>
              <w:rPr>
                <w:rFonts w:ascii="宋体" w:hAnsi="宋体" w:eastAsia="宋体" w:cs="宋体"/>
                <w:b w:val="0"/>
                <w:sz w:val="24"/>
              </w:rPr>
              <w:t>865.61</w:t>
            </w:r>
          </w:p>
        </w:tc>
        <w:tc>
          <w:tcPr>
            <w:tcW w:w="1465" w:type="dxa"/>
            <w:vAlign w:val="center"/>
          </w:tcPr>
          <w:p w14:paraId="354E1D14">
            <w:pPr>
              <w:spacing w:before="0" w:after="0" w:line="360" w:lineRule="auto"/>
              <w:jc w:val="both"/>
            </w:pPr>
            <w:r>
              <w:rPr>
                <w:rFonts w:ascii="宋体" w:hAnsi="宋体" w:eastAsia="宋体" w:cs="宋体"/>
                <w:b w:val="0"/>
                <w:sz w:val="24"/>
              </w:rPr>
              <w:t>8</w:t>
            </w:r>
          </w:p>
        </w:tc>
        <w:tc>
          <w:tcPr>
            <w:tcW w:w="1465" w:type="dxa"/>
            <w:vAlign w:val="center"/>
          </w:tcPr>
          <w:p w14:paraId="284294F2">
            <w:pPr>
              <w:spacing w:before="0" w:after="0" w:line="360" w:lineRule="auto"/>
              <w:jc w:val="both"/>
            </w:pPr>
            <w:r>
              <w:rPr>
                <w:rFonts w:ascii="宋体" w:hAnsi="宋体" w:eastAsia="宋体" w:cs="宋体"/>
                <w:b w:val="0"/>
                <w:sz w:val="24"/>
              </w:rPr>
              <w:t>34.81</w:t>
            </w:r>
          </w:p>
        </w:tc>
        <w:tc>
          <w:tcPr>
            <w:tcW w:w="1465" w:type="dxa"/>
            <w:vAlign w:val="center"/>
          </w:tcPr>
          <w:p w14:paraId="7A25DCB1">
            <w:pPr>
              <w:spacing w:before="0" w:after="0" w:line="360" w:lineRule="auto"/>
              <w:jc w:val="both"/>
            </w:pPr>
            <w:r>
              <w:rPr>
                <w:rFonts w:ascii="宋体" w:hAnsi="宋体" w:eastAsia="宋体" w:cs="宋体"/>
                <w:b w:val="0"/>
                <w:sz w:val="24"/>
              </w:rPr>
              <w:t>8.3</w:t>
            </w:r>
          </w:p>
        </w:tc>
        <w:tc>
          <w:tcPr>
            <w:tcW w:w="1465" w:type="dxa"/>
            <w:vAlign w:val="center"/>
          </w:tcPr>
          <w:p w14:paraId="15E71891">
            <w:pPr>
              <w:spacing w:before="0" w:after="0" w:line="360" w:lineRule="auto"/>
              <w:jc w:val="both"/>
            </w:pPr>
            <w:r>
              <w:rPr>
                <w:rFonts w:ascii="宋体" w:hAnsi="宋体" w:eastAsia="宋体" w:cs="宋体"/>
                <w:b w:val="0"/>
                <w:sz w:val="24"/>
              </w:rPr>
              <w:t>962.93</w:t>
            </w:r>
          </w:p>
        </w:tc>
      </w:tr>
      <w:tr w14:paraId="081F6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2E49C186">
            <w:pPr>
              <w:spacing w:before="0" w:after="0" w:line="360" w:lineRule="auto"/>
              <w:jc w:val="both"/>
            </w:pPr>
            <w:r>
              <w:rPr>
                <w:rFonts w:ascii="宋体" w:hAnsi="宋体" w:eastAsia="宋体" w:cs="宋体"/>
                <w:b w:val="0"/>
                <w:sz w:val="24"/>
              </w:rPr>
              <w:t>自适应参数</w:t>
            </w:r>
          </w:p>
        </w:tc>
        <w:tc>
          <w:tcPr>
            <w:tcW w:w="1465" w:type="dxa"/>
            <w:vAlign w:val="center"/>
          </w:tcPr>
          <w:p w14:paraId="32950917">
            <w:pPr>
              <w:spacing w:before="0" w:after="0" w:line="360" w:lineRule="auto"/>
              <w:jc w:val="both"/>
            </w:pPr>
            <w:r>
              <w:rPr>
                <w:rFonts w:ascii="宋体" w:hAnsi="宋体" w:eastAsia="宋体" w:cs="宋体"/>
                <w:b w:val="0"/>
                <w:sz w:val="24"/>
              </w:rPr>
              <w:t>851.33</w:t>
            </w:r>
          </w:p>
        </w:tc>
        <w:tc>
          <w:tcPr>
            <w:tcW w:w="1465" w:type="dxa"/>
            <w:vAlign w:val="center"/>
          </w:tcPr>
          <w:p w14:paraId="09D506FB">
            <w:pPr>
              <w:spacing w:before="0" w:after="0" w:line="360" w:lineRule="auto"/>
              <w:jc w:val="both"/>
            </w:pPr>
            <w:r>
              <w:rPr>
                <w:rFonts w:ascii="宋体" w:hAnsi="宋体" w:eastAsia="宋体" w:cs="宋体"/>
                <w:b w:val="0"/>
                <w:sz w:val="24"/>
              </w:rPr>
              <w:t>7</w:t>
            </w:r>
          </w:p>
        </w:tc>
        <w:tc>
          <w:tcPr>
            <w:tcW w:w="1465" w:type="dxa"/>
            <w:vAlign w:val="center"/>
          </w:tcPr>
          <w:p w14:paraId="4ADD9932">
            <w:pPr>
              <w:spacing w:before="0" w:after="0" w:line="360" w:lineRule="auto"/>
              <w:jc w:val="both"/>
            </w:pPr>
            <w:r>
              <w:rPr>
                <w:rFonts w:ascii="宋体" w:hAnsi="宋体" w:eastAsia="宋体" w:cs="宋体"/>
                <w:b w:val="0"/>
                <w:sz w:val="24"/>
              </w:rPr>
              <w:t>34.37</w:t>
            </w:r>
          </w:p>
        </w:tc>
        <w:tc>
          <w:tcPr>
            <w:tcW w:w="1465" w:type="dxa"/>
            <w:vAlign w:val="center"/>
          </w:tcPr>
          <w:p w14:paraId="57AC707E">
            <w:pPr>
              <w:spacing w:before="0" w:after="0" w:line="360" w:lineRule="auto"/>
              <w:jc w:val="both"/>
            </w:pPr>
            <w:r>
              <w:rPr>
                <w:rFonts w:ascii="宋体" w:hAnsi="宋体" w:eastAsia="宋体" w:cs="宋体"/>
                <w:b w:val="0"/>
                <w:sz w:val="24"/>
              </w:rPr>
              <w:t>5.7</w:t>
            </w:r>
          </w:p>
        </w:tc>
        <w:tc>
          <w:tcPr>
            <w:tcW w:w="1465" w:type="dxa"/>
            <w:vAlign w:val="center"/>
          </w:tcPr>
          <w:p w14:paraId="3D816685">
            <w:pPr>
              <w:spacing w:before="0" w:after="0" w:line="360" w:lineRule="auto"/>
              <w:jc w:val="both"/>
            </w:pPr>
            <w:r>
              <w:rPr>
                <w:rFonts w:ascii="宋体" w:hAnsi="宋体" w:eastAsia="宋体" w:cs="宋体"/>
                <w:b w:val="0"/>
                <w:sz w:val="24"/>
              </w:rPr>
              <w:t>458.37</w:t>
            </w:r>
          </w:p>
        </w:tc>
      </w:tr>
      <w:tr w14:paraId="520E3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7A7110F9">
            <w:pPr>
              <w:spacing w:before="0" w:after="0" w:line="360" w:lineRule="auto"/>
              <w:jc w:val="both"/>
            </w:pPr>
            <w:r>
              <w:rPr>
                <w:rFonts w:ascii="宋体" w:hAnsi="宋体" w:eastAsia="宋体" w:cs="宋体"/>
                <w:b w:val="0"/>
                <w:sz w:val="24"/>
              </w:rPr>
              <w:t>遗传算法</w:t>
            </w:r>
          </w:p>
        </w:tc>
        <w:tc>
          <w:tcPr>
            <w:tcW w:w="1465" w:type="dxa"/>
            <w:vAlign w:val="center"/>
          </w:tcPr>
          <w:p w14:paraId="44CF872D">
            <w:pPr>
              <w:spacing w:before="0" w:after="0" w:line="360" w:lineRule="auto"/>
              <w:jc w:val="both"/>
            </w:pPr>
            <w:r>
              <w:rPr>
                <w:rFonts w:ascii="宋体" w:hAnsi="宋体" w:eastAsia="宋体" w:cs="宋体"/>
                <w:b w:val="0"/>
                <w:sz w:val="24"/>
              </w:rPr>
              <w:t>831.42</w:t>
            </w:r>
          </w:p>
        </w:tc>
        <w:tc>
          <w:tcPr>
            <w:tcW w:w="1465" w:type="dxa"/>
            <w:vAlign w:val="center"/>
          </w:tcPr>
          <w:p w14:paraId="3B6542BC">
            <w:pPr>
              <w:spacing w:before="0" w:after="0" w:line="360" w:lineRule="auto"/>
              <w:jc w:val="both"/>
            </w:pPr>
            <w:r>
              <w:rPr>
                <w:rFonts w:ascii="宋体" w:hAnsi="宋体" w:eastAsia="宋体" w:cs="宋体"/>
                <w:b w:val="0"/>
                <w:sz w:val="24"/>
              </w:rPr>
              <w:t>6</w:t>
            </w:r>
          </w:p>
        </w:tc>
        <w:tc>
          <w:tcPr>
            <w:tcW w:w="1465" w:type="dxa"/>
            <w:vAlign w:val="center"/>
          </w:tcPr>
          <w:p w14:paraId="4B4862DF">
            <w:pPr>
              <w:spacing w:before="0" w:after="0" w:line="360" w:lineRule="auto"/>
              <w:jc w:val="both"/>
            </w:pPr>
            <w:r>
              <w:rPr>
                <w:rFonts w:ascii="宋体" w:hAnsi="宋体" w:eastAsia="宋体" w:cs="宋体"/>
                <w:b w:val="0"/>
                <w:sz w:val="24"/>
              </w:rPr>
              <w:t>35.07</w:t>
            </w:r>
          </w:p>
        </w:tc>
        <w:tc>
          <w:tcPr>
            <w:tcW w:w="1465" w:type="dxa"/>
            <w:vAlign w:val="center"/>
          </w:tcPr>
          <w:p w14:paraId="57868537">
            <w:pPr>
              <w:spacing w:before="0" w:after="0" w:line="360" w:lineRule="auto"/>
              <w:jc w:val="both"/>
            </w:pPr>
            <w:r>
              <w:rPr>
                <w:rFonts w:ascii="宋体" w:hAnsi="宋体" w:eastAsia="宋体" w:cs="宋体"/>
                <w:b w:val="0"/>
                <w:sz w:val="24"/>
              </w:rPr>
              <w:t>7.6</w:t>
            </w:r>
          </w:p>
        </w:tc>
        <w:tc>
          <w:tcPr>
            <w:tcW w:w="1465" w:type="dxa"/>
            <w:vAlign w:val="center"/>
          </w:tcPr>
          <w:p w14:paraId="399FADEB">
            <w:pPr>
              <w:spacing w:before="0" w:after="0" w:line="360" w:lineRule="auto"/>
              <w:jc w:val="both"/>
            </w:pPr>
            <w:r>
              <w:rPr>
                <w:rFonts w:ascii="宋体" w:hAnsi="宋体" w:eastAsia="宋体" w:cs="宋体"/>
                <w:b w:val="0"/>
                <w:sz w:val="24"/>
              </w:rPr>
              <w:t>1002.13</w:t>
            </w:r>
          </w:p>
        </w:tc>
      </w:tr>
      <w:tr w14:paraId="5B4C9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08AA68FD">
            <w:pPr>
              <w:spacing w:before="0" w:after="0" w:line="360" w:lineRule="auto"/>
              <w:jc w:val="both"/>
            </w:pPr>
            <w:r>
              <w:rPr>
                <w:rFonts w:ascii="宋体" w:hAnsi="宋体" w:eastAsia="宋体" w:cs="宋体"/>
                <w:b w:val="0"/>
                <w:sz w:val="24"/>
              </w:rPr>
              <w:t>2-opt</w:t>
            </w:r>
          </w:p>
        </w:tc>
        <w:tc>
          <w:tcPr>
            <w:tcW w:w="1465" w:type="dxa"/>
            <w:vAlign w:val="center"/>
          </w:tcPr>
          <w:p w14:paraId="494BA218">
            <w:pPr>
              <w:spacing w:before="0" w:after="0" w:line="360" w:lineRule="auto"/>
              <w:jc w:val="both"/>
            </w:pPr>
            <w:r>
              <w:rPr>
                <w:rFonts w:ascii="宋体" w:hAnsi="宋体" w:eastAsia="宋体" w:cs="宋体"/>
                <w:b w:val="0"/>
                <w:sz w:val="24"/>
              </w:rPr>
              <w:t>798.22</w:t>
            </w:r>
          </w:p>
        </w:tc>
        <w:tc>
          <w:tcPr>
            <w:tcW w:w="1465" w:type="dxa"/>
            <w:vAlign w:val="center"/>
          </w:tcPr>
          <w:p w14:paraId="19CC40CE">
            <w:pPr>
              <w:spacing w:before="0" w:after="0" w:line="360" w:lineRule="auto"/>
              <w:jc w:val="both"/>
            </w:pPr>
            <w:r>
              <w:rPr>
                <w:rFonts w:ascii="宋体" w:hAnsi="宋体" w:eastAsia="宋体" w:cs="宋体"/>
                <w:b w:val="0"/>
                <w:sz w:val="24"/>
              </w:rPr>
              <w:t>4</w:t>
            </w:r>
          </w:p>
        </w:tc>
        <w:tc>
          <w:tcPr>
            <w:tcW w:w="1465" w:type="dxa"/>
            <w:vAlign w:val="center"/>
          </w:tcPr>
          <w:p w14:paraId="79872B66">
            <w:pPr>
              <w:spacing w:before="0" w:after="0" w:line="360" w:lineRule="auto"/>
              <w:jc w:val="both"/>
            </w:pPr>
            <w:r>
              <w:rPr>
                <w:rFonts w:ascii="宋体" w:hAnsi="宋体" w:eastAsia="宋体" w:cs="宋体"/>
                <w:b w:val="0"/>
                <w:sz w:val="24"/>
              </w:rPr>
              <w:t>44.06</w:t>
            </w:r>
          </w:p>
        </w:tc>
        <w:tc>
          <w:tcPr>
            <w:tcW w:w="1465" w:type="dxa"/>
            <w:vAlign w:val="center"/>
          </w:tcPr>
          <w:p w14:paraId="5828FA29">
            <w:pPr>
              <w:spacing w:before="0" w:after="0" w:line="360" w:lineRule="auto"/>
              <w:jc w:val="both"/>
            </w:pPr>
            <w:r>
              <w:rPr>
                <w:rFonts w:ascii="宋体" w:hAnsi="宋体" w:eastAsia="宋体" w:cs="宋体"/>
                <w:b w:val="0"/>
                <w:sz w:val="24"/>
              </w:rPr>
              <w:t>2.0</w:t>
            </w:r>
          </w:p>
        </w:tc>
        <w:tc>
          <w:tcPr>
            <w:tcW w:w="1465" w:type="dxa"/>
            <w:vAlign w:val="center"/>
          </w:tcPr>
          <w:p w14:paraId="2A0A2425">
            <w:pPr>
              <w:spacing w:before="0" w:after="0" w:line="360" w:lineRule="auto"/>
              <w:jc w:val="both"/>
            </w:pPr>
            <w:r>
              <w:rPr>
                <w:rFonts w:ascii="宋体" w:hAnsi="宋体" w:eastAsia="宋体" w:cs="宋体"/>
                <w:b w:val="0"/>
                <w:sz w:val="24"/>
              </w:rPr>
              <w:t>42.75</w:t>
            </w:r>
          </w:p>
        </w:tc>
      </w:tr>
      <w:tr w14:paraId="37264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1F352E81">
            <w:pPr>
              <w:spacing w:before="0" w:after="0" w:line="360" w:lineRule="auto"/>
              <w:jc w:val="both"/>
            </w:pPr>
            <w:r>
              <w:rPr>
                <w:rFonts w:ascii="宋体" w:hAnsi="宋体" w:eastAsia="宋体" w:cs="宋体"/>
                <w:b w:val="0"/>
                <w:sz w:val="24"/>
              </w:rPr>
              <w:t>自适应参数+遗传算法</w:t>
            </w:r>
          </w:p>
        </w:tc>
        <w:tc>
          <w:tcPr>
            <w:tcW w:w="1465" w:type="dxa"/>
            <w:vAlign w:val="center"/>
          </w:tcPr>
          <w:p w14:paraId="7AF2DDBF">
            <w:pPr>
              <w:spacing w:before="0" w:after="0" w:line="360" w:lineRule="auto"/>
              <w:jc w:val="both"/>
            </w:pPr>
            <w:r>
              <w:rPr>
                <w:rFonts w:ascii="宋体" w:hAnsi="宋体" w:eastAsia="宋体" w:cs="宋体"/>
                <w:b w:val="0"/>
                <w:sz w:val="24"/>
              </w:rPr>
              <w:t>829.41</w:t>
            </w:r>
          </w:p>
        </w:tc>
        <w:tc>
          <w:tcPr>
            <w:tcW w:w="1465" w:type="dxa"/>
            <w:vAlign w:val="center"/>
          </w:tcPr>
          <w:p w14:paraId="27FBA385">
            <w:pPr>
              <w:spacing w:before="0" w:after="0" w:line="360" w:lineRule="auto"/>
              <w:jc w:val="both"/>
            </w:pPr>
            <w:r>
              <w:rPr>
                <w:rFonts w:ascii="宋体" w:hAnsi="宋体" w:eastAsia="宋体" w:cs="宋体"/>
                <w:b w:val="0"/>
                <w:sz w:val="24"/>
              </w:rPr>
              <w:t>5</w:t>
            </w:r>
          </w:p>
        </w:tc>
        <w:tc>
          <w:tcPr>
            <w:tcW w:w="1465" w:type="dxa"/>
            <w:vAlign w:val="center"/>
          </w:tcPr>
          <w:p w14:paraId="0AABC008">
            <w:pPr>
              <w:spacing w:before="0" w:after="0" w:line="360" w:lineRule="auto"/>
              <w:jc w:val="both"/>
            </w:pPr>
            <w:r>
              <w:rPr>
                <w:rFonts w:ascii="宋体" w:hAnsi="宋体" w:eastAsia="宋体" w:cs="宋体"/>
                <w:b w:val="0"/>
                <w:sz w:val="24"/>
              </w:rPr>
              <w:t>36.12</w:t>
            </w:r>
          </w:p>
        </w:tc>
        <w:tc>
          <w:tcPr>
            <w:tcW w:w="1465" w:type="dxa"/>
            <w:vAlign w:val="center"/>
          </w:tcPr>
          <w:p w14:paraId="3602A32C">
            <w:pPr>
              <w:spacing w:before="0" w:after="0" w:line="360" w:lineRule="auto"/>
              <w:jc w:val="both"/>
            </w:pPr>
            <w:r>
              <w:rPr>
                <w:rFonts w:ascii="宋体" w:hAnsi="宋体" w:eastAsia="宋体" w:cs="宋体"/>
                <w:b w:val="0"/>
                <w:sz w:val="24"/>
              </w:rPr>
              <w:t>5.2</w:t>
            </w:r>
          </w:p>
        </w:tc>
        <w:tc>
          <w:tcPr>
            <w:tcW w:w="1465" w:type="dxa"/>
            <w:vAlign w:val="center"/>
          </w:tcPr>
          <w:p w14:paraId="109D4639">
            <w:pPr>
              <w:spacing w:before="0" w:after="0" w:line="360" w:lineRule="auto"/>
              <w:jc w:val="both"/>
            </w:pPr>
            <w:r>
              <w:rPr>
                <w:rFonts w:ascii="宋体" w:hAnsi="宋体" w:eastAsia="宋体" w:cs="宋体"/>
                <w:b w:val="0"/>
                <w:sz w:val="24"/>
              </w:rPr>
              <w:t>480.26</w:t>
            </w:r>
          </w:p>
        </w:tc>
      </w:tr>
      <w:tr w14:paraId="1CDE5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61AD385F">
            <w:pPr>
              <w:spacing w:before="0" w:after="0" w:line="360" w:lineRule="auto"/>
              <w:jc w:val="both"/>
            </w:pPr>
            <w:r>
              <w:rPr>
                <w:rFonts w:ascii="宋体" w:hAnsi="宋体" w:eastAsia="宋体" w:cs="宋体"/>
                <w:b w:val="0"/>
                <w:sz w:val="24"/>
              </w:rPr>
              <w:t>自适应参数+2-opt</w:t>
            </w:r>
          </w:p>
        </w:tc>
        <w:tc>
          <w:tcPr>
            <w:tcW w:w="1465" w:type="dxa"/>
            <w:vAlign w:val="center"/>
          </w:tcPr>
          <w:p w14:paraId="75420F00">
            <w:pPr>
              <w:spacing w:before="0" w:after="0" w:line="360" w:lineRule="auto"/>
              <w:jc w:val="both"/>
            </w:pPr>
            <w:r>
              <w:rPr>
                <w:rFonts w:ascii="宋体" w:hAnsi="宋体" w:eastAsia="宋体" w:cs="宋体"/>
                <w:b w:val="0"/>
                <w:sz w:val="24"/>
              </w:rPr>
              <w:t>797.68</w:t>
            </w:r>
          </w:p>
        </w:tc>
        <w:tc>
          <w:tcPr>
            <w:tcW w:w="1465" w:type="dxa"/>
            <w:vAlign w:val="center"/>
          </w:tcPr>
          <w:p w14:paraId="36E9E762">
            <w:pPr>
              <w:spacing w:before="0" w:after="0" w:line="360" w:lineRule="auto"/>
              <w:jc w:val="both"/>
            </w:pPr>
            <w:r>
              <w:rPr>
                <w:rFonts w:ascii="宋体" w:hAnsi="宋体" w:eastAsia="宋体" w:cs="宋体"/>
                <w:b w:val="0"/>
                <w:sz w:val="24"/>
              </w:rPr>
              <w:t>3</w:t>
            </w:r>
          </w:p>
        </w:tc>
        <w:tc>
          <w:tcPr>
            <w:tcW w:w="1465" w:type="dxa"/>
            <w:vAlign w:val="center"/>
          </w:tcPr>
          <w:p w14:paraId="102B30DF">
            <w:pPr>
              <w:spacing w:before="0" w:after="0" w:line="360" w:lineRule="auto"/>
              <w:jc w:val="both"/>
            </w:pPr>
            <w:r>
              <w:rPr>
                <w:rFonts w:ascii="宋体" w:hAnsi="宋体" w:eastAsia="宋体" w:cs="宋体"/>
                <w:b w:val="0"/>
                <w:sz w:val="24"/>
              </w:rPr>
              <w:t>43.76</w:t>
            </w:r>
          </w:p>
        </w:tc>
        <w:tc>
          <w:tcPr>
            <w:tcW w:w="1465" w:type="dxa"/>
            <w:vAlign w:val="center"/>
          </w:tcPr>
          <w:p w14:paraId="5F6F95D2">
            <w:pPr>
              <w:spacing w:before="0" w:after="0" w:line="360" w:lineRule="auto"/>
              <w:jc w:val="both"/>
            </w:pPr>
            <w:r>
              <w:rPr>
                <w:rFonts w:ascii="宋体" w:hAnsi="宋体" w:eastAsia="宋体" w:cs="宋体"/>
                <w:b w:val="0"/>
                <w:sz w:val="24"/>
              </w:rPr>
              <w:t>2.5</w:t>
            </w:r>
          </w:p>
        </w:tc>
        <w:tc>
          <w:tcPr>
            <w:tcW w:w="1465" w:type="dxa"/>
            <w:vAlign w:val="center"/>
          </w:tcPr>
          <w:p w14:paraId="7E91367E">
            <w:pPr>
              <w:spacing w:before="0" w:after="0" w:line="360" w:lineRule="auto"/>
              <w:jc w:val="both"/>
            </w:pPr>
            <w:r>
              <w:rPr>
                <w:rFonts w:ascii="宋体" w:hAnsi="宋体" w:eastAsia="宋体" w:cs="宋体"/>
                <w:b w:val="0"/>
                <w:sz w:val="24"/>
              </w:rPr>
              <w:t>41.18</w:t>
            </w:r>
          </w:p>
        </w:tc>
      </w:tr>
      <w:tr w14:paraId="2CA3F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721997E9">
            <w:pPr>
              <w:spacing w:before="0" w:after="0" w:line="360" w:lineRule="auto"/>
              <w:jc w:val="both"/>
            </w:pPr>
            <w:r>
              <w:rPr>
                <w:rFonts w:ascii="宋体" w:hAnsi="宋体" w:eastAsia="宋体" w:cs="宋体"/>
                <w:b w:val="0"/>
                <w:sz w:val="24"/>
              </w:rPr>
              <w:t>遗传算法+2-opt</w:t>
            </w:r>
          </w:p>
        </w:tc>
        <w:tc>
          <w:tcPr>
            <w:tcW w:w="1465" w:type="dxa"/>
            <w:vAlign w:val="center"/>
          </w:tcPr>
          <w:p w14:paraId="4199F19C">
            <w:pPr>
              <w:spacing w:before="0" w:after="0" w:line="360" w:lineRule="auto"/>
              <w:jc w:val="both"/>
            </w:pPr>
            <w:r>
              <w:rPr>
                <w:rFonts w:ascii="宋体" w:hAnsi="宋体" w:eastAsia="宋体" w:cs="宋体"/>
                <w:b/>
                <w:sz w:val="24"/>
              </w:rPr>
              <w:t>795.23</w:t>
            </w:r>
          </w:p>
        </w:tc>
        <w:tc>
          <w:tcPr>
            <w:tcW w:w="1465" w:type="dxa"/>
            <w:vAlign w:val="center"/>
          </w:tcPr>
          <w:p w14:paraId="7E2E699D">
            <w:pPr>
              <w:spacing w:before="0" w:after="0" w:line="360" w:lineRule="auto"/>
              <w:jc w:val="both"/>
            </w:pPr>
            <w:r>
              <w:rPr>
                <w:rFonts w:ascii="宋体" w:hAnsi="宋体" w:eastAsia="宋体" w:cs="宋体"/>
                <w:b/>
                <w:sz w:val="24"/>
              </w:rPr>
              <w:t>1</w:t>
            </w:r>
          </w:p>
        </w:tc>
        <w:tc>
          <w:tcPr>
            <w:tcW w:w="1465" w:type="dxa"/>
            <w:vAlign w:val="center"/>
          </w:tcPr>
          <w:p w14:paraId="4C4E5CD6">
            <w:pPr>
              <w:spacing w:before="0" w:after="0" w:line="360" w:lineRule="auto"/>
              <w:jc w:val="both"/>
            </w:pPr>
            <w:r>
              <w:rPr>
                <w:rFonts w:ascii="宋体" w:hAnsi="宋体" w:eastAsia="宋体" w:cs="宋体"/>
                <w:b w:val="0"/>
                <w:sz w:val="24"/>
              </w:rPr>
              <w:t>39.85</w:t>
            </w:r>
          </w:p>
        </w:tc>
        <w:tc>
          <w:tcPr>
            <w:tcW w:w="1465" w:type="dxa"/>
            <w:vAlign w:val="center"/>
          </w:tcPr>
          <w:p w14:paraId="0C313807">
            <w:pPr>
              <w:spacing w:before="0" w:after="0" w:line="360" w:lineRule="auto"/>
              <w:jc w:val="both"/>
            </w:pPr>
            <w:r>
              <w:rPr>
                <w:rFonts w:ascii="宋体" w:hAnsi="宋体" w:eastAsia="宋体" w:cs="宋体"/>
                <w:b w:val="0"/>
                <w:sz w:val="24"/>
              </w:rPr>
              <w:t>2.1</w:t>
            </w:r>
          </w:p>
        </w:tc>
        <w:tc>
          <w:tcPr>
            <w:tcW w:w="1465" w:type="dxa"/>
            <w:vAlign w:val="center"/>
          </w:tcPr>
          <w:p w14:paraId="73C6C141">
            <w:pPr>
              <w:spacing w:before="0" w:after="0" w:line="360" w:lineRule="auto"/>
              <w:jc w:val="both"/>
            </w:pPr>
            <w:r>
              <w:rPr>
                <w:rFonts w:ascii="宋体" w:hAnsi="宋体" w:eastAsia="宋体" w:cs="宋体"/>
                <w:b w:val="0"/>
                <w:sz w:val="24"/>
              </w:rPr>
              <w:t>63.71</w:t>
            </w:r>
          </w:p>
        </w:tc>
      </w:tr>
      <w:tr w14:paraId="6CAE4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7691E39D">
            <w:pPr>
              <w:spacing w:before="0" w:after="0" w:line="360" w:lineRule="auto"/>
              <w:jc w:val="both"/>
            </w:pPr>
            <w:r>
              <w:rPr>
                <w:rFonts w:ascii="宋体" w:hAnsi="宋体" w:eastAsia="宋体" w:cs="宋体"/>
                <w:b w:val="0"/>
                <w:sz w:val="24"/>
              </w:rPr>
              <w:t>自适应参数+遗传算法+2-opt</w:t>
            </w:r>
          </w:p>
        </w:tc>
        <w:tc>
          <w:tcPr>
            <w:tcW w:w="1465" w:type="dxa"/>
            <w:vAlign w:val="center"/>
          </w:tcPr>
          <w:p w14:paraId="51AE834C">
            <w:pPr>
              <w:spacing w:before="0" w:after="0" w:line="360" w:lineRule="auto"/>
              <w:jc w:val="both"/>
            </w:pPr>
            <w:r>
              <w:rPr>
                <w:rFonts w:ascii="宋体" w:hAnsi="宋体" w:eastAsia="宋体" w:cs="宋体"/>
                <w:b w:val="0"/>
                <w:sz w:val="24"/>
              </w:rPr>
              <w:t>797.45</w:t>
            </w:r>
          </w:p>
        </w:tc>
        <w:tc>
          <w:tcPr>
            <w:tcW w:w="1465" w:type="dxa"/>
            <w:vAlign w:val="center"/>
          </w:tcPr>
          <w:p w14:paraId="2780D913">
            <w:pPr>
              <w:spacing w:before="0" w:after="0" w:line="360" w:lineRule="auto"/>
              <w:jc w:val="both"/>
            </w:pPr>
            <w:r>
              <w:rPr>
                <w:rFonts w:ascii="宋体" w:hAnsi="宋体" w:eastAsia="宋体" w:cs="宋体"/>
                <w:b w:val="0"/>
                <w:sz w:val="24"/>
              </w:rPr>
              <w:t>2</w:t>
            </w:r>
          </w:p>
        </w:tc>
        <w:tc>
          <w:tcPr>
            <w:tcW w:w="1465" w:type="dxa"/>
            <w:vAlign w:val="center"/>
          </w:tcPr>
          <w:p w14:paraId="74322B30">
            <w:pPr>
              <w:spacing w:before="0" w:after="0" w:line="360" w:lineRule="auto"/>
              <w:jc w:val="both"/>
            </w:pPr>
            <w:r>
              <w:rPr>
                <w:rFonts w:ascii="宋体" w:hAnsi="宋体" w:eastAsia="宋体" w:cs="宋体"/>
                <w:b w:val="0"/>
                <w:sz w:val="24"/>
              </w:rPr>
              <w:t>39.71</w:t>
            </w:r>
          </w:p>
        </w:tc>
        <w:tc>
          <w:tcPr>
            <w:tcW w:w="1465" w:type="dxa"/>
            <w:vAlign w:val="center"/>
          </w:tcPr>
          <w:p w14:paraId="3C01BBCF">
            <w:pPr>
              <w:spacing w:before="0" w:after="0" w:line="360" w:lineRule="auto"/>
              <w:jc w:val="both"/>
            </w:pPr>
            <w:r>
              <w:rPr>
                <w:rFonts w:ascii="宋体" w:hAnsi="宋体" w:eastAsia="宋体" w:cs="宋体"/>
                <w:b w:val="0"/>
                <w:sz w:val="24"/>
              </w:rPr>
              <w:t>2.1</w:t>
            </w:r>
          </w:p>
        </w:tc>
        <w:tc>
          <w:tcPr>
            <w:tcW w:w="1465" w:type="dxa"/>
            <w:vAlign w:val="center"/>
          </w:tcPr>
          <w:p w14:paraId="46028597">
            <w:pPr>
              <w:spacing w:before="0" w:after="0" w:line="360" w:lineRule="auto"/>
              <w:jc w:val="both"/>
            </w:pPr>
            <w:r>
              <w:rPr>
                <w:rFonts w:ascii="宋体" w:hAnsi="宋体" w:eastAsia="宋体" w:cs="宋体"/>
                <w:b w:val="0"/>
                <w:sz w:val="24"/>
              </w:rPr>
              <w:t>57.53</w:t>
            </w:r>
          </w:p>
        </w:tc>
      </w:tr>
    </w:tbl>
    <w:p w14:paraId="65AA7413"/>
    <w:p w14:paraId="011D6F14">
      <w:pPr>
        <w:spacing w:before="120" w:after="120" w:line="360" w:lineRule="auto"/>
        <w:jc w:val="left"/>
      </w:pPr>
      <w:r>
        <w:rPr>
          <w:rFonts w:ascii="黑体" w:hAnsi="黑体" w:eastAsia="黑体" w:cs="黑体"/>
          <w:b/>
          <w:sz w:val="30"/>
        </w:rPr>
        <w:t>5.4.2 解的质量对比</w:t>
      </w:r>
    </w:p>
    <w:p w14:paraId="0E634273">
      <w:pPr>
        <w:spacing w:before="0" w:after="0" w:line="360" w:lineRule="auto"/>
        <w:ind w:firstLine="480"/>
        <w:jc w:val="both"/>
      </w:pPr>
      <w:r>
        <w:rPr>
          <w:rFonts w:ascii="宋体" w:hAnsi="宋体" w:eastAsia="宋体" w:cs="宋体"/>
          <w:b w:val="0"/>
          <w:sz w:val="24"/>
        </w:rPr>
        <w:t>各算法的最优距离对比如下：</w:t>
      </w:r>
    </w:p>
    <w:p w14:paraId="58CAE1D8">
      <w:pPr>
        <w:pBdr>
          <w:bottom w:val="single" w:color="D9D9D9" w:sz="4" w:space="1"/>
        </w:pBdr>
        <w:spacing w:before="0" w:after="0" w:line="240" w:lineRule="auto"/>
        <w:ind w:left="360"/>
        <w:jc w:val="left"/>
      </w:pPr>
      <w:r>
        <w:rPr>
          <w:rFonts w:ascii="Consolas" w:hAnsi="Consolas" w:eastAsia="Consolas" w:cs="Consolas"/>
          <w:sz w:val="21"/>
        </w:rPr>
        <w:t>基本ACO          ████████████████████████████████████████████░░░░░░░  865.61</w:t>
      </w:r>
    </w:p>
    <w:p w14:paraId="144593D0">
      <w:pPr>
        <w:pBdr>
          <w:bottom w:val="single" w:color="D9D9D9" w:sz="4" w:space="1"/>
        </w:pBdr>
        <w:spacing w:before="0" w:after="0" w:line="240" w:lineRule="auto"/>
        <w:ind w:left="360"/>
        <w:jc w:val="left"/>
      </w:pPr>
      <w:r>
        <w:rPr>
          <w:rFonts w:ascii="Consolas" w:hAnsi="Consolas" w:eastAsia="Consolas" w:cs="Consolas"/>
          <w:sz w:val="21"/>
        </w:rPr>
        <w:t>自适应参数        █████████████████████████████████████████░░░░░░░░░  851.33</w:t>
      </w:r>
    </w:p>
    <w:p w14:paraId="7D7AF5D0">
      <w:pPr>
        <w:pBdr>
          <w:bottom w:val="single" w:color="D9D9D9" w:sz="4" w:space="1"/>
        </w:pBdr>
        <w:spacing w:before="0" w:after="0" w:line="240" w:lineRule="auto"/>
        <w:ind w:left="360"/>
        <w:jc w:val="left"/>
      </w:pPr>
      <w:r>
        <w:rPr>
          <w:rFonts w:ascii="Consolas" w:hAnsi="Consolas" w:eastAsia="Consolas" w:cs="Consolas"/>
          <w:sz w:val="21"/>
        </w:rPr>
        <w:t>遗传算法          ████████████████████████████████████░░░░░░░░░░░░░  831.42</w:t>
      </w:r>
    </w:p>
    <w:p w14:paraId="118F8DA2">
      <w:pPr>
        <w:pBdr>
          <w:bottom w:val="single" w:color="D9D9D9" w:sz="4" w:space="1"/>
        </w:pBdr>
        <w:spacing w:before="0" w:after="0" w:line="240" w:lineRule="auto"/>
        <w:ind w:left="360"/>
        <w:jc w:val="left"/>
      </w:pPr>
      <w:r>
        <w:rPr>
          <w:rFonts w:ascii="Consolas" w:hAnsi="Consolas" w:eastAsia="Consolas" w:cs="Consolas"/>
          <w:sz w:val="21"/>
        </w:rPr>
        <w:t>自适应+遗传       ███████████████████████████████████░░░░░░░░░░░░░  829.41</w:t>
      </w:r>
    </w:p>
    <w:p w14:paraId="7242C497">
      <w:pPr>
        <w:pBdr>
          <w:bottom w:val="single" w:color="D9D9D9" w:sz="4" w:space="1"/>
        </w:pBdr>
        <w:spacing w:before="0" w:after="0" w:line="240" w:lineRule="auto"/>
        <w:ind w:left="360"/>
        <w:jc w:val="left"/>
      </w:pPr>
      <w:r>
        <w:rPr>
          <w:rFonts w:ascii="Consolas" w:hAnsi="Consolas" w:eastAsia="Consolas" w:cs="Consolas"/>
          <w:sz w:val="21"/>
        </w:rPr>
        <w:t>2-opt            █████████████████████████████████░░░░░░░░░░░░░░░  798.22</w:t>
      </w:r>
    </w:p>
    <w:p w14:paraId="5C20D753">
      <w:pPr>
        <w:pBdr>
          <w:bottom w:val="single" w:color="D9D9D9" w:sz="4" w:space="1"/>
        </w:pBdr>
        <w:spacing w:before="0" w:after="0" w:line="240" w:lineRule="auto"/>
        <w:ind w:left="360"/>
        <w:jc w:val="left"/>
      </w:pPr>
      <w:r>
        <w:rPr>
          <w:rFonts w:ascii="Consolas" w:hAnsi="Consolas" w:eastAsia="Consolas" w:cs="Consolas"/>
          <w:sz w:val="21"/>
        </w:rPr>
        <w:t>自适应+2-opt      ████████████████████████████████░░░░░░░░░░░░░░░  797.68</w:t>
      </w:r>
    </w:p>
    <w:p w14:paraId="7B22AFEC">
      <w:pPr>
        <w:pBdr>
          <w:bottom w:val="single" w:color="D9D9D9" w:sz="4" w:space="1"/>
        </w:pBdr>
        <w:spacing w:before="0" w:after="0" w:line="240" w:lineRule="auto"/>
        <w:ind w:left="360"/>
        <w:jc w:val="left"/>
      </w:pPr>
      <w:r>
        <w:rPr>
          <w:rFonts w:ascii="Consolas" w:hAnsi="Consolas" w:eastAsia="Consolas" w:cs="Consolas"/>
          <w:sz w:val="21"/>
        </w:rPr>
        <w:t>全融合            ████████████████████████████████░░░░░░░░░░░░░░░  797.45</w:t>
      </w:r>
    </w:p>
    <w:p w14:paraId="23D3653C">
      <w:pPr>
        <w:pBdr>
          <w:bottom w:val="single" w:color="D9D9D9" w:sz="4" w:space="1"/>
        </w:pBdr>
        <w:spacing w:before="0" w:after="0" w:line="240" w:lineRule="auto"/>
        <w:ind w:left="360"/>
        <w:jc w:val="left"/>
      </w:pPr>
      <w:r>
        <w:rPr>
          <w:rFonts w:ascii="Consolas" w:hAnsi="Consolas" w:eastAsia="Consolas" w:cs="Consolas"/>
          <w:sz w:val="21"/>
        </w:rPr>
        <w:t>遗传+2-opt        ████████████████████████████████░░░░░░░░░░░░░░░  795.23 ★最优</w:t>
      </w:r>
    </w:p>
    <w:p w14:paraId="2D811CB9">
      <w:pPr>
        <w:pBdr>
          <w:bottom w:val="single" w:color="D9D9D9" w:sz="4" w:space="1"/>
        </w:pBdr>
        <w:spacing w:before="0" w:after="0" w:line="240" w:lineRule="auto"/>
        <w:ind w:left="360"/>
        <w:jc w:val="left"/>
      </w:pPr>
      <w:r>
        <w:rPr>
          <w:rFonts w:ascii="Consolas" w:hAnsi="Consolas" w:eastAsia="Consolas" w:cs="Consolas"/>
          <w:sz w:val="21"/>
        </w:rPr>
        <w:t xml:space="preserve">                 ├────────────────────────────┼──────────────────┤</w:t>
      </w:r>
    </w:p>
    <w:p w14:paraId="73D40A2A">
      <w:pPr>
        <w:pBdr>
          <w:bottom w:val="single" w:color="D9D9D9" w:sz="4" w:space="1"/>
        </w:pBdr>
        <w:spacing w:before="0" w:after="0" w:line="240" w:lineRule="auto"/>
        <w:ind w:left="360"/>
        <w:jc w:val="left"/>
      </w:pPr>
      <w:r>
        <w:rPr>
          <w:rFonts w:ascii="Consolas" w:hAnsi="Consolas" w:eastAsia="Consolas" w:cs="Consolas"/>
          <w:sz w:val="21"/>
        </w:rPr>
        <w:t xml:space="preserve">                 790                         830               870</w:t>
      </w:r>
    </w:p>
    <w:p w14:paraId="304D2884">
      <w:pPr>
        <w:spacing w:before="0" w:after="120" w:line="240" w:lineRule="auto"/>
        <w:jc w:val="left"/>
      </w:pPr>
    </w:p>
    <w:p w14:paraId="7B76C163">
      <w:pPr>
        <w:spacing w:before="120" w:after="120" w:line="360" w:lineRule="auto"/>
        <w:jc w:val="left"/>
      </w:pPr>
      <w:r>
        <w:rPr>
          <w:rFonts w:ascii="黑体" w:hAnsi="黑体" w:eastAsia="黑体" w:cs="黑体"/>
          <w:b/>
          <w:sz w:val="30"/>
        </w:rPr>
        <w:t>5.4.3 运行时间对比</w:t>
      </w:r>
    </w:p>
    <w:p w14:paraId="71A8D283">
      <w:pPr>
        <w:spacing w:before="0" w:after="0" w:line="360" w:lineRule="auto"/>
        <w:ind w:firstLine="480"/>
        <w:jc w:val="both"/>
      </w:pPr>
      <w:r>
        <w:rPr>
          <w:rFonts w:ascii="宋体" w:hAnsi="宋体" w:eastAsia="宋体" w:cs="宋体"/>
          <w:b w:val="0"/>
          <w:sz w:val="24"/>
        </w:rPr>
        <w:t>各算法的运行时间对比如下：</w:t>
      </w:r>
    </w:p>
    <w:p w14:paraId="67AE9543">
      <w:pPr>
        <w:pBdr>
          <w:bottom w:val="single" w:color="D9D9D9" w:sz="4" w:space="1"/>
        </w:pBdr>
        <w:spacing w:before="0" w:after="0" w:line="240" w:lineRule="auto"/>
        <w:ind w:left="360"/>
        <w:jc w:val="left"/>
      </w:pPr>
      <w:r>
        <w:rPr>
          <w:rFonts w:ascii="Consolas" w:hAnsi="Consolas" w:eastAsia="Consolas" w:cs="Consolas"/>
          <w:sz w:val="21"/>
        </w:rPr>
        <w:t>自适应参数        ████████████████████████████░░░░░░░░░░░░░░░░░░░░  34.37s</w:t>
      </w:r>
    </w:p>
    <w:p w14:paraId="062BD2AF">
      <w:pPr>
        <w:pBdr>
          <w:bottom w:val="single" w:color="D9D9D9" w:sz="4" w:space="1"/>
        </w:pBdr>
        <w:spacing w:before="0" w:after="0" w:line="240" w:lineRule="auto"/>
        <w:ind w:left="360"/>
        <w:jc w:val="left"/>
      </w:pPr>
      <w:r>
        <w:rPr>
          <w:rFonts w:ascii="Consolas" w:hAnsi="Consolas" w:eastAsia="Consolas" w:cs="Consolas"/>
          <w:sz w:val="21"/>
        </w:rPr>
        <w:t>基本ACO          █████████████████████████████░░░░░░░░░░░░░░░░░░░  34.81s</w:t>
      </w:r>
    </w:p>
    <w:p w14:paraId="39886A0C">
      <w:pPr>
        <w:pBdr>
          <w:bottom w:val="single" w:color="D9D9D9" w:sz="4" w:space="1"/>
        </w:pBdr>
        <w:spacing w:before="0" w:after="0" w:line="240" w:lineRule="auto"/>
        <w:ind w:left="360"/>
        <w:jc w:val="left"/>
      </w:pPr>
      <w:r>
        <w:rPr>
          <w:rFonts w:ascii="Consolas" w:hAnsi="Consolas" w:eastAsia="Consolas" w:cs="Consolas"/>
          <w:sz w:val="21"/>
        </w:rPr>
        <w:t>遗传算法          █████████████████████████████░░░░░░░░░░░░░░░░░░░  35.07s</w:t>
      </w:r>
    </w:p>
    <w:p w14:paraId="680A2678">
      <w:pPr>
        <w:pBdr>
          <w:bottom w:val="single" w:color="D9D9D9" w:sz="4" w:space="1"/>
        </w:pBdr>
        <w:spacing w:before="0" w:after="0" w:line="240" w:lineRule="auto"/>
        <w:ind w:left="360"/>
        <w:jc w:val="left"/>
      </w:pPr>
      <w:r>
        <w:rPr>
          <w:rFonts w:ascii="Consolas" w:hAnsi="Consolas" w:eastAsia="Consolas" w:cs="Consolas"/>
          <w:sz w:val="21"/>
        </w:rPr>
        <w:t>自适应+遗传       ██████████████████████████████░░░░░░░░░░░░░░░░░░  36.12s</w:t>
      </w:r>
    </w:p>
    <w:p w14:paraId="667F850A">
      <w:pPr>
        <w:pBdr>
          <w:bottom w:val="single" w:color="D9D9D9" w:sz="4" w:space="1"/>
        </w:pBdr>
        <w:spacing w:before="0" w:after="0" w:line="240" w:lineRule="auto"/>
        <w:ind w:left="360"/>
        <w:jc w:val="left"/>
      </w:pPr>
      <w:r>
        <w:rPr>
          <w:rFonts w:ascii="Consolas" w:hAnsi="Consolas" w:eastAsia="Consolas" w:cs="Consolas"/>
          <w:sz w:val="21"/>
        </w:rPr>
        <w:t>全融合            ███████████████████████████████████░░░░░░░░░░░░  39.71s</w:t>
      </w:r>
    </w:p>
    <w:p w14:paraId="0DF9B6E2">
      <w:pPr>
        <w:pBdr>
          <w:bottom w:val="single" w:color="D9D9D9" w:sz="4" w:space="1"/>
        </w:pBdr>
        <w:spacing w:before="0" w:after="0" w:line="240" w:lineRule="auto"/>
        <w:ind w:left="360"/>
        <w:jc w:val="left"/>
      </w:pPr>
      <w:r>
        <w:rPr>
          <w:rFonts w:ascii="Consolas" w:hAnsi="Consolas" w:eastAsia="Consolas" w:cs="Consolas"/>
          <w:sz w:val="21"/>
        </w:rPr>
        <w:t>遗传+2-opt        ███████████████████████████████████░░░░░░░░░░░░  39.85s</w:t>
      </w:r>
    </w:p>
    <w:p w14:paraId="6F2BB88F">
      <w:pPr>
        <w:pBdr>
          <w:bottom w:val="single" w:color="D9D9D9" w:sz="4" w:space="1"/>
        </w:pBdr>
        <w:spacing w:before="0" w:after="0" w:line="240" w:lineRule="auto"/>
        <w:ind w:left="360"/>
        <w:jc w:val="left"/>
      </w:pPr>
      <w:r>
        <w:rPr>
          <w:rFonts w:ascii="Consolas" w:hAnsi="Consolas" w:eastAsia="Consolas" w:cs="Consolas"/>
          <w:sz w:val="21"/>
        </w:rPr>
        <w:t>自适应+2-opt      ██████████████████████████████████████░░░░░░░░░  43.76s</w:t>
      </w:r>
    </w:p>
    <w:p w14:paraId="229E76B3">
      <w:pPr>
        <w:pBdr>
          <w:bottom w:val="single" w:color="D9D9D9" w:sz="4" w:space="1"/>
        </w:pBdr>
        <w:spacing w:before="0" w:after="0" w:line="240" w:lineRule="auto"/>
        <w:ind w:left="360"/>
        <w:jc w:val="left"/>
      </w:pPr>
      <w:r>
        <w:rPr>
          <w:rFonts w:ascii="Consolas" w:hAnsi="Consolas" w:eastAsia="Consolas" w:cs="Consolas"/>
          <w:sz w:val="21"/>
        </w:rPr>
        <w:t>2-opt            ██████████████████████████████████████░░░░░░░░░  44.06s</w:t>
      </w:r>
    </w:p>
    <w:p w14:paraId="5AD390FF">
      <w:pPr>
        <w:pBdr>
          <w:bottom w:val="single" w:color="D9D9D9" w:sz="4" w:space="1"/>
        </w:pBdr>
        <w:spacing w:before="0" w:after="0" w:line="240" w:lineRule="auto"/>
        <w:ind w:left="360"/>
        <w:jc w:val="left"/>
      </w:pPr>
      <w:r>
        <w:rPr>
          <w:rFonts w:ascii="Consolas" w:hAnsi="Consolas" w:eastAsia="Consolas" w:cs="Consolas"/>
          <w:sz w:val="21"/>
        </w:rPr>
        <w:t xml:space="preserve">                 ├────────────────┼───────────┼──────────────┤</w:t>
      </w:r>
    </w:p>
    <w:p w14:paraId="4438D201">
      <w:pPr>
        <w:pBdr>
          <w:bottom w:val="single" w:color="D9D9D9" w:sz="4" w:space="1"/>
        </w:pBdr>
        <w:spacing w:before="0" w:after="0" w:line="240" w:lineRule="auto"/>
        <w:ind w:left="360"/>
        <w:jc w:val="left"/>
      </w:pPr>
      <w:r>
        <w:rPr>
          <w:rFonts w:ascii="Consolas" w:hAnsi="Consolas" w:eastAsia="Consolas" w:cs="Consolas"/>
          <w:sz w:val="21"/>
        </w:rPr>
        <w:t xml:space="preserve">                 0s              20s         30s           44s</w:t>
      </w:r>
    </w:p>
    <w:p w14:paraId="445B0645">
      <w:pPr>
        <w:spacing w:before="0" w:after="120" w:line="240" w:lineRule="auto"/>
        <w:jc w:val="left"/>
      </w:pPr>
    </w:p>
    <w:p w14:paraId="0594B717">
      <w:pPr>
        <w:spacing w:before="120" w:after="120" w:line="360" w:lineRule="auto"/>
        <w:jc w:val="left"/>
      </w:pPr>
      <w:r>
        <w:rPr>
          <w:rFonts w:ascii="黑体" w:hAnsi="黑体" w:eastAsia="黑体" w:cs="黑体"/>
          <w:b/>
          <w:sz w:val="30"/>
        </w:rPr>
        <w:t>5.4.4 算法稳定性分析</w:t>
      </w:r>
    </w:p>
    <w:p w14:paraId="0646EAA7">
      <w:pPr>
        <w:spacing w:before="0" w:after="0" w:line="360" w:lineRule="auto"/>
        <w:ind w:firstLine="480"/>
        <w:jc w:val="both"/>
      </w:pPr>
      <w:r>
        <w:rPr>
          <w:rFonts w:ascii="宋体" w:hAnsi="宋体" w:eastAsia="宋体" w:cs="宋体"/>
          <w:b w:val="0"/>
          <w:sz w:val="24"/>
        </w:rPr>
        <w:t>通过计算10次运行的变异系数（CV = 标准差/均值）来衡量算法稳定性：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4F4CB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shd w:val="clear" w:color="auto" w:fill="EDEDED"/>
            <w:vAlign w:val="center"/>
          </w:tcPr>
          <w:p w14:paraId="02E3E78E">
            <w:pPr>
              <w:spacing w:before="0" w:after="0" w:line="360" w:lineRule="auto"/>
              <w:jc w:val="center"/>
            </w:pPr>
            <w:r>
              <w:rPr>
                <w:rFonts w:ascii="宋体" w:hAnsi="宋体" w:eastAsia="宋体" w:cs="宋体"/>
                <w:b/>
                <w:sz w:val="24"/>
              </w:rPr>
              <w:t>算法</w:t>
            </w:r>
          </w:p>
        </w:tc>
        <w:tc>
          <w:tcPr>
            <w:tcW w:w="1758" w:type="dxa"/>
            <w:shd w:val="clear" w:color="auto" w:fill="EDEDED"/>
            <w:vAlign w:val="center"/>
          </w:tcPr>
          <w:p w14:paraId="06C561C6">
            <w:pPr>
              <w:spacing w:before="0" w:after="0" w:line="360" w:lineRule="auto"/>
              <w:jc w:val="center"/>
            </w:pPr>
            <w:r>
              <w:rPr>
                <w:rFonts w:ascii="宋体" w:hAnsi="宋体" w:eastAsia="宋体" w:cs="宋体"/>
                <w:b/>
                <w:sz w:val="24"/>
              </w:rPr>
              <w:t>最优距离均值</w:t>
            </w:r>
          </w:p>
        </w:tc>
        <w:tc>
          <w:tcPr>
            <w:tcW w:w="1758" w:type="dxa"/>
            <w:shd w:val="clear" w:color="auto" w:fill="EDEDED"/>
            <w:vAlign w:val="center"/>
          </w:tcPr>
          <w:p w14:paraId="794EB8B5">
            <w:pPr>
              <w:spacing w:before="0" w:after="0" w:line="360" w:lineRule="auto"/>
              <w:jc w:val="center"/>
            </w:pPr>
            <w:r>
              <w:rPr>
                <w:rFonts w:ascii="宋体" w:hAnsi="宋体" w:eastAsia="宋体" w:cs="宋体"/>
                <w:b/>
                <w:sz w:val="24"/>
              </w:rPr>
              <w:t>标准差</w:t>
            </w:r>
          </w:p>
        </w:tc>
        <w:tc>
          <w:tcPr>
            <w:tcW w:w="1758" w:type="dxa"/>
            <w:shd w:val="clear" w:color="auto" w:fill="EDEDED"/>
            <w:vAlign w:val="center"/>
          </w:tcPr>
          <w:p w14:paraId="7F34AF6D">
            <w:pPr>
              <w:spacing w:before="0" w:after="0" w:line="360" w:lineRule="auto"/>
              <w:jc w:val="center"/>
            </w:pPr>
            <w:r>
              <w:rPr>
                <w:rFonts w:ascii="宋体" w:hAnsi="宋体" w:eastAsia="宋体" w:cs="宋体"/>
                <w:b/>
                <w:sz w:val="24"/>
              </w:rPr>
              <w:t>变异系数(CV)</w:t>
            </w:r>
          </w:p>
        </w:tc>
        <w:tc>
          <w:tcPr>
            <w:tcW w:w="1758" w:type="dxa"/>
            <w:shd w:val="clear" w:color="auto" w:fill="EDEDED"/>
            <w:vAlign w:val="center"/>
          </w:tcPr>
          <w:p w14:paraId="09C28DEC">
            <w:pPr>
              <w:spacing w:before="0" w:after="0" w:line="360" w:lineRule="auto"/>
              <w:jc w:val="center"/>
            </w:pPr>
            <w:r>
              <w:rPr>
                <w:rFonts w:ascii="宋体" w:hAnsi="宋体" w:eastAsia="宋体" w:cs="宋体"/>
                <w:b/>
                <w:sz w:val="24"/>
              </w:rPr>
              <w:t>稳定性评价</w:t>
            </w:r>
          </w:p>
        </w:tc>
      </w:tr>
      <w:tr w14:paraId="4714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7DF2786A">
            <w:pPr>
              <w:spacing w:before="0" w:after="0" w:line="360" w:lineRule="auto"/>
              <w:jc w:val="both"/>
            </w:pPr>
            <w:r>
              <w:rPr>
                <w:rFonts w:ascii="宋体" w:hAnsi="宋体" w:eastAsia="宋体" w:cs="宋体"/>
                <w:b w:val="0"/>
                <w:sz w:val="24"/>
              </w:rPr>
              <w:t>2-opt</w:t>
            </w:r>
          </w:p>
        </w:tc>
        <w:tc>
          <w:tcPr>
            <w:tcW w:w="1758" w:type="dxa"/>
            <w:vAlign w:val="center"/>
          </w:tcPr>
          <w:p w14:paraId="1ACC5ED4">
            <w:pPr>
              <w:spacing w:before="0" w:after="0" w:line="360" w:lineRule="auto"/>
              <w:jc w:val="both"/>
            </w:pPr>
            <w:r>
              <w:rPr>
                <w:rFonts w:ascii="宋体" w:hAnsi="宋体" w:eastAsia="宋体" w:cs="宋体"/>
                <w:b w:val="0"/>
                <w:sz w:val="24"/>
              </w:rPr>
              <w:t>798.22</w:t>
            </w:r>
          </w:p>
        </w:tc>
        <w:tc>
          <w:tcPr>
            <w:tcW w:w="1758" w:type="dxa"/>
            <w:vAlign w:val="center"/>
          </w:tcPr>
          <w:p w14:paraId="4724F5DC">
            <w:pPr>
              <w:spacing w:before="0" w:after="0" w:line="360" w:lineRule="auto"/>
              <w:jc w:val="both"/>
            </w:pPr>
            <w:r>
              <w:rPr>
                <w:rFonts w:ascii="宋体" w:hAnsi="宋体" w:eastAsia="宋体" w:cs="宋体"/>
                <w:b w:val="0"/>
                <w:sz w:val="24"/>
              </w:rPr>
              <w:t>2.06</w:t>
            </w:r>
          </w:p>
        </w:tc>
        <w:tc>
          <w:tcPr>
            <w:tcW w:w="1758" w:type="dxa"/>
            <w:vAlign w:val="center"/>
          </w:tcPr>
          <w:p w14:paraId="507FA753">
            <w:pPr>
              <w:spacing w:before="0" w:after="0" w:line="360" w:lineRule="auto"/>
              <w:jc w:val="both"/>
            </w:pPr>
            <w:r>
              <w:rPr>
                <w:rFonts w:ascii="宋体" w:hAnsi="宋体" w:eastAsia="宋体" w:cs="宋体"/>
                <w:b w:val="0"/>
                <w:sz w:val="24"/>
              </w:rPr>
              <w:t>0.26%</w:t>
            </w:r>
          </w:p>
        </w:tc>
        <w:tc>
          <w:tcPr>
            <w:tcW w:w="1758" w:type="dxa"/>
            <w:vAlign w:val="center"/>
          </w:tcPr>
          <w:p w14:paraId="344F9725">
            <w:pPr>
              <w:spacing w:before="0" w:after="0" w:line="360" w:lineRule="auto"/>
              <w:jc w:val="both"/>
            </w:pPr>
            <w:r>
              <w:rPr>
                <w:rFonts w:ascii="宋体" w:hAnsi="宋体" w:eastAsia="宋体" w:cs="宋体"/>
                <w:b w:val="0"/>
                <w:sz w:val="24"/>
              </w:rPr>
              <w:t>优秀</w:t>
            </w:r>
          </w:p>
        </w:tc>
      </w:tr>
      <w:tr w14:paraId="59245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2A8F7101">
            <w:pPr>
              <w:spacing w:before="0" w:after="0" w:line="360" w:lineRule="auto"/>
              <w:jc w:val="both"/>
            </w:pPr>
            <w:r>
              <w:rPr>
                <w:rFonts w:ascii="宋体" w:hAnsi="宋体" w:eastAsia="宋体" w:cs="宋体"/>
                <w:b w:val="0"/>
                <w:sz w:val="24"/>
              </w:rPr>
              <w:t>自适应+2-opt</w:t>
            </w:r>
          </w:p>
        </w:tc>
        <w:tc>
          <w:tcPr>
            <w:tcW w:w="1758" w:type="dxa"/>
            <w:vAlign w:val="center"/>
          </w:tcPr>
          <w:p w14:paraId="4F67A491">
            <w:pPr>
              <w:spacing w:before="0" w:after="0" w:line="360" w:lineRule="auto"/>
              <w:jc w:val="both"/>
            </w:pPr>
            <w:r>
              <w:rPr>
                <w:rFonts w:ascii="宋体" w:hAnsi="宋体" w:eastAsia="宋体" w:cs="宋体"/>
                <w:b w:val="0"/>
                <w:sz w:val="24"/>
              </w:rPr>
              <w:t>797.68</w:t>
            </w:r>
          </w:p>
        </w:tc>
        <w:tc>
          <w:tcPr>
            <w:tcW w:w="1758" w:type="dxa"/>
            <w:vAlign w:val="center"/>
          </w:tcPr>
          <w:p w14:paraId="10691C99">
            <w:pPr>
              <w:spacing w:before="0" w:after="0" w:line="360" w:lineRule="auto"/>
              <w:jc w:val="both"/>
            </w:pPr>
            <w:r>
              <w:rPr>
                <w:rFonts w:ascii="宋体" w:hAnsi="宋体" w:eastAsia="宋体" w:cs="宋体"/>
                <w:b w:val="0"/>
                <w:sz w:val="24"/>
              </w:rPr>
              <w:t>2.52</w:t>
            </w:r>
          </w:p>
        </w:tc>
        <w:tc>
          <w:tcPr>
            <w:tcW w:w="1758" w:type="dxa"/>
            <w:vAlign w:val="center"/>
          </w:tcPr>
          <w:p w14:paraId="1380D407">
            <w:pPr>
              <w:spacing w:before="0" w:after="0" w:line="360" w:lineRule="auto"/>
              <w:jc w:val="both"/>
            </w:pPr>
            <w:r>
              <w:rPr>
                <w:rFonts w:ascii="宋体" w:hAnsi="宋体" w:eastAsia="宋体" w:cs="宋体"/>
                <w:b w:val="0"/>
                <w:sz w:val="24"/>
              </w:rPr>
              <w:t>0.32%</w:t>
            </w:r>
          </w:p>
        </w:tc>
        <w:tc>
          <w:tcPr>
            <w:tcW w:w="1758" w:type="dxa"/>
            <w:vAlign w:val="center"/>
          </w:tcPr>
          <w:p w14:paraId="3341DA48">
            <w:pPr>
              <w:spacing w:before="0" w:after="0" w:line="360" w:lineRule="auto"/>
              <w:jc w:val="both"/>
            </w:pPr>
            <w:r>
              <w:rPr>
                <w:rFonts w:ascii="宋体" w:hAnsi="宋体" w:eastAsia="宋体" w:cs="宋体"/>
                <w:b w:val="0"/>
                <w:sz w:val="24"/>
              </w:rPr>
              <w:t>优秀</w:t>
            </w:r>
          </w:p>
        </w:tc>
      </w:tr>
      <w:tr w14:paraId="01599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683B9BBC">
            <w:pPr>
              <w:spacing w:before="0" w:after="0" w:line="360" w:lineRule="auto"/>
              <w:jc w:val="both"/>
            </w:pPr>
            <w:r>
              <w:rPr>
                <w:rFonts w:ascii="宋体" w:hAnsi="宋体" w:eastAsia="宋体" w:cs="宋体"/>
                <w:b w:val="0"/>
                <w:sz w:val="24"/>
              </w:rPr>
              <w:t>遗传+2-opt</w:t>
            </w:r>
          </w:p>
        </w:tc>
        <w:tc>
          <w:tcPr>
            <w:tcW w:w="1758" w:type="dxa"/>
            <w:vAlign w:val="center"/>
          </w:tcPr>
          <w:p w14:paraId="0FC6C89F">
            <w:pPr>
              <w:spacing w:before="0" w:after="0" w:line="360" w:lineRule="auto"/>
              <w:jc w:val="both"/>
            </w:pPr>
            <w:r>
              <w:rPr>
                <w:rFonts w:ascii="宋体" w:hAnsi="宋体" w:eastAsia="宋体" w:cs="宋体"/>
                <w:b w:val="0"/>
                <w:sz w:val="24"/>
              </w:rPr>
              <w:t>795.23</w:t>
            </w:r>
          </w:p>
        </w:tc>
        <w:tc>
          <w:tcPr>
            <w:tcW w:w="1758" w:type="dxa"/>
            <w:vAlign w:val="center"/>
          </w:tcPr>
          <w:p w14:paraId="15A4C0F5">
            <w:pPr>
              <w:spacing w:before="0" w:after="0" w:line="360" w:lineRule="auto"/>
              <w:jc w:val="both"/>
            </w:pPr>
            <w:r>
              <w:rPr>
                <w:rFonts w:ascii="宋体" w:hAnsi="宋体" w:eastAsia="宋体" w:cs="宋体"/>
                <w:b w:val="0"/>
                <w:sz w:val="24"/>
              </w:rPr>
              <w:t>3.80</w:t>
            </w:r>
          </w:p>
        </w:tc>
        <w:tc>
          <w:tcPr>
            <w:tcW w:w="1758" w:type="dxa"/>
            <w:vAlign w:val="center"/>
          </w:tcPr>
          <w:p w14:paraId="6D6A6A34">
            <w:pPr>
              <w:spacing w:before="0" w:after="0" w:line="360" w:lineRule="auto"/>
              <w:jc w:val="both"/>
            </w:pPr>
            <w:r>
              <w:rPr>
                <w:rFonts w:ascii="宋体" w:hAnsi="宋体" w:eastAsia="宋体" w:cs="宋体"/>
                <w:b w:val="0"/>
                <w:sz w:val="24"/>
              </w:rPr>
              <w:t>0.48%</w:t>
            </w:r>
          </w:p>
        </w:tc>
        <w:tc>
          <w:tcPr>
            <w:tcW w:w="1758" w:type="dxa"/>
            <w:vAlign w:val="center"/>
          </w:tcPr>
          <w:p w14:paraId="745F6170">
            <w:pPr>
              <w:spacing w:before="0" w:after="0" w:line="360" w:lineRule="auto"/>
              <w:jc w:val="both"/>
            </w:pPr>
            <w:r>
              <w:rPr>
                <w:rFonts w:ascii="宋体" w:hAnsi="宋体" w:eastAsia="宋体" w:cs="宋体"/>
                <w:b w:val="0"/>
                <w:sz w:val="24"/>
              </w:rPr>
              <w:t>良好</w:t>
            </w:r>
          </w:p>
        </w:tc>
      </w:tr>
      <w:tr w14:paraId="51AAD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40201DE8">
            <w:pPr>
              <w:spacing w:before="0" w:after="0" w:line="360" w:lineRule="auto"/>
              <w:jc w:val="both"/>
            </w:pPr>
            <w:r>
              <w:rPr>
                <w:rFonts w:ascii="宋体" w:hAnsi="宋体" w:eastAsia="宋体" w:cs="宋体"/>
                <w:b w:val="0"/>
                <w:sz w:val="24"/>
              </w:rPr>
              <w:t>全融合</w:t>
            </w:r>
          </w:p>
        </w:tc>
        <w:tc>
          <w:tcPr>
            <w:tcW w:w="1758" w:type="dxa"/>
            <w:vAlign w:val="center"/>
          </w:tcPr>
          <w:p w14:paraId="1B355CAF">
            <w:pPr>
              <w:spacing w:before="0" w:after="0" w:line="360" w:lineRule="auto"/>
              <w:jc w:val="both"/>
            </w:pPr>
            <w:r>
              <w:rPr>
                <w:rFonts w:ascii="宋体" w:hAnsi="宋体" w:eastAsia="宋体" w:cs="宋体"/>
                <w:b w:val="0"/>
                <w:sz w:val="24"/>
              </w:rPr>
              <w:t>797.45</w:t>
            </w:r>
          </w:p>
        </w:tc>
        <w:tc>
          <w:tcPr>
            <w:tcW w:w="1758" w:type="dxa"/>
            <w:vAlign w:val="center"/>
          </w:tcPr>
          <w:p w14:paraId="6E79462C">
            <w:pPr>
              <w:spacing w:before="0" w:after="0" w:line="360" w:lineRule="auto"/>
              <w:jc w:val="both"/>
            </w:pPr>
            <w:r>
              <w:rPr>
                <w:rFonts w:ascii="宋体" w:hAnsi="宋体" w:eastAsia="宋体" w:cs="宋体"/>
                <w:b w:val="0"/>
                <w:sz w:val="24"/>
              </w:rPr>
              <w:t>3.82</w:t>
            </w:r>
          </w:p>
        </w:tc>
        <w:tc>
          <w:tcPr>
            <w:tcW w:w="1758" w:type="dxa"/>
            <w:vAlign w:val="center"/>
          </w:tcPr>
          <w:p w14:paraId="25FE62D1">
            <w:pPr>
              <w:spacing w:before="0" w:after="0" w:line="360" w:lineRule="auto"/>
              <w:jc w:val="both"/>
            </w:pPr>
            <w:r>
              <w:rPr>
                <w:rFonts w:ascii="宋体" w:hAnsi="宋体" w:eastAsia="宋体" w:cs="宋体"/>
                <w:b w:val="0"/>
                <w:sz w:val="24"/>
              </w:rPr>
              <w:t>0.48%</w:t>
            </w:r>
          </w:p>
        </w:tc>
        <w:tc>
          <w:tcPr>
            <w:tcW w:w="1758" w:type="dxa"/>
            <w:vAlign w:val="center"/>
          </w:tcPr>
          <w:p w14:paraId="0173128A">
            <w:pPr>
              <w:spacing w:before="0" w:after="0" w:line="360" w:lineRule="auto"/>
              <w:jc w:val="both"/>
            </w:pPr>
            <w:r>
              <w:rPr>
                <w:rFonts w:ascii="宋体" w:hAnsi="宋体" w:eastAsia="宋体" w:cs="宋体"/>
                <w:b w:val="0"/>
                <w:sz w:val="24"/>
              </w:rPr>
              <w:t>良好</w:t>
            </w:r>
          </w:p>
        </w:tc>
      </w:tr>
      <w:tr w14:paraId="1FFD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32D34580">
            <w:pPr>
              <w:spacing w:before="0" w:after="0" w:line="360" w:lineRule="auto"/>
              <w:jc w:val="both"/>
            </w:pPr>
            <w:r>
              <w:rPr>
                <w:rFonts w:ascii="宋体" w:hAnsi="宋体" w:eastAsia="宋体" w:cs="宋体"/>
                <w:b w:val="0"/>
                <w:sz w:val="24"/>
              </w:rPr>
              <w:t>遗传算法</w:t>
            </w:r>
          </w:p>
        </w:tc>
        <w:tc>
          <w:tcPr>
            <w:tcW w:w="1758" w:type="dxa"/>
            <w:vAlign w:val="center"/>
          </w:tcPr>
          <w:p w14:paraId="47776E94">
            <w:pPr>
              <w:spacing w:before="0" w:after="0" w:line="360" w:lineRule="auto"/>
              <w:jc w:val="both"/>
            </w:pPr>
            <w:r>
              <w:rPr>
                <w:rFonts w:ascii="宋体" w:hAnsi="宋体" w:eastAsia="宋体" w:cs="宋体"/>
                <w:b w:val="0"/>
                <w:sz w:val="24"/>
              </w:rPr>
              <w:t>831.42</w:t>
            </w:r>
          </w:p>
        </w:tc>
        <w:tc>
          <w:tcPr>
            <w:tcW w:w="1758" w:type="dxa"/>
            <w:vAlign w:val="center"/>
          </w:tcPr>
          <w:p w14:paraId="43E08558">
            <w:pPr>
              <w:spacing w:before="0" w:after="0" w:line="360" w:lineRule="auto"/>
              <w:jc w:val="both"/>
            </w:pPr>
            <w:r>
              <w:rPr>
                <w:rFonts w:ascii="宋体" w:hAnsi="宋体" w:eastAsia="宋体" w:cs="宋体"/>
                <w:b w:val="0"/>
                <w:sz w:val="24"/>
              </w:rPr>
              <w:t>13.09</w:t>
            </w:r>
          </w:p>
        </w:tc>
        <w:tc>
          <w:tcPr>
            <w:tcW w:w="1758" w:type="dxa"/>
            <w:vAlign w:val="center"/>
          </w:tcPr>
          <w:p w14:paraId="085DD86D">
            <w:pPr>
              <w:spacing w:before="0" w:after="0" w:line="360" w:lineRule="auto"/>
              <w:jc w:val="both"/>
            </w:pPr>
            <w:r>
              <w:rPr>
                <w:rFonts w:ascii="宋体" w:hAnsi="宋体" w:eastAsia="宋体" w:cs="宋体"/>
                <w:b w:val="0"/>
                <w:sz w:val="24"/>
              </w:rPr>
              <w:t>1.57%</w:t>
            </w:r>
          </w:p>
        </w:tc>
        <w:tc>
          <w:tcPr>
            <w:tcW w:w="1758" w:type="dxa"/>
            <w:vAlign w:val="center"/>
          </w:tcPr>
          <w:p w14:paraId="4C884C06">
            <w:pPr>
              <w:spacing w:before="0" w:after="0" w:line="360" w:lineRule="auto"/>
              <w:jc w:val="both"/>
            </w:pPr>
            <w:r>
              <w:rPr>
                <w:rFonts w:ascii="宋体" w:hAnsi="宋体" w:eastAsia="宋体" w:cs="宋体"/>
                <w:b w:val="0"/>
                <w:sz w:val="24"/>
              </w:rPr>
              <w:t>一般</w:t>
            </w:r>
          </w:p>
        </w:tc>
      </w:tr>
      <w:tr w14:paraId="31A74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03637E8E">
            <w:pPr>
              <w:spacing w:before="0" w:after="0" w:line="360" w:lineRule="auto"/>
              <w:jc w:val="both"/>
            </w:pPr>
            <w:r>
              <w:rPr>
                <w:rFonts w:ascii="宋体" w:hAnsi="宋体" w:eastAsia="宋体" w:cs="宋体"/>
                <w:b w:val="0"/>
                <w:sz w:val="24"/>
              </w:rPr>
              <w:t>基本ACO</w:t>
            </w:r>
          </w:p>
        </w:tc>
        <w:tc>
          <w:tcPr>
            <w:tcW w:w="1758" w:type="dxa"/>
            <w:vAlign w:val="center"/>
          </w:tcPr>
          <w:p w14:paraId="459165E3">
            <w:pPr>
              <w:spacing w:before="0" w:after="0" w:line="360" w:lineRule="auto"/>
              <w:jc w:val="both"/>
            </w:pPr>
            <w:r>
              <w:rPr>
                <w:rFonts w:ascii="宋体" w:hAnsi="宋体" w:eastAsia="宋体" w:cs="宋体"/>
                <w:b w:val="0"/>
                <w:sz w:val="24"/>
              </w:rPr>
              <w:t>865.61</w:t>
            </w:r>
          </w:p>
        </w:tc>
        <w:tc>
          <w:tcPr>
            <w:tcW w:w="1758" w:type="dxa"/>
            <w:vAlign w:val="center"/>
          </w:tcPr>
          <w:p w14:paraId="6B318C0C">
            <w:pPr>
              <w:spacing w:before="0" w:after="0" w:line="360" w:lineRule="auto"/>
              <w:jc w:val="both"/>
            </w:pPr>
            <w:r>
              <w:rPr>
                <w:rFonts w:ascii="宋体" w:hAnsi="宋体" w:eastAsia="宋体" w:cs="宋体"/>
                <w:b w:val="0"/>
                <w:sz w:val="24"/>
              </w:rPr>
              <w:t>9.13</w:t>
            </w:r>
          </w:p>
        </w:tc>
        <w:tc>
          <w:tcPr>
            <w:tcW w:w="1758" w:type="dxa"/>
            <w:vAlign w:val="center"/>
          </w:tcPr>
          <w:p w14:paraId="3801EF46">
            <w:pPr>
              <w:spacing w:before="0" w:after="0" w:line="360" w:lineRule="auto"/>
              <w:jc w:val="both"/>
            </w:pPr>
            <w:r>
              <w:rPr>
                <w:rFonts w:ascii="宋体" w:hAnsi="宋体" w:eastAsia="宋体" w:cs="宋体"/>
                <w:b w:val="0"/>
                <w:sz w:val="24"/>
              </w:rPr>
              <w:t>1.05%</w:t>
            </w:r>
          </w:p>
        </w:tc>
        <w:tc>
          <w:tcPr>
            <w:tcW w:w="1758" w:type="dxa"/>
            <w:vAlign w:val="center"/>
          </w:tcPr>
          <w:p w14:paraId="04C7519B">
            <w:pPr>
              <w:spacing w:before="0" w:after="0" w:line="360" w:lineRule="auto"/>
              <w:jc w:val="both"/>
            </w:pPr>
            <w:r>
              <w:rPr>
                <w:rFonts w:ascii="宋体" w:hAnsi="宋体" w:eastAsia="宋体" w:cs="宋体"/>
                <w:b w:val="0"/>
                <w:sz w:val="24"/>
              </w:rPr>
              <w:t>一般</w:t>
            </w:r>
          </w:p>
        </w:tc>
      </w:tr>
      <w:tr w14:paraId="2CD92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57CCA8DD">
            <w:pPr>
              <w:spacing w:before="0" w:after="0" w:line="360" w:lineRule="auto"/>
              <w:jc w:val="both"/>
            </w:pPr>
            <w:r>
              <w:rPr>
                <w:rFonts w:ascii="宋体" w:hAnsi="宋体" w:eastAsia="宋体" w:cs="宋体"/>
                <w:b w:val="0"/>
                <w:sz w:val="24"/>
              </w:rPr>
              <w:t>自适应参数</w:t>
            </w:r>
          </w:p>
        </w:tc>
        <w:tc>
          <w:tcPr>
            <w:tcW w:w="1758" w:type="dxa"/>
            <w:vAlign w:val="center"/>
          </w:tcPr>
          <w:p w14:paraId="3DB59277">
            <w:pPr>
              <w:spacing w:before="0" w:after="0" w:line="360" w:lineRule="auto"/>
              <w:jc w:val="both"/>
            </w:pPr>
            <w:r>
              <w:rPr>
                <w:rFonts w:ascii="宋体" w:hAnsi="宋体" w:eastAsia="宋体" w:cs="宋体"/>
                <w:b w:val="0"/>
                <w:sz w:val="24"/>
              </w:rPr>
              <w:t>851.33</w:t>
            </w:r>
          </w:p>
        </w:tc>
        <w:tc>
          <w:tcPr>
            <w:tcW w:w="1758" w:type="dxa"/>
            <w:vAlign w:val="center"/>
          </w:tcPr>
          <w:p w14:paraId="73141BFA">
            <w:pPr>
              <w:spacing w:before="0" w:after="0" w:line="360" w:lineRule="auto"/>
              <w:jc w:val="both"/>
            </w:pPr>
            <w:r>
              <w:rPr>
                <w:rFonts w:ascii="宋体" w:hAnsi="宋体" w:eastAsia="宋体" w:cs="宋体"/>
                <w:b w:val="0"/>
                <w:sz w:val="24"/>
              </w:rPr>
              <w:t>6.87</w:t>
            </w:r>
          </w:p>
        </w:tc>
        <w:tc>
          <w:tcPr>
            <w:tcW w:w="1758" w:type="dxa"/>
            <w:vAlign w:val="center"/>
          </w:tcPr>
          <w:p w14:paraId="6482A7C5">
            <w:pPr>
              <w:spacing w:before="0" w:after="0" w:line="360" w:lineRule="auto"/>
              <w:jc w:val="both"/>
            </w:pPr>
            <w:r>
              <w:rPr>
                <w:rFonts w:ascii="宋体" w:hAnsi="宋体" w:eastAsia="宋体" w:cs="宋体"/>
                <w:b w:val="0"/>
                <w:sz w:val="24"/>
              </w:rPr>
              <w:t>0.81%</w:t>
            </w:r>
          </w:p>
        </w:tc>
        <w:tc>
          <w:tcPr>
            <w:tcW w:w="1758" w:type="dxa"/>
            <w:vAlign w:val="center"/>
          </w:tcPr>
          <w:p w14:paraId="4DEFDCAB">
            <w:pPr>
              <w:spacing w:before="0" w:after="0" w:line="360" w:lineRule="auto"/>
              <w:jc w:val="both"/>
            </w:pPr>
            <w:r>
              <w:rPr>
                <w:rFonts w:ascii="宋体" w:hAnsi="宋体" w:eastAsia="宋体" w:cs="宋体"/>
                <w:b w:val="0"/>
                <w:sz w:val="24"/>
              </w:rPr>
              <w:t>一般</w:t>
            </w:r>
          </w:p>
        </w:tc>
      </w:tr>
      <w:tr w14:paraId="76B00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00F5352F">
            <w:pPr>
              <w:spacing w:before="0" w:after="0" w:line="360" w:lineRule="auto"/>
              <w:jc w:val="both"/>
            </w:pPr>
            <w:r>
              <w:rPr>
                <w:rFonts w:ascii="宋体" w:hAnsi="宋体" w:eastAsia="宋体" w:cs="宋体"/>
                <w:b w:val="0"/>
                <w:sz w:val="24"/>
              </w:rPr>
              <w:t>自适应+遗传</w:t>
            </w:r>
          </w:p>
        </w:tc>
        <w:tc>
          <w:tcPr>
            <w:tcW w:w="1758" w:type="dxa"/>
            <w:vAlign w:val="center"/>
          </w:tcPr>
          <w:p w14:paraId="5B54F2E8">
            <w:pPr>
              <w:spacing w:before="0" w:after="0" w:line="360" w:lineRule="auto"/>
              <w:jc w:val="both"/>
            </w:pPr>
            <w:r>
              <w:rPr>
                <w:rFonts w:ascii="宋体" w:hAnsi="宋体" w:eastAsia="宋体" w:cs="宋体"/>
                <w:b w:val="0"/>
                <w:sz w:val="24"/>
              </w:rPr>
              <w:t>829.41</w:t>
            </w:r>
          </w:p>
        </w:tc>
        <w:tc>
          <w:tcPr>
            <w:tcW w:w="1758" w:type="dxa"/>
            <w:vAlign w:val="center"/>
          </w:tcPr>
          <w:p w14:paraId="7F76D136">
            <w:pPr>
              <w:spacing w:before="0" w:after="0" w:line="360" w:lineRule="auto"/>
              <w:jc w:val="both"/>
            </w:pPr>
            <w:r>
              <w:rPr>
                <w:rFonts w:ascii="宋体" w:hAnsi="宋体" w:eastAsia="宋体" w:cs="宋体"/>
                <w:b w:val="0"/>
                <w:sz w:val="24"/>
              </w:rPr>
              <w:t>7.16</w:t>
            </w:r>
          </w:p>
        </w:tc>
        <w:tc>
          <w:tcPr>
            <w:tcW w:w="1758" w:type="dxa"/>
            <w:vAlign w:val="center"/>
          </w:tcPr>
          <w:p w14:paraId="6E4376E0">
            <w:pPr>
              <w:spacing w:before="0" w:after="0" w:line="360" w:lineRule="auto"/>
              <w:jc w:val="both"/>
            </w:pPr>
            <w:r>
              <w:rPr>
                <w:rFonts w:ascii="宋体" w:hAnsi="宋体" w:eastAsia="宋体" w:cs="宋体"/>
                <w:b w:val="0"/>
                <w:sz w:val="24"/>
              </w:rPr>
              <w:t>0.86%</w:t>
            </w:r>
          </w:p>
        </w:tc>
        <w:tc>
          <w:tcPr>
            <w:tcW w:w="1758" w:type="dxa"/>
            <w:vAlign w:val="center"/>
          </w:tcPr>
          <w:p w14:paraId="70BEB625">
            <w:pPr>
              <w:spacing w:before="0" w:after="0" w:line="360" w:lineRule="auto"/>
              <w:jc w:val="both"/>
            </w:pPr>
            <w:r>
              <w:rPr>
                <w:rFonts w:ascii="宋体" w:hAnsi="宋体" w:eastAsia="宋体" w:cs="宋体"/>
                <w:b w:val="0"/>
                <w:sz w:val="24"/>
              </w:rPr>
              <w:t>一般</w:t>
            </w:r>
          </w:p>
        </w:tc>
      </w:tr>
    </w:tbl>
    <w:p w14:paraId="0B44C618"/>
    <w:p w14:paraId="568A6394">
      <w:pPr>
        <w:spacing w:before="0" w:after="0" w:line="360" w:lineRule="auto"/>
        <w:jc w:val="left"/>
      </w:pPr>
      <w:r>
        <w:rPr>
          <w:rFonts w:ascii="宋体" w:hAnsi="宋体" w:eastAsia="宋体" w:cs="宋体"/>
          <w:b/>
          <w:sz w:val="24"/>
        </w:rPr>
        <w:t>关键发现：</w:t>
      </w:r>
    </w:p>
    <w:p w14:paraId="111BEBE2">
      <w:pPr>
        <w:spacing w:before="0" w:after="0" w:line="360" w:lineRule="auto"/>
        <w:jc w:val="both"/>
      </w:pPr>
      <w:r>
        <w:rPr>
          <w:rFonts w:ascii="宋体" w:hAnsi="宋体" w:eastAsia="宋体" w:cs="宋体"/>
          <w:b w:val="0"/>
          <w:sz w:val="24"/>
        </w:rPr>
        <w:t>（1）含2-opt的组合变异系数均在0.5%以下，具有极高的运行稳定性</w:t>
      </w:r>
    </w:p>
    <w:p w14:paraId="3708B54E">
      <w:pPr>
        <w:spacing w:before="0" w:after="0" w:line="360" w:lineRule="auto"/>
        <w:jc w:val="both"/>
      </w:pPr>
      <w:r>
        <w:rPr>
          <w:rFonts w:ascii="宋体" w:hAnsi="宋体" w:eastAsia="宋体" w:cs="宋体"/>
          <w:b w:val="0"/>
          <w:sz w:val="24"/>
        </w:rPr>
        <w:t>（2）不含2-opt的组合变异系数在0.8%~1.6%之间，稳定性相对较差</w:t>
      </w:r>
    </w:p>
    <w:p w14:paraId="61AB5264">
      <w:pPr>
        <w:spacing w:before="0" w:after="0" w:line="360" w:lineRule="auto"/>
        <w:jc w:val="both"/>
      </w:pPr>
      <w:r>
        <w:rPr>
          <w:rFonts w:ascii="宋体" w:hAnsi="宋体" w:eastAsia="宋体" w:cs="宋体"/>
          <w:b w:val="0"/>
          <w:sz w:val="24"/>
        </w:rPr>
        <w:t>（3）遗传算法单独使用时变异系数最大（1.57%），说明其搜索结果受随机因素影响较大</w:t>
      </w:r>
    </w:p>
    <w:p w14:paraId="0A248F4D">
      <w:pPr>
        <w:spacing w:before="120" w:after="120" w:line="360" w:lineRule="auto"/>
        <w:jc w:val="left"/>
      </w:pPr>
      <w:r>
        <w:rPr>
          <w:rFonts w:ascii="黑体" w:hAnsi="黑体" w:eastAsia="黑体" w:cs="黑体"/>
          <w:b/>
          <w:sz w:val="30"/>
        </w:rPr>
        <w:t>5.5 实验结论</w:t>
      </w:r>
    </w:p>
    <w:p w14:paraId="7F8044A9">
      <w:pPr>
        <w:spacing w:before="120" w:after="120" w:line="360" w:lineRule="auto"/>
        <w:jc w:val="left"/>
      </w:pPr>
      <w:r>
        <w:rPr>
          <w:rFonts w:ascii="黑体" w:hAnsi="黑体" w:eastAsia="黑体" w:cs="黑体"/>
          <w:b/>
          <w:sz w:val="30"/>
        </w:rPr>
        <w:t>5.5.1 主要结论</w:t>
      </w:r>
    </w:p>
    <w:p w14:paraId="78EFB0CF">
      <w:pPr>
        <w:spacing w:before="0" w:after="0" w:line="360" w:lineRule="auto"/>
        <w:ind w:firstLine="480"/>
        <w:jc w:val="both"/>
      </w:pPr>
      <w:r>
        <w:rPr>
          <w:rFonts w:ascii="宋体" w:hAnsi="宋体" w:eastAsia="宋体" w:cs="宋体"/>
          <w:b w:val="0"/>
          <w:sz w:val="24"/>
        </w:rPr>
        <w:t>综合8种算法组合的实验结果，可以得到以下主要结论：</w:t>
      </w:r>
    </w:p>
    <w:p w14:paraId="7F005AA2">
      <w:pPr>
        <w:spacing w:before="0" w:after="0" w:line="360" w:lineRule="auto"/>
        <w:jc w:val="left"/>
      </w:pPr>
      <w:r>
        <w:rPr>
          <w:rFonts w:ascii="宋体" w:hAnsi="宋体" w:eastAsia="宋体" w:cs="宋体"/>
          <w:b/>
          <w:sz w:val="24"/>
        </w:rPr>
        <w:t>（1）2-opt局部搜索是最关键的改进策略</w:t>
      </w:r>
    </w:p>
    <w:p w14:paraId="070417CA">
      <w:pPr>
        <w:spacing w:before="0" w:after="0" w:line="360" w:lineRule="auto"/>
        <w:ind w:firstLine="480"/>
        <w:jc w:val="both"/>
      </w:pPr>
      <w:r>
        <w:rPr>
          <w:rFonts w:ascii="宋体" w:hAnsi="宋体" w:eastAsia="宋体" w:cs="宋体"/>
          <w:b w:val="0"/>
          <w:sz w:val="24"/>
        </w:rPr>
        <w:t>2-opt单独应用于基本ACO时表现出最为显著的改进效果：</w:t>
      </w:r>
    </w:p>
    <w:p w14:paraId="3DD53CB1">
      <w:pPr>
        <w:pStyle w:val="16"/>
        <w:spacing w:before="0" w:after="0" w:line="360" w:lineRule="auto"/>
        <w:jc w:val="both"/>
      </w:pPr>
      <w:r>
        <w:rPr>
          <w:rFonts w:ascii="宋体" w:hAnsi="宋体" w:eastAsia="宋体" w:cs="宋体"/>
          <w:b w:val="0"/>
          <w:sz w:val="24"/>
        </w:rPr>
        <w:t>最优距离从865.61降至798.22，降低了7.79%</w:t>
      </w:r>
    </w:p>
    <w:p w14:paraId="5772A106">
      <w:pPr>
        <w:pStyle w:val="16"/>
        <w:spacing w:before="0" w:after="0" w:line="360" w:lineRule="auto"/>
        <w:jc w:val="both"/>
      </w:pPr>
      <w:r>
        <w:rPr>
          <w:rFonts w:ascii="宋体" w:hAnsi="宋体" w:eastAsia="宋体" w:cs="宋体"/>
          <w:b w:val="0"/>
          <w:sz w:val="24"/>
        </w:rPr>
        <w:t>收敛次数从8.3降至2.0，提升了75.9%</w:t>
      </w:r>
    </w:p>
    <w:p w14:paraId="73E7CA09">
      <w:pPr>
        <w:pStyle w:val="16"/>
        <w:spacing w:before="0" w:after="0" w:line="360" w:lineRule="auto"/>
        <w:jc w:val="both"/>
      </w:pPr>
      <w:r>
        <w:rPr>
          <w:rFonts w:ascii="宋体" w:hAnsi="宋体" w:eastAsia="宋体" w:cs="宋体"/>
          <w:b w:val="0"/>
          <w:sz w:val="24"/>
        </w:rPr>
        <w:t>在本组实验中未观察到回环现象</w:t>
      </w:r>
    </w:p>
    <w:p w14:paraId="2838E841">
      <w:pPr>
        <w:spacing w:before="0" w:after="0" w:line="360" w:lineRule="auto"/>
        <w:ind w:firstLine="480"/>
        <w:jc w:val="both"/>
      </w:pPr>
      <w:r>
        <w:rPr>
          <w:rFonts w:ascii="宋体" w:hAnsi="宋体" w:eastAsia="宋体" w:cs="宋体"/>
          <w:b w:val="0"/>
          <w:sz w:val="24"/>
        </w:rPr>
        <w:t>2-opt通过系统性地反转路径片段以消除路径交叉，能够在较短时间内显著提升路径质量，并快速将解推进到接近最优的水平。</w:t>
      </w:r>
    </w:p>
    <w:p w14:paraId="19E60792">
      <w:pPr>
        <w:spacing w:before="0" w:after="0" w:line="360" w:lineRule="auto"/>
        <w:jc w:val="left"/>
      </w:pPr>
      <w:r>
        <w:rPr>
          <w:rFonts w:ascii="宋体" w:hAnsi="宋体" w:eastAsia="宋体" w:cs="宋体"/>
          <w:b/>
          <w:sz w:val="24"/>
        </w:rPr>
        <w:t>（2）遗传算法+2-opt是最优组合方案</w:t>
      </w:r>
    </w:p>
    <w:p w14:paraId="0057A748">
      <w:pPr>
        <w:spacing w:before="0" w:after="0" w:line="360" w:lineRule="auto"/>
        <w:ind w:firstLine="480"/>
        <w:jc w:val="both"/>
      </w:pPr>
      <w:r>
        <w:rPr>
          <w:rFonts w:ascii="宋体" w:hAnsi="宋体" w:eastAsia="宋体" w:cs="宋体"/>
          <w:b w:val="0"/>
          <w:sz w:val="24"/>
        </w:rPr>
        <w:t>遗传算法+2-opt组合取得了所有方案中的最佳结果（795.23），且在10次运行中有5次达到792.48，已接近该问题的已知最优解。该组合的优势主要体现在以下三个方面：</w:t>
      </w:r>
    </w:p>
    <w:p w14:paraId="3958A726">
      <w:pPr>
        <w:pStyle w:val="16"/>
        <w:spacing w:before="0" w:after="0" w:line="360" w:lineRule="auto"/>
        <w:jc w:val="both"/>
      </w:pPr>
      <w:r>
        <w:rPr>
          <w:rFonts w:ascii="宋体" w:hAnsi="宋体" w:eastAsia="宋体" w:cs="宋体"/>
          <w:b w:val="0"/>
          <w:sz w:val="24"/>
        </w:rPr>
        <w:t>遗传算法提供了更具多样性的候选路径，有助于算法跳出局部最优</w:t>
      </w:r>
    </w:p>
    <w:p w14:paraId="1AC2AD72">
      <w:pPr>
        <w:pStyle w:val="16"/>
        <w:spacing w:before="0" w:after="0" w:line="360" w:lineRule="auto"/>
        <w:jc w:val="both"/>
      </w:pPr>
      <w:r>
        <w:rPr>
          <w:rFonts w:ascii="宋体" w:hAnsi="宋体" w:eastAsia="宋体" w:cs="宋体"/>
          <w:b w:val="0"/>
          <w:sz w:val="24"/>
        </w:rPr>
        <w:t>2-opt在候选路径的基础上执行精细的局部优化，能够快速收敛到高质量解</w:t>
      </w:r>
    </w:p>
    <w:p w14:paraId="406E83B1">
      <w:pPr>
        <w:pStyle w:val="16"/>
        <w:spacing w:before="0" w:after="0" w:line="360" w:lineRule="auto"/>
        <w:jc w:val="both"/>
      </w:pPr>
      <w:r>
        <w:rPr>
          <w:rFonts w:ascii="宋体" w:hAnsi="宋体" w:eastAsia="宋体" w:cs="宋体"/>
          <w:b w:val="0"/>
          <w:sz w:val="24"/>
        </w:rPr>
        <w:t>两者形成了“全局探索 + 局部强化”的协同机制，兼顾了解空间覆盖能力与局部优化能力</w:t>
      </w:r>
    </w:p>
    <w:p w14:paraId="4FC2DD20">
      <w:pPr>
        <w:spacing w:before="0" w:after="0" w:line="360" w:lineRule="auto"/>
        <w:jc w:val="left"/>
      </w:pPr>
      <w:r>
        <w:rPr>
          <w:rFonts w:ascii="宋体" w:hAnsi="宋体" w:eastAsia="宋体" w:cs="宋体"/>
          <w:b/>
          <w:sz w:val="24"/>
        </w:rPr>
        <w:t>（3）自适应参数机制的独立贡献有限</w:t>
      </w:r>
    </w:p>
    <w:p w14:paraId="72278111">
      <w:pPr>
        <w:spacing w:before="0" w:after="0" w:line="360" w:lineRule="auto"/>
        <w:ind w:firstLine="480"/>
        <w:jc w:val="both"/>
      </w:pPr>
      <w:r>
        <w:rPr>
          <w:rFonts w:ascii="宋体" w:hAnsi="宋体" w:eastAsia="宋体" w:cs="宋体"/>
          <w:b w:val="0"/>
          <w:sz w:val="24"/>
        </w:rPr>
        <w:t>自适应参数单独使用时，最优距离由865.61降至851.33，降幅为1.65%。虽然其对最终解质量的提升幅度相对有限，但在改善收敛行为方面仍具有一定价值：</w:t>
      </w:r>
    </w:p>
    <w:p w14:paraId="23FFA259">
      <w:pPr>
        <w:pStyle w:val="16"/>
        <w:spacing w:before="0" w:after="0" w:line="360" w:lineRule="auto"/>
        <w:jc w:val="both"/>
      </w:pPr>
      <w:r>
        <w:rPr>
          <w:rFonts w:ascii="宋体" w:hAnsi="宋体" w:eastAsia="宋体" w:cs="宋体"/>
          <w:b w:val="0"/>
          <w:sz w:val="24"/>
        </w:rPr>
        <w:t>收敛次数从8.3降至5.7</w:t>
      </w:r>
    </w:p>
    <w:p w14:paraId="4ADB67B9">
      <w:pPr>
        <w:pStyle w:val="16"/>
        <w:spacing w:before="0" w:after="0" w:line="360" w:lineRule="auto"/>
        <w:jc w:val="both"/>
      </w:pPr>
      <w:r>
        <w:rPr>
          <w:rFonts w:ascii="宋体" w:hAnsi="宋体" w:eastAsia="宋体" w:cs="宋体"/>
          <w:b w:val="0"/>
          <w:sz w:val="24"/>
        </w:rPr>
        <w:t>收缩距离从962.93降至458.37</w:t>
      </w:r>
    </w:p>
    <w:p w14:paraId="26798F1D">
      <w:pPr>
        <w:spacing w:before="0" w:after="0" w:line="360" w:lineRule="auto"/>
        <w:jc w:val="left"/>
      </w:pPr>
      <w:r>
        <w:rPr>
          <w:rFonts w:ascii="宋体" w:hAnsi="宋体" w:eastAsia="宋体" w:cs="宋体"/>
          <w:b/>
          <w:sz w:val="24"/>
        </w:rPr>
        <w:t>（4）策略的简单叠加并不一定能带来性能提升</w:t>
      </w:r>
    </w:p>
    <w:p w14:paraId="3F930925">
      <w:pPr>
        <w:spacing w:before="0" w:after="0" w:line="360" w:lineRule="auto"/>
        <w:ind w:firstLine="480"/>
        <w:jc w:val="both"/>
      </w:pPr>
      <w:r>
        <w:rPr>
          <w:rFonts w:ascii="宋体" w:hAnsi="宋体" w:eastAsia="宋体" w:cs="宋体"/>
          <w:b w:val="0"/>
          <w:sz w:val="24"/>
        </w:rPr>
        <w:t>三策略全融合方案（797.45）反而略逊于遗传算法+2-opt组合（795.23）。这表明，多策略融合并非简单叠加越多越好。从实验现象来看，可能的原因包括：</w:t>
      </w:r>
    </w:p>
    <w:p w14:paraId="11CF4C60">
      <w:pPr>
        <w:pStyle w:val="16"/>
        <w:spacing w:before="0" w:after="0" w:line="360" w:lineRule="auto"/>
        <w:jc w:val="both"/>
      </w:pPr>
      <w:r>
        <w:rPr>
          <w:rFonts w:ascii="宋体" w:hAnsi="宋体" w:eastAsia="宋体" w:cs="宋体"/>
          <w:b w:val="0"/>
          <w:sz w:val="24"/>
        </w:rPr>
        <w:t>自适应参数改变了信息素更新节奏，可能对遗传算法的种群进化方向产生一定干扰</w:t>
      </w:r>
    </w:p>
    <w:p w14:paraId="1D5B2054">
      <w:pPr>
        <w:pStyle w:val="16"/>
        <w:spacing w:before="0" w:after="0" w:line="360" w:lineRule="auto"/>
        <w:jc w:val="both"/>
      </w:pPr>
      <w:r>
        <w:rPr>
          <w:rFonts w:ascii="宋体" w:hAnsi="宋体" w:eastAsia="宋体" w:cs="宋体"/>
          <w:b w:val="0"/>
          <w:sz w:val="24"/>
        </w:rPr>
        <w:t>参数动态变化提升了算法的不确定性，与2-opt较强的确定性局部搜索机制之间存在一定耦合冲突</w:t>
      </w:r>
    </w:p>
    <w:p w14:paraId="13B24A64">
      <w:pPr>
        <w:spacing w:before="0" w:after="0" w:line="360" w:lineRule="auto"/>
        <w:jc w:val="left"/>
      </w:pPr>
      <w:r>
        <w:rPr>
          <w:rFonts w:ascii="宋体" w:hAnsi="宋体" w:eastAsia="宋体" w:cs="宋体"/>
          <w:b/>
          <w:sz w:val="24"/>
        </w:rPr>
        <w:t>（5）2-opt是消除回环现象的关键因素</w:t>
      </w:r>
    </w:p>
    <w:p w14:paraId="5BE89809">
      <w:pPr>
        <w:spacing w:before="0" w:after="0" w:line="360" w:lineRule="auto"/>
        <w:ind w:firstLine="480"/>
        <w:jc w:val="both"/>
      </w:pPr>
      <w:r>
        <w:rPr>
          <w:rFonts w:ascii="宋体" w:hAnsi="宋体" w:eastAsia="宋体" w:cs="宋体"/>
          <w:b w:val="0"/>
          <w:sz w:val="24"/>
        </w:rPr>
        <w:t>在本次实验中，所有包含2-opt的组合均未出现回环现象，而不含2-opt的组合则都出现了不同程度的局部震荡。这说明2-opt不仅能够提升解的质量，也有助于增强算法搜索过程的稳定性。</w:t>
      </w:r>
    </w:p>
    <w:p w14:paraId="1AEE12BB">
      <w:pPr>
        <w:spacing w:before="120" w:after="120" w:line="360" w:lineRule="auto"/>
        <w:jc w:val="left"/>
      </w:pPr>
      <w:r>
        <w:rPr>
          <w:rFonts w:ascii="黑体" w:hAnsi="黑体" w:eastAsia="黑体" w:cs="黑体"/>
          <w:b/>
          <w:sz w:val="30"/>
        </w:rPr>
        <w:t>5.5.2 算法性能评价</w:t>
      </w:r>
    </w:p>
    <w:p w14:paraId="4E24C8CB">
      <w:pPr>
        <w:spacing w:before="0" w:after="0" w:line="360" w:lineRule="auto"/>
        <w:ind w:firstLine="480"/>
        <w:jc w:val="both"/>
      </w:pPr>
      <w:r>
        <w:rPr>
          <w:rFonts w:ascii="宋体" w:hAnsi="宋体" w:eastAsia="宋体" w:cs="宋体"/>
          <w:b w:val="0"/>
          <w:sz w:val="24"/>
        </w:rPr>
        <w:t>根据实验结果，对各算法的综合性能评价如下：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5CC0F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shd w:val="clear" w:color="auto" w:fill="EDEDED"/>
            <w:vAlign w:val="center"/>
          </w:tcPr>
          <w:p w14:paraId="19C438D4">
            <w:pPr>
              <w:spacing w:before="0" w:after="0" w:line="360" w:lineRule="auto"/>
              <w:jc w:val="center"/>
            </w:pPr>
            <w:r>
              <w:rPr>
                <w:rFonts w:ascii="宋体" w:hAnsi="宋体" w:eastAsia="宋体" w:cs="宋体"/>
                <w:b/>
                <w:sz w:val="24"/>
              </w:rPr>
              <w:t>算法</w:t>
            </w:r>
          </w:p>
        </w:tc>
        <w:tc>
          <w:tcPr>
            <w:tcW w:w="1758" w:type="dxa"/>
            <w:shd w:val="clear" w:color="auto" w:fill="EDEDED"/>
            <w:vAlign w:val="center"/>
          </w:tcPr>
          <w:p w14:paraId="468EB0B4">
            <w:pPr>
              <w:spacing w:before="0" w:after="0" w:line="360" w:lineRule="auto"/>
              <w:jc w:val="center"/>
            </w:pPr>
            <w:r>
              <w:rPr>
                <w:rFonts w:ascii="宋体" w:hAnsi="宋体" w:eastAsia="宋体" w:cs="宋体"/>
                <w:b/>
                <w:sz w:val="24"/>
              </w:rPr>
              <w:t>解的质量</w:t>
            </w:r>
          </w:p>
        </w:tc>
        <w:tc>
          <w:tcPr>
            <w:tcW w:w="1758" w:type="dxa"/>
            <w:shd w:val="clear" w:color="auto" w:fill="EDEDED"/>
            <w:vAlign w:val="center"/>
          </w:tcPr>
          <w:p w14:paraId="40369F4B">
            <w:pPr>
              <w:spacing w:before="0" w:after="0" w:line="360" w:lineRule="auto"/>
              <w:jc w:val="center"/>
            </w:pPr>
            <w:r>
              <w:rPr>
                <w:rFonts w:ascii="宋体" w:hAnsi="宋体" w:eastAsia="宋体" w:cs="宋体"/>
                <w:b/>
                <w:sz w:val="24"/>
              </w:rPr>
              <w:t>收敛速度</w:t>
            </w:r>
          </w:p>
        </w:tc>
        <w:tc>
          <w:tcPr>
            <w:tcW w:w="1758" w:type="dxa"/>
            <w:shd w:val="clear" w:color="auto" w:fill="EDEDED"/>
            <w:vAlign w:val="center"/>
          </w:tcPr>
          <w:p w14:paraId="64C44B78">
            <w:pPr>
              <w:spacing w:before="0" w:after="0" w:line="360" w:lineRule="auto"/>
              <w:jc w:val="center"/>
            </w:pPr>
            <w:r>
              <w:rPr>
                <w:rFonts w:ascii="宋体" w:hAnsi="宋体" w:eastAsia="宋体" w:cs="宋体"/>
                <w:b/>
                <w:sz w:val="24"/>
              </w:rPr>
              <w:t>运行稳定性</w:t>
            </w:r>
          </w:p>
        </w:tc>
        <w:tc>
          <w:tcPr>
            <w:tcW w:w="1758" w:type="dxa"/>
            <w:shd w:val="clear" w:color="auto" w:fill="EDEDED"/>
            <w:vAlign w:val="center"/>
          </w:tcPr>
          <w:p w14:paraId="78FD33EA">
            <w:pPr>
              <w:spacing w:before="0" w:after="0" w:line="360" w:lineRule="auto"/>
              <w:jc w:val="center"/>
            </w:pPr>
            <w:r>
              <w:rPr>
                <w:rFonts w:ascii="宋体" w:hAnsi="宋体" w:eastAsia="宋体" w:cs="宋体"/>
                <w:b/>
                <w:sz w:val="24"/>
              </w:rPr>
              <w:t>综合评价</w:t>
            </w:r>
          </w:p>
        </w:tc>
      </w:tr>
      <w:tr w14:paraId="5B93F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6C94DF0C">
            <w:pPr>
              <w:spacing w:before="0" w:after="0" w:line="360" w:lineRule="auto"/>
              <w:jc w:val="both"/>
            </w:pPr>
            <w:r>
              <w:rPr>
                <w:rFonts w:ascii="宋体" w:hAnsi="宋体" w:eastAsia="宋体" w:cs="宋体"/>
                <w:b w:val="0"/>
                <w:sz w:val="24"/>
              </w:rPr>
              <w:t>遗传+2-opt</w:t>
            </w:r>
          </w:p>
        </w:tc>
        <w:tc>
          <w:tcPr>
            <w:tcW w:w="1758" w:type="dxa"/>
            <w:vAlign w:val="center"/>
          </w:tcPr>
          <w:p w14:paraId="072BEACC">
            <w:pPr>
              <w:spacing w:before="0" w:after="0" w:line="360" w:lineRule="auto"/>
              <w:jc w:val="both"/>
            </w:pPr>
            <w:r>
              <w:rPr>
                <w:rFonts w:ascii="宋体" w:hAnsi="宋体" w:eastAsia="宋体" w:cs="宋体"/>
                <w:b w:val="0"/>
                <w:sz w:val="24"/>
              </w:rPr>
              <w:t>★★★★★</w:t>
            </w:r>
          </w:p>
        </w:tc>
        <w:tc>
          <w:tcPr>
            <w:tcW w:w="1758" w:type="dxa"/>
            <w:vAlign w:val="center"/>
          </w:tcPr>
          <w:p w14:paraId="486F8FB1">
            <w:pPr>
              <w:spacing w:before="0" w:after="0" w:line="360" w:lineRule="auto"/>
              <w:jc w:val="both"/>
            </w:pPr>
            <w:r>
              <w:rPr>
                <w:rFonts w:ascii="宋体" w:hAnsi="宋体" w:eastAsia="宋体" w:cs="宋体"/>
                <w:b w:val="0"/>
                <w:sz w:val="24"/>
              </w:rPr>
              <w:t>★★★★★</w:t>
            </w:r>
          </w:p>
        </w:tc>
        <w:tc>
          <w:tcPr>
            <w:tcW w:w="1758" w:type="dxa"/>
            <w:vAlign w:val="center"/>
          </w:tcPr>
          <w:p w14:paraId="5DFDFA9D">
            <w:pPr>
              <w:spacing w:before="0" w:after="0" w:line="360" w:lineRule="auto"/>
              <w:jc w:val="both"/>
            </w:pPr>
            <w:r>
              <w:rPr>
                <w:rFonts w:ascii="宋体" w:hAnsi="宋体" w:eastAsia="宋体" w:cs="宋体"/>
                <w:b w:val="0"/>
                <w:sz w:val="24"/>
              </w:rPr>
              <w:t>★★★★☆</w:t>
            </w:r>
          </w:p>
        </w:tc>
        <w:tc>
          <w:tcPr>
            <w:tcW w:w="1758" w:type="dxa"/>
            <w:vAlign w:val="center"/>
          </w:tcPr>
          <w:p w14:paraId="2BFC36FE">
            <w:pPr>
              <w:spacing w:before="0" w:after="0" w:line="360" w:lineRule="auto"/>
              <w:jc w:val="both"/>
            </w:pPr>
            <w:r>
              <w:rPr>
                <w:rFonts w:ascii="宋体" w:hAnsi="宋体" w:eastAsia="宋体" w:cs="宋体"/>
                <w:b w:val="0"/>
                <w:sz w:val="24"/>
              </w:rPr>
              <w:t>最优</w:t>
            </w:r>
          </w:p>
        </w:tc>
      </w:tr>
      <w:tr w14:paraId="3F66E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39F9468B">
            <w:pPr>
              <w:spacing w:before="0" w:after="0" w:line="360" w:lineRule="auto"/>
              <w:jc w:val="both"/>
            </w:pPr>
            <w:r>
              <w:rPr>
                <w:rFonts w:ascii="宋体" w:hAnsi="宋体" w:eastAsia="宋体" w:cs="宋体"/>
                <w:b w:val="0"/>
                <w:sz w:val="24"/>
              </w:rPr>
              <w:t>全融合</w:t>
            </w:r>
          </w:p>
        </w:tc>
        <w:tc>
          <w:tcPr>
            <w:tcW w:w="1758" w:type="dxa"/>
            <w:vAlign w:val="center"/>
          </w:tcPr>
          <w:p w14:paraId="2B76C35D">
            <w:pPr>
              <w:spacing w:before="0" w:after="0" w:line="360" w:lineRule="auto"/>
              <w:jc w:val="both"/>
            </w:pPr>
            <w:r>
              <w:rPr>
                <w:rFonts w:ascii="宋体" w:hAnsi="宋体" w:eastAsia="宋体" w:cs="宋体"/>
                <w:b w:val="0"/>
                <w:sz w:val="24"/>
              </w:rPr>
              <w:t>★★★★★</w:t>
            </w:r>
          </w:p>
        </w:tc>
        <w:tc>
          <w:tcPr>
            <w:tcW w:w="1758" w:type="dxa"/>
            <w:vAlign w:val="center"/>
          </w:tcPr>
          <w:p w14:paraId="39C20F2E">
            <w:pPr>
              <w:spacing w:before="0" w:after="0" w:line="360" w:lineRule="auto"/>
              <w:jc w:val="both"/>
            </w:pPr>
            <w:r>
              <w:rPr>
                <w:rFonts w:ascii="宋体" w:hAnsi="宋体" w:eastAsia="宋体" w:cs="宋体"/>
                <w:b w:val="0"/>
                <w:sz w:val="24"/>
              </w:rPr>
              <w:t>★★★★★</w:t>
            </w:r>
          </w:p>
        </w:tc>
        <w:tc>
          <w:tcPr>
            <w:tcW w:w="1758" w:type="dxa"/>
            <w:vAlign w:val="center"/>
          </w:tcPr>
          <w:p w14:paraId="0D0A4BC7">
            <w:pPr>
              <w:spacing w:before="0" w:after="0" w:line="360" w:lineRule="auto"/>
              <w:jc w:val="both"/>
            </w:pPr>
            <w:r>
              <w:rPr>
                <w:rFonts w:ascii="宋体" w:hAnsi="宋体" w:eastAsia="宋体" w:cs="宋体"/>
                <w:b w:val="0"/>
                <w:sz w:val="24"/>
              </w:rPr>
              <w:t>★★★★☆</w:t>
            </w:r>
          </w:p>
        </w:tc>
        <w:tc>
          <w:tcPr>
            <w:tcW w:w="1758" w:type="dxa"/>
            <w:vAlign w:val="center"/>
          </w:tcPr>
          <w:p w14:paraId="6B02F9EE">
            <w:pPr>
              <w:spacing w:before="0" w:after="0" w:line="360" w:lineRule="auto"/>
              <w:jc w:val="both"/>
            </w:pPr>
            <w:r>
              <w:rPr>
                <w:rFonts w:ascii="宋体" w:hAnsi="宋体" w:eastAsia="宋体" w:cs="宋体"/>
                <w:b w:val="0"/>
                <w:sz w:val="24"/>
              </w:rPr>
              <w:t>优秀</w:t>
            </w:r>
          </w:p>
        </w:tc>
      </w:tr>
      <w:tr w14:paraId="11BD0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022EEB78">
            <w:pPr>
              <w:spacing w:before="0" w:after="0" w:line="360" w:lineRule="auto"/>
              <w:jc w:val="both"/>
            </w:pPr>
            <w:r>
              <w:rPr>
                <w:rFonts w:ascii="宋体" w:hAnsi="宋体" w:eastAsia="宋体" w:cs="宋体"/>
                <w:b w:val="0"/>
                <w:sz w:val="24"/>
              </w:rPr>
              <w:t>自适应+2-opt</w:t>
            </w:r>
          </w:p>
        </w:tc>
        <w:tc>
          <w:tcPr>
            <w:tcW w:w="1758" w:type="dxa"/>
            <w:vAlign w:val="center"/>
          </w:tcPr>
          <w:p w14:paraId="3AD2CB2D">
            <w:pPr>
              <w:spacing w:before="0" w:after="0" w:line="360" w:lineRule="auto"/>
              <w:jc w:val="both"/>
            </w:pPr>
            <w:r>
              <w:rPr>
                <w:rFonts w:ascii="宋体" w:hAnsi="宋体" w:eastAsia="宋体" w:cs="宋体"/>
                <w:b w:val="0"/>
                <w:sz w:val="24"/>
              </w:rPr>
              <w:t>★★★★☆</w:t>
            </w:r>
          </w:p>
        </w:tc>
        <w:tc>
          <w:tcPr>
            <w:tcW w:w="1758" w:type="dxa"/>
            <w:vAlign w:val="center"/>
          </w:tcPr>
          <w:p w14:paraId="0F490914">
            <w:pPr>
              <w:spacing w:before="0" w:after="0" w:line="360" w:lineRule="auto"/>
              <w:jc w:val="both"/>
            </w:pPr>
            <w:r>
              <w:rPr>
                <w:rFonts w:ascii="宋体" w:hAnsi="宋体" w:eastAsia="宋体" w:cs="宋体"/>
                <w:b w:val="0"/>
                <w:sz w:val="24"/>
              </w:rPr>
              <w:t>★★★★☆</w:t>
            </w:r>
          </w:p>
        </w:tc>
        <w:tc>
          <w:tcPr>
            <w:tcW w:w="1758" w:type="dxa"/>
            <w:vAlign w:val="center"/>
          </w:tcPr>
          <w:p w14:paraId="38895959">
            <w:pPr>
              <w:spacing w:before="0" w:after="0" w:line="360" w:lineRule="auto"/>
              <w:jc w:val="both"/>
            </w:pPr>
            <w:r>
              <w:rPr>
                <w:rFonts w:ascii="宋体" w:hAnsi="宋体" w:eastAsia="宋体" w:cs="宋体"/>
                <w:b w:val="0"/>
                <w:sz w:val="24"/>
              </w:rPr>
              <w:t>★★★★★</w:t>
            </w:r>
          </w:p>
        </w:tc>
        <w:tc>
          <w:tcPr>
            <w:tcW w:w="1758" w:type="dxa"/>
            <w:vAlign w:val="center"/>
          </w:tcPr>
          <w:p w14:paraId="0FD75BEC">
            <w:pPr>
              <w:spacing w:before="0" w:after="0" w:line="360" w:lineRule="auto"/>
              <w:jc w:val="both"/>
            </w:pPr>
            <w:r>
              <w:rPr>
                <w:rFonts w:ascii="宋体" w:hAnsi="宋体" w:eastAsia="宋体" w:cs="宋体"/>
                <w:b w:val="0"/>
                <w:sz w:val="24"/>
              </w:rPr>
              <w:t>优秀</w:t>
            </w:r>
          </w:p>
        </w:tc>
      </w:tr>
      <w:tr w14:paraId="3C115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25E429CE">
            <w:pPr>
              <w:spacing w:before="0" w:after="0" w:line="360" w:lineRule="auto"/>
              <w:jc w:val="both"/>
            </w:pPr>
            <w:r>
              <w:rPr>
                <w:rFonts w:ascii="宋体" w:hAnsi="宋体" w:eastAsia="宋体" w:cs="宋体"/>
                <w:b w:val="0"/>
                <w:sz w:val="24"/>
              </w:rPr>
              <w:t>2-opt</w:t>
            </w:r>
          </w:p>
        </w:tc>
        <w:tc>
          <w:tcPr>
            <w:tcW w:w="1758" w:type="dxa"/>
            <w:vAlign w:val="center"/>
          </w:tcPr>
          <w:p w14:paraId="48C0499A">
            <w:pPr>
              <w:spacing w:before="0" w:after="0" w:line="360" w:lineRule="auto"/>
              <w:jc w:val="both"/>
            </w:pPr>
            <w:r>
              <w:rPr>
                <w:rFonts w:ascii="宋体" w:hAnsi="宋体" w:eastAsia="宋体" w:cs="宋体"/>
                <w:b w:val="0"/>
                <w:sz w:val="24"/>
              </w:rPr>
              <w:t>★★★★☆</w:t>
            </w:r>
          </w:p>
        </w:tc>
        <w:tc>
          <w:tcPr>
            <w:tcW w:w="1758" w:type="dxa"/>
            <w:vAlign w:val="center"/>
          </w:tcPr>
          <w:p w14:paraId="1DAC250D">
            <w:pPr>
              <w:spacing w:before="0" w:after="0" w:line="360" w:lineRule="auto"/>
              <w:jc w:val="both"/>
            </w:pPr>
            <w:r>
              <w:rPr>
                <w:rFonts w:ascii="宋体" w:hAnsi="宋体" w:eastAsia="宋体" w:cs="宋体"/>
                <w:b w:val="0"/>
                <w:sz w:val="24"/>
              </w:rPr>
              <w:t>★★★★★</w:t>
            </w:r>
          </w:p>
        </w:tc>
        <w:tc>
          <w:tcPr>
            <w:tcW w:w="1758" w:type="dxa"/>
            <w:vAlign w:val="center"/>
          </w:tcPr>
          <w:p w14:paraId="35482AE6">
            <w:pPr>
              <w:spacing w:before="0" w:after="0" w:line="360" w:lineRule="auto"/>
              <w:jc w:val="both"/>
            </w:pPr>
            <w:r>
              <w:rPr>
                <w:rFonts w:ascii="宋体" w:hAnsi="宋体" w:eastAsia="宋体" w:cs="宋体"/>
                <w:b w:val="0"/>
                <w:sz w:val="24"/>
              </w:rPr>
              <w:t>★★★★★</w:t>
            </w:r>
          </w:p>
        </w:tc>
        <w:tc>
          <w:tcPr>
            <w:tcW w:w="1758" w:type="dxa"/>
            <w:vAlign w:val="center"/>
          </w:tcPr>
          <w:p w14:paraId="520970A6">
            <w:pPr>
              <w:spacing w:before="0" w:after="0" w:line="360" w:lineRule="auto"/>
              <w:jc w:val="both"/>
            </w:pPr>
            <w:r>
              <w:rPr>
                <w:rFonts w:ascii="宋体" w:hAnsi="宋体" w:eastAsia="宋体" w:cs="宋体"/>
                <w:b w:val="0"/>
                <w:sz w:val="24"/>
              </w:rPr>
              <w:t>良好</w:t>
            </w:r>
          </w:p>
        </w:tc>
      </w:tr>
      <w:tr w14:paraId="6F8C9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60ED06BF">
            <w:pPr>
              <w:spacing w:before="0" w:after="0" w:line="360" w:lineRule="auto"/>
              <w:jc w:val="both"/>
            </w:pPr>
            <w:r>
              <w:rPr>
                <w:rFonts w:ascii="宋体" w:hAnsi="宋体" w:eastAsia="宋体" w:cs="宋体"/>
                <w:b w:val="0"/>
                <w:sz w:val="24"/>
              </w:rPr>
              <w:t>自适应+遗传</w:t>
            </w:r>
          </w:p>
        </w:tc>
        <w:tc>
          <w:tcPr>
            <w:tcW w:w="1758" w:type="dxa"/>
            <w:vAlign w:val="center"/>
          </w:tcPr>
          <w:p w14:paraId="0B664E62">
            <w:pPr>
              <w:spacing w:before="0" w:after="0" w:line="360" w:lineRule="auto"/>
              <w:jc w:val="both"/>
            </w:pPr>
            <w:r>
              <w:rPr>
                <w:rFonts w:ascii="宋体" w:hAnsi="宋体" w:eastAsia="宋体" w:cs="宋体"/>
                <w:b w:val="0"/>
                <w:sz w:val="24"/>
              </w:rPr>
              <w:t>★★★☆☆</w:t>
            </w:r>
          </w:p>
        </w:tc>
        <w:tc>
          <w:tcPr>
            <w:tcW w:w="1758" w:type="dxa"/>
            <w:vAlign w:val="center"/>
          </w:tcPr>
          <w:p w14:paraId="2CC18551">
            <w:pPr>
              <w:spacing w:before="0" w:after="0" w:line="360" w:lineRule="auto"/>
              <w:jc w:val="both"/>
            </w:pPr>
            <w:r>
              <w:rPr>
                <w:rFonts w:ascii="宋体" w:hAnsi="宋体" w:eastAsia="宋体" w:cs="宋体"/>
                <w:b w:val="0"/>
                <w:sz w:val="24"/>
              </w:rPr>
              <w:t>★★★☆☆</w:t>
            </w:r>
          </w:p>
        </w:tc>
        <w:tc>
          <w:tcPr>
            <w:tcW w:w="1758" w:type="dxa"/>
            <w:vAlign w:val="center"/>
          </w:tcPr>
          <w:p w14:paraId="54EBEACF">
            <w:pPr>
              <w:spacing w:before="0" w:after="0" w:line="360" w:lineRule="auto"/>
              <w:jc w:val="both"/>
            </w:pPr>
            <w:r>
              <w:rPr>
                <w:rFonts w:ascii="宋体" w:hAnsi="宋体" w:eastAsia="宋体" w:cs="宋体"/>
                <w:b w:val="0"/>
                <w:sz w:val="24"/>
              </w:rPr>
              <w:t>★★★☆☆</w:t>
            </w:r>
          </w:p>
        </w:tc>
        <w:tc>
          <w:tcPr>
            <w:tcW w:w="1758" w:type="dxa"/>
            <w:vAlign w:val="center"/>
          </w:tcPr>
          <w:p w14:paraId="7985B806">
            <w:pPr>
              <w:spacing w:before="0" w:after="0" w:line="360" w:lineRule="auto"/>
              <w:jc w:val="both"/>
            </w:pPr>
            <w:r>
              <w:rPr>
                <w:rFonts w:ascii="宋体" w:hAnsi="宋体" w:eastAsia="宋体" w:cs="宋体"/>
                <w:b w:val="0"/>
                <w:sz w:val="24"/>
              </w:rPr>
              <w:t>一般</w:t>
            </w:r>
          </w:p>
        </w:tc>
      </w:tr>
      <w:tr w14:paraId="0DEE9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7748C571">
            <w:pPr>
              <w:spacing w:before="0" w:after="0" w:line="360" w:lineRule="auto"/>
              <w:jc w:val="both"/>
            </w:pPr>
            <w:r>
              <w:rPr>
                <w:rFonts w:ascii="宋体" w:hAnsi="宋体" w:eastAsia="宋体" w:cs="宋体"/>
                <w:b w:val="0"/>
                <w:sz w:val="24"/>
              </w:rPr>
              <w:t>遗传算法</w:t>
            </w:r>
          </w:p>
        </w:tc>
        <w:tc>
          <w:tcPr>
            <w:tcW w:w="1758" w:type="dxa"/>
            <w:vAlign w:val="center"/>
          </w:tcPr>
          <w:p w14:paraId="1484BE1F">
            <w:pPr>
              <w:spacing w:before="0" w:after="0" w:line="360" w:lineRule="auto"/>
              <w:jc w:val="both"/>
            </w:pPr>
            <w:r>
              <w:rPr>
                <w:rFonts w:ascii="宋体" w:hAnsi="宋体" w:eastAsia="宋体" w:cs="宋体"/>
                <w:b w:val="0"/>
                <w:sz w:val="24"/>
              </w:rPr>
              <w:t>★★★☆☆</w:t>
            </w:r>
          </w:p>
        </w:tc>
        <w:tc>
          <w:tcPr>
            <w:tcW w:w="1758" w:type="dxa"/>
            <w:vAlign w:val="center"/>
          </w:tcPr>
          <w:p w14:paraId="65BCCB81">
            <w:pPr>
              <w:spacing w:before="0" w:after="0" w:line="360" w:lineRule="auto"/>
              <w:jc w:val="both"/>
            </w:pPr>
            <w:r>
              <w:rPr>
                <w:rFonts w:ascii="宋体" w:hAnsi="宋体" w:eastAsia="宋体" w:cs="宋体"/>
                <w:b w:val="0"/>
                <w:sz w:val="24"/>
              </w:rPr>
              <w:t>★★★☆☆</w:t>
            </w:r>
          </w:p>
        </w:tc>
        <w:tc>
          <w:tcPr>
            <w:tcW w:w="1758" w:type="dxa"/>
            <w:vAlign w:val="center"/>
          </w:tcPr>
          <w:p w14:paraId="7B3889F8">
            <w:pPr>
              <w:spacing w:before="0" w:after="0" w:line="360" w:lineRule="auto"/>
              <w:jc w:val="both"/>
            </w:pPr>
            <w:r>
              <w:rPr>
                <w:rFonts w:ascii="宋体" w:hAnsi="宋体" w:eastAsia="宋体" w:cs="宋体"/>
                <w:b w:val="0"/>
                <w:sz w:val="24"/>
              </w:rPr>
              <w:t>★★★☆☆</w:t>
            </w:r>
          </w:p>
        </w:tc>
        <w:tc>
          <w:tcPr>
            <w:tcW w:w="1758" w:type="dxa"/>
            <w:vAlign w:val="center"/>
          </w:tcPr>
          <w:p w14:paraId="2F7AE05B">
            <w:pPr>
              <w:spacing w:before="0" w:after="0" w:line="360" w:lineRule="auto"/>
              <w:jc w:val="both"/>
            </w:pPr>
            <w:r>
              <w:rPr>
                <w:rFonts w:ascii="宋体" w:hAnsi="宋体" w:eastAsia="宋体" w:cs="宋体"/>
                <w:b w:val="0"/>
                <w:sz w:val="24"/>
              </w:rPr>
              <w:t>一般</w:t>
            </w:r>
          </w:p>
        </w:tc>
      </w:tr>
      <w:tr w14:paraId="053C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38F6FD3D">
            <w:pPr>
              <w:spacing w:before="0" w:after="0" w:line="360" w:lineRule="auto"/>
              <w:jc w:val="both"/>
            </w:pPr>
            <w:r>
              <w:rPr>
                <w:rFonts w:ascii="宋体" w:hAnsi="宋体" w:eastAsia="宋体" w:cs="宋体"/>
                <w:b w:val="0"/>
                <w:sz w:val="24"/>
              </w:rPr>
              <w:t>自适应参数</w:t>
            </w:r>
          </w:p>
        </w:tc>
        <w:tc>
          <w:tcPr>
            <w:tcW w:w="1758" w:type="dxa"/>
            <w:vAlign w:val="center"/>
          </w:tcPr>
          <w:p w14:paraId="4E3C5558">
            <w:pPr>
              <w:spacing w:before="0" w:after="0" w:line="360" w:lineRule="auto"/>
              <w:jc w:val="both"/>
            </w:pPr>
            <w:r>
              <w:rPr>
                <w:rFonts w:ascii="宋体" w:hAnsi="宋体" w:eastAsia="宋体" w:cs="宋体"/>
                <w:b w:val="0"/>
                <w:sz w:val="24"/>
              </w:rPr>
              <w:t>★★☆☆☆</w:t>
            </w:r>
          </w:p>
        </w:tc>
        <w:tc>
          <w:tcPr>
            <w:tcW w:w="1758" w:type="dxa"/>
            <w:vAlign w:val="center"/>
          </w:tcPr>
          <w:p w14:paraId="781AE02A">
            <w:pPr>
              <w:spacing w:before="0" w:after="0" w:line="360" w:lineRule="auto"/>
              <w:jc w:val="both"/>
            </w:pPr>
            <w:r>
              <w:rPr>
                <w:rFonts w:ascii="宋体" w:hAnsi="宋体" w:eastAsia="宋体" w:cs="宋体"/>
                <w:b w:val="0"/>
                <w:sz w:val="24"/>
              </w:rPr>
              <w:t>★★★☆☆</w:t>
            </w:r>
          </w:p>
        </w:tc>
        <w:tc>
          <w:tcPr>
            <w:tcW w:w="1758" w:type="dxa"/>
            <w:vAlign w:val="center"/>
          </w:tcPr>
          <w:p w14:paraId="54F6CD56">
            <w:pPr>
              <w:spacing w:before="0" w:after="0" w:line="360" w:lineRule="auto"/>
              <w:jc w:val="both"/>
            </w:pPr>
            <w:r>
              <w:rPr>
                <w:rFonts w:ascii="宋体" w:hAnsi="宋体" w:eastAsia="宋体" w:cs="宋体"/>
                <w:b w:val="0"/>
                <w:sz w:val="24"/>
              </w:rPr>
              <w:t>★★★☆☆</w:t>
            </w:r>
          </w:p>
        </w:tc>
        <w:tc>
          <w:tcPr>
            <w:tcW w:w="1758" w:type="dxa"/>
            <w:vAlign w:val="center"/>
          </w:tcPr>
          <w:p w14:paraId="68E93291">
            <w:pPr>
              <w:spacing w:before="0" w:after="0" w:line="360" w:lineRule="auto"/>
              <w:jc w:val="both"/>
            </w:pPr>
            <w:r>
              <w:rPr>
                <w:rFonts w:ascii="宋体" w:hAnsi="宋体" w:eastAsia="宋体" w:cs="宋体"/>
                <w:b w:val="0"/>
                <w:sz w:val="24"/>
              </w:rPr>
              <w:t>一般</w:t>
            </w:r>
          </w:p>
        </w:tc>
      </w:tr>
      <w:tr w14:paraId="0863A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4BE4EB40">
            <w:pPr>
              <w:spacing w:before="0" w:after="0" w:line="360" w:lineRule="auto"/>
              <w:jc w:val="both"/>
            </w:pPr>
            <w:r>
              <w:rPr>
                <w:rFonts w:ascii="宋体" w:hAnsi="宋体" w:eastAsia="宋体" w:cs="宋体"/>
                <w:b w:val="0"/>
                <w:sz w:val="24"/>
              </w:rPr>
              <w:t>基本ACO</w:t>
            </w:r>
          </w:p>
        </w:tc>
        <w:tc>
          <w:tcPr>
            <w:tcW w:w="1758" w:type="dxa"/>
            <w:vAlign w:val="center"/>
          </w:tcPr>
          <w:p w14:paraId="63104434">
            <w:pPr>
              <w:spacing w:before="0" w:after="0" w:line="360" w:lineRule="auto"/>
              <w:jc w:val="both"/>
            </w:pPr>
            <w:r>
              <w:rPr>
                <w:rFonts w:ascii="宋体" w:hAnsi="宋体" w:eastAsia="宋体" w:cs="宋体"/>
                <w:b w:val="0"/>
                <w:sz w:val="24"/>
              </w:rPr>
              <w:t>★☆☆☆☆</w:t>
            </w:r>
          </w:p>
        </w:tc>
        <w:tc>
          <w:tcPr>
            <w:tcW w:w="1758" w:type="dxa"/>
            <w:vAlign w:val="center"/>
          </w:tcPr>
          <w:p w14:paraId="6028C708">
            <w:pPr>
              <w:spacing w:before="0" w:after="0" w:line="360" w:lineRule="auto"/>
              <w:jc w:val="both"/>
            </w:pPr>
            <w:r>
              <w:rPr>
                <w:rFonts w:ascii="宋体" w:hAnsi="宋体" w:eastAsia="宋体" w:cs="宋体"/>
                <w:b w:val="0"/>
                <w:sz w:val="24"/>
              </w:rPr>
              <w:t>★★☆☆☆</w:t>
            </w:r>
          </w:p>
        </w:tc>
        <w:tc>
          <w:tcPr>
            <w:tcW w:w="1758" w:type="dxa"/>
            <w:vAlign w:val="center"/>
          </w:tcPr>
          <w:p w14:paraId="39C7B541">
            <w:pPr>
              <w:spacing w:before="0" w:after="0" w:line="360" w:lineRule="auto"/>
              <w:jc w:val="both"/>
            </w:pPr>
            <w:r>
              <w:rPr>
                <w:rFonts w:ascii="宋体" w:hAnsi="宋体" w:eastAsia="宋体" w:cs="宋体"/>
                <w:b w:val="0"/>
                <w:sz w:val="24"/>
              </w:rPr>
              <w:t>★★★☆☆</w:t>
            </w:r>
          </w:p>
        </w:tc>
        <w:tc>
          <w:tcPr>
            <w:tcW w:w="1758" w:type="dxa"/>
            <w:vAlign w:val="center"/>
          </w:tcPr>
          <w:p w14:paraId="7B8B2CE8">
            <w:pPr>
              <w:spacing w:before="0" w:after="0" w:line="360" w:lineRule="auto"/>
              <w:jc w:val="both"/>
            </w:pPr>
            <w:r>
              <w:rPr>
                <w:rFonts w:ascii="宋体" w:hAnsi="宋体" w:eastAsia="宋体" w:cs="宋体"/>
                <w:b w:val="0"/>
                <w:sz w:val="24"/>
              </w:rPr>
              <w:t>基准</w:t>
            </w:r>
          </w:p>
        </w:tc>
      </w:tr>
    </w:tbl>
    <w:p w14:paraId="67A0C79C"/>
    <w:p w14:paraId="0CF88198">
      <w:pPr>
        <w:spacing w:before="120" w:after="120" w:line="360" w:lineRule="auto"/>
        <w:jc w:val="left"/>
      </w:pPr>
      <w:r>
        <w:rPr>
          <w:rFonts w:ascii="黑体" w:hAnsi="黑体" w:eastAsia="黑体" w:cs="黑体"/>
          <w:b/>
          <w:sz w:val="30"/>
        </w:rPr>
        <w:t>5.5.3 实验结果的意义</w:t>
      </w:r>
    </w:p>
    <w:p w14:paraId="7AB5720F">
      <w:pPr>
        <w:spacing w:before="0" w:after="0" w:line="360" w:lineRule="auto"/>
        <w:ind w:firstLine="480"/>
        <w:jc w:val="both"/>
      </w:pPr>
      <w:r>
        <w:rPr>
          <w:rFonts w:ascii="宋体" w:hAnsi="宋体" w:eastAsia="宋体" w:cs="宋体"/>
          <w:b w:val="0"/>
          <w:sz w:val="24"/>
        </w:rPr>
        <w:t>本实验结果对混合蚁群算法的设计与应用具有以下指导意义：</w:t>
      </w:r>
    </w:p>
    <w:p w14:paraId="008DBE86">
      <w:pPr>
        <w:spacing w:before="0" w:after="0" w:line="360" w:lineRule="auto"/>
        <w:jc w:val="both"/>
      </w:pPr>
      <w:r>
        <w:rPr>
          <w:rFonts w:ascii="宋体" w:hAnsi="宋体" w:eastAsia="宋体" w:cs="宋体"/>
          <w:b w:val="0"/>
          <w:sz w:val="24"/>
        </w:rPr>
        <w:t>（1）</w:t>
      </w:r>
      <w:r>
        <w:rPr>
          <w:rFonts w:ascii="宋体" w:hAnsi="宋体" w:eastAsia="宋体" w:cs="宋体"/>
          <w:b/>
          <w:sz w:val="24"/>
        </w:rPr>
        <w:t>局部搜索的重要性：</w:t>
      </w:r>
      <w:r>
        <w:rPr>
          <w:rFonts w:ascii="宋体" w:hAnsi="宋体" w:eastAsia="宋体" w:cs="宋体"/>
          <w:b w:val="0"/>
          <w:sz w:val="24"/>
        </w:rPr>
        <w:t xml:space="preserve"> 2-opt等局部搜索算法对于提升蚁群算法的求解质量至关重要。</w:t>
      </w:r>
    </w:p>
    <w:p w14:paraId="1C4346ED">
      <w:pPr>
        <w:spacing w:before="0" w:after="0" w:line="360" w:lineRule="auto"/>
        <w:jc w:val="both"/>
      </w:pPr>
      <w:r>
        <w:rPr>
          <w:rFonts w:ascii="宋体" w:hAnsi="宋体" w:eastAsia="宋体" w:cs="宋体"/>
          <w:b w:val="0"/>
          <w:sz w:val="24"/>
        </w:rPr>
        <w:t>（2）</w:t>
      </w:r>
      <w:r>
        <w:rPr>
          <w:rFonts w:ascii="宋体" w:hAnsi="宋体" w:eastAsia="宋体" w:cs="宋体"/>
          <w:b/>
          <w:sz w:val="24"/>
        </w:rPr>
        <w:t>协同效应的价值：</w:t>
      </w:r>
      <w:r>
        <w:rPr>
          <w:rFonts w:ascii="宋体" w:hAnsi="宋体" w:eastAsia="宋体" w:cs="宋体"/>
          <w:b w:val="0"/>
          <w:sz w:val="24"/>
        </w:rPr>
        <w:t xml:space="preserve"> 不同优化策略的合理结合有可能产生“1 + 1 &gt; 2”的协同增益。</w:t>
      </w:r>
    </w:p>
    <w:p w14:paraId="7467CA9A">
      <w:pPr>
        <w:spacing w:before="0" w:after="0" w:line="360" w:lineRule="auto"/>
        <w:jc w:val="both"/>
      </w:pPr>
      <w:r>
        <w:rPr>
          <w:rFonts w:ascii="宋体" w:hAnsi="宋体" w:eastAsia="宋体" w:cs="宋体"/>
          <w:b w:val="0"/>
          <w:sz w:val="24"/>
        </w:rPr>
        <w:t>（3）</w:t>
      </w:r>
      <w:r>
        <w:rPr>
          <w:rFonts w:ascii="宋体" w:hAnsi="宋体" w:eastAsia="宋体" w:cs="宋体"/>
          <w:b/>
          <w:sz w:val="24"/>
        </w:rPr>
        <w:t>策略选择的必要性：</w:t>
      </w:r>
      <w:r>
        <w:rPr>
          <w:rFonts w:ascii="宋体" w:hAnsi="宋体" w:eastAsia="宋体" w:cs="宋体"/>
          <w:b w:val="0"/>
          <w:sz w:val="24"/>
        </w:rPr>
        <w:t xml:space="preserve"> 并非所有策略组合都能带来性能提升，需要结合问题特征选择合适的融合方式。</w:t>
      </w:r>
    </w:p>
    <w:p w14:paraId="36E97827">
      <w:pPr>
        <w:spacing w:before="0" w:after="0" w:line="360" w:lineRule="auto"/>
        <w:jc w:val="both"/>
      </w:pPr>
      <w:r>
        <w:rPr>
          <w:rFonts w:ascii="宋体" w:hAnsi="宋体" w:eastAsia="宋体" w:cs="宋体"/>
          <w:b w:val="0"/>
          <w:sz w:val="24"/>
        </w:rPr>
        <w:t>（4）</w:t>
      </w:r>
      <w:r>
        <w:rPr>
          <w:rFonts w:ascii="宋体" w:hAnsi="宋体" w:eastAsia="宋体" w:cs="宋体"/>
          <w:b/>
          <w:sz w:val="24"/>
        </w:rPr>
        <w:t>稳定性的意义：</w:t>
      </w:r>
      <w:r>
        <w:rPr>
          <w:rFonts w:ascii="宋体" w:hAnsi="宋体" w:eastAsia="宋体" w:cs="宋体"/>
          <w:b w:val="0"/>
          <w:sz w:val="24"/>
        </w:rPr>
        <w:t xml:space="preserve"> 包含2-opt的组合表现出更高的稳定性，这对于实际工程应用具有重要价值。</w:t>
      </w:r>
    </w:p>
    <w:p w14:paraId="74696F21">
      <w:pPr>
        <w:spacing w:before="240" w:after="120" w:line="360" w:lineRule="auto"/>
        <w:jc w:val="left"/>
      </w:pPr>
      <w:r>
        <w:rPr>
          <w:rFonts w:ascii="黑体" w:hAnsi="黑体" w:eastAsia="黑体" w:cs="黑体"/>
          <w:b/>
          <w:sz w:val="30"/>
        </w:rPr>
        <w:t>第六章 总结与展望</w:t>
      </w:r>
    </w:p>
    <w:p w14:paraId="758C2C11">
      <w:pPr>
        <w:spacing w:before="120" w:after="120" w:line="360" w:lineRule="auto"/>
        <w:jc w:val="left"/>
      </w:pPr>
      <w:r>
        <w:rPr>
          <w:rFonts w:ascii="黑体" w:hAnsi="黑体" w:eastAsia="黑体" w:cs="黑体"/>
          <w:b/>
          <w:sz w:val="30"/>
        </w:rPr>
        <w:t>6.1 工作总结</w:t>
      </w:r>
    </w:p>
    <w:p w14:paraId="6ECCDFF2">
      <w:pPr>
        <w:spacing w:before="0" w:after="0" w:line="360" w:lineRule="auto"/>
        <w:ind w:firstLine="480"/>
        <w:jc w:val="both"/>
      </w:pPr>
      <w:r>
        <w:rPr>
          <w:rFonts w:ascii="宋体" w:hAnsi="宋体" w:eastAsia="宋体" w:cs="宋体"/>
          <w:b w:val="0"/>
          <w:sz w:val="24"/>
        </w:rPr>
        <w:t>本文围绕旅行商问题（TSP）的建模、算法设计与系统实现，构建了一套基于混合蚁群算法的求解系统，主要完成了以下工作：</w:t>
      </w:r>
    </w:p>
    <w:p w14:paraId="2FD6B655">
      <w:pPr>
        <w:spacing w:before="0" w:after="0" w:line="360" w:lineRule="auto"/>
        <w:jc w:val="left"/>
      </w:pPr>
      <w:r>
        <w:rPr>
          <w:rFonts w:ascii="宋体" w:hAnsi="宋体" w:eastAsia="宋体" w:cs="宋体"/>
          <w:b/>
          <w:sz w:val="24"/>
        </w:rPr>
        <w:t>（1）理论研究方面</w:t>
      </w:r>
    </w:p>
    <w:p w14:paraId="3FA45EDE">
      <w:pPr>
        <w:spacing w:before="0" w:after="0" w:line="360" w:lineRule="auto"/>
        <w:ind w:firstLine="480"/>
        <w:jc w:val="both"/>
      </w:pPr>
      <w:r>
        <w:rPr>
          <w:rFonts w:ascii="宋体" w:hAnsi="宋体" w:eastAsia="宋体" w:cs="宋体"/>
          <w:b w:val="0"/>
          <w:sz w:val="24"/>
        </w:rPr>
        <w:t>系统梳理了TSP问题的定义、数学模型与计算复杂度，分析了蚁群算法、遗传算法和2-opt局部搜索算法的基本原理与实现方法。通过综述相关研究成果，明确了TSP求解方法的发展现状与研究趋势，为后续算法设计奠定了理论基础。</w:t>
      </w:r>
    </w:p>
    <w:p w14:paraId="4135E7B2">
      <w:pPr>
        <w:spacing w:before="0" w:after="0" w:line="360" w:lineRule="auto"/>
        <w:jc w:val="left"/>
      </w:pPr>
      <w:r>
        <w:rPr>
          <w:rFonts w:ascii="宋体" w:hAnsi="宋体" w:eastAsia="宋体" w:cs="宋体"/>
          <w:b/>
          <w:sz w:val="24"/>
        </w:rPr>
        <w:t>（2）算法设计方面</w:t>
      </w:r>
    </w:p>
    <w:p w14:paraId="1C302428">
      <w:pPr>
        <w:spacing w:before="0" w:after="0" w:line="360" w:lineRule="auto"/>
        <w:ind w:firstLine="480"/>
        <w:jc w:val="both"/>
      </w:pPr>
      <w:r>
        <w:rPr>
          <w:rFonts w:ascii="宋体" w:hAnsi="宋体" w:eastAsia="宋体" w:cs="宋体"/>
          <w:b w:val="0"/>
          <w:sz w:val="24"/>
        </w:rPr>
        <w:t>设计了一种混合蚁群算法，将基本蚁群算法与自适应参数调整、遗传算法增强以及2-opt局部搜索三种策略进行融合，具体包括：</w:t>
      </w:r>
    </w:p>
    <w:p w14:paraId="2894A40E">
      <w:pPr>
        <w:pStyle w:val="16"/>
        <w:spacing w:before="0" w:after="0" w:line="360" w:lineRule="auto"/>
        <w:jc w:val="both"/>
      </w:pPr>
      <w:r>
        <w:rPr>
          <w:rFonts w:ascii="宋体" w:hAnsi="宋体" w:eastAsia="宋体" w:cs="宋体"/>
          <w:b w:val="0"/>
          <w:sz w:val="24"/>
        </w:rPr>
        <w:t>设计自适应参数调整策略，根据迭代进度动态调整信息素因子α和启发函数因子β，以平衡算法的探索与利用能力</w:t>
      </w:r>
    </w:p>
    <w:p w14:paraId="0C314468">
      <w:pPr>
        <w:pStyle w:val="16"/>
        <w:spacing w:before="0" w:after="0" w:line="360" w:lineRule="auto"/>
        <w:jc w:val="both"/>
      </w:pPr>
      <w:r>
        <w:rPr>
          <w:rFonts w:ascii="宋体" w:hAnsi="宋体" w:eastAsia="宋体" w:cs="宋体"/>
          <w:b w:val="0"/>
          <w:sz w:val="24"/>
        </w:rPr>
        <w:t>引入遗传算法的选择、交叉与变异操作，维持种群多样性并增强全局搜索能力</w:t>
      </w:r>
    </w:p>
    <w:p w14:paraId="398BE619">
      <w:pPr>
        <w:pStyle w:val="16"/>
        <w:spacing w:before="0" w:after="0" w:line="360" w:lineRule="auto"/>
        <w:jc w:val="both"/>
      </w:pPr>
      <w:r>
        <w:rPr>
          <w:rFonts w:ascii="宋体" w:hAnsi="宋体" w:eastAsia="宋体" w:cs="宋体"/>
          <w:b w:val="0"/>
          <w:sz w:val="24"/>
        </w:rPr>
        <w:t>集成2-opt局部搜索算法，对蚂蚁构建的路径执行局部优化，以消除路径交叉并提高解的质量</w:t>
      </w:r>
    </w:p>
    <w:p w14:paraId="327E6F8F">
      <w:pPr>
        <w:spacing w:before="0" w:after="0" w:line="360" w:lineRule="auto"/>
        <w:jc w:val="left"/>
      </w:pPr>
      <w:r>
        <w:rPr>
          <w:rFonts w:ascii="宋体" w:hAnsi="宋体" w:eastAsia="宋体" w:cs="宋体"/>
          <w:b/>
          <w:sz w:val="24"/>
        </w:rPr>
        <w:t>（3）系统实现方面</w:t>
      </w:r>
    </w:p>
    <w:p w14:paraId="79FECC48">
      <w:pPr>
        <w:spacing w:before="0" w:after="0" w:line="360" w:lineRule="auto"/>
        <w:ind w:firstLine="480"/>
        <w:jc w:val="both"/>
      </w:pPr>
      <w:r>
        <w:rPr>
          <w:rFonts w:ascii="宋体" w:hAnsi="宋体" w:eastAsia="宋体" w:cs="宋体"/>
          <w:b w:val="0"/>
          <w:sz w:val="24"/>
        </w:rPr>
        <w:t>基于Python语言和PyQt5框架，实现了一套功能较为完整的TSP求解系统，其主要特点如下：</w:t>
      </w:r>
    </w:p>
    <w:p w14:paraId="230C2A35">
      <w:pPr>
        <w:pStyle w:val="16"/>
        <w:spacing w:before="0" w:after="0" w:line="360" w:lineRule="auto"/>
        <w:jc w:val="both"/>
      </w:pPr>
      <w:r>
        <w:rPr>
          <w:rFonts w:ascii="宋体" w:hAnsi="宋体" w:eastAsia="宋体" w:cs="宋体"/>
          <w:b w:val="0"/>
          <w:sz w:val="24"/>
        </w:rPr>
        <w:t>模块化设计：将系统划分为城市生成、距离计算、信息素管理、蚁群优化、遗传增强和2-opt优化等模块，便于维护与扩展</w:t>
      </w:r>
    </w:p>
    <w:p w14:paraId="49024F75">
      <w:pPr>
        <w:pStyle w:val="16"/>
        <w:spacing w:before="0" w:after="0" w:line="360" w:lineRule="auto"/>
        <w:jc w:val="both"/>
      </w:pPr>
      <w:r>
        <w:rPr>
          <w:rFonts w:ascii="宋体" w:hAnsi="宋体" w:eastAsia="宋体" w:cs="宋体"/>
          <w:b w:val="0"/>
          <w:sz w:val="24"/>
        </w:rPr>
        <w:t>参数可调：支持设置城市数量、蚁群规模及各类算法参数，并可灵活启用或关闭不同优化策略</w:t>
      </w:r>
    </w:p>
    <w:p w14:paraId="1200E5FD">
      <w:pPr>
        <w:pStyle w:val="16"/>
        <w:spacing w:before="0" w:after="0" w:line="360" w:lineRule="auto"/>
        <w:jc w:val="both"/>
      </w:pPr>
      <w:r>
        <w:rPr>
          <w:rFonts w:ascii="宋体" w:hAnsi="宋体" w:eastAsia="宋体" w:cs="宋体"/>
          <w:b w:val="0"/>
          <w:sz w:val="24"/>
        </w:rPr>
        <w:t>可视化展示：能够实时显示最优路径图和收敛曲线，直观呈现算法运行过程</w:t>
      </w:r>
    </w:p>
    <w:p w14:paraId="1AC26091">
      <w:pPr>
        <w:pStyle w:val="16"/>
        <w:spacing w:before="0" w:after="0" w:line="360" w:lineRule="auto"/>
        <w:jc w:val="both"/>
      </w:pPr>
      <w:r>
        <w:rPr>
          <w:rFonts w:ascii="宋体" w:hAnsi="宋体" w:eastAsia="宋体" w:cs="宋体"/>
          <w:b w:val="0"/>
          <w:sz w:val="24"/>
        </w:rPr>
        <w:t>结果导出：支持JSON、TXT、CSV等多种格式的数据导出</w:t>
      </w:r>
    </w:p>
    <w:p w14:paraId="293F4427">
      <w:pPr>
        <w:spacing w:before="0" w:after="0" w:line="360" w:lineRule="auto"/>
        <w:jc w:val="left"/>
      </w:pPr>
      <w:r>
        <w:rPr>
          <w:rFonts w:ascii="宋体" w:hAnsi="宋体" w:eastAsia="宋体" w:cs="宋体"/>
          <w:b/>
          <w:sz w:val="24"/>
        </w:rPr>
        <w:t>（4）实验验证方面</w:t>
      </w:r>
    </w:p>
    <w:p w14:paraId="3DFB0F53">
      <w:pPr>
        <w:spacing w:before="0" w:after="0" w:line="360" w:lineRule="auto"/>
        <w:ind w:firstLine="480"/>
        <w:jc w:val="both"/>
      </w:pPr>
      <w:r>
        <w:rPr>
          <w:rFonts w:ascii="宋体" w:hAnsi="宋体" w:eastAsia="宋体" w:cs="宋体"/>
          <w:b w:val="0"/>
          <w:sz w:val="24"/>
        </w:rPr>
        <w:t>设计了8种算法组合方案，并通过实验验证了混合算法的有效性。实验结果表明：</w:t>
      </w:r>
    </w:p>
    <w:p w14:paraId="63BDEB77">
      <w:pPr>
        <w:pStyle w:val="16"/>
        <w:spacing w:before="0" w:after="0" w:line="360" w:lineRule="auto"/>
        <w:jc w:val="both"/>
      </w:pPr>
      <w:r>
        <w:rPr>
          <w:rFonts w:ascii="宋体" w:hAnsi="宋体" w:eastAsia="宋体" w:cs="宋体"/>
          <w:b w:val="0"/>
          <w:sz w:val="24"/>
        </w:rPr>
        <w:t>2-opt局部搜索是最关键的改进策略，可使最优距离降低约7.79%</w:t>
      </w:r>
    </w:p>
    <w:p w14:paraId="4E6F3922">
      <w:pPr>
        <w:pStyle w:val="16"/>
        <w:spacing w:before="0" w:after="0" w:line="360" w:lineRule="auto"/>
        <w:jc w:val="both"/>
      </w:pPr>
      <w:r>
        <w:rPr>
          <w:rFonts w:ascii="宋体" w:hAnsi="宋体" w:eastAsia="宋体" w:cs="宋体"/>
          <w:b w:val="0"/>
          <w:sz w:val="24"/>
        </w:rPr>
        <w:t>遗传算法+2-opt是综合表现最优的组合方案，平均最优距离为795.23</w:t>
      </w:r>
    </w:p>
    <w:p w14:paraId="0A09874F">
      <w:pPr>
        <w:pStyle w:val="16"/>
        <w:spacing w:before="0" w:after="0" w:line="360" w:lineRule="auto"/>
        <w:jc w:val="both"/>
      </w:pPr>
      <w:r>
        <w:rPr>
          <w:rFonts w:ascii="宋体" w:hAnsi="宋体" w:eastAsia="宋体" w:cs="宋体"/>
          <w:b w:val="0"/>
          <w:sz w:val="24"/>
        </w:rPr>
        <w:t>相较于基本蚁群算法，混合算法在解的质量、收敛速度和运行稳定性方面均表现出明显优势</w:t>
      </w:r>
    </w:p>
    <w:p w14:paraId="1929C45E">
      <w:pPr>
        <w:spacing w:before="120" w:after="120" w:line="360" w:lineRule="auto"/>
        <w:jc w:val="left"/>
      </w:pPr>
      <w:r>
        <w:rPr>
          <w:rFonts w:ascii="黑体" w:hAnsi="黑体" w:eastAsia="黑体" w:cs="黑体"/>
          <w:b/>
          <w:sz w:val="30"/>
        </w:rPr>
        <w:t>6.2 主要创新点</w:t>
      </w:r>
    </w:p>
    <w:p w14:paraId="55184BE8">
      <w:pPr>
        <w:spacing w:before="0" w:after="0" w:line="360" w:lineRule="auto"/>
        <w:ind w:firstLine="480"/>
        <w:jc w:val="both"/>
      </w:pPr>
      <w:r>
        <w:rPr>
          <w:rFonts w:ascii="宋体" w:hAnsi="宋体" w:eastAsia="宋体" w:cs="宋体"/>
          <w:b w:val="0"/>
          <w:sz w:val="24"/>
        </w:rPr>
        <w:t>本论文的主要创新点体现在以下几个方面：</w:t>
      </w:r>
    </w:p>
    <w:p w14:paraId="3C47D729">
      <w:pPr>
        <w:spacing w:before="0" w:after="0" w:line="360" w:lineRule="auto"/>
        <w:jc w:val="left"/>
      </w:pPr>
      <w:r>
        <w:rPr>
          <w:rFonts w:ascii="宋体" w:hAnsi="宋体" w:eastAsia="宋体" w:cs="宋体"/>
          <w:b/>
          <w:sz w:val="24"/>
        </w:rPr>
        <w:t>（1）提出了一种多策略融合的混合蚁群算法</w:t>
      </w:r>
    </w:p>
    <w:p w14:paraId="650D5B6C">
      <w:pPr>
        <w:spacing w:before="0" w:after="0" w:line="360" w:lineRule="auto"/>
        <w:ind w:firstLine="480"/>
        <w:jc w:val="both"/>
      </w:pPr>
      <w:r>
        <w:rPr>
          <w:rFonts w:ascii="宋体" w:hAnsi="宋体" w:eastAsia="宋体" w:cs="宋体"/>
          <w:b w:val="0"/>
          <w:sz w:val="24"/>
        </w:rPr>
        <w:t>不同于以往侧重单一改进策略的研究，本文将自适应参数调整、遗传算法和2-opt局部搜索三种策略进行融合，较好地兼顾了“广度探索”与“深度优化”之间的平衡。</w:t>
      </w:r>
    </w:p>
    <w:p w14:paraId="24BB323A">
      <w:pPr>
        <w:spacing w:before="0" w:after="0" w:line="360" w:lineRule="auto"/>
        <w:jc w:val="left"/>
      </w:pPr>
      <w:r>
        <w:rPr>
          <w:rFonts w:ascii="宋体" w:hAnsi="宋体" w:eastAsia="宋体" w:cs="宋体"/>
          <w:b/>
          <w:sz w:val="24"/>
        </w:rPr>
        <w:t>（2）设计了自适应参数调整策略</w:t>
      </w:r>
    </w:p>
    <w:p w14:paraId="3C7172DC">
      <w:pPr>
        <w:spacing w:before="0" w:after="0" w:line="360" w:lineRule="auto"/>
        <w:ind w:firstLine="480"/>
        <w:jc w:val="both"/>
      </w:pPr>
      <w:r>
        <w:rPr>
          <w:rFonts w:ascii="宋体" w:hAnsi="宋体" w:eastAsia="宋体" w:cs="宋体"/>
          <w:b w:val="0"/>
          <w:sz w:val="24"/>
        </w:rPr>
        <w:t>针对蚁群算法参数敏感性较强的问题，本文设计了依据迭代进度动态调整α和β的策略。该策略在搜索初期鼓励探索、在后期强化利用，从而在一定程度上改善了算法的收敛行为。</w:t>
      </w:r>
    </w:p>
    <w:p w14:paraId="11BBC6CB">
      <w:pPr>
        <w:spacing w:before="0" w:after="0" w:line="360" w:lineRule="auto"/>
        <w:jc w:val="left"/>
      </w:pPr>
      <w:r>
        <w:rPr>
          <w:rFonts w:ascii="宋体" w:hAnsi="宋体" w:eastAsia="宋体" w:cs="宋体"/>
          <w:b/>
          <w:sz w:val="24"/>
        </w:rPr>
        <w:t>（3）实现了遗传算法与蚁群算法的协同优化</w:t>
      </w:r>
    </w:p>
    <w:p w14:paraId="63D504E4">
      <w:pPr>
        <w:spacing w:before="0" w:after="0" w:line="360" w:lineRule="auto"/>
        <w:ind w:firstLine="480"/>
        <w:jc w:val="both"/>
      </w:pPr>
      <w:r>
        <w:rPr>
          <w:rFonts w:ascii="宋体" w:hAnsi="宋体" w:eastAsia="宋体" w:cs="宋体"/>
          <w:b w:val="0"/>
          <w:sz w:val="24"/>
        </w:rPr>
        <w:t>将遗传算法的种群进化机制引入蚁群算法，通过遗传操作维持种群多样性，增强了算法跳出局部最优的能力。实验结果表明，遗传算法与2-opt之间具有较好的协同效应，并取得了最优的综合性能。</w:t>
      </w:r>
    </w:p>
    <w:p w14:paraId="688FD52E">
      <w:pPr>
        <w:spacing w:before="0" w:after="0" w:line="360" w:lineRule="auto"/>
        <w:jc w:val="left"/>
      </w:pPr>
      <w:r>
        <w:rPr>
          <w:rFonts w:ascii="宋体" w:hAnsi="宋体" w:eastAsia="宋体" w:cs="宋体"/>
          <w:b/>
          <w:sz w:val="24"/>
        </w:rPr>
        <w:t>（4）开发了功能完善的可视化求解系统</w:t>
      </w:r>
    </w:p>
    <w:p w14:paraId="44288783">
      <w:pPr>
        <w:spacing w:before="0" w:after="0" w:line="360" w:lineRule="auto"/>
        <w:ind w:firstLine="480"/>
        <w:jc w:val="both"/>
      </w:pPr>
      <w:r>
        <w:rPr>
          <w:rFonts w:ascii="宋体" w:hAnsi="宋体" w:eastAsia="宋体" w:cs="宋体"/>
          <w:b w:val="0"/>
          <w:sz w:val="24"/>
        </w:rPr>
        <w:t>开发了基于PyQt5的图形用户界面，实现了参数设置、算法运行、结果可视化和数据导出等功能，为TSP问题的求解与实验分析提供了较为便捷的工具平台。</w:t>
      </w:r>
    </w:p>
    <w:p w14:paraId="1B1C9D99">
      <w:pPr>
        <w:spacing w:before="120" w:after="120" w:line="360" w:lineRule="auto"/>
        <w:jc w:val="left"/>
      </w:pPr>
      <w:r>
        <w:rPr>
          <w:rFonts w:ascii="黑体" w:hAnsi="黑体" w:eastAsia="黑体" w:cs="黑体"/>
          <w:b/>
          <w:sz w:val="30"/>
        </w:rPr>
        <w:t>6.3 存在不足与改进方向</w:t>
      </w:r>
    </w:p>
    <w:p w14:paraId="75DAD6A6">
      <w:pPr>
        <w:spacing w:before="0" w:after="0" w:line="360" w:lineRule="auto"/>
        <w:ind w:firstLine="480"/>
        <w:jc w:val="both"/>
      </w:pPr>
      <w:r>
        <w:rPr>
          <w:rFonts w:ascii="宋体" w:hAnsi="宋体" w:eastAsia="宋体" w:cs="宋体"/>
          <w:b w:val="0"/>
          <w:sz w:val="24"/>
        </w:rPr>
        <w:t>尽管本系统在TSP问题求解方面取得了一定成果，但仍存在以下不足：</w:t>
      </w:r>
    </w:p>
    <w:p w14:paraId="030275FF">
      <w:pPr>
        <w:spacing w:before="0" w:after="0" w:line="360" w:lineRule="auto"/>
        <w:jc w:val="left"/>
      </w:pPr>
      <w:r>
        <w:rPr>
          <w:rFonts w:ascii="宋体" w:hAnsi="宋体" w:eastAsia="宋体" w:cs="宋体"/>
          <w:b/>
          <w:sz w:val="24"/>
        </w:rPr>
        <w:t>（1）算法性能方面</w:t>
      </w:r>
    </w:p>
    <w:p w14:paraId="7EBBBC07">
      <w:pPr>
        <w:pStyle w:val="16"/>
        <w:spacing w:before="0" w:after="0" w:line="360" w:lineRule="auto"/>
        <w:jc w:val="both"/>
      </w:pPr>
      <w:r>
        <w:rPr>
          <w:rFonts w:ascii="宋体" w:hAnsi="宋体" w:eastAsia="宋体" w:cs="宋体"/>
          <w:b w:val="0"/>
          <w:sz w:val="24"/>
        </w:rPr>
        <w:t>对于大规模TSP问题（如1000个以上城市），算法的计算时间仍可能偏长，算法效率有待进一步提升</w:t>
      </w:r>
    </w:p>
    <w:p w14:paraId="0910ECFD">
      <w:pPr>
        <w:pStyle w:val="16"/>
        <w:spacing w:before="0" w:after="0" w:line="360" w:lineRule="auto"/>
        <w:jc w:val="both"/>
      </w:pPr>
      <w:r>
        <w:rPr>
          <w:rFonts w:ascii="宋体" w:hAnsi="宋体" w:eastAsia="宋体" w:cs="宋体"/>
          <w:b w:val="0"/>
          <w:sz w:val="24"/>
        </w:rPr>
        <w:t>混合算法的参数设置仍需结合具体问题进行调整，尚缺乏更完善的自适应参数优化机制</w:t>
      </w:r>
    </w:p>
    <w:p w14:paraId="4B780689">
      <w:pPr>
        <w:pStyle w:val="16"/>
        <w:spacing w:before="0" w:after="0" w:line="360" w:lineRule="auto"/>
        <w:jc w:val="both"/>
      </w:pPr>
      <w:r>
        <w:rPr>
          <w:rFonts w:ascii="宋体" w:hAnsi="宋体" w:eastAsia="宋体" w:cs="宋体"/>
          <w:b w:val="0"/>
          <w:sz w:val="24"/>
        </w:rPr>
        <w:t>对于某些特殊结构的TSP实例（如标准实例库中的难例），算法的求解质量仍有进一步提升空间</w:t>
      </w:r>
    </w:p>
    <w:p w14:paraId="38821CD6">
      <w:pPr>
        <w:spacing w:before="0" w:after="0" w:line="360" w:lineRule="auto"/>
        <w:jc w:val="left"/>
      </w:pPr>
      <w:r>
        <w:rPr>
          <w:rFonts w:ascii="宋体" w:hAnsi="宋体" w:eastAsia="宋体" w:cs="宋体"/>
          <w:b/>
          <w:sz w:val="24"/>
        </w:rPr>
        <w:t>（2）系统功能方面</w:t>
      </w:r>
    </w:p>
    <w:p w14:paraId="683848C0">
      <w:pPr>
        <w:pStyle w:val="16"/>
        <w:spacing w:before="0" w:after="0" w:line="360" w:lineRule="auto"/>
        <w:jc w:val="both"/>
      </w:pPr>
      <w:r>
        <w:rPr>
          <w:rFonts w:ascii="宋体" w:hAnsi="宋体" w:eastAsia="宋体" w:cs="宋体"/>
          <w:b w:val="0"/>
          <w:sz w:val="24"/>
        </w:rPr>
        <w:t>当前系统主要支持随机生成的城市分布，尚不支持从TSPLIB标准实例库直接导入数据</w:t>
      </w:r>
    </w:p>
    <w:p w14:paraId="59955C51">
      <w:pPr>
        <w:pStyle w:val="16"/>
        <w:spacing w:before="0" w:after="0" w:line="360" w:lineRule="auto"/>
        <w:jc w:val="both"/>
      </w:pPr>
      <w:r>
        <w:rPr>
          <w:rFonts w:ascii="宋体" w:hAnsi="宋体" w:eastAsia="宋体" w:cs="宋体"/>
          <w:b w:val="0"/>
          <w:sz w:val="24"/>
        </w:rPr>
        <w:t>可视化界面的功能相对基础，缺乏更丰富的图表类型和交互方式</w:t>
      </w:r>
    </w:p>
    <w:p w14:paraId="4B07AEF6">
      <w:pPr>
        <w:pStyle w:val="16"/>
        <w:spacing w:before="0" w:after="0" w:line="360" w:lineRule="auto"/>
        <w:jc w:val="both"/>
      </w:pPr>
      <w:r>
        <w:rPr>
          <w:rFonts w:ascii="宋体" w:hAnsi="宋体" w:eastAsia="宋体" w:cs="宋体"/>
          <w:b w:val="0"/>
          <w:sz w:val="24"/>
        </w:rPr>
        <w:t>缺少算法性能的统计分析功能，如置信区间估计与显著性检验等</w:t>
      </w:r>
    </w:p>
    <w:p w14:paraId="0A0DC467">
      <w:pPr>
        <w:spacing w:before="0" w:after="0" w:line="360" w:lineRule="auto"/>
        <w:jc w:val="left"/>
      </w:pPr>
      <w:r>
        <w:rPr>
          <w:rFonts w:ascii="宋体" w:hAnsi="宋体" w:eastAsia="宋体" w:cs="宋体"/>
          <w:b/>
          <w:sz w:val="24"/>
        </w:rPr>
        <w:t>（3）理论研究方面</w:t>
      </w:r>
    </w:p>
    <w:p w14:paraId="1F76ADD0">
      <w:pPr>
        <w:pStyle w:val="16"/>
        <w:spacing w:before="0" w:after="0" w:line="360" w:lineRule="auto"/>
        <w:jc w:val="both"/>
      </w:pPr>
      <w:r>
        <w:rPr>
          <w:rFonts w:ascii="宋体" w:hAnsi="宋体" w:eastAsia="宋体" w:cs="宋体"/>
          <w:b w:val="0"/>
          <w:sz w:val="24"/>
        </w:rPr>
        <w:t>对混合算法收敛性的理论分析还不够充分</w:t>
      </w:r>
    </w:p>
    <w:p w14:paraId="24B9BA69">
      <w:pPr>
        <w:pStyle w:val="16"/>
        <w:spacing w:before="0" w:after="0" w:line="360" w:lineRule="auto"/>
        <w:jc w:val="both"/>
      </w:pPr>
      <w:r>
        <w:rPr>
          <w:rFonts w:ascii="宋体" w:hAnsi="宋体" w:eastAsia="宋体" w:cs="宋体"/>
          <w:b w:val="0"/>
          <w:sz w:val="24"/>
        </w:rPr>
        <w:t>对各类优化策略的参数选择尚缺乏系统性的理论指导</w:t>
      </w:r>
    </w:p>
    <w:p w14:paraId="1B7F02EE">
      <w:pPr>
        <w:pStyle w:val="16"/>
        <w:spacing w:before="0" w:after="0" w:line="360" w:lineRule="auto"/>
        <w:jc w:val="both"/>
      </w:pPr>
      <w:r>
        <w:rPr>
          <w:rFonts w:ascii="宋体" w:hAnsi="宋体" w:eastAsia="宋体" w:cs="宋体"/>
          <w:b w:val="0"/>
          <w:sz w:val="24"/>
        </w:rPr>
        <w:t>对算法计算复杂度的分析仍不够深入</w:t>
      </w:r>
    </w:p>
    <w:p w14:paraId="4505CCA2">
      <w:pPr>
        <w:spacing w:before="0" w:after="0" w:line="360" w:lineRule="auto"/>
        <w:jc w:val="left"/>
      </w:pPr>
      <w:r>
        <w:rPr>
          <w:rFonts w:ascii="宋体" w:hAnsi="宋体" w:eastAsia="宋体" w:cs="宋体"/>
          <w:b/>
          <w:sz w:val="24"/>
        </w:rPr>
        <w:t>未来改进方向：</w:t>
      </w:r>
    </w:p>
    <w:p w14:paraId="40F30351">
      <w:pPr>
        <w:spacing w:before="0" w:after="0" w:line="360" w:lineRule="auto"/>
        <w:jc w:val="left"/>
      </w:pPr>
      <w:r>
        <w:rPr>
          <w:rFonts w:ascii="宋体" w:hAnsi="宋体" w:eastAsia="宋体" w:cs="宋体"/>
          <w:b/>
          <w:sz w:val="24"/>
        </w:rPr>
        <w:t>（1）算法改进</w:t>
      </w:r>
    </w:p>
    <w:p w14:paraId="702E46D2">
      <w:pPr>
        <w:pStyle w:val="16"/>
        <w:spacing w:before="0" w:after="0" w:line="360" w:lineRule="auto"/>
        <w:jc w:val="both"/>
      </w:pPr>
      <w:r>
        <w:rPr>
          <w:rFonts w:ascii="宋体" w:hAnsi="宋体" w:eastAsia="宋体" w:cs="宋体"/>
          <w:b w:val="0"/>
          <w:sz w:val="24"/>
        </w:rPr>
        <w:t>研究更高效的局部搜索算法，如3-opt、Lin-Kernighan等，以进一步提升解的质量</w:t>
      </w:r>
    </w:p>
    <w:p w14:paraId="1EA92440">
      <w:pPr>
        <w:pStyle w:val="16"/>
        <w:spacing w:before="0" w:after="0" w:line="360" w:lineRule="auto"/>
        <w:jc w:val="both"/>
      </w:pPr>
      <w:r>
        <w:rPr>
          <w:rFonts w:ascii="宋体" w:hAnsi="宋体" w:eastAsia="宋体" w:cs="宋体"/>
          <w:b w:val="0"/>
          <w:sz w:val="24"/>
        </w:rPr>
        <w:t>引入并行计算技术，利用多核处理器加速算法执行</w:t>
      </w:r>
    </w:p>
    <w:p w14:paraId="70BD5A7F">
      <w:pPr>
        <w:pStyle w:val="16"/>
        <w:spacing w:before="0" w:after="0" w:line="360" w:lineRule="auto"/>
        <w:jc w:val="both"/>
      </w:pPr>
      <w:r>
        <w:rPr>
          <w:rFonts w:ascii="宋体" w:hAnsi="宋体" w:eastAsia="宋体" w:cs="宋体"/>
          <w:b w:val="0"/>
          <w:sz w:val="24"/>
        </w:rPr>
        <w:t>探索更智能的参数优化方法，如基于强化学习的参数调整机制</w:t>
      </w:r>
    </w:p>
    <w:p w14:paraId="220F21B4">
      <w:pPr>
        <w:spacing w:before="0" w:after="0" w:line="360" w:lineRule="auto"/>
        <w:jc w:val="left"/>
      </w:pPr>
      <w:r>
        <w:rPr>
          <w:rFonts w:ascii="宋体" w:hAnsi="宋体" w:eastAsia="宋体" w:cs="宋体"/>
          <w:b/>
          <w:sz w:val="24"/>
        </w:rPr>
        <w:t>（2）功能扩展</w:t>
      </w:r>
    </w:p>
    <w:p w14:paraId="380508BC">
      <w:pPr>
        <w:pStyle w:val="16"/>
        <w:spacing w:before="0" w:after="0" w:line="360" w:lineRule="auto"/>
        <w:jc w:val="both"/>
      </w:pPr>
      <w:r>
        <w:rPr>
          <w:rFonts w:ascii="宋体" w:hAnsi="宋体" w:eastAsia="宋体" w:cs="宋体"/>
          <w:b w:val="0"/>
          <w:sz w:val="24"/>
        </w:rPr>
        <w:t>支持TSPLIB标准实例库的导入，便于与其他算法开展公平对比</w:t>
      </w:r>
    </w:p>
    <w:p w14:paraId="46463317">
      <w:pPr>
        <w:pStyle w:val="16"/>
        <w:spacing w:before="0" w:after="0" w:line="360" w:lineRule="auto"/>
        <w:jc w:val="both"/>
      </w:pPr>
      <w:r>
        <w:rPr>
          <w:rFonts w:ascii="宋体" w:hAnsi="宋体" w:eastAsia="宋体" w:cs="宋体"/>
          <w:b w:val="0"/>
          <w:sz w:val="24"/>
        </w:rPr>
        <w:t>增加更多可视化图表类型，如热力图、箱线图等</w:t>
      </w:r>
    </w:p>
    <w:p w14:paraId="0A9607B0">
      <w:pPr>
        <w:pStyle w:val="16"/>
        <w:spacing w:before="0" w:after="0" w:line="360" w:lineRule="auto"/>
        <w:jc w:val="both"/>
      </w:pPr>
      <w:r>
        <w:rPr>
          <w:rFonts w:ascii="宋体" w:hAnsi="宋体" w:eastAsia="宋体" w:cs="宋体"/>
          <w:b w:val="0"/>
          <w:sz w:val="24"/>
        </w:rPr>
        <w:t>实现算法运行过程的实时动画展示</w:t>
      </w:r>
    </w:p>
    <w:p w14:paraId="5761E846">
      <w:pPr>
        <w:spacing w:before="0" w:after="0" w:line="360" w:lineRule="auto"/>
        <w:jc w:val="left"/>
      </w:pPr>
      <w:r>
        <w:rPr>
          <w:rFonts w:ascii="宋体" w:hAnsi="宋体" w:eastAsia="宋体" w:cs="宋体"/>
          <w:b/>
          <w:sz w:val="24"/>
        </w:rPr>
        <w:t>（3）应用拓展</w:t>
      </w:r>
    </w:p>
    <w:p w14:paraId="0258FEB6">
      <w:pPr>
        <w:pStyle w:val="16"/>
        <w:spacing w:before="0" w:after="0" w:line="360" w:lineRule="auto"/>
        <w:jc w:val="both"/>
      </w:pPr>
      <w:r>
        <w:rPr>
          <w:rFonts w:ascii="宋体" w:hAnsi="宋体" w:eastAsia="宋体" w:cs="宋体"/>
          <w:b w:val="0"/>
          <w:sz w:val="24"/>
        </w:rPr>
        <w:t>将混合蚁群算法推广到其他组合优化问题，如车辆路径问题、作业调度问题等</w:t>
      </w:r>
    </w:p>
    <w:p w14:paraId="799BD5E1">
      <w:pPr>
        <w:pStyle w:val="16"/>
        <w:spacing w:before="0" w:after="0" w:line="360" w:lineRule="auto"/>
        <w:jc w:val="both"/>
      </w:pPr>
      <w:r>
        <w:rPr>
          <w:rFonts w:ascii="宋体" w:hAnsi="宋体" w:eastAsia="宋体" w:cs="宋体"/>
          <w:b w:val="0"/>
          <w:sz w:val="24"/>
        </w:rPr>
        <w:t>深入研究算法在实际工程场景中的应用，如物流配送路径优化、电路板钻孔路径规划等</w:t>
      </w:r>
    </w:p>
    <w:p w14:paraId="7208ED8C">
      <w:pPr>
        <w:spacing w:before="0" w:after="0" w:line="360" w:lineRule="auto"/>
        <w:jc w:val="left"/>
      </w:pPr>
      <w:r>
        <w:rPr>
          <w:rFonts w:ascii="宋体" w:hAnsi="宋体" w:eastAsia="宋体" w:cs="宋体"/>
          <w:b/>
          <w:sz w:val="24"/>
        </w:rPr>
        <w:t>（4）理论深化</w:t>
      </w:r>
    </w:p>
    <w:p w14:paraId="374BC167">
      <w:pPr>
        <w:pStyle w:val="16"/>
        <w:spacing w:before="0" w:after="0" w:line="360" w:lineRule="auto"/>
        <w:jc w:val="both"/>
      </w:pPr>
      <w:r>
        <w:rPr>
          <w:rFonts w:ascii="宋体" w:hAnsi="宋体" w:eastAsia="宋体" w:cs="宋体"/>
          <w:b w:val="0"/>
          <w:sz w:val="24"/>
        </w:rPr>
        <w:t>开展混合算法收敛性的系统理论分析</w:t>
      </w:r>
    </w:p>
    <w:p w14:paraId="2555FEE4">
      <w:pPr>
        <w:pStyle w:val="16"/>
        <w:spacing w:before="0" w:after="0" w:line="360" w:lineRule="auto"/>
        <w:jc w:val="both"/>
      </w:pPr>
      <w:r>
        <w:rPr>
          <w:rFonts w:ascii="宋体" w:hAnsi="宋体" w:eastAsia="宋体" w:cs="宋体"/>
          <w:b w:val="0"/>
          <w:sz w:val="24"/>
        </w:rPr>
        <w:t>研究策略融合的理论基础与设计原则</w:t>
      </w:r>
    </w:p>
    <w:p w14:paraId="444D4C1E">
      <w:pPr>
        <w:pStyle w:val="16"/>
        <w:spacing w:before="0" w:after="0" w:line="360" w:lineRule="auto"/>
        <w:jc w:val="both"/>
      </w:pPr>
      <w:r>
        <w:rPr>
          <w:rFonts w:ascii="宋体" w:hAnsi="宋体" w:eastAsia="宋体" w:cs="宋体"/>
          <w:b w:val="0"/>
          <w:sz w:val="24"/>
        </w:rPr>
        <w:t>探索算法参数与问题特征之间的映射关系</w:t>
      </w:r>
    </w:p>
    <w:p w14:paraId="121A02ED">
      <w:pPr>
        <w:spacing w:before="240" w:after="120" w:line="360" w:lineRule="auto"/>
        <w:jc w:val="left"/>
      </w:pPr>
      <w:r>
        <w:rPr>
          <w:rFonts w:ascii="黑体" w:hAnsi="黑体" w:eastAsia="黑体" w:cs="黑体"/>
          <w:b/>
          <w:sz w:val="30"/>
        </w:rPr>
        <w:t>参考文献</w:t>
      </w:r>
    </w:p>
    <w:p w14:paraId="5743D5DD">
      <w:pPr>
        <w:spacing w:before="0" w:after="0" w:line="360" w:lineRule="auto"/>
        <w:ind w:firstLine="480"/>
        <w:jc w:val="both"/>
      </w:pPr>
      <w:r>
        <w:rPr>
          <w:rFonts w:ascii="宋体" w:hAnsi="宋体" w:eastAsia="宋体" w:cs="宋体"/>
          <w:b w:val="0"/>
          <w:sz w:val="24"/>
        </w:rPr>
        <w:t>[1] Dorigo M, Maniezzo V, Colorni A. Ant system: optimization by a colony of cooperating agents[J]. IEEE Transactions on Systems, Man, and Cybernetics, Part B, 1996, 26(1): 29-41.</w:t>
      </w:r>
    </w:p>
    <w:p w14:paraId="376402C8">
      <w:pPr>
        <w:spacing w:before="0" w:after="0" w:line="360" w:lineRule="auto"/>
        <w:ind w:firstLine="480"/>
        <w:jc w:val="both"/>
      </w:pPr>
      <w:r>
        <w:rPr>
          <w:rFonts w:ascii="宋体" w:hAnsi="宋体" w:eastAsia="宋体" w:cs="宋体"/>
          <w:b w:val="0"/>
          <w:sz w:val="24"/>
        </w:rPr>
        <w:t>[2] Dorigo M, Gambardella L M. Ant colony system: a cooperative learning approach to the traveling salesman problem[J]. IEEE Transactions on Evolutionary Computation, 1997, 1(1): 53-66.</w:t>
      </w:r>
    </w:p>
    <w:p w14:paraId="41320607">
      <w:pPr>
        <w:spacing w:before="0" w:after="0" w:line="360" w:lineRule="auto"/>
        <w:ind w:firstLine="480"/>
        <w:jc w:val="both"/>
      </w:pPr>
      <w:r>
        <w:rPr>
          <w:rFonts w:ascii="宋体" w:hAnsi="宋体" w:eastAsia="宋体" w:cs="宋体"/>
          <w:b w:val="0"/>
          <w:sz w:val="24"/>
        </w:rPr>
        <w:t>[3] Stützle T, Hoos H H. MAX-MIN ant system[J]. Future Generation Computer Systems, 2000, 16(8): 889-914.</w:t>
      </w:r>
    </w:p>
    <w:p w14:paraId="682984DF">
      <w:pPr>
        <w:spacing w:before="0" w:after="0" w:line="360" w:lineRule="auto"/>
        <w:ind w:firstLine="480"/>
        <w:jc w:val="both"/>
      </w:pPr>
      <w:r>
        <w:rPr>
          <w:rFonts w:ascii="宋体" w:hAnsi="宋体" w:eastAsia="宋体" w:cs="宋体"/>
          <w:b w:val="0"/>
          <w:sz w:val="24"/>
        </w:rPr>
        <w:t>[4] 段海滨. 蚁群算法原理及其应用[M]. 北京: 科学出版社, 2005.</w:t>
      </w:r>
    </w:p>
    <w:p w14:paraId="088C783D">
      <w:pPr>
        <w:spacing w:before="0" w:after="0" w:line="360" w:lineRule="auto"/>
        <w:ind w:firstLine="480"/>
        <w:jc w:val="both"/>
      </w:pPr>
      <w:r>
        <w:rPr>
          <w:rFonts w:ascii="宋体" w:hAnsi="宋体" w:eastAsia="宋体" w:cs="宋体"/>
          <w:b w:val="0"/>
          <w:sz w:val="24"/>
        </w:rPr>
        <w:t>[5] 李士勇. 群智能优化算法[M]. 北京: 科学出版社, 2012.</w:t>
      </w:r>
    </w:p>
    <w:p w14:paraId="5571145C">
      <w:pPr>
        <w:spacing w:before="0" w:after="0" w:line="360" w:lineRule="auto"/>
        <w:ind w:firstLine="480"/>
        <w:jc w:val="both"/>
      </w:pPr>
      <w:r>
        <w:rPr>
          <w:rFonts w:ascii="宋体" w:hAnsi="宋体" w:eastAsia="宋体" w:cs="宋体"/>
          <w:b w:val="0"/>
          <w:sz w:val="24"/>
        </w:rPr>
        <w:t>[6] 张纪会, 徐心和. 一种新的进化算法——蚁群算法[J]. 系统工程理论与实践, 1999, 19(3): 84-87.</w:t>
      </w:r>
    </w:p>
    <w:p w14:paraId="75C0FA15">
      <w:pPr>
        <w:spacing w:before="0" w:after="0" w:line="360" w:lineRule="auto"/>
        <w:ind w:firstLine="480"/>
        <w:jc w:val="both"/>
      </w:pPr>
      <w:r>
        <w:rPr>
          <w:rFonts w:ascii="宋体" w:hAnsi="宋体" w:eastAsia="宋体" w:cs="宋体"/>
          <w:b w:val="0"/>
          <w:sz w:val="24"/>
        </w:rPr>
        <w:t>[7] Colorni A, Dorigo M, Maniezzo V. Distributed optimization by ant colonies[C]. Proceedings of the First European Conference on Artificial Life, 1991: 134-142.</w:t>
      </w:r>
    </w:p>
    <w:p w14:paraId="10DAD0EE">
      <w:pPr>
        <w:spacing w:before="0" w:after="0" w:line="360" w:lineRule="auto"/>
        <w:ind w:firstLine="480"/>
        <w:jc w:val="both"/>
      </w:pPr>
      <w:r>
        <w:rPr>
          <w:rFonts w:ascii="宋体" w:hAnsi="宋体" w:eastAsia="宋体" w:cs="宋体"/>
          <w:b w:val="0"/>
          <w:sz w:val="24"/>
        </w:rPr>
        <w:t>[8] Goldberg D E. Genetic algorithms in search, optimization, and machine learning[M]. Reading, MA: Addison-Wesley, 1989.</w:t>
      </w:r>
    </w:p>
    <w:p w14:paraId="279BCD14">
      <w:pPr>
        <w:spacing w:before="0" w:after="0" w:line="360" w:lineRule="auto"/>
        <w:ind w:firstLine="480"/>
        <w:jc w:val="both"/>
      </w:pPr>
      <w:r>
        <w:rPr>
          <w:rFonts w:ascii="宋体" w:hAnsi="宋体" w:eastAsia="宋体" w:cs="宋体"/>
          <w:b w:val="0"/>
          <w:sz w:val="24"/>
        </w:rPr>
        <w:t>[9] Lin S, Kernighan B W. An effective heuristic algorithm for the traveling-salesman problem[J]. Operations Research, 1973, 21(2): 498-516.</w:t>
      </w:r>
    </w:p>
    <w:p w14:paraId="2504166D">
      <w:pPr>
        <w:spacing w:before="0" w:after="0" w:line="360" w:lineRule="auto"/>
        <w:ind w:firstLine="480"/>
        <w:jc w:val="both"/>
      </w:pPr>
      <w:r>
        <w:rPr>
          <w:rFonts w:ascii="宋体" w:hAnsi="宋体" w:eastAsia="宋体" w:cs="宋体"/>
          <w:b w:val="0"/>
          <w:sz w:val="24"/>
        </w:rPr>
        <w:t>[10] 吴庆洪, 张纪会, 徐心和. 具有变异特征的蚁群算法[J]. 计算机研究与发展, 1999, 36(10): 1240-1245.</w:t>
      </w:r>
    </w:p>
    <w:p w14:paraId="03700118">
      <w:pPr>
        <w:spacing w:before="240" w:after="120" w:line="360" w:lineRule="auto"/>
        <w:jc w:val="left"/>
      </w:pPr>
      <w:r>
        <w:rPr>
          <w:rFonts w:ascii="黑体" w:hAnsi="黑体" w:eastAsia="黑体" w:cs="黑体"/>
          <w:b/>
          <w:sz w:val="30"/>
        </w:rPr>
        <w:t>致谢</w:t>
      </w:r>
    </w:p>
    <w:p w14:paraId="668CDE90">
      <w:pPr>
        <w:spacing w:before="0" w:after="0" w:line="360" w:lineRule="auto"/>
        <w:ind w:firstLine="480"/>
        <w:jc w:val="both"/>
      </w:pPr>
      <w:r>
        <w:rPr>
          <w:rFonts w:ascii="宋体" w:hAnsi="宋体" w:eastAsia="宋体" w:cs="宋体"/>
          <w:b w:val="0"/>
          <w:sz w:val="24"/>
        </w:rPr>
        <w:t>（此处留空，待后续填写）</w:t>
      </w:r>
    </w:p>
    <w:p w14:paraId="1FC14639">
      <w:pPr>
        <w:spacing w:before="240" w:after="120" w:line="360" w:lineRule="auto"/>
        <w:jc w:val="left"/>
      </w:pPr>
      <w:r>
        <w:rPr>
          <w:rFonts w:ascii="黑体" w:hAnsi="黑体" w:eastAsia="黑体" w:cs="黑体"/>
          <w:b/>
          <w:sz w:val="30"/>
        </w:rPr>
        <w:t>附录</w:t>
      </w:r>
    </w:p>
    <w:p w14:paraId="4215C5F5">
      <w:pPr>
        <w:spacing w:before="120" w:after="120" w:line="360" w:lineRule="auto"/>
        <w:jc w:val="left"/>
      </w:pPr>
      <w:r>
        <w:rPr>
          <w:rFonts w:ascii="黑体" w:hAnsi="黑体" w:eastAsia="黑体" w:cs="黑体"/>
          <w:b/>
          <w:sz w:val="30"/>
        </w:rPr>
        <w:t>附录A 系统源代码</w:t>
      </w:r>
    </w:p>
    <w:p w14:paraId="62BC85E2">
      <w:pPr>
        <w:spacing w:before="0" w:after="0" w:line="360" w:lineRule="auto"/>
        <w:ind w:firstLine="480"/>
        <w:jc w:val="both"/>
      </w:pPr>
      <w:r>
        <w:rPr>
          <w:rFonts w:ascii="宋体" w:hAnsi="宋体" w:eastAsia="宋体" w:cs="宋体"/>
          <w:b w:val="0"/>
          <w:sz w:val="24"/>
        </w:rPr>
        <w:t>（详见 src/hybrid_aco.py）</w:t>
      </w:r>
    </w:p>
    <w:p w14:paraId="4CA3B80D">
      <w:pPr>
        <w:spacing w:before="120" w:after="120" w:line="360" w:lineRule="auto"/>
        <w:jc w:val="left"/>
      </w:pPr>
      <w:r>
        <w:rPr>
          <w:rFonts w:ascii="黑体" w:hAnsi="黑体" w:eastAsia="黑体" w:cs="黑体"/>
          <w:b/>
          <w:sz w:val="30"/>
        </w:rPr>
        <w:t>附录B 实验数据详表</w:t>
      </w:r>
    </w:p>
    <w:p w14:paraId="2305DE84">
      <w:pPr>
        <w:spacing w:before="0" w:after="0" w:line="360" w:lineRule="auto"/>
        <w:ind w:firstLine="480"/>
        <w:jc w:val="both"/>
      </w:pPr>
      <w:r>
        <w:rPr>
          <w:rFonts w:ascii="宋体" w:hAnsi="宋体" w:eastAsia="宋体" w:cs="宋体"/>
          <w:b w:val="0"/>
          <w:sz w:val="24"/>
        </w:rPr>
        <w:t>（详见 docs/蚁群算法变种实验数据分析报告.md）</w:t>
      </w:r>
    </w:p>
    <w:p w14:paraId="09A9D42B">
      <w:pPr>
        <w:spacing w:before="0" w:after="0" w:line="360" w:lineRule="auto"/>
        <w:ind w:firstLine="480"/>
        <w:jc w:val="both"/>
      </w:pPr>
      <w:r>
        <w:rPr>
          <w:rFonts w:ascii="宋体" w:hAnsi="宋体" w:eastAsia="宋体" w:cs="宋体"/>
          <w:b w:val="0"/>
          <w:sz w:val="24"/>
        </w:rPr>
        <w:t>*文档创建日期：2026/05/31*</w:t>
      </w:r>
    </w:p>
    <w:sectPr>
      <w:pgSz w:w="11906" w:h="16838"/>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870C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11707</Words>
  <Characters>19116</Characters>
  <Lines>0</Lines>
  <Paragraphs>0</Paragraphs>
  <TotalTime>10</TotalTime>
  <ScaleCrop>false</ScaleCrop>
  <LinksUpToDate>false</LinksUpToDate>
  <CharactersWithSpaces>22818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林</cp:lastModifiedBy>
  <dcterms:modified xsi:type="dcterms:W3CDTF">2026-05-31T15:25:46Z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eyJoZGlkIjoiYjYwOGM3MzYxYWU3NGUyZGU5NTM0NDI5ZGZiNDhjMDYiLCJ1c2VySWQiOiI4MTI5MDY0NDUifQ==</vt:lpwstr>
  </property>
  <property fmtid="{D5CDD505-2E9C-101B-9397-08002B2CF9AE}" pid="3" name="KSOProductBuildVer">
    <vt:lpwstr>2052-12.1.0.26375</vt:lpwstr>
  </property>
  <property fmtid="{D5CDD505-2E9C-101B-9397-08002B2CF9AE}" pid="4" name="ICV">
    <vt:lpwstr>26B3D669AC244319A181C0A82BB63577_12</vt:lpwstr>
  </property>
</Properties>
</file>