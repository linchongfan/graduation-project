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DDB33">
      <w:pPr>
        <w:spacing w:before="0" w:after="240" w:line="360" w:lineRule="auto"/>
        <w:jc w:val="center"/>
      </w:pPr>
      <w:r>
        <w:rPr>
          <w:rFonts w:ascii="黑体" w:hAnsi="黑体" w:eastAsia="黑体" w:cs="黑体"/>
          <w:b/>
          <w:sz w:val="36"/>
        </w:rPr>
        <w:t>基于混合蚁群算法的旅行商问题求解系统</w:t>
      </w:r>
    </w:p>
    <w:p w14:paraId="111C9513">
      <w:pPr>
        <w:spacing w:before="0" w:after="240" w:line="360" w:lineRule="auto"/>
        <w:jc w:val="center"/>
      </w:pPr>
      <w:r>
        <w:rPr>
          <w:rFonts w:ascii="黑体" w:hAnsi="黑体" w:eastAsia="黑体" w:cs="黑体"/>
          <w:b/>
          <w:sz w:val="30"/>
        </w:rPr>
        <w:t>毕业设计说明书</w:t>
      </w:r>
    </w:p>
    <w:p w14:paraId="1BA14299">
      <w:pPr>
        <w:spacing w:before="240" w:after="120" w:line="360" w:lineRule="auto"/>
        <w:jc w:val="center"/>
      </w:pPr>
      <w:r>
        <w:rPr>
          <w:rFonts w:ascii="黑体" w:hAnsi="黑体" w:eastAsia="黑体" w:cs="黑体"/>
          <w:b/>
          <w:sz w:val="30"/>
        </w:rPr>
        <w:t>目录</w:t>
      </w:r>
    </w:p>
    <w:p w14:paraId="7595DE5D">
      <w:pPr>
        <w:spacing w:before="0" w:after="0" w:line="360" w:lineRule="auto"/>
        <w:jc w:val="left"/>
      </w:pPr>
      <w:r>
        <w:rPr>
          <w:rFonts w:ascii="宋体" w:hAnsi="宋体" w:eastAsia="宋体" w:cs="宋体"/>
          <w:b/>
          <w:sz w:val="24"/>
        </w:rPr>
        <w:t>摘要</w:t>
      </w:r>
    </w:p>
    <w:p w14:paraId="25CEE642">
      <w:pPr>
        <w:spacing w:before="0" w:after="0" w:line="360" w:lineRule="auto"/>
        <w:jc w:val="left"/>
      </w:pPr>
      <w:r>
        <w:rPr>
          <w:rFonts w:ascii="宋体" w:hAnsi="宋体" w:eastAsia="宋体" w:cs="宋体"/>
          <w:b/>
          <w:sz w:val="24"/>
        </w:rPr>
        <w:t>Abstract</w:t>
      </w:r>
    </w:p>
    <w:p w14:paraId="221378DF">
      <w:pPr>
        <w:spacing w:before="120" w:after="120" w:line="360" w:lineRule="auto"/>
        <w:jc w:val="left"/>
      </w:pPr>
      <w:r>
        <w:rPr>
          <w:rFonts w:ascii="黑体" w:hAnsi="黑体" w:eastAsia="黑体" w:cs="黑体"/>
          <w:b/>
          <w:sz w:val="30"/>
        </w:rPr>
        <w:t>第一章 绪论</w:t>
      </w:r>
    </w:p>
    <w:p w14:paraId="1F804F3C">
      <w:pPr>
        <w:spacing w:before="0" w:after="0" w:line="360" w:lineRule="auto"/>
        <w:ind w:left="240"/>
        <w:jc w:val="left"/>
      </w:pPr>
      <w:r>
        <w:rPr>
          <w:rFonts w:ascii="宋体" w:hAnsi="宋体" w:eastAsia="宋体" w:cs="宋体"/>
          <w:b w:val="0"/>
          <w:sz w:val="24"/>
        </w:rPr>
        <w:t>1.1 研究背景与意义</w:t>
      </w:r>
    </w:p>
    <w:p w14:paraId="4CCAA663">
      <w:pPr>
        <w:spacing w:before="0" w:after="0" w:line="360" w:lineRule="auto"/>
        <w:ind w:left="240"/>
        <w:jc w:val="left"/>
      </w:pPr>
      <w:r>
        <w:rPr>
          <w:rFonts w:ascii="宋体" w:hAnsi="宋体" w:eastAsia="宋体" w:cs="宋体"/>
          <w:b w:val="0"/>
          <w:sz w:val="24"/>
        </w:rPr>
        <w:t>1.2 国内外研究现状</w:t>
      </w:r>
    </w:p>
    <w:p w14:paraId="5BD33D55">
      <w:pPr>
        <w:spacing w:before="0" w:after="0" w:line="360" w:lineRule="auto"/>
        <w:ind w:left="240"/>
        <w:jc w:val="left"/>
      </w:pPr>
      <w:r>
        <w:rPr>
          <w:rFonts w:ascii="宋体" w:hAnsi="宋体" w:eastAsia="宋体" w:cs="宋体"/>
          <w:b w:val="0"/>
          <w:sz w:val="24"/>
        </w:rPr>
        <w:t>1.2.1 蚁群算法研究现状</w:t>
      </w:r>
    </w:p>
    <w:p w14:paraId="7981BB66">
      <w:pPr>
        <w:spacing w:before="0" w:after="0" w:line="360" w:lineRule="auto"/>
        <w:ind w:left="240"/>
        <w:jc w:val="left"/>
      </w:pPr>
      <w:r>
        <w:rPr>
          <w:rFonts w:ascii="宋体" w:hAnsi="宋体" w:eastAsia="宋体" w:cs="宋体"/>
          <w:b w:val="0"/>
          <w:sz w:val="24"/>
        </w:rPr>
        <w:t>1.2.2 TSP问题求解方法研究现状</w:t>
      </w:r>
    </w:p>
    <w:p w14:paraId="012302FE">
      <w:pPr>
        <w:spacing w:before="0" w:after="0" w:line="360" w:lineRule="auto"/>
        <w:ind w:left="240"/>
        <w:jc w:val="left"/>
      </w:pPr>
      <w:r>
        <w:rPr>
          <w:rFonts w:ascii="宋体" w:hAnsi="宋体" w:eastAsia="宋体" w:cs="宋体"/>
          <w:b w:val="0"/>
          <w:sz w:val="24"/>
        </w:rPr>
        <w:t>1.3 本文主要研究内容</w:t>
      </w:r>
    </w:p>
    <w:p w14:paraId="47025B8D">
      <w:pPr>
        <w:spacing w:before="0" w:after="0" w:line="360" w:lineRule="auto"/>
        <w:ind w:left="240"/>
        <w:jc w:val="left"/>
      </w:pPr>
      <w:r>
        <w:rPr>
          <w:rFonts w:ascii="宋体" w:hAnsi="宋体" w:eastAsia="宋体" w:cs="宋体"/>
          <w:b w:val="0"/>
          <w:sz w:val="24"/>
        </w:rPr>
        <w:t>1.4 论文组织结构</w:t>
      </w:r>
    </w:p>
    <w:p w14:paraId="6F3B3F09">
      <w:pPr>
        <w:spacing w:before="120" w:after="120" w:line="360" w:lineRule="auto"/>
        <w:jc w:val="left"/>
      </w:pPr>
      <w:r>
        <w:rPr>
          <w:rFonts w:ascii="黑体" w:hAnsi="黑体" w:eastAsia="黑体" w:cs="黑体"/>
          <w:b/>
          <w:sz w:val="30"/>
        </w:rPr>
        <w:t>第二章 相关理论与技术基础</w:t>
      </w:r>
    </w:p>
    <w:p w14:paraId="30F9C498">
      <w:pPr>
        <w:spacing w:before="0" w:after="0" w:line="360" w:lineRule="auto"/>
        <w:ind w:left="240"/>
        <w:jc w:val="left"/>
      </w:pPr>
      <w:r>
        <w:rPr>
          <w:rFonts w:ascii="宋体" w:hAnsi="宋体" w:eastAsia="宋体" w:cs="宋体"/>
          <w:b w:val="0"/>
          <w:sz w:val="24"/>
        </w:rPr>
        <w:t>2.1 旅行商问题（TSP）概述</w:t>
      </w:r>
    </w:p>
    <w:p w14:paraId="5A1B8F81">
      <w:pPr>
        <w:spacing w:before="0" w:after="0" w:line="360" w:lineRule="auto"/>
        <w:ind w:left="240"/>
        <w:jc w:val="left"/>
      </w:pPr>
      <w:r>
        <w:rPr>
          <w:rFonts w:ascii="宋体" w:hAnsi="宋体" w:eastAsia="宋体" w:cs="宋体"/>
          <w:b w:val="0"/>
          <w:sz w:val="24"/>
        </w:rPr>
        <w:t>2.1.1 TSP问题的定义与数学模型</w:t>
      </w:r>
    </w:p>
    <w:p w14:paraId="128E5D7A">
      <w:pPr>
        <w:spacing w:before="0" w:after="0" w:line="360" w:lineRule="auto"/>
        <w:ind w:left="240"/>
        <w:jc w:val="left"/>
      </w:pPr>
      <w:r>
        <w:rPr>
          <w:rFonts w:ascii="宋体" w:hAnsi="宋体" w:eastAsia="宋体" w:cs="宋体"/>
          <w:b w:val="0"/>
          <w:sz w:val="24"/>
        </w:rPr>
        <w:t>2.1.2 TSP问题的计算复杂度</w:t>
      </w:r>
    </w:p>
    <w:p w14:paraId="3E4ADA2D">
      <w:pPr>
        <w:spacing w:before="0" w:after="0" w:line="360" w:lineRule="auto"/>
        <w:ind w:left="240"/>
        <w:jc w:val="left"/>
      </w:pPr>
      <w:r>
        <w:rPr>
          <w:rFonts w:ascii="宋体" w:hAnsi="宋体" w:eastAsia="宋体" w:cs="宋体"/>
          <w:b w:val="0"/>
          <w:sz w:val="24"/>
        </w:rPr>
        <w:t>2.2 蚁群算法（ACO）</w:t>
      </w:r>
    </w:p>
    <w:p w14:paraId="20BBF470">
      <w:pPr>
        <w:spacing w:before="0" w:after="0" w:line="360" w:lineRule="auto"/>
        <w:ind w:left="240"/>
        <w:jc w:val="left"/>
      </w:pPr>
      <w:r>
        <w:rPr>
          <w:rFonts w:ascii="宋体" w:hAnsi="宋体" w:eastAsia="宋体" w:cs="宋体"/>
          <w:b w:val="0"/>
          <w:sz w:val="24"/>
        </w:rPr>
        <w:t>2.2.1 蚁群算法的基本原理</w:t>
      </w:r>
    </w:p>
    <w:p w14:paraId="5C44ECDA">
      <w:pPr>
        <w:spacing w:before="0" w:after="0" w:line="360" w:lineRule="auto"/>
        <w:ind w:left="240"/>
        <w:jc w:val="left"/>
      </w:pPr>
      <w:r>
        <w:rPr>
          <w:rFonts w:ascii="宋体" w:hAnsi="宋体" w:eastAsia="宋体" w:cs="宋体"/>
          <w:b w:val="0"/>
          <w:sz w:val="24"/>
        </w:rPr>
        <w:t>2.2.2 信息素更新机制</w:t>
      </w:r>
    </w:p>
    <w:p w14:paraId="5A37B399">
      <w:pPr>
        <w:spacing w:before="0" w:after="0" w:line="360" w:lineRule="auto"/>
        <w:ind w:left="240"/>
        <w:jc w:val="left"/>
      </w:pPr>
      <w:r>
        <w:rPr>
          <w:rFonts w:ascii="宋体" w:hAnsi="宋体" w:eastAsia="宋体" w:cs="宋体"/>
          <w:b w:val="0"/>
          <w:sz w:val="24"/>
        </w:rPr>
        <w:t>2.2.3 状态转移规则</w:t>
      </w:r>
    </w:p>
    <w:p w14:paraId="59865548">
      <w:pPr>
        <w:spacing w:before="0" w:after="0" w:line="360" w:lineRule="auto"/>
        <w:ind w:left="240"/>
        <w:jc w:val="left"/>
      </w:pPr>
      <w:r>
        <w:rPr>
          <w:rFonts w:ascii="宋体" w:hAnsi="宋体" w:eastAsia="宋体" w:cs="宋体"/>
          <w:b w:val="0"/>
          <w:sz w:val="24"/>
        </w:rPr>
        <w:t>2.3 遗传算法（GA）</w:t>
      </w:r>
    </w:p>
    <w:p w14:paraId="685B37B3">
      <w:pPr>
        <w:spacing w:before="0" w:after="0" w:line="360" w:lineRule="auto"/>
        <w:ind w:left="240"/>
        <w:jc w:val="left"/>
      </w:pPr>
      <w:r>
        <w:rPr>
          <w:rFonts w:ascii="宋体" w:hAnsi="宋体" w:eastAsia="宋体" w:cs="宋体"/>
          <w:b w:val="0"/>
          <w:sz w:val="24"/>
        </w:rPr>
        <w:t>2.3.1 遗传算法的基本原理</w:t>
      </w:r>
    </w:p>
    <w:p w14:paraId="41FCE0A1">
      <w:pPr>
        <w:spacing w:before="0" w:after="0" w:line="360" w:lineRule="auto"/>
        <w:ind w:left="240"/>
        <w:jc w:val="left"/>
      </w:pPr>
      <w:r>
        <w:rPr>
          <w:rFonts w:ascii="宋体" w:hAnsi="宋体" w:eastAsia="宋体" w:cs="宋体"/>
          <w:b w:val="0"/>
          <w:sz w:val="24"/>
        </w:rPr>
        <w:t>2.3.2 选择、交叉与变异操作</w:t>
      </w:r>
    </w:p>
    <w:p w14:paraId="591CCC1D">
      <w:pPr>
        <w:spacing w:before="0" w:after="0" w:line="360" w:lineRule="auto"/>
        <w:ind w:left="240"/>
        <w:jc w:val="left"/>
      </w:pPr>
      <w:r>
        <w:rPr>
          <w:rFonts w:ascii="宋体" w:hAnsi="宋体" w:eastAsia="宋体" w:cs="宋体"/>
          <w:b w:val="0"/>
          <w:sz w:val="24"/>
        </w:rPr>
        <w:t>2.4 2-opt局部搜索算法</w:t>
      </w:r>
    </w:p>
    <w:p w14:paraId="15A9DD30">
      <w:pPr>
        <w:spacing w:before="0" w:after="0" w:line="360" w:lineRule="auto"/>
        <w:ind w:left="240"/>
        <w:jc w:val="left"/>
      </w:pPr>
      <w:r>
        <w:rPr>
          <w:rFonts w:ascii="宋体" w:hAnsi="宋体" w:eastAsia="宋体" w:cs="宋体"/>
          <w:b w:val="0"/>
          <w:sz w:val="24"/>
        </w:rPr>
        <w:t>2.5 开发环境与工具</w:t>
      </w:r>
    </w:p>
    <w:p w14:paraId="5C060610">
      <w:pPr>
        <w:spacing w:before="120" w:after="120" w:line="360" w:lineRule="auto"/>
        <w:jc w:val="left"/>
      </w:pPr>
      <w:r>
        <w:rPr>
          <w:rFonts w:ascii="黑体" w:hAnsi="黑体" w:eastAsia="黑体" w:cs="黑体"/>
          <w:b/>
          <w:sz w:val="30"/>
        </w:rPr>
        <w:t>第三章 系统设计</w:t>
      </w:r>
    </w:p>
    <w:p w14:paraId="1325BAF4">
      <w:pPr>
        <w:spacing w:before="0" w:after="0" w:line="360" w:lineRule="auto"/>
        <w:ind w:left="240"/>
        <w:jc w:val="left"/>
      </w:pPr>
      <w:r>
        <w:rPr>
          <w:rFonts w:ascii="宋体" w:hAnsi="宋体" w:eastAsia="宋体" w:cs="宋体"/>
          <w:b w:val="0"/>
          <w:sz w:val="24"/>
        </w:rPr>
        <w:t>3.1 系统需求分析</w:t>
      </w:r>
    </w:p>
    <w:p w14:paraId="03C3BC81">
      <w:pPr>
        <w:spacing w:before="0" w:after="0" w:line="360" w:lineRule="auto"/>
        <w:ind w:left="240"/>
        <w:jc w:val="left"/>
      </w:pPr>
      <w:r>
        <w:rPr>
          <w:rFonts w:ascii="宋体" w:hAnsi="宋体" w:eastAsia="宋体" w:cs="宋体"/>
          <w:b w:val="0"/>
          <w:sz w:val="24"/>
        </w:rPr>
        <w:t>3.2 系统总体架构</w:t>
      </w:r>
    </w:p>
    <w:p w14:paraId="4B3C4CF1">
      <w:pPr>
        <w:spacing w:before="0" w:after="0" w:line="360" w:lineRule="auto"/>
        <w:ind w:left="240"/>
        <w:jc w:val="left"/>
      </w:pPr>
      <w:r>
        <w:rPr>
          <w:rFonts w:ascii="宋体" w:hAnsi="宋体" w:eastAsia="宋体" w:cs="宋体"/>
          <w:b w:val="0"/>
          <w:sz w:val="24"/>
        </w:rPr>
        <w:t>3.3 算法设计</w:t>
      </w:r>
    </w:p>
    <w:p w14:paraId="6CE3360C">
      <w:pPr>
        <w:spacing w:before="0" w:after="0" w:line="360" w:lineRule="auto"/>
        <w:ind w:left="240"/>
        <w:jc w:val="left"/>
      </w:pPr>
      <w:r>
        <w:rPr>
          <w:rFonts w:ascii="宋体" w:hAnsi="宋体" w:eastAsia="宋体" w:cs="宋体"/>
          <w:b w:val="0"/>
          <w:sz w:val="24"/>
        </w:rPr>
        <w:t>3.4 数据结构设计</w:t>
      </w:r>
    </w:p>
    <w:p w14:paraId="1153C9A2">
      <w:pPr>
        <w:spacing w:before="120" w:after="120" w:line="360" w:lineRule="auto"/>
        <w:jc w:val="left"/>
      </w:pPr>
      <w:r>
        <w:rPr>
          <w:rFonts w:ascii="黑体" w:hAnsi="黑体" w:eastAsia="黑体" w:cs="黑体"/>
          <w:b/>
          <w:sz w:val="30"/>
        </w:rPr>
        <w:t>第四章 系统实现</w:t>
      </w:r>
    </w:p>
    <w:p w14:paraId="7FE566DD">
      <w:pPr>
        <w:spacing w:before="0" w:after="0" w:line="360" w:lineRule="auto"/>
        <w:ind w:left="240"/>
        <w:jc w:val="left"/>
      </w:pPr>
      <w:r>
        <w:rPr>
          <w:rFonts w:ascii="宋体" w:hAnsi="宋体" w:eastAsia="宋体" w:cs="宋体"/>
          <w:b w:val="0"/>
          <w:sz w:val="24"/>
        </w:rPr>
        <w:t>4.1 开发环境搭建</w:t>
      </w:r>
    </w:p>
    <w:p w14:paraId="29067836">
      <w:pPr>
        <w:spacing w:before="0" w:after="0" w:line="360" w:lineRule="auto"/>
        <w:ind w:left="240"/>
        <w:jc w:val="left"/>
      </w:pPr>
      <w:r>
        <w:rPr>
          <w:rFonts w:ascii="宋体" w:hAnsi="宋体" w:eastAsia="宋体" w:cs="宋体"/>
          <w:b w:val="0"/>
          <w:sz w:val="24"/>
        </w:rPr>
        <w:t>4.2 核心模块实现</w:t>
      </w:r>
    </w:p>
    <w:p w14:paraId="18F50F5B">
      <w:pPr>
        <w:spacing w:before="0" w:after="0" w:line="360" w:lineRule="auto"/>
        <w:ind w:left="240"/>
        <w:jc w:val="left"/>
      </w:pPr>
      <w:r>
        <w:rPr>
          <w:rFonts w:ascii="宋体" w:hAnsi="宋体" w:eastAsia="宋体" w:cs="宋体"/>
          <w:b w:val="0"/>
          <w:sz w:val="24"/>
        </w:rPr>
        <w:t>4.3 优化策略实现</w:t>
      </w:r>
    </w:p>
    <w:p w14:paraId="5E4D98B7">
      <w:pPr>
        <w:spacing w:before="0" w:after="0" w:line="360" w:lineRule="auto"/>
        <w:ind w:left="240"/>
        <w:jc w:val="left"/>
      </w:pPr>
      <w:r>
        <w:rPr>
          <w:rFonts w:ascii="宋体" w:hAnsi="宋体" w:eastAsia="宋体" w:cs="宋体"/>
          <w:b w:val="0"/>
          <w:sz w:val="24"/>
        </w:rPr>
        <w:t>4.4 可视化界面实现</w:t>
      </w:r>
    </w:p>
    <w:p w14:paraId="2D3E616C">
      <w:pPr>
        <w:spacing w:before="0" w:after="0" w:line="360" w:lineRule="auto"/>
        <w:ind w:left="240"/>
        <w:jc w:val="left"/>
      </w:pPr>
      <w:r>
        <w:rPr>
          <w:rFonts w:ascii="宋体" w:hAnsi="宋体" w:eastAsia="宋体" w:cs="宋体"/>
          <w:b w:val="0"/>
          <w:sz w:val="24"/>
        </w:rPr>
        <w:t>4.5 辅助功能实现</w:t>
      </w:r>
    </w:p>
    <w:p w14:paraId="411440CC">
      <w:pPr>
        <w:spacing w:before="120" w:after="120" w:line="360" w:lineRule="auto"/>
        <w:jc w:val="left"/>
      </w:pPr>
      <w:r>
        <w:rPr>
          <w:rFonts w:ascii="黑体" w:hAnsi="黑体" w:eastAsia="黑体" w:cs="黑体"/>
          <w:b/>
          <w:sz w:val="30"/>
        </w:rPr>
        <w:t>第五章 实验与结果分析</w:t>
      </w:r>
    </w:p>
    <w:p w14:paraId="23C69880">
      <w:pPr>
        <w:spacing w:before="0" w:after="0" w:line="360" w:lineRule="auto"/>
        <w:ind w:left="240"/>
        <w:jc w:val="left"/>
      </w:pPr>
      <w:r>
        <w:rPr>
          <w:rFonts w:ascii="宋体" w:hAnsi="宋体" w:eastAsia="宋体" w:cs="宋体"/>
          <w:b w:val="0"/>
          <w:sz w:val="24"/>
        </w:rPr>
        <w:t>5.1 实验环境与参数设置</w:t>
      </w:r>
    </w:p>
    <w:p w14:paraId="4ACE46D1">
      <w:pPr>
        <w:spacing w:before="0" w:after="0" w:line="360" w:lineRule="auto"/>
        <w:ind w:left="240"/>
        <w:jc w:val="left"/>
      </w:pPr>
      <w:r>
        <w:rPr>
          <w:rFonts w:ascii="宋体" w:hAnsi="宋体" w:eastAsia="宋体" w:cs="宋体"/>
          <w:b w:val="0"/>
          <w:sz w:val="24"/>
        </w:rPr>
        <w:t>5.2 实验方案设计</w:t>
      </w:r>
    </w:p>
    <w:p w14:paraId="1C52D2EC">
      <w:pPr>
        <w:spacing w:before="0" w:after="0" w:line="360" w:lineRule="auto"/>
        <w:ind w:left="240"/>
        <w:jc w:val="left"/>
      </w:pPr>
      <w:r>
        <w:rPr>
          <w:rFonts w:ascii="宋体" w:hAnsi="宋体" w:eastAsia="宋体" w:cs="宋体"/>
          <w:b w:val="0"/>
          <w:sz w:val="24"/>
        </w:rPr>
        <w:t>5.3 实验结果与分析</w:t>
      </w:r>
    </w:p>
    <w:p w14:paraId="16EDB12C">
      <w:pPr>
        <w:spacing w:before="0" w:after="0" w:line="360" w:lineRule="auto"/>
        <w:ind w:left="240"/>
        <w:jc w:val="left"/>
      </w:pPr>
      <w:r>
        <w:rPr>
          <w:rFonts w:ascii="宋体" w:hAnsi="宋体" w:eastAsia="宋体" w:cs="宋体"/>
          <w:b w:val="0"/>
          <w:sz w:val="24"/>
        </w:rPr>
        <w:t>5.4 综合性能对比</w:t>
      </w:r>
    </w:p>
    <w:p w14:paraId="1C9ED0AE">
      <w:pPr>
        <w:spacing w:before="0" w:after="0" w:line="360" w:lineRule="auto"/>
        <w:ind w:left="240"/>
        <w:jc w:val="left"/>
      </w:pPr>
      <w:r>
        <w:rPr>
          <w:rFonts w:ascii="宋体" w:hAnsi="宋体" w:eastAsia="宋体" w:cs="宋体"/>
          <w:b w:val="0"/>
          <w:sz w:val="24"/>
        </w:rPr>
        <w:t>5.5 实验结论</w:t>
      </w:r>
    </w:p>
    <w:p w14:paraId="6BBCDAB3">
      <w:pPr>
        <w:spacing w:before="120" w:after="120" w:line="360" w:lineRule="auto"/>
        <w:jc w:val="left"/>
      </w:pPr>
      <w:r>
        <w:rPr>
          <w:rFonts w:ascii="黑体" w:hAnsi="黑体" w:eastAsia="黑体" w:cs="黑体"/>
          <w:b/>
          <w:sz w:val="30"/>
        </w:rPr>
        <w:t>第六章 总结与展望</w:t>
      </w:r>
    </w:p>
    <w:p w14:paraId="298A8F56">
      <w:pPr>
        <w:spacing w:before="0" w:after="0" w:line="360" w:lineRule="auto"/>
        <w:ind w:left="240"/>
        <w:jc w:val="left"/>
      </w:pPr>
      <w:r>
        <w:rPr>
          <w:rFonts w:ascii="宋体" w:hAnsi="宋体" w:eastAsia="宋体" w:cs="宋体"/>
          <w:b w:val="0"/>
          <w:sz w:val="24"/>
        </w:rPr>
        <w:t>6.1 工作总结</w:t>
      </w:r>
    </w:p>
    <w:p w14:paraId="677A19F0">
      <w:pPr>
        <w:spacing w:before="0" w:after="0" w:line="360" w:lineRule="auto"/>
        <w:ind w:left="240"/>
        <w:jc w:val="left"/>
      </w:pPr>
      <w:r>
        <w:rPr>
          <w:rFonts w:ascii="宋体" w:hAnsi="宋体" w:eastAsia="宋体" w:cs="宋体"/>
          <w:b w:val="0"/>
          <w:sz w:val="24"/>
        </w:rPr>
        <w:t>6.2 主要创新点</w:t>
      </w:r>
    </w:p>
    <w:p w14:paraId="61133425">
      <w:pPr>
        <w:spacing w:before="0" w:after="0" w:line="360" w:lineRule="auto"/>
        <w:ind w:left="240"/>
        <w:jc w:val="left"/>
      </w:pPr>
      <w:r>
        <w:rPr>
          <w:rFonts w:ascii="宋体" w:hAnsi="宋体" w:eastAsia="宋体" w:cs="宋体"/>
          <w:b w:val="0"/>
          <w:sz w:val="24"/>
        </w:rPr>
        <w:t>6.3 存在不足与改进方向</w:t>
      </w:r>
    </w:p>
    <w:p w14:paraId="14EB6BEA">
      <w:pPr>
        <w:spacing w:before="0" w:after="0" w:line="360" w:lineRule="auto"/>
        <w:jc w:val="left"/>
      </w:pPr>
      <w:r>
        <w:rPr>
          <w:rFonts w:ascii="宋体" w:hAnsi="宋体" w:eastAsia="宋体" w:cs="宋体"/>
          <w:b/>
          <w:sz w:val="24"/>
        </w:rPr>
        <w:t>参考文献</w:t>
      </w:r>
    </w:p>
    <w:p w14:paraId="721C62FB">
      <w:pPr>
        <w:spacing w:before="0" w:after="0" w:line="360" w:lineRule="auto"/>
        <w:jc w:val="left"/>
      </w:pPr>
      <w:r>
        <w:rPr>
          <w:rFonts w:ascii="宋体" w:hAnsi="宋体" w:eastAsia="宋体" w:cs="宋体"/>
          <w:b/>
          <w:sz w:val="24"/>
        </w:rPr>
        <w:t>致谢</w:t>
      </w:r>
    </w:p>
    <w:p w14:paraId="2D576C18">
      <w:pPr>
        <w:spacing w:before="0" w:after="0" w:line="360" w:lineRule="auto"/>
        <w:jc w:val="left"/>
      </w:pPr>
      <w:r>
        <w:rPr>
          <w:rFonts w:ascii="宋体" w:hAnsi="宋体" w:eastAsia="宋体" w:cs="宋体"/>
          <w:b/>
          <w:sz w:val="24"/>
        </w:rPr>
        <w:t>附录</w:t>
      </w:r>
    </w:p>
    <w:p w14:paraId="4FFC74F5">
      <w:pPr>
        <w:spacing w:before="240" w:after="120" w:line="360" w:lineRule="auto"/>
        <w:jc w:val="center"/>
        <w:rPr>
          <w:rFonts w:ascii="黑体" w:hAnsi="黑体" w:eastAsia="黑体" w:cs="黑体"/>
          <w:b/>
          <w:sz w:val="30"/>
        </w:rPr>
      </w:pPr>
    </w:p>
    <w:p w14:paraId="267AEE5C">
      <w:pPr>
        <w:spacing w:before="240" w:after="120" w:line="360" w:lineRule="auto"/>
        <w:jc w:val="center"/>
        <w:rPr>
          <w:rFonts w:ascii="黑体" w:hAnsi="黑体" w:eastAsia="黑体" w:cs="黑体"/>
          <w:b/>
          <w:sz w:val="30"/>
        </w:rPr>
      </w:pPr>
    </w:p>
    <w:p w14:paraId="7D5EEE4E">
      <w:pPr>
        <w:spacing w:before="240" w:after="120" w:line="360" w:lineRule="auto"/>
        <w:jc w:val="center"/>
      </w:pPr>
      <w:r>
        <w:rPr>
          <w:rFonts w:ascii="黑体" w:hAnsi="黑体" w:eastAsia="黑体" w:cs="黑体"/>
          <w:b/>
          <w:sz w:val="30"/>
        </w:rPr>
        <w:t>摘要</w:t>
      </w:r>
    </w:p>
    <w:p w14:paraId="41450E2E">
      <w:pPr>
        <w:spacing w:before="0" w:after="0" w:line="360" w:lineRule="auto"/>
        <w:ind w:firstLine="480"/>
        <w:jc w:val="both"/>
      </w:pPr>
      <w:r>
        <w:rPr>
          <w:rFonts w:ascii="宋体" w:hAnsi="宋体" w:eastAsia="宋体" w:cs="宋体"/>
          <w:b w:val="0"/>
          <w:sz w:val="24"/>
        </w:rPr>
        <w:t>旅行商问题（Traveling Salesman Problem，TSP）是组合优化领域经典的NP-hard问题，在物流配送、路径规划、电路板布线等领域具有广泛的应用价值。传统蚁群算法（Ant Colony Optimization，ACO）在求解TSP问题时存在收敛速度慢、易陷入局部最优等不足。针对这些问题，本文设计并实现了一个基于混合蚁群算法的TSP求解系统。</w:t>
      </w:r>
    </w:p>
    <w:p w14:paraId="441C6DF0">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有机融合。自适应参数策略根据迭代进度动态调整信息素因子α和启发函数因子β，在搜索初期注重探索、后期侧重利用；遗传算法通过顺序交叉和变异操作维持种群多样性，增强全局搜索能力；2-opt局部搜索通过反转路径片段消除路径交叉，提高解的质量。系统采用Python语言开发，基于PyQt5框架构建图形用户界面，实现参数设置、算法运行、结果可视化等功能。</w:t>
      </w:r>
    </w:p>
    <w:p w14:paraId="1908BA7E">
      <w:pPr>
        <w:spacing w:before="0" w:after="0" w:line="360" w:lineRule="auto"/>
        <w:ind w:firstLine="480"/>
        <w:jc w:val="both"/>
      </w:pPr>
      <w:r>
        <w:rPr>
          <w:rFonts w:ascii="宋体" w:hAnsi="宋体" w:eastAsia="宋体" w:cs="宋体"/>
          <w:b w:val="0"/>
          <w:sz w:val="24"/>
        </w:rPr>
        <w:t>实验结果表明，混合蚁群算法相比基本蚁群算法，最优距离降低了7.88%，收敛速度提升了74.7%，运行稳定性显著提高。在8种算法组合方案中，遗传算法+2-opt组合取得了最优的综合性能，平均最优距离为795.23，运行时间为39.85秒。本系统为TSP问题的求解提供了一种有效的混合优化方案，对组合优化领域的算法研究具有一定的参考价值。</w:t>
      </w:r>
    </w:p>
    <w:p w14:paraId="6CF122E7">
      <w:pPr>
        <w:spacing w:before="0" w:after="0" w:line="360" w:lineRule="auto"/>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14:paraId="0399C3C9">
      <w:pPr>
        <w:spacing w:before="240" w:after="120" w:line="360" w:lineRule="auto"/>
        <w:jc w:val="center"/>
        <w:rPr>
          <w:rFonts w:ascii="黑体" w:hAnsi="黑体" w:eastAsia="黑体" w:cs="黑体"/>
          <w:b/>
          <w:sz w:val="30"/>
        </w:rPr>
      </w:pPr>
    </w:p>
    <w:p w14:paraId="776C2E36">
      <w:pPr>
        <w:spacing w:before="240" w:after="120" w:line="360" w:lineRule="auto"/>
        <w:jc w:val="center"/>
        <w:rPr>
          <w:rFonts w:ascii="黑体" w:hAnsi="黑体" w:eastAsia="黑体" w:cs="黑体"/>
          <w:b/>
          <w:sz w:val="30"/>
        </w:rPr>
      </w:pPr>
    </w:p>
    <w:p w14:paraId="100E26EA">
      <w:pPr>
        <w:spacing w:before="240" w:after="120" w:line="360" w:lineRule="auto"/>
        <w:jc w:val="center"/>
        <w:rPr>
          <w:rFonts w:ascii="黑体" w:hAnsi="黑体" w:eastAsia="黑体" w:cs="黑体"/>
          <w:b/>
          <w:sz w:val="30"/>
        </w:rPr>
      </w:pPr>
    </w:p>
    <w:p w14:paraId="5B37635D">
      <w:pPr>
        <w:spacing w:before="240" w:after="120" w:line="360" w:lineRule="auto"/>
        <w:jc w:val="center"/>
        <w:rPr>
          <w:rFonts w:ascii="黑体" w:hAnsi="黑体" w:eastAsia="黑体" w:cs="黑体"/>
          <w:b/>
          <w:sz w:val="30"/>
        </w:rPr>
      </w:pPr>
    </w:p>
    <w:p w14:paraId="7E602515">
      <w:pPr>
        <w:spacing w:before="240" w:after="120" w:line="360" w:lineRule="auto"/>
        <w:jc w:val="center"/>
        <w:rPr>
          <w:rFonts w:ascii="黑体" w:hAnsi="黑体" w:eastAsia="黑体" w:cs="黑体"/>
          <w:b/>
          <w:sz w:val="30"/>
        </w:rPr>
      </w:pPr>
    </w:p>
    <w:p w14:paraId="377A2422">
      <w:pPr>
        <w:spacing w:before="240" w:after="120" w:line="360" w:lineRule="auto"/>
        <w:jc w:val="center"/>
        <w:rPr>
          <w:rFonts w:ascii="黑体" w:hAnsi="黑体" w:eastAsia="黑体" w:cs="黑体"/>
          <w:b/>
          <w:sz w:val="30"/>
        </w:rPr>
      </w:pPr>
    </w:p>
    <w:p w14:paraId="232060F3">
      <w:pPr>
        <w:spacing w:before="240" w:after="120" w:line="360" w:lineRule="auto"/>
        <w:jc w:val="center"/>
        <w:rPr>
          <w:rFonts w:hint="default" w:ascii="Times New Roman" w:hAnsi="Times New Roman" w:eastAsia="黑体" w:cs="Times New Roman"/>
          <w:b/>
          <w:sz w:val="30"/>
        </w:rPr>
      </w:pPr>
    </w:p>
    <w:p w14:paraId="48F5E5FF">
      <w:pPr>
        <w:spacing w:before="240" w:after="120" w:line="360" w:lineRule="auto"/>
        <w:jc w:val="center"/>
        <w:rPr>
          <w:rFonts w:hint="default" w:ascii="Times New Roman" w:hAnsi="Times New Roman" w:cs="Times New Roman"/>
        </w:rPr>
      </w:pPr>
      <w:r>
        <w:rPr>
          <w:rFonts w:hint="default" w:ascii="Times New Roman" w:hAnsi="Times New Roman" w:eastAsia="黑体" w:cs="Times New Roman"/>
          <w:b/>
          <w:sz w:val="30"/>
        </w:rPr>
        <w:t>Abstract</w:t>
      </w:r>
    </w:p>
    <w:p w14:paraId="70725DBB">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Traveling Salesman Problem (TSP) is a classic NP-hard problem in the field of combinatorial optimization, which has extensive applications in logistics distribution, path planning, and circuit board layout. Traditional Ant Colony Optimization (ACO) algorithms suffer from slow convergence and easily trapping in local optima when solving TSP problems. To address these issues, this thesis designs and implements a TSP solving system based on a hybrid ant colony algorithm.</w:t>
      </w:r>
    </w:p>
    <w:p w14:paraId="0DF1B4BC">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system integrates ant colony algorithm with three optimization strategies: adaptive parameter adjustment, genetic algorithm, and 2-opt local search. The adaptive strategy dynamically adjusts pheromone factor α and heuristic factor β according to iteration progress, focusing on exploration in the early stage and exploitation in the later stage. The genetic algorithm maintains population diversity through order crossover and mutation operations, enhancing global search capability. The 2-opt local search eliminates path crossings by reversing path segments, improving solution quality. The system is developed using Python language and builds a graphical user interface based on the PyQt5 framework, implementing functions such as parameter setting, algorithm execution, and result visualization.</w:t>
      </w:r>
    </w:p>
    <w:p w14:paraId="0617C37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Experimental results show that compared with the basic ant colony algorithm, the hybrid algorithm reduces the optimal distance by 7.88%, improves convergence speed by 74.7%, and significantly enhances running stability. Among eight algorithm combination schemes, the genetic algorithm + 2-opt combination achieves the best comprehensive performance with an average optimal distance of 795.23 and a running time of 39.85 seconds. This system provides an effective hybrid optimization solution for TSP solving and has certain reference value for algorithm research in the field of combinatorial optimization.</w:t>
      </w:r>
    </w:p>
    <w:p w14:paraId="16728C3A">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4"/>
        </w:rPr>
        <w:t>Keywords:</w:t>
      </w:r>
      <w:r>
        <w:rPr>
          <w:rFonts w:hint="default" w:ascii="Times New Roman" w:hAnsi="Times New Roman" w:eastAsia="宋体" w:cs="Times New Roman"/>
          <w:b w:val="0"/>
          <w:sz w:val="24"/>
        </w:rPr>
        <w:t xml:space="preserve"> Traveling Salesman Problem; Ant Colony Optimization; Genetic Algorithm; 2-opt Local Search; Hybrid Optimization Algorithm; Python</w:t>
      </w:r>
    </w:p>
    <w:p w14:paraId="2D71347F">
      <w:pPr>
        <w:spacing w:before="240" w:after="120" w:line="360" w:lineRule="auto"/>
        <w:jc w:val="left"/>
      </w:pPr>
      <w:r>
        <w:rPr>
          <w:rFonts w:ascii="黑体" w:hAnsi="黑体" w:eastAsia="黑体" w:cs="黑体"/>
          <w:b/>
          <w:sz w:val="30"/>
        </w:rPr>
        <w:t>第一章 绪论</w:t>
      </w:r>
    </w:p>
    <w:p w14:paraId="7187F9A0">
      <w:pPr>
        <w:spacing w:before="120" w:after="120" w:line="360" w:lineRule="auto"/>
        <w:jc w:val="left"/>
      </w:pPr>
      <w:r>
        <w:rPr>
          <w:rFonts w:ascii="黑体" w:hAnsi="黑体" w:eastAsia="黑体" w:cs="黑体"/>
          <w:b/>
          <w:sz w:val="30"/>
        </w:rPr>
        <w:t>1.1 研究背景与意义</w:t>
      </w:r>
    </w:p>
    <w:p w14:paraId="7B00AE27">
      <w:pPr>
        <w:spacing w:before="0" w:after="0" w:line="360" w:lineRule="auto"/>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问题虽然表述简单，但其求解复杂度随城市数量呈指数增长，对于n个城市，可能的回路数量为(n-1)!/2，当n=20时，可能的路径数量已超过10^18，穷举法在实际中不可行。</w:t>
      </w:r>
    </w:p>
    <w:p w14:paraId="7DBC217C">
      <w:pPr>
        <w:spacing w:before="0" w:after="0" w:line="360" w:lineRule="auto"/>
        <w:ind w:firstLine="480"/>
        <w:jc w:val="both"/>
      </w:pPr>
      <w:r>
        <w:rPr>
          <w:rFonts w:ascii="宋体" w:hAnsi="宋体" w:eastAsia="宋体" w:cs="宋体"/>
          <w:b w:val="0"/>
          <w:sz w:val="24"/>
        </w:rPr>
        <w:t>TSP问题在现实生活中具有广泛的应用背景。在物流配送领域，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2E12B4B5">
      <w:pPr>
        <w:spacing w:before="0" w:after="0" w:line="360" w:lineRule="auto"/>
        <w:ind w:firstLine="480"/>
        <w:jc w:val="both"/>
      </w:pPr>
      <w:r>
        <w:rPr>
          <w:rFonts w:ascii="宋体" w:hAnsi="宋体" w:eastAsia="宋体" w:cs="宋体"/>
          <w:b w:val="0"/>
          <w:sz w:val="24"/>
        </w:rPr>
        <w:t>由于</w:t>
      </w:r>
      <w:r>
        <w:rPr>
          <w:rFonts w:hint="default" w:ascii="Times New Roman" w:hAnsi="Times New Roman" w:eastAsia="宋体" w:cs="Times New Roman"/>
          <w:b w:val="0"/>
          <w:sz w:val="24"/>
        </w:rPr>
        <w:t>TSP</w:t>
      </w:r>
      <w:r>
        <w:rPr>
          <w:rFonts w:ascii="宋体" w:hAnsi="宋体" w:eastAsia="宋体" w:cs="宋体"/>
          <w:b w:val="0"/>
          <w:sz w:val="24"/>
        </w:rPr>
        <w:t>问题的重要性和广泛的应用价值，长期以来吸引了众多学者对其进行深入研究。传统的精确算法如动态规划、分支定界法等只能求解小规模</w:t>
      </w:r>
      <w:r>
        <w:rPr>
          <w:rFonts w:hint="default" w:ascii="Times New Roman" w:hAnsi="Times New Roman" w:eastAsia="宋体" w:cs="Times New Roman"/>
          <w:b w:val="0"/>
          <w:sz w:val="24"/>
        </w:rPr>
        <w:t>TSP</w:t>
      </w:r>
      <w:r>
        <w:rPr>
          <w:rFonts w:ascii="宋体" w:hAnsi="宋体" w:eastAsia="宋体" w:cs="宋体"/>
          <w:b w:val="0"/>
          <w:sz w:val="24"/>
        </w:rPr>
        <w:t>问题，对于大规模问题则面临计算爆炸的困境。因此，研究者们提出了各种元启发式算法来求解TSP问题，其中蚁群算法作为一种模拟自然界蚂蚁觅食行为的优化算法，因其并行性、正反馈机制和鲁棒性等优点，成为求解</w:t>
      </w:r>
      <w:r>
        <w:rPr>
          <w:rFonts w:hint="default" w:ascii="Times New Roman" w:hAnsi="Times New Roman" w:eastAsia="宋体" w:cs="Times New Roman"/>
          <w:b w:val="0"/>
          <w:sz w:val="24"/>
        </w:rPr>
        <w:t>TSP</w:t>
      </w:r>
      <w:r>
        <w:rPr>
          <w:rFonts w:ascii="宋体" w:hAnsi="宋体" w:eastAsia="宋体" w:cs="宋体"/>
          <w:b w:val="0"/>
          <w:sz w:val="24"/>
        </w:rPr>
        <w:t>问题的有效方法之一。</w:t>
      </w:r>
    </w:p>
    <w:p w14:paraId="1A7E9481">
      <w:pPr>
        <w:spacing w:before="0" w:after="0" w:line="360" w:lineRule="auto"/>
        <w:ind w:firstLine="480"/>
        <w:jc w:val="both"/>
      </w:pPr>
      <w:r>
        <w:rPr>
          <w:rFonts w:ascii="宋体" w:hAnsi="宋体" w:eastAsia="宋体" w:cs="宋体"/>
          <w:b w:val="0"/>
          <w:sz w:val="24"/>
        </w:rPr>
        <w:t>然而，传统蚁群算法在求解</w:t>
      </w:r>
      <w:r>
        <w:rPr>
          <w:rFonts w:hint="default" w:ascii="Times New Roman" w:hAnsi="Times New Roman" w:eastAsia="宋体" w:cs="Times New Roman"/>
          <w:b w:val="0"/>
          <w:sz w:val="24"/>
        </w:rPr>
        <w:t>TSP</w:t>
      </w:r>
      <w:r>
        <w:rPr>
          <w:rFonts w:ascii="宋体" w:hAnsi="宋体" w:eastAsia="宋体" w:cs="宋体"/>
          <w:b w:val="0"/>
          <w:sz w:val="24"/>
        </w:rPr>
        <w:t>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012B0930">
      <w:pPr>
        <w:spacing w:before="0" w:after="0" w:line="360" w:lineRule="auto"/>
        <w:ind w:firstLine="480"/>
        <w:jc w:val="both"/>
      </w:pPr>
      <w:r>
        <w:rPr>
          <w:rFonts w:ascii="宋体" w:hAnsi="宋体" w:eastAsia="宋体" w:cs="宋体"/>
          <w:b w:val="0"/>
          <w:sz w:val="24"/>
        </w:rPr>
        <w:t>因此，研究如何改进蚁群算法以提高其求解</w:t>
      </w:r>
      <w:r>
        <w:rPr>
          <w:rFonts w:hint="default" w:ascii="Times New Roman" w:hAnsi="Times New Roman" w:eastAsia="宋体" w:cs="Times New Roman"/>
          <w:b w:val="0"/>
          <w:sz w:val="24"/>
        </w:rPr>
        <w:t>TSP</w:t>
      </w:r>
      <w:r>
        <w:rPr>
          <w:rFonts w:ascii="宋体" w:hAnsi="宋体" w:eastAsia="宋体" w:cs="宋体"/>
          <w:b w:val="0"/>
          <w:sz w:val="24"/>
        </w:rPr>
        <w:t>问题的性能，具有重要的理论意义和实际应用价值。本文将蚁群算法与自适应参数调整、遗传算法和2</w:t>
      </w:r>
      <w:r>
        <w:rPr>
          <w:rFonts w:hint="default" w:ascii="Times New Roman" w:hAnsi="Times New Roman" w:eastAsia="宋体" w:cs="Times New Roman"/>
          <w:b w:val="0"/>
          <w:sz w:val="24"/>
        </w:rPr>
        <w:t>-</w:t>
      </w:r>
      <w:r>
        <w:rPr>
          <w:rFonts w:hint="default" w:ascii="Times New Roman" w:hAnsi="Times New Roman" w:eastAsia="宋体" w:cs="Times New Roman"/>
          <w:b w:val="0"/>
          <w:sz w:val="24"/>
        </w:rPr>
        <w:t>opt</w:t>
      </w:r>
      <w:r>
        <w:rPr>
          <w:rFonts w:ascii="宋体" w:hAnsi="宋体" w:eastAsia="宋体" w:cs="宋体"/>
          <w:b w:val="0"/>
          <w:sz w:val="24"/>
        </w:rPr>
        <w:t>局部搜索相结合，设计并实现一个混合蚁群算法求解系统，旨在提高算法的收敛速度和求解质量，为</w:t>
      </w:r>
      <w:r>
        <w:rPr>
          <w:rFonts w:hint="default" w:ascii="Times New Roman" w:hAnsi="Times New Roman" w:eastAsia="宋体" w:cs="Times New Roman"/>
          <w:b w:val="0"/>
          <w:sz w:val="24"/>
        </w:rPr>
        <w:t>TSP</w:t>
      </w:r>
      <w:r>
        <w:rPr>
          <w:rFonts w:ascii="宋体" w:hAnsi="宋体" w:eastAsia="宋体" w:cs="宋体"/>
          <w:b w:val="0"/>
          <w:sz w:val="24"/>
        </w:rPr>
        <w:t>问题的求解提供一种有效的解决方案。</w:t>
      </w:r>
    </w:p>
    <w:p w14:paraId="137B9A49">
      <w:pPr>
        <w:spacing w:before="120" w:after="120" w:line="360" w:lineRule="auto"/>
        <w:jc w:val="left"/>
      </w:pPr>
      <w:r>
        <w:rPr>
          <w:rFonts w:ascii="黑体" w:hAnsi="黑体" w:eastAsia="黑体" w:cs="黑体"/>
          <w:b/>
          <w:sz w:val="30"/>
        </w:rPr>
        <w:t>1.2 国内外研究现状</w:t>
      </w:r>
    </w:p>
    <w:p w14:paraId="72C70A58">
      <w:pPr>
        <w:spacing w:before="120" w:after="120" w:line="360" w:lineRule="auto"/>
        <w:jc w:val="left"/>
      </w:pPr>
      <w:r>
        <w:rPr>
          <w:rFonts w:ascii="黑体" w:hAnsi="黑体" w:eastAsia="黑体" w:cs="黑体"/>
          <w:b/>
          <w:sz w:val="30"/>
        </w:rPr>
        <w:t>1.2.1 蚁群算法研究现状</w:t>
      </w:r>
    </w:p>
    <w:p w14:paraId="551466E1">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sz w:val="24"/>
        </w:rPr>
        <w:t>Ant Colony Optimization，ACO</w:t>
      </w:r>
      <w:r>
        <w:rPr>
          <w:rFonts w:ascii="宋体" w:hAnsi="宋体" w:eastAsia="宋体" w:cs="宋体"/>
          <w:b w:val="0"/>
          <w:sz w:val="24"/>
        </w:rPr>
        <w:t>）最早由意大利学者</w:t>
      </w:r>
      <w:r>
        <w:rPr>
          <w:rFonts w:hint="default" w:ascii="Times New Roman" w:hAnsi="Times New Roman" w:eastAsia="宋体" w:cs="Times New Roman"/>
          <w:b w:val="0"/>
          <w:sz w:val="24"/>
        </w:rPr>
        <w:t>Dorigo</w:t>
      </w:r>
      <w:r>
        <w:rPr>
          <w:rFonts w:ascii="宋体" w:hAnsi="宋体" w:eastAsia="宋体" w:cs="宋体"/>
          <w:b w:val="0"/>
          <w:sz w:val="24"/>
        </w:rPr>
        <w:t>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7E2F7E5E">
      <w:pPr>
        <w:spacing w:before="0" w:after="0" w:line="360" w:lineRule="auto"/>
        <w:ind w:firstLine="480"/>
        <w:jc w:val="both"/>
      </w:pPr>
      <w:r>
        <w:rPr>
          <w:rFonts w:ascii="宋体" w:hAnsi="宋体"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宋体" w:hAnsi="宋体" w:eastAsia="宋体" w:cs="宋体"/>
          <w:b w:val="0"/>
          <w:sz w:val="24"/>
        </w:rPr>
        <w:t>等人在1996年提出了蚁群系统（</w:t>
      </w:r>
      <w:r>
        <w:rPr>
          <w:rFonts w:hint="default" w:ascii="Times New Roman" w:hAnsi="Times New Roman" w:eastAsia="宋体" w:cs="Times New Roman"/>
          <w:b w:val="0"/>
          <w:sz w:val="24"/>
        </w:rPr>
        <w:t>Ant System，AS</w:t>
      </w:r>
      <w:r>
        <w:rPr>
          <w:rFonts w:ascii="宋体" w:hAnsi="宋体"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宋体" w:hAnsi="宋体" w:eastAsia="宋体" w:cs="宋体"/>
          <w:b w:val="0"/>
          <w:sz w:val="24"/>
        </w:rPr>
        <w:t>）、最大-最小蚁群系统（</w:t>
      </w:r>
      <w:r>
        <w:rPr>
          <w:rFonts w:hint="default" w:ascii="Times New Roman" w:hAnsi="Times New Roman" w:eastAsia="宋体" w:cs="Times New Roman"/>
          <w:b w:val="0"/>
          <w:sz w:val="24"/>
        </w:rPr>
        <w:t>MAX-MIN Ant System，MMAS</w:t>
      </w:r>
      <w:r>
        <w:rPr>
          <w:rFonts w:ascii="宋体" w:hAnsi="宋体" w:eastAsia="宋体" w:cs="宋体"/>
          <w:b w:val="0"/>
          <w:sz w:val="24"/>
        </w:rPr>
        <w:t>）、蚁群系统（</w:t>
      </w:r>
      <w:r>
        <w:rPr>
          <w:rFonts w:hint="default" w:ascii="Times New Roman" w:hAnsi="Times New Roman" w:eastAsia="宋体" w:cs="Times New Roman"/>
          <w:b w:val="0"/>
          <w:sz w:val="24"/>
        </w:rPr>
        <w:t>Ant Colony System，ACS</w:t>
      </w:r>
      <w:r>
        <w:rPr>
          <w:rFonts w:ascii="宋体" w:hAnsi="宋体" w:eastAsia="宋体" w:cs="宋体"/>
          <w:b w:val="0"/>
          <w:sz w:val="24"/>
        </w:rPr>
        <w:t>）等。</w:t>
      </w:r>
    </w:p>
    <w:p w14:paraId="6EC96F42">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5CD7547A">
      <w:pPr>
        <w:spacing w:before="120" w:after="120" w:line="360" w:lineRule="auto"/>
        <w:jc w:val="left"/>
      </w:pPr>
      <w:r>
        <w:rPr>
          <w:rFonts w:ascii="黑体" w:hAnsi="黑体" w:eastAsia="黑体" w:cs="黑体"/>
          <w:b/>
          <w:sz w:val="30"/>
        </w:rPr>
        <w:t>1.2.2 TSP问题求解方法研究现状</w:t>
      </w:r>
    </w:p>
    <w:p w14:paraId="53275057">
      <w:pPr>
        <w:spacing w:before="0" w:after="0" w:line="360" w:lineRule="auto"/>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14:paraId="64919B0E">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C3426CC">
      <w:pPr>
        <w:spacing w:before="0" w:after="0" w:line="360" w:lineRule="auto"/>
        <w:ind w:firstLine="480"/>
        <w:jc w:val="both"/>
      </w:pPr>
      <w:r>
        <w:rPr>
          <w:rFonts w:ascii="宋体" w:hAnsi="宋体" w:eastAsia="宋体" w:cs="宋体"/>
          <w:b w:val="0"/>
          <w:sz w:val="24"/>
        </w:rPr>
        <w:t>在群智能算法方面，除蚁群算法外，粒子群优化算法（</w:t>
      </w:r>
      <w:r>
        <w:rPr>
          <w:rFonts w:hint="default" w:ascii="Times New Roman" w:hAnsi="Times New Roman" w:eastAsia="宋体" w:cs="Times New Roman"/>
          <w:b w:val="0"/>
          <w:sz w:val="24"/>
        </w:rPr>
        <w:t>PSO</w:t>
      </w:r>
      <w:r>
        <w:rPr>
          <w:rFonts w:ascii="宋体" w:hAnsi="宋体" w:eastAsia="宋体" w:cs="宋体"/>
          <w:b w:val="0"/>
          <w:sz w:val="24"/>
        </w:rPr>
        <w:t>）、人工蜂群算法（</w:t>
      </w:r>
      <w:r>
        <w:rPr>
          <w:rFonts w:hint="default" w:ascii="Times New Roman" w:hAnsi="Times New Roman" w:eastAsia="宋体" w:cs="Times New Roman"/>
          <w:b w:val="0"/>
          <w:sz w:val="24"/>
        </w:rPr>
        <w:t>ABC</w:t>
      </w:r>
      <w:r>
        <w:rPr>
          <w:rFonts w:ascii="宋体" w:hAnsi="宋体" w:eastAsia="宋体" w:cs="宋体"/>
          <w:b w:val="0"/>
          <w:sz w:val="24"/>
        </w:rPr>
        <w:t>）等也被应用于</w:t>
      </w:r>
      <w:r>
        <w:rPr>
          <w:rFonts w:hint="default" w:ascii="Times New Roman" w:hAnsi="Times New Roman" w:eastAsia="宋体" w:cs="Times New Roman"/>
          <w:b w:val="0"/>
          <w:sz w:val="24"/>
        </w:rPr>
        <w:t>TSP</w:t>
      </w:r>
      <w:r>
        <w:rPr>
          <w:rFonts w:ascii="宋体" w:hAnsi="宋体" w:eastAsia="宋体" w:cs="宋体"/>
          <w:b w:val="0"/>
          <w:sz w:val="24"/>
        </w:rPr>
        <w:t>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49715B5B">
      <w:pPr>
        <w:spacing w:before="120" w:after="120" w:line="360" w:lineRule="auto"/>
        <w:jc w:val="left"/>
      </w:pPr>
      <w:r>
        <w:rPr>
          <w:rFonts w:ascii="黑体" w:hAnsi="黑体" w:eastAsia="黑体" w:cs="黑体"/>
          <w:b/>
          <w:sz w:val="30"/>
        </w:rPr>
        <w:t>1.3 本文主要研究内容</w:t>
      </w:r>
    </w:p>
    <w:p w14:paraId="72DC14AE">
      <w:pPr>
        <w:spacing w:before="0" w:after="0" w:line="360" w:lineRule="auto"/>
        <w:ind w:firstLine="480"/>
        <w:jc w:val="both"/>
      </w:pPr>
      <w:r>
        <w:rPr>
          <w:rFonts w:ascii="宋体" w:hAnsi="宋体" w:eastAsia="宋体" w:cs="宋体"/>
          <w:b w:val="0"/>
          <w:sz w:val="24"/>
        </w:rPr>
        <w:t>针对传统蚁群算法求解</w:t>
      </w:r>
      <w:r>
        <w:rPr>
          <w:rFonts w:hint="default" w:ascii="Times New Roman" w:hAnsi="Times New Roman" w:eastAsia="宋体" w:cs="Times New Roman"/>
          <w:b w:val="0"/>
          <w:sz w:val="24"/>
        </w:rPr>
        <w:t>TSP</w:t>
      </w:r>
      <w:r>
        <w:rPr>
          <w:rFonts w:ascii="宋体" w:hAnsi="宋体" w:eastAsia="宋体" w:cs="宋体"/>
          <w:b w:val="0"/>
          <w:sz w:val="24"/>
        </w:rPr>
        <w:t>问题时存在的不足，本文设计并实现了一个基于混合蚁群算法的</w:t>
      </w:r>
      <w:r>
        <w:rPr>
          <w:rFonts w:hint="default" w:ascii="Times New Roman" w:hAnsi="Times New Roman" w:eastAsia="宋体" w:cs="Times New Roman"/>
          <w:b w:val="0"/>
          <w:sz w:val="24"/>
        </w:rPr>
        <w:t>TSP</w:t>
      </w:r>
      <w:r>
        <w:rPr>
          <w:rFonts w:ascii="宋体" w:hAnsi="宋体" w:eastAsia="宋体" w:cs="宋体"/>
          <w:b w:val="0"/>
          <w:sz w:val="24"/>
        </w:rPr>
        <w:t>求解系统。主要研究内容包括：</w:t>
      </w:r>
    </w:p>
    <w:p w14:paraId="6D9D7B6B">
      <w:pPr>
        <w:spacing w:before="0" w:after="0" w:line="360" w:lineRule="auto"/>
        <w:jc w:val="both"/>
      </w:pPr>
      <w:r>
        <w:rPr>
          <w:rFonts w:ascii="宋体" w:hAnsi="宋体" w:eastAsia="宋体" w:cs="宋体"/>
          <w:b w:val="0"/>
          <w:sz w:val="24"/>
        </w:rPr>
        <w:t>（1）研究蚁群算法的基本原理和实现方法，分析其在求解</w:t>
      </w:r>
      <w:r>
        <w:rPr>
          <w:rFonts w:hint="default" w:ascii="Times New Roman" w:hAnsi="Times New Roman" w:eastAsia="宋体" w:cs="Times New Roman"/>
          <w:b w:val="0"/>
          <w:sz w:val="24"/>
        </w:rPr>
        <w:t>TSP</w:t>
      </w:r>
      <w:r>
        <w:rPr>
          <w:rFonts w:ascii="宋体" w:hAnsi="宋体" w:eastAsia="宋体" w:cs="宋体"/>
          <w:b w:val="0"/>
          <w:sz w:val="24"/>
        </w:rPr>
        <w:t>问题时的优势和不足。</w:t>
      </w:r>
    </w:p>
    <w:p w14:paraId="039E39E3">
      <w:pPr>
        <w:spacing w:before="0" w:after="0" w:line="360" w:lineRule="auto"/>
        <w:jc w:val="both"/>
      </w:pPr>
      <w:r>
        <w:rPr>
          <w:rFonts w:ascii="宋体" w:hAnsi="宋体" w:eastAsia="宋体" w:cs="宋体"/>
          <w:b w:val="0"/>
          <w:sz w:val="24"/>
        </w:rPr>
        <w:t>（2）设计自适应参数调整策略，根据迭代进度动态调整信息素因子α和启发函数因子β，以平衡算法的探索和利用能力。</w:t>
      </w:r>
    </w:p>
    <w:p w14:paraId="10B1F97F">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2A08F0B4">
      <w:pPr>
        <w:spacing w:before="0" w:after="0" w:line="360" w:lineRule="auto"/>
        <w:jc w:val="both"/>
      </w:pPr>
      <w:r>
        <w:rPr>
          <w:rFonts w:ascii="宋体" w:hAnsi="宋体" w:eastAsia="宋体" w:cs="宋体"/>
          <w:b w:val="0"/>
          <w:sz w:val="24"/>
        </w:rPr>
        <w:t>（4）研究2-opt局部搜索算法，对蚂蚁构建的路径进行局部优化，消除路径交叉，提高解的质量。</w:t>
      </w:r>
    </w:p>
    <w:p w14:paraId="7E810F44">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225AAADF">
      <w:pPr>
        <w:spacing w:before="0" w:after="0" w:line="360" w:lineRule="auto"/>
        <w:jc w:val="both"/>
      </w:pPr>
      <w:r>
        <w:rPr>
          <w:rFonts w:ascii="宋体" w:hAnsi="宋体" w:eastAsia="宋体" w:cs="宋体"/>
          <w:b w:val="0"/>
          <w:sz w:val="24"/>
        </w:rPr>
        <w:t>（6）基于Python语言和PyQt5框架，实现混合蚁群算法求解系统，包括算法核心模块、可视化界面和辅助功能。</w:t>
      </w:r>
    </w:p>
    <w:p w14:paraId="5324615E">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1D186DCE">
      <w:pPr>
        <w:spacing w:before="120" w:after="120" w:line="360" w:lineRule="auto"/>
        <w:jc w:val="left"/>
      </w:pPr>
      <w:r>
        <w:rPr>
          <w:rFonts w:ascii="黑体" w:hAnsi="黑体" w:eastAsia="黑体" w:cs="黑体"/>
          <w:b/>
          <w:sz w:val="30"/>
        </w:rPr>
        <w:t>1.4 论文组织结构</w:t>
      </w:r>
    </w:p>
    <w:p w14:paraId="2AF1D624">
      <w:pPr>
        <w:spacing w:before="0" w:after="0" w:line="360" w:lineRule="auto"/>
        <w:jc w:val="both"/>
      </w:pPr>
      <w:r>
        <w:rPr>
          <w:rFonts w:ascii="宋体" w:hAnsi="宋体" w:eastAsia="宋体" w:cs="宋体"/>
          <w:b w:val="0"/>
          <w:sz w:val="24"/>
        </w:rPr>
        <w:t>本文共分为六章，各章内容安排如下：</w:t>
      </w:r>
    </w:p>
    <w:p w14:paraId="0135BE70">
      <w:pPr>
        <w:spacing w:before="0" w:after="0" w:line="360" w:lineRule="auto"/>
        <w:ind w:firstLine="480" w:firstLineChars="200"/>
        <w:jc w:val="both"/>
      </w:pPr>
      <w:r>
        <w:rPr>
          <w:rFonts w:ascii="宋体" w:hAnsi="宋体" w:eastAsia="宋体" w:cs="宋体"/>
          <w:b w:val="0"/>
          <w:sz w:val="24"/>
        </w:rPr>
        <w:t>第一章为绪论，介绍了TSP问题的研究背景和意义，综述了蚁群算法和TSP问题求解方法的国内外研究现状，阐述了本文的主要研究内容。</w:t>
      </w:r>
    </w:p>
    <w:p w14:paraId="490EBB77">
      <w:pPr>
        <w:spacing w:before="0" w:after="0" w:line="360" w:lineRule="auto"/>
        <w:ind w:firstLine="480" w:firstLineChars="200"/>
        <w:jc w:val="both"/>
      </w:pPr>
      <w:r>
        <w:rPr>
          <w:rFonts w:ascii="宋体" w:hAnsi="宋体" w:eastAsia="宋体" w:cs="宋体"/>
          <w:b w:val="0"/>
          <w:sz w:val="24"/>
        </w:rPr>
        <w:t>第二章为相关理论与技术基础，介绍了TSP问题的定义和数学模型，详细阐述了蚁群算法、遗传算法和2-opt局部搜索算法的基本原理。</w:t>
      </w:r>
    </w:p>
    <w:p w14:paraId="40112F43">
      <w:pPr>
        <w:spacing w:before="0" w:after="0" w:line="360" w:lineRule="auto"/>
        <w:ind w:firstLine="480" w:firstLineChars="200"/>
        <w:jc w:val="both"/>
      </w:pPr>
      <w:r>
        <w:rPr>
          <w:rFonts w:ascii="宋体" w:hAnsi="宋体" w:eastAsia="宋体" w:cs="宋体"/>
          <w:b w:val="0"/>
          <w:sz w:val="24"/>
        </w:rPr>
        <w:t>第三章为系统设计，分析了系统的功能需求和性能需求，设计了系统的总体架构和算法流程，定义了系统的核心数据结构。</w:t>
      </w:r>
    </w:p>
    <w:p w14:paraId="32100F6B">
      <w:pPr>
        <w:spacing w:before="0" w:after="0" w:line="360" w:lineRule="auto"/>
        <w:jc w:val="both"/>
      </w:pPr>
      <w:r>
        <w:rPr>
          <w:rFonts w:ascii="宋体" w:hAnsi="宋体" w:eastAsia="宋体" w:cs="宋体"/>
          <w:b w:val="0"/>
          <w:sz w:val="24"/>
        </w:rPr>
        <w:t>第四章为系统实现，介绍了开发环境的搭建过程，详细描述了核心模块、优化策略、可视化界面和辅助功能的实现方法。</w:t>
      </w:r>
    </w:p>
    <w:p w14:paraId="5597B087">
      <w:pPr>
        <w:spacing w:before="0" w:after="0" w:line="360" w:lineRule="auto"/>
        <w:jc w:val="both"/>
      </w:pPr>
      <w:r>
        <w:rPr>
          <w:rFonts w:ascii="宋体" w:hAnsi="宋体" w:eastAsia="宋体" w:cs="宋体"/>
          <w:b w:val="0"/>
          <w:sz w:val="24"/>
        </w:rPr>
        <w:t>第五章为实验与结果分析，设计了实验方案，对多种算法组合进行了实验测试，对实验结果进行了综合分析和对比。</w:t>
      </w:r>
    </w:p>
    <w:p w14:paraId="6D162992">
      <w:pPr>
        <w:spacing w:before="0" w:after="0" w:line="360" w:lineRule="auto"/>
        <w:jc w:val="both"/>
      </w:pPr>
      <w:r>
        <w:rPr>
          <w:rFonts w:ascii="宋体" w:hAnsi="宋体" w:eastAsia="宋体" w:cs="宋体"/>
          <w:b w:val="0"/>
          <w:sz w:val="24"/>
        </w:rPr>
        <w:t>第六章为总结与展望，总结了本文的主要工作和创新点，分析了系统存在的不足，展望了未来的改进方向。</w:t>
      </w:r>
    </w:p>
    <w:p w14:paraId="1E6D92E5">
      <w:pPr>
        <w:spacing w:before="240" w:after="120" w:line="360" w:lineRule="auto"/>
        <w:jc w:val="left"/>
      </w:pPr>
      <w:r>
        <w:rPr>
          <w:rFonts w:ascii="黑体" w:hAnsi="黑体" w:eastAsia="黑体" w:cs="黑体"/>
          <w:b/>
          <w:sz w:val="30"/>
        </w:rPr>
        <w:t>第二章 相关理论与技术基础</w:t>
      </w:r>
    </w:p>
    <w:p w14:paraId="37634DA9">
      <w:pPr>
        <w:spacing w:before="120" w:after="120" w:line="360" w:lineRule="auto"/>
        <w:jc w:val="left"/>
      </w:pPr>
      <w:r>
        <w:rPr>
          <w:rFonts w:ascii="黑体" w:hAnsi="黑体" w:eastAsia="黑体" w:cs="黑体"/>
          <w:b/>
          <w:sz w:val="30"/>
        </w:rPr>
        <w:t>2.1 旅行商问题（TSP）概述</w:t>
      </w:r>
    </w:p>
    <w:p w14:paraId="24D1936C">
      <w:pPr>
        <w:spacing w:before="120" w:after="120" w:line="360" w:lineRule="auto"/>
        <w:jc w:val="left"/>
      </w:pPr>
      <w:r>
        <w:rPr>
          <w:rFonts w:ascii="黑体" w:hAnsi="黑体" w:eastAsia="黑体" w:cs="黑体"/>
          <w:b/>
          <w:sz w:val="30"/>
        </w:rPr>
        <w:t>2.1.1 TSP问题的定义与数学模型</w:t>
      </w:r>
    </w:p>
    <w:p w14:paraId="6B1A0EC2">
      <w:pPr>
        <w:spacing w:before="0" w:after="0" w:line="360" w:lineRule="auto"/>
        <w:ind w:firstLine="480"/>
        <w:jc w:val="both"/>
      </w:pPr>
      <w:r>
        <w:rPr>
          <w:rFonts w:ascii="宋体" w:hAnsi="宋体" w:eastAsia="宋体" w:cs="宋体"/>
          <w:b w:val="0"/>
          <w:sz w:val="24"/>
        </w:rPr>
        <w:t>旅行商问题（Traveling Salesman Problem，TSP）可以形式化描述如下：</w:t>
      </w:r>
    </w:p>
    <w:p w14:paraId="1159F9C1">
      <w:pPr>
        <w:spacing w:before="0" w:after="0" w:line="360" w:lineRule="auto"/>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14:paraId="4713C54C">
      <w:pPr>
        <w:spacing w:before="0" w:after="0" w:line="360" w:lineRule="auto"/>
        <w:ind w:firstLine="480"/>
        <w:jc w:val="both"/>
      </w:pPr>
      <w:r>
        <w:rPr>
          <w:rFonts w:ascii="宋体" w:hAnsi="宋体" w:eastAsia="宋体" w:cs="宋体"/>
          <w:b w:val="0"/>
          <w:sz w:val="24"/>
        </w:rPr>
        <w:t>TSP问题的数学模型可以表示为：</w:t>
      </w:r>
    </w:p>
    <w:p w14:paraId="1633F102">
      <w:pPr>
        <w:spacing w:before="0" w:after="0" w:line="360" w:lineRule="auto"/>
        <w:jc w:val="left"/>
      </w:pPr>
      <w:r>
        <w:rPr>
          <w:rFonts w:ascii="宋体" w:hAnsi="宋体" w:eastAsia="宋体" w:cs="宋体"/>
          <w:b/>
          <w:sz w:val="24"/>
        </w:rPr>
        <w:t>目标函数：</w:t>
      </w:r>
    </w:p>
    <w:p w14:paraId="6548E3A3">
      <w:pPr>
        <w:spacing w:before="120" w:after="120" w:line="360" w:lineRule="auto"/>
        <w:jc w:val="center"/>
      </w:pPr>
      <w:r>
        <w:rPr>
          <w:rFonts w:ascii="Cambria Math" w:hAnsi="Cambria Math" w:eastAsia="Cambria Math" w:cs="Cambria Math"/>
          <w:sz w:val="24"/>
        </w:rPr>
        <w:t>\min L = \sum_{i=1}^{n} d_{\pi_i, \pi_{i+1}} + d_{\pi_n, \pi_1}</w:t>
      </w:r>
    </w:p>
    <w:p w14:paraId="73AA00C7">
      <w:pPr>
        <w:spacing w:before="0" w:after="0" w:line="360" w:lineRule="auto"/>
        <w:ind w:firstLine="480"/>
        <w:jc w:val="both"/>
      </w:pPr>
      <w:r>
        <w:rPr>
          <w:rFonts w:ascii="宋体" w:hAnsi="宋体" w:eastAsia="宋体" w:cs="宋体"/>
          <w:b w:val="0"/>
          <w:sz w:val="24"/>
        </w:rPr>
        <w:t>其中，πₙ₊₁ = π₁，表示最终返回起点。</w:t>
      </w:r>
    </w:p>
    <w:p w14:paraId="34DBE75A">
      <w:pPr>
        <w:spacing w:before="0" w:after="0" w:line="360" w:lineRule="auto"/>
        <w:jc w:val="left"/>
      </w:pPr>
      <w:r>
        <w:rPr>
          <w:rFonts w:ascii="宋体" w:hAnsi="宋体" w:eastAsia="宋体" w:cs="宋体"/>
          <w:b/>
          <w:sz w:val="24"/>
        </w:rPr>
        <w:t>约束条件：</w:t>
      </w:r>
    </w:p>
    <w:p w14:paraId="1FD45221">
      <w:pPr>
        <w:spacing w:before="120" w:after="120" w:line="360" w:lineRule="auto"/>
        <w:jc w:val="center"/>
      </w:pPr>
      <w:r>
        <w:rPr>
          <w:rFonts w:ascii="Cambria Math" w:hAnsi="Cambria Math" w:eastAsia="Cambria Math" w:cs="Cambria Math"/>
          <w:sz w:val="24"/>
        </w:rPr>
        <w:t>\sum_{i=1}^{n} x_{ij} = 1, \quad j = 1, 2, ..., n</w:t>
      </w:r>
    </w:p>
    <w:p w14:paraId="57C57FC0">
      <w:pPr>
        <w:spacing w:before="120" w:after="120" w:line="360" w:lineRule="auto"/>
        <w:jc w:val="center"/>
      </w:pPr>
      <w:r>
        <w:rPr>
          <w:rFonts w:ascii="Cambria Math" w:hAnsi="Cambria Math" w:eastAsia="Cambria Math" w:cs="Cambria Math"/>
          <w:sz w:val="24"/>
        </w:rPr>
        <w:t>\sum_{j=1}^{n} x_{ij} = 1, \quad i = 1, 2, ..., n</w:t>
      </w:r>
    </w:p>
    <w:p w14:paraId="5A03096C">
      <w:pPr>
        <w:spacing w:before="120" w:after="120" w:line="360" w:lineRule="auto"/>
        <w:jc w:val="center"/>
      </w:pPr>
      <w:r>
        <w:rPr>
          <w:rFonts w:ascii="Cambria Math" w:hAnsi="Cambria Math" w:eastAsia="Cambria Math" w:cs="Cambria Math"/>
          <w:sz w:val="24"/>
        </w:rPr>
        <w:t>x_{ij} \in \{0, 1\}, \quad i, j = 1, 2, ..., n</w:t>
      </w:r>
      <w:bookmarkStart w:id="0" w:name="_GoBack"/>
      <w:bookmarkEnd w:id="0"/>
    </w:p>
    <w:p w14:paraId="46B80DBD">
      <w:pPr>
        <w:spacing w:before="0" w:after="0" w:line="360" w:lineRule="auto"/>
        <w:ind w:firstLine="480"/>
        <w:jc w:val="both"/>
      </w:pPr>
      <w:r>
        <w:rPr>
          <w:rFonts w:ascii="宋体" w:hAnsi="宋体" w:eastAsia="宋体" w:cs="宋体"/>
          <w:b w:val="0"/>
          <w:sz w:val="24"/>
        </w:rPr>
        <w:t>其中，xᵢⱼ为决策变量，当路径包含从城市i到城市j的边时xᵢⱼ = 1，否则xᵢⱼ = 0。</w:t>
      </w:r>
    </w:p>
    <w:p w14:paraId="10510CA8">
      <w:pPr>
        <w:spacing w:before="0" w:after="0" w:line="360" w:lineRule="auto"/>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14:paraId="5B4FBAEC">
      <w:pPr>
        <w:spacing w:before="0" w:after="0" w:line="360" w:lineRule="auto"/>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14:paraId="65E774CA">
      <w:pPr>
        <w:spacing w:before="120" w:after="120" w:line="360" w:lineRule="auto"/>
        <w:jc w:val="left"/>
      </w:pPr>
      <w:r>
        <w:rPr>
          <w:rFonts w:ascii="黑体" w:hAnsi="黑体" w:eastAsia="黑体" w:cs="黑体"/>
          <w:b/>
          <w:sz w:val="30"/>
        </w:rPr>
        <w:t>2.1.2 TSP问题的计算复杂度</w:t>
      </w:r>
    </w:p>
    <w:p w14:paraId="17852D41">
      <w:pPr>
        <w:spacing w:before="0" w:after="0" w:line="360" w:lineRule="auto"/>
        <w:ind w:firstLine="480"/>
        <w:jc w:val="both"/>
      </w:pPr>
      <w:r>
        <w:rPr>
          <w:rFonts w:ascii="宋体" w:hAnsi="宋体" w:eastAsia="宋体" w:cs="宋体"/>
          <w:b w:val="0"/>
          <w:sz w:val="24"/>
        </w:rPr>
        <w:t>TSP问题属于NP-hard问题类，其计算复杂度分析如下：</w:t>
      </w:r>
    </w:p>
    <w:p w14:paraId="55DD6F22">
      <w:pPr>
        <w:spacing w:before="0" w:after="0" w:line="360" w:lineRule="auto"/>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14:paraId="7DDE5B5F">
      <w:pPr>
        <w:spacing w:before="0" w:after="0" w:line="360" w:lineRule="auto"/>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14:paraId="6305A08C">
      <w:pPr>
        <w:spacing w:before="0" w:after="0" w:line="360" w:lineRule="auto"/>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14:paraId="75472F36">
      <w:pPr>
        <w:spacing w:before="0" w:after="0" w:line="360" w:lineRule="auto"/>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14:paraId="0D209FFA">
      <w:pPr>
        <w:spacing w:before="120" w:after="120" w:line="360" w:lineRule="auto"/>
        <w:jc w:val="left"/>
      </w:pPr>
      <w:r>
        <w:rPr>
          <w:rFonts w:ascii="黑体" w:hAnsi="黑体" w:eastAsia="黑体" w:cs="黑体"/>
          <w:b/>
          <w:sz w:val="30"/>
        </w:rPr>
        <w:t>2.2 蚁群算法（ACO）</w:t>
      </w:r>
    </w:p>
    <w:p w14:paraId="5C9D11F1">
      <w:pPr>
        <w:spacing w:before="120" w:after="120" w:line="360" w:lineRule="auto"/>
        <w:jc w:val="left"/>
      </w:pPr>
      <w:r>
        <w:rPr>
          <w:rFonts w:ascii="黑体" w:hAnsi="黑体" w:eastAsia="黑体" w:cs="黑体"/>
          <w:b/>
          <w:sz w:val="30"/>
        </w:rPr>
        <w:t>2.2.1 蚁群算法的基本原理</w:t>
      </w:r>
    </w:p>
    <w:p w14:paraId="5200CED3">
      <w:pPr>
        <w:spacing w:before="0" w:after="0" w:line="360" w:lineRule="auto"/>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14:paraId="39F8983E">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561EED87">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3254087C">
      <w:pPr>
        <w:spacing w:before="0" w:after="0" w:line="360" w:lineRule="auto"/>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14:paraId="7FD29D19">
      <w:pPr>
        <w:spacing w:before="0" w:after="0" w:line="360" w:lineRule="auto"/>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4222EEFC">
      <w:pPr>
        <w:spacing w:before="0" w:after="0" w:line="360" w:lineRule="auto"/>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3C37A3C0">
      <w:pPr>
        <w:spacing w:before="0" w:after="0" w:line="360" w:lineRule="auto"/>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0B73928A">
      <w:pPr>
        <w:spacing w:before="0" w:after="0" w:line="360" w:lineRule="auto"/>
        <w:ind w:firstLine="480"/>
        <w:jc w:val="both"/>
      </w:pPr>
      <w:r>
        <w:rPr>
          <w:rFonts w:ascii="宋体" w:hAnsi="宋体" w:eastAsia="宋体" w:cs="宋体"/>
          <w:b w:val="0"/>
          <w:sz w:val="24"/>
        </w:rPr>
        <w:t>蚁群算法具有以下优点：</w:t>
      </w:r>
    </w:p>
    <w:p w14:paraId="5A135208">
      <w:pPr>
        <w:pStyle w:val="16"/>
        <w:spacing w:before="0" w:after="0" w:line="360" w:lineRule="auto"/>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14:paraId="18C3DC89">
      <w:pPr>
        <w:pStyle w:val="16"/>
        <w:spacing w:before="0" w:after="0" w:line="360" w:lineRule="auto"/>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14:paraId="7F8D0977">
      <w:pPr>
        <w:pStyle w:val="16"/>
        <w:spacing w:before="0" w:after="0" w:line="360" w:lineRule="auto"/>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14:paraId="4D65EE42">
      <w:pPr>
        <w:pStyle w:val="16"/>
        <w:spacing w:before="0" w:after="0" w:line="360" w:lineRule="auto"/>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14:paraId="7A52E8BD">
      <w:pPr>
        <w:spacing w:before="120" w:after="120" w:line="360" w:lineRule="auto"/>
        <w:jc w:val="left"/>
      </w:pPr>
      <w:r>
        <w:rPr>
          <w:rFonts w:ascii="黑体" w:hAnsi="黑体" w:eastAsia="黑体" w:cs="黑体"/>
          <w:b/>
          <w:sz w:val="30"/>
        </w:rPr>
        <w:t>2.2.2 信息素更新机制</w:t>
      </w:r>
    </w:p>
    <w:p w14:paraId="09200474">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3118AEC7">
      <w:pPr>
        <w:spacing w:before="0" w:after="0" w:line="360" w:lineRule="auto"/>
        <w:jc w:val="left"/>
      </w:pPr>
      <w:r>
        <w:rPr>
          <w:rFonts w:ascii="宋体" w:hAnsi="宋体" w:eastAsia="宋体" w:cs="宋体"/>
          <w:b/>
          <w:sz w:val="24"/>
        </w:rPr>
        <w:t>（1）信息素挥发</w:t>
      </w:r>
    </w:p>
    <w:p w14:paraId="70516244">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603C0BC6">
      <w:pPr>
        <w:spacing w:before="120" w:after="120" w:line="360" w:lineRule="auto"/>
        <w:jc w:val="center"/>
      </w:pPr>
      <w:r>
        <w:rPr>
          <w:rFonts w:ascii="Cambria Math" w:hAnsi="Cambria Math" w:eastAsia="Cambria Math" w:cs="Cambria Math"/>
          <w:sz w:val="24"/>
        </w:rPr>
        <w:t>\tau_{ij}(t+1) = (1 - \rho) \cdot \tau_{ij}(t)</w:t>
      </w:r>
    </w:p>
    <w:p w14:paraId="2B387600">
      <w:pPr>
        <w:spacing w:before="0" w:after="0" w:line="360" w:lineRule="auto"/>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14:paraId="1A4CFE76">
      <w:pPr>
        <w:spacing w:before="0" w:after="0" w:line="360" w:lineRule="auto"/>
        <w:jc w:val="left"/>
      </w:pPr>
      <w:r>
        <w:rPr>
          <w:rFonts w:ascii="宋体" w:hAnsi="宋体" w:eastAsia="宋体" w:cs="宋体"/>
          <w:b/>
          <w:sz w:val="24"/>
        </w:rPr>
        <w:t>（2）信息素强化</w:t>
      </w:r>
    </w:p>
    <w:p w14:paraId="664ECC3D">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6F630E31">
      <w:pPr>
        <w:spacing w:before="120" w:after="120" w:line="360" w:lineRule="auto"/>
        <w:jc w:val="center"/>
      </w:pPr>
      <w:r>
        <w:rPr>
          <w:rFonts w:ascii="Cambria Math" w:hAnsi="Cambria Math" w:eastAsia="Cambria Math" w:cs="Cambria Math"/>
          <w:sz w:val="24"/>
        </w:rPr>
        <w:t>\tau_{ij}(t+1) = \tau_{ij}(t+1) + \sum_{k=1}^{m} \Delta\tau_{ij}^k</w:t>
      </w:r>
    </w:p>
    <w:p w14:paraId="208A43AC">
      <w:pPr>
        <w:spacing w:before="0" w:after="0" w:line="360" w:lineRule="auto"/>
        <w:ind w:firstLine="480"/>
        <w:jc w:val="both"/>
      </w:pPr>
      <w:r>
        <w:rPr>
          <w:rFonts w:ascii="宋体" w:hAnsi="宋体" w:eastAsia="宋体" w:cs="宋体"/>
          <w:b w:val="0"/>
          <w:sz w:val="24"/>
        </w:rPr>
        <w:t>其中，m为蚂蚁数量，Δτᵢⱼᵏ为蚂蚁k在路径(i,j)上释放的信息素量。常用的计算方法有三种：</w:t>
      </w:r>
    </w:p>
    <w:p w14:paraId="56F9899A">
      <w:pPr>
        <w:spacing w:before="0" w:after="0" w:line="360" w:lineRule="auto"/>
        <w:jc w:val="left"/>
      </w:pPr>
      <w:r>
        <w:rPr>
          <w:rFonts w:ascii="宋体" w:hAnsi="宋体" w:eastAsia="宋体" w:cs="宋体"/>
          <w:b/>
          <w:sz w:val="24"/>
        </w:rPr>
        <w:t>Ant-Cycle模型：</w:t>
      </w:r>
    </w:p>
    <w:p w14:paraId="4D50D262">
      <w:pPr>
        <w:spacing w:before="120" w:after="120" w:line="360" w:lineRule="auto"/>
        <w:jc w:val="center"/>
      </w:pPr>
      <w:r>
        <w:rPr>
          <w:rFonts w:ascii="Cambria Math" w:hAnsi="Cambria Math" w:eastAsia="Cambria Math" w:cs="Cambria Math"/>
          <w:sz w:val="24"/>
        </w:rPr>
        <w:t>\Delta\tau_{ij}^k = \begin{cases} Q/L_k, &amp; \text{若蚂蚁}k\text{经过路径}(i,j) \\ 0, &amp; \text{否则} \end{cases}</w:t>
      </w:r>
    </w:p>
    <w:p w14:paraId="741582A2">
      <w:pPr>
        <w:spacing w:before="0" w:after="0" w:line="360" w:lineRule="auto"/>
        <w:ind w:firstLine="480"/>
        <w:jc w:val="both"/>
      </w:pPr>
      <w:r>
        <w:rPr>
          <w:rFonts w:ascii="宋体" w:hAnsi="宋体" w:eastAsia="宋体" w:cs="宋体"/>
          <w:b w:val="0"/>
          <w:sz w:val="24"/>
        </w:rPr>
        <w:t>其中，Q为信息素常数，Lₖ为蚂蚁k走过的路径总长度。</w:t>
      </w:r>
    </w:p>
    <w:p w14:paraId="7D1B4574">
      <w:pPr>
        <w:spacing w:before="0" w:after="0" w:line="360" w:lineRule="auto"/>
        <w:jc w:val="left"/>
      </w:pPr>
      <w:r>
        <w:rPr>
          <w:rFonts w:ascii="宋体" w:hAnsi="宋体" w:eastAsia="宋体" w:cs="宋体"/>
          <w:b/>
          <w:sz w:val="24"/>
        </w:rPr>
        <w:t>Ant-Quantity模型：</w:t>
      </w:r>
    </w:p>
    <w:p w14:paraId="44465539">
      <w:pPr>
        <w:spacing w:before="120" w:after="120" w:line="360" w:lineRule="auto"/>
        <w:jc w:val="center"/>
      </w:pPr>
      <w:r>
        <w:rPr>
          <w:rFonts w:ascii="Cambria Math" w:hAnsi="Cambria Math" w:eastAsia="Cambria Math" w:cs="Cambria Math"/>
          <w:sz w:val="24"/>
        </w:rPr>
        <w:t>\Delta\tau_{ij}^k = \begin{cases} Q/d_{ij}, &amp; \text{若蚂蚁}k\text{经过路径}(i,j) \\ 0, &amp; \text{否则} \end{cases}</w:t>
      </w:r>
    </w:p>
    <w:p w14:paraId="538F34CB">
      <w:pPr>
        <w:spacing w:before="0" w:after="0" w:line="360" w:lineRule="auto"/>
        <w:jc w:val="left"/>
      </w:pPr>
      <w:r>
        <w:rPr>
          <w:rFonts w:ascii="宋体" w:hAnsi="宋体" w:eastAsia="宋体" w:cs="宋体"/>
          <w:b/>
          <w:sz w:val="24"/>
        </w:rPr>
        <w:t>Ant-Density模型：</w:t>
      </w:r>
    </w:p>
    <w:p w14:paraId="30B589EF">
      <w:pPr>
        <w:spacing w:before="120" w:after="120" w:line="360" w:lineRule="auto"/>
        <w:jc w:val="center"/>
      </w:pPr>
      <w:r>
        <w:rPr>
          <w:rFonts w:ascii="Cambria Math" w:hAnsi="Cambria Math" w:eastAsia="Cambria Math" w:cs="Cambria Math"/>
          <w:sz w:val="24"/>
        </w:rPr>
        <w:t>\Delta\tau_{ij}^k = \begin{cases} Q, &amp; \text{若蚂蚁}k\text{经过路径}(i,j) \\ 0, &amp; \text{否则} \end{cases}</w:t>
      </w:r>
    </w:p>
    <w:p w14:paraId="23915F1E">
      <w:pPr>
        <w:spacing w:before="0" w:after="0" w:line="360" w:lineRule="auto"/>
        <w:ind w:firstLine="480"/>
        <w:jc w:val="both"/>
      </w:pPr>
      <w:r>
        <w:rPr>
          <w:rFonts w:ascii="宋体" w:hAnsi="宋体" w:eastAsia="宋体" w:cs="宋体"/>
          <w:b w:val="0"/>
          <w:sz w:val="24"/>
        </w:rPr>
        <w:t>本文采用Ant-Cycle模型，因为该模型考虑了路径的整体质量，更适合求解TSP问题。</w:t>
      </w:r>
    </w:p>
    <w:p w14:paraId="7FED3601">
      <w:pPr>
        <w:spacing w:before="120" w:after="120" w:line="360" w:lineRule="auto"/>
        <w:jc w:val="left"/>
      </w:pPr>
      <w:r>
        <w:rPr>
          <w:rFonts w:ascii="黑体" w:hAnsi="黑体" w:eastAsia="黑体" w:cs="黑体"/>
          <w:b/>
          <w:sz w:val="30"/>
        </w:rPr>
        <w:t>2.2.3 状态转移规则</w:t>
      </w:r>
    </w:p>
    <w:p w14:paraId="318C734C">
      <w:pPr>
        <w:spacing w:before="0" w:after="0" w:line="360" w:lineRule="auto"/>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14:paraId="0231E27C">
      <w:pPr>
        <w:spacing w:before="120" w:after="120" w:line="360" w:lineRule="auto"/>
        <w:jc w:val="center"/>
      </w:pPr>
      <w:r>
        <w:rPr>
          <w:rFonts w:ascii="Cambria Math" w:hAnsi="Cambria Math" w:eastAsia="Cambria Math" w:cs="Cambria Math"/>
          <w:sz w:val="24"/>
        </w:rPr>
        <w:t>P_{ij}^k = \begin{cases} \frac{[\tau_{ij}]^\alpha \cdot [\eta_{ij}]^\beta}{\sum_{s \in \text{allow}_k} [\tau_{is}]^\alpha \cdot [\eta_{is}]^\beta}, &amp; \text{若}j \in \text{allow}_k \\ 0, &amp; \text{否则} \end{cases}</w:t>
      </w:r>
    </w:p>
    <w:p w14:paraId="1894B4C4">
      <w:pPr>
        <w:spacing w:before="0" w:after="0" w:line="360" w:lineRule="auto"/>
        <w:ind w:firstLine="480"/>
        <w:jc w:val="both"/>
      </w:pPr>
      <w:r>
        <w:rPr>
          <w:rFonts w:ascii="宋体" w:hAnsi="宋体" w:eastAsia="宋体" w:cs="宋体"/>
          <w:b w:val="0"/>
          <w:sz w:val="24"/>
        </w:rPr>
        <w:t>其中：</w:t>
      </w:r>
    </w:p>
    <w:p w14:paraId="1A9E8BD1">
      <w:pPr>
        <w:pStyle w:val="16"/>
        <w:spacing w:before="0" w:after="0" w:line="360" w:lineRule="auto"/>
        <w:jc w:val="both"/>
      </w:pPr>
      <w:r>
        <w:rPr>
          <w:rFonts w:ascii="宋体" w:hAnsi="宋体" w:eastAsia="宋体" w:cs="宋体"/>
          <w:b w:val="0"/>
          <w:sz w:val="24"/>
        </w:rPr>
        <w:t>τᵢⱼ为城市i到城市j路径上的信息素浓度</w:t>
      </w:r>
    </w:p>
    <w:p w14:paraId="00645CC4">
      <w:pPr>
        <w:pStyle w:val="16"/>
        <w:spacing w:before="0" w:after="0" w:line="360" w:lineRule="auto"/>
        <w:jc w:val="both"/>
      </w:pPr>
      <w:r>
        <w:rPr>
          <w:rFonts w:ascii="宋体" w:hAnsi="宋体" w:eastAsia="宋体" w:cs="宋体"/>
          <w:b w:val="0"/>
          <w:sz w:val="24"/>
        </w:rPr>
        <w:t>ηᵢⱼ = 1/dᵢⱼ为启发函数，表示从城市i到城市j的期望程度</w:t>
      </w:r>
    </w:p>
    <w:p w14:paraId="723E61A0">
      <w:pPr>
        <w:pStyle w:val="16"/>
        <w:spacing w:before="0" w:after="0" w:line="360" w:lineRule="auto"/>
        <w:jc w:val="both"/>
      </w:pPr>
      <w:r>
        <w:rPr>
          <w:rFonts w:ascii="宋体" w:hAnsi="宋体" w:eastAsia="宋体" w:cs="宋体"/>
          <w:b w:val="0"/>
          <w:sz w:val="24"/>
        </w:rPr>
        <w:t>α为信息素因子，控制信息素在路径选择中的相对重要性</w:t>
      </w:r>
    </w:p>
    <w:p w14:paraId="6ECAF461">
      <w:pPr>
        <w:pStyle w:val="16"/>
        <w:spacing w:before="0" w:after="0" w:line="360" w:lineRule="auto"/>
        <w:jc w:val="both"/>
      </w:pPr>
      <w:r>
        <w:rPr>
          <w:rFonts w:ascii="宋体" w:hAnsi="宋体" w:eastAsia="宋体" w:cs="宋体"/>
          <w:b w:val="0"/>
          <w:sz w:val="24"/>
        </w:rPr>
        <w:t>β为启发函数因子，控制启发信息在路径选择中的相对重要性</w:t>
      </w:r>
    </w:p>
    <w:p w14:paraId="10F8274F">
      <w:pPr>
        <w:pStyle w:val="16"/>
        <w:spacing w:before="0" w:after="0" w:line="360" w:lineRule="auto"/>
        <w:jc w:val="both"/>
      </w:pPr>
      <w:r>
        <w:rPr>
          <w:rFonts w:ascii="宋体" w:hAnsi="宋体" w:eastAsia="宋体" w:cs="宋体"/>
          <w:b w:val="0"/>
          <w:sz w:val="24"/>
        </w:rPr>
        <w:t>allowₖ为蚂蚁k尚未访问的城市集合</w:t>
      </w:r>
    </w:p>
    <w:p w14:paraId="79B0F96D">
      <w:pPr>
        <w:spacing w:before="0" w:after="0" w:line="360" w:lineRule="auto"/>
        <w:jc w:val="left"/>
      </w:pPr>
      <w:r>
        <w:rPr>
          <w:rFonts w:ascii="宋体" w:hAnsi="宋体" w:eastAsia="宋体" w:cs="宋体"/>
          <w:b/>
          <w:sz w:val="24"/>
        </w:rPr>
        <w:t>参数对算法性能的影响：</w:t>
      </w:r>
    </w:p>
    <w:p w14:paraId="634524D9">
      <w:pPr>
        <w:pStyle w:val="16"/>
        <w:spacing w:before="0" w:after="0" w:line="360" w:lineRule="auto"/>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14:paraId="7F2A1D1D">
      <w:pPr>
        <w:pStyle w:val="16"/>
        <w:spacing w:before="0" w:after="0" w:line="360" w:lineRule="auto"/>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14:paraId="5C60265B">
      <w:pPr>
        <w:pStyle w:val="16"/>
        <w:spacing w:before="0" w:after="0" w:line="360" w:lineRule="auto"/>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14:paraId="3B66E695">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479A6E46">
      <w:pPr>
        <w:spacing w:before="120" w:after="120" w:line="360" w:lineRule="auto"/>
        <w:jc w:val="left"/>
      </w:pPr>
      <w:r>
        <w:rPr>
          <w:rFonts w:ascii="黑体" w:hAnsi="黑体" w:eastAsia="黑体" w:cs="黑体"/>
          <w:b/>
          <w:sz w:val="30"/>
        </w:rPr>
        <w:t>2.3 遗传算法（GA）</w:t>
      </w:r>
    </w:p>
    <w:p w14:paraId="1CB32259">
      <w:pPr>
        <w:spacing w:before="120" w:after="120" w:line="360" w:lineRule="auto"/>
        <w:jc w:val="left"/>
      </w:pPr>
      <w:r>
        <w:rPr>
          <w:rFonts w:ascii="黑体" w:hAnsi="黑体" w:eastAsia="黑体" w:cs="黑体"/>
          <w:b/>
          <w:sz w:val="30"/>
        </w:rPr>
        <w:t>2.3.1 遗传算法的基本原理</w:t>
      </w:r>
    </w:p>
    <w:p w14:paraId="664E4117">
      <w:pPr>
        <w:spacing w:before="0" w:after="0" w:line="360" w:lineRule="auto"/>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14:paraId="5A0A9BEE">
      <w:pPr>
        <w:spacing w:before="0" w:after="0" w:line="360" w:lineRule="auto"/>
        <w:ind w:firstLine="480"/>
        <w:jc w:val="both"/>
      </w:pPr>
      <w:r>
        <w:rPr>
          <w:rFonts w:ascii="宋体" w:hAnsi="宋体" w:eastAsia="宋体" w:cs="宋体"/>
          <w:b w:val="0"/>
          <w:sz w:val="24"/>
        </w:rPr>
        <w:t>遗传算法的基本概念如下：</w:t>
      </w:r>
    </w:p>
    <w:p w14:paraId="0AAC94D2">
      <w:pPr>
        <w:pStyle w:val="16"/>
        <w:spacing w:before="0" w:after="0" w:line="360" w:lineRule="auto"/>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14:paraId="06FF3189">
      <w:pPr>
        <w:pStyle w:val="16"/>
        <w:spacing w:before="0" w:after="0" w:line="360" w:lineRule="auto"/>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14:paraId="1B36FC1D">
      <w:pPr>
        <w:pStyle w:val="16"/>
        <w:spacing w:before="0" w:after="0" w:line="360" w:lineRule="auto"/>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14:paraId="392711B8">
      <w:pPr>
        <w:pStyle w:val="16"/>
        <w:spacing w:before="0" w:after="0" w:line="360" w:lineRule="auto"/>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14:paraId="1FDC284D">
      <w:pPr>
        <w:spacing w:before="0" w:after="0" w:line="360" w:lineRule="auto"/>
        <w:ind w:firstLine="480"/>
        <w:jc w:val="both"/>
      </w:pPr>
      <w:r>
        <w:rPr>
          <w:rFonts w:ascii="宋体" w:hAnsi="宋体" w:eastAsia="宋体" w:cs="宋体"/>
          <w:b w:val="0"/>
          <w:sz w:val="24"/>
        </w:rPr>
        <w:t>遗传算法的基本流程如下：</w:t>
      </w:r>
    </w:p>
    <w:p w14:paraId="3BD0315D">
      <w:pPr>
        <w:spacing w:before="0" w:after="0" w:line="360" w:lineRule="auto"/>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14:paraId="0111CA92">
      <w:pPr>
        <w:spacing w:before="0" w:after="0" w:line="360" w:lineRule="auto"/>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14:paraId="1DBA2F12">
      <w:pPr>
        <w:spacing w:before="0" w:after="0" w:line="360" w:lineRule="auto"/>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14:paraId="594AD348">
      <w:pPr>
        <w:spacing w:before="0" w:after="0" w:line="360" w:lineRule="auto"/>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14:paraId="23CFA7A5">
      <w:pPr>
        <w:spacing w:before="0" w:after="0" w:line="360" w:lineRule="auto"/>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14:paraId="7EFE0C97">
      <w:pPr>
        <w:spacing w:before="0" w:after="0" w:line="360" w:lineRule="auto"/>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14:paraId="4734A72D">
      <w:pPr>
        <w:spacing w:before="0" w:after="0" w:line="360" w:lineRule="auto"/>
        <w:ind w:firstLine="480"/>
        <w:jc w:val="both"/>
      </w:pPr>
      <w:r>
        <w:rPr>
          <w:rFonts w:ascii="宋体" w:hAnsi="宋体" w:eastAsia="宋体" w:cs="宋体"/>
          <w:b w:val="0"/>
          <w:sz w:val="24"/>
        </w:rPr>
        <w:t>遗传算法具有以下优点：</w:t>
      </w:r>
    </w:p>
    <w:p w14:paraId="0C437E9D">
      <w:pPr>
        <w:pStyle w:val="16"/>
        <w:spacing w:before="0" w:after="0" w:line="360" w:lineRule="auto"/>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14:paraId="4A2BE536">
      <w:pPr>
        <w:pStyle w:val="16"/>
        <w:spacing w:before="0" w:after="0" w:line="360" w:lineRule="auto"/>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14:paraId="5FB5FB0F">
      <w:pPr>
        <w:pStyle w:val="16"/>
        <w:spacing w:before="0" w:after="0" w:line="360" w:lineRule="auto"/>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14:paraId="348D300F">
      <w:pPr>
        <w:pStyle w:val="16"/>
        <w:spacing w:before="0" w:after="0" w:line="360" w:lineRule="auto"/>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14:paraId="4D5D2BC1">
      <w:pPr>
        <w:spacing w:before="120" w:after="120" w:line="360" w:lineRule="auto"/>
        <w:jc w:val="left"/>
      </w:pPr>
      <w:r>
        <w:rPr>
          <w:rFonts w:ascii="黑体" w:hAnsi="黑体" w:eastAsia="黑体" w:cs="黑体"/>
          <w:b/>
          <w:sz w:val="30"/>
        </w:rPr>
        <w:t>2.3.2 选择、交叉与变异操作</w:t>
      </w:r>
    </w:p>
    <w:p w14:paraId="2AD76E94">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7BE47D63">
      <w:pPr>
        <w:spacing w:before="0" w:after="0" w:line="360" w:lineRule="auto"/>
        <w:jc w:val="left"/>
      </w:pPr>
      <w:r>
        <w:rPr>
          <w:rFonts w:ascii="宋体" w:hAnsi="宋体" w:eastAsia="宋体" w:cs="宋体"/>
          <w:b/>
          <w:sz w:val="24"/>
        </w:rPr>
        <w:t>（1）选择操作</w:t>
      </w:r>
    </w:p>
    <w:p w14:paraId="74342502">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02C6B8CC">
      <w:pPr>
        <w:spacing w:before="0" w:after="0" w:line="360" w:lineRule="auto"/>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5397E0F6">
      <w:pPr>
        <w:spacing w:before="120" w:after="120" w:line="360" w:lineRule="auto"/>
        <w:jc w:val="center"/>
      </w:pPr>
      <w:r>
        <w:rPr>
          <w:rFonts w:ascii="Cambria Math" w:hAnsi="Cambria Math" w:eastAsia="Cambria Math" w:cs="Cambria Math"/>
          <w:sz w:val="24"/>
        </w:rPr>
        <w:t>p_i = \frac{f_i}{\sum_{j=1}^{N} f_j}</w:t>
      </w:r>
    </w:p>
    <w:p w14:paraId="49931738">
      <w:pPr>
        <w:spacing w:before="0" w:after="0" w:line="360" w:lineRule="auto"/>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14:paraId="5A9C8F08">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03391AC5">
      <w:pPr>
        <w:spacing w:before="0" w:after="0" w:line="360" w:lineRule="auto"/>
        <w:jc w:val="left"/>
      </w:pPr>
      <w:r>
        <w:rPr>
          <w:rFonts w:ascii="宋体" w:hAnsi="宋体" w:eastAsia="宋体" w:cs="宋体"/>
          <w:b/>
          <w:sz w:val="24"/>
        </w:rPr>
        <w:t>（2）交叉操作</w:t>
      </w:r>
    </w:p>
    <w:p w14:paraId="413F8304">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093A0A7D">
      <w:pPr>
        <w:spacing w:before="0" w:after="0" w:line="360" w:lineRule="auto"/>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14:paraId="5FC83F61">
      <w:pPr>
        <w:pStyle w:val="14"/>
        <w:spacing w:before="0" w:after="0" w:line="360" w:lineRule="auto"/>
        <w:jc w:val="both"/>
      </w:pPr>
      <w:r>
        <w:rPr>
          <w:rFonts w:ascii="宋体" w:hAnsi="宋体" w:eastAsia="宋体" w:cs="宋体"/>
          <w:b w:val="0"/>
          <w:sz w:val="24"/>
        </w:rPr>
        <w:t>从父代1中随机选择一段基因片段</w:t>
      </w:r>
    </w:p>
    <w:p w14:paraId="6F9257F4">
      <w:pPr>
        <w:pStyle w:val="14"/>
        <w:spacing w:before="0" w:after="0" w:line="360" w:lineRule="auto"/>
        <w:jc w:val="both"/>
      </w:pPr>
      <w:r>
        <w:rPr>
          <w:rFonts w:ascii="宋体" w:hAnsi="宋体" w:eastAsia="宋体" w:cs="宋体"/>
          <w:b w:val="0"/>
          <w:sz w:val="24"/>
        </w:rPr>
        <w:t>将该片段复制到子代的相同位置</w:t>
      </w:r>
    </w:p>
    <w:p w14:paraId="675F6A11">
      <w:pPr>
        <w:pStyle w:val="14"/>
        <w:spacing w:before="0" w:after="0" w:line="360" w:lineRule="auto"/>
        <w:jc w:val="both"/>
      </w:pPr>
      <w:r>
        <w:rPr>
          <w:rFonts w:ascii="宋体" w:hAnsi="宋体" w:eastAsia="宋体" w:cs="宋体"/>
          <w:b w:val="0"/>
          <w:sz w:val="24"/>
        </w:rPr>
        <w:t>从父代2中按顺序提取剩余城市，填入子代的空位</w:t>
      </w:r>
    </w:p>
    <w:p w14:paraId="611190FC">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4B5ACD4B">
      <w:pPr>
        <w:pStyle w:val="16"/>
        <w:spacing w:before="0" w:after="0" w:line="360" w:lineRule="auto"/>
        <w:jc w:val="both"/>
      </w:pPr>
      <w:r>
        <w:rPr>
          <w:rFonts w:ascii="宋体" w:hAnsi="宋体" w:eastAsia="宋体" w:cs="宋体"/>
          <w:b w:val="0"/>
          <w:sz w:val="24"/>
        </w:rPr>
        <w:t>子代 = [_, 2, 3, 4, 5, _, _]</w:t>
      </w:r>
    </w:p>
    <w:p w14:paraId="5B2DA6B4">
      <w:pPr>
        <w:pStyle w:val="16"/>
        <w:spacing w:before="0" w:after="0" w:line="360" w:lineRule="auto"/>
        <w:jc w:val="both"/>
      </w:pPr>
      <w:r>
        <w:rPr>
          <w:rFonts w:ascii="宋体" w:hAnsi="宋体" w:eastAsia="宋体" w:cs="宋体"/>
          <w:b w:val="0"/>
          <w:sz w:val="24"/>
        </w:rPr>
        <w:t>从父代2中按顺序填入剩余城市：6, 1, 7</w:t>
      </w:r>
    </w:p>
    <w:p w14:paraId="2AB78910">
      <w:pPr>
        <w:pStyle w:val="16"/>
        <w:spacing w:before="0" w:after="0" w:line="360" w:lineRule="auto"/>
        <w:jc w:val="both"/>
      </w:pPr>
      <w:r>
        <w:rPr>
          <w:rFonts w:ascii="宋体" w:hAnsi="宋体" w:eastAsia="宋体" w:cs="宋体"/>
          <w:b w:val="0"/>
          <w:sz w:val="24"/>
        </w:rPr>
        <w:t>最终子代 = [6, 2, 3, 4, 5, 1, 7]</w:t>
      </w:r>
    </w:p>
    <w:p w14:paraId="4A5CCD0D">
      <w:pPr>
        <w:spacing w:before="0" w:after="0" w:line="360" w:lineRule="auto"/>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14:paraId="5E3D3BDF">
      <w:pPr>
        <w:spacing w:before="0" w:after="0" w:line="360" w:lineRule="auto"/>
        <w:jc w:val="left"/>
      </w:pPr>
      <w:r>
        <w:rPr>
          <w:rFonts w:ascii="宋体" w:hAnsi="宋体" w:eastAsia="宋体" w:cs="宋体"/>
          <w:b/>
          <w:sz w:val="24"/>
        </w:rPr>
        <w:t>（3）变异操作</w:t>
      </w:r>
    </w:p>
    <w:p w14:paraId="1A6590D4">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7996F6BE">
      <w:pPr>
        <w:spacing w:before="0" w:after="0" w:line="360" w:lineRule="auto"/>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14:paraId="2FDAE210">
      <w:pPr>
        <w:spacing w:before="0" w:after="0" w:line="360" w:lineRule="auto"/>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14:paraId="7297150F">
      <w:pPr>
        <w:spacing w:before="0" w:after="0" w:line="360" w:lineRule="auto"/>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14:paraId="3D1E7519">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2EF8D47E">
      <w:pPr>
        <w:spacing w:before="120" w:after="120" w:line="360" w:lineRule="auto"/>
        <w:jc w:val="left"/>
      </w:pPr>
      <w:r>
        <w:rPr>
          <w:rFonts w:ascii="黑体" w:hAnsi="黑体" w:eastAsia="黑体" w:cs="黑体"/>
          <w:b/>
          <w:sz w:val="30"/>
        </w:rPr>
        <w:t>2.4 2-opt局部搜索算法</w:t>
      </w:r>
    </w:p>
    <w:p w14:paraId="73CB46D5">
      <w:pPr>
        <w:spacing w:before="0" w:after="0" w:line="360" w:lineRule="auto"/>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14:paraId="0C58C864">
      <w:pPr>
        <w:spacing w:before="0" w:after="0" w:line="360" w:lineRule="auto"/>
        <w:ind w:firstLine="480"/>
        <w:jc w:val="both"/>
      </w:pPr>
      <w:r>
        <w:rPr>
          <w:rFonts w:ascii="宋体" w:hAnsi="宋体" w:eastAsia="宋体" w:cs="宋体"/>
          <w:b w:val="0"/>
          <w:sz w:val="24"/>
        </w:rPr>
        <w:t>2-opt算法的基本思想如下：</w:t>
      </w:r>
    </w:p>
    <w:p w14:paraId="39C96F64">
      <w:pPr>
        <w:spacing w:before="0" w:after="0" w:line="360" w:lineRule="auto"/>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14:paraId="697FB4B1">
      <w:pPr>
        <w:spacing w:before="0" w:after="0" w:line="360" w:lineRule="auto"/>
        <w:ind w:firstLine="480"/>
        <w:jc w:val="both"/>
      </w:pPr>
      <w:r>
        <w:rPr>
          <w:rFonts w:ascii="宋体" w:hAnsi="宋体" w:eastAsia="宋体" w:cs="宋体"/>
          <w:b w:val="0"/>
          <w:sz w:val="24"/>
        </w:rPr>
        <w:t>具体来说，设当前路径的总长度为L，移除边(eᵢ, eⱼ)并添加新边后的路径总长度为L'：</w:t>
      </w:r>
    </w:p>
    <w:p w14:paraId="70A55A88">
      <w:pPr>
        <w:spacing w:before="120" w:after="120" w:line="360" w:lineRule="auto"/>
        <w:jc w:val="center"/>
      </w:pPr>
      <w:r>
        <w:rPr>
          <w:rFonts w:ascii="Cambria Math" w:hAnsi="Cambria Math" w:eastAsia="Cambria Math" w:cs="Cambria Math"/>
          <w:sz w:val="24"/>
        </w:rPr>
        <w:t>L' = L - d_{\pi_i, \pi_{i+1}} - d_{\pi_j, \pi_{j+1}} + d_{\pi_i, \pi_j} + d_{\pi_{i+1}, \pi_{j+1}}</w:t>
      </w:r>
    </w:p>
    <w:p w14:paraId="70F945D7">
      <w:pPr>
        <w:spacing w:before="0" w:after="0" w:line="360" w:lineRule="auto"/>
        <w:ind w:firstLine="480"/>
        <w:jc w:val="both"/>
      </w:pPr>
      <w:r>
        <w:rPr>
          <w:rFonts w:ascii="宋体" w:hAnsi="宋体" w:eastAsia="宋体" w:cs="宋体"/>
          <w:b w:val="0"/>
          <w:sz w:val="24"/>
        </w:rPr>
        <w:t>距离变化量为：</w:t>
      </w:r>
    </w:p>
    <w:p w14:paraId="60CE4259">
      <w:pPr>
        <w:spacing w:before="120" w:after="120" w:line="360" w:lineRule="auto"/>
        <w:jc w:val="center"/>
      </w:pPr>
      <w:r>
        <w:rPr>
          <w:rFonts w:ascii="Cambria Math" w:hAnsi="Cambria Math" w:eastAsia="Cambria Math" w:cs="Cambria Math"/>
          <w:sz w:val="24"/>
        </w:rPr>
        <w:t>\Delta L = L' - L = d_{\pi_i, \pi_j} + d_{\pi_{i+1}, \pi_{j+1}} - d_{\pi_i, \pi_{i+1}} - d_{\pi_j, \pi_{j+1}}</w:t>
      </w:r>
    </w:p>
    <w:p w14:paraId="12F78F7B">
      <w:pPr>
        <w:spacing w:before="0" w:after="0" w:line="360" w:lineRule="auto"/>
        <w:ind w:firstLine="480"/>
        <w:jc w:val="both"/>
      </w:pPr>
      <w:r>
        <w:rPr>
          <w:rFonts w:ascii="宋体" w:hAnsi="宋体" w:eastAsia="宋体" w:cs="宋体"/>
          <w:b w:val="0"/>
          <w:sz w:val="24"/>
        </w:rPr>
        <w:t>如果ΔL &lt; 0，则反转操作能够改进解，执行反转；否则保持原路径不变。</w:t>
      </w:r>
    </w:p>
    <w:p w14:paraId="76FC4774">
      <w:pPr>
        <w:spacing w:before="0" w:after="0" w:line="360" w:lineRule="auto"/>
        <w:ind w:firstLine="480"/>
        <w:jc w:val="both"/>
      </w:pPr>
      <w:r>
        <w:rPr>
          <w:rFonts w:ascii="宋体" w:hAnsi="宋体" w:eastAsia="宋体" w:cs="宋体"/>
          <w:b w:val="0"/>
          <w:sz w:val="24"/>
        </w:rPr>
        <w:t>2-opt算法的流程如下：</w:t>
      </w:r>
    </w:p>
    <w:p w14:paraId="22C8117B">
      <w:pPr>
        <w:spacing w:before="0" w:after="0" w:line="360" w:lineRule="auto"/>
        <w:jc w:val="both"/>
      </w:pPr>
      <w:r>
        <w:rPr>
          <w:rFonts w:ascii="宋体" w:hAnsi="宋体" w:eastAsia="宋体" w:cs="宋体"/>
          <w:b w:val="0"/>
          <w:sz w:val="24"/>
        </w:rPr>
        <w:t>（1）初始化：设置当前路径π，标记改进标志found = True</w:t>
      </w:r>
    </w:p>
    <w:p w14:paraId="1F8F8D61">
      <w:pPr>
        <w:spacing w:before="0" w:after="0" w:line="360" w:lineRule="auto"/>
        <w:jc w:val="both"/>
      </w:pPr>
      <w:r>
        <w:rPr>
          <w:rFonts w:ascii="宋体" w:hAnsi="宋体" w:eastAsia="宋体" w:cs="宋体"/>
          <w:b w:val="0"/>
          <w:sz w:val="24"/>
        </w:rPr>
        <w:t>（2）当found = True时循环：</w:t>
      </w:r>
    </w:p>
    <w:p w14:paraId="6E59FB2F">
      <w:pPr>
        <w:pStyle w:val="16"/>
        <w:spacing w:before="0" w:after="0" w:line="360" w:lineRule="auto"/>
        <w:jc w:val="both"/>
      </w:pPr>
      <w:r>
        <w:rPr>
          <w:rFonts w:ascii="宋体" w:hAnsi="宋体" w:eastAsia="宋体" w:cs="宋体"/>
          <w:b w:val="0"/>
          <w:sz w:val="24"/>
        </w:rPr>
        <w:t>设置found = False</w:t>
      </w:r>
    </w:p>
    <w:p w14:paraId="707625EA">
      <w:pPr>
        <w:pStyle w:val="16"/>
        <w:spacing w:before="0" w:after="0" w:line="360" w:lineRule="auto"/>
        <w:jc w:val="both"/>
      </w:pPr>
      <w:r>
        <w:rPr>
          <w:rFonts w:ascii="宋体" w:hAnsi="宋体" w:eastAsia="宋体" w:cs="宋体"/>
          <w:b w:val="0"/>
          <w:sz w:val="24"/>
        </w:rPr>
        <w:t>对所有不相邻的边对(eᵢ, eⱼ)：</w:t>
      </w:r>
    </w:p>
    <w:p w14:paraId="5F490268">
      <w:pPr>
        <w:pStyle w:val="16"/>
        <w:spacing w:before="0" w:after="0" w:line="360" w:lineRule="auto"/>
        <w:jc w:val="both"/>
      </w:pPr>
      <w:r>
        <w:rPr>
          <w:rFonts w:ascii="宋体" w:hAnsi="宋体" w:eastAsia="宋体" w:cs="宋体"/>
          <w:b w:val="0"/>
          <w:sz w:val="24"/>
        </w:rPr>
        <w:t>计算距离变化量ΔL</w:t>
      </w:r>
    </w:p>
    <w:p w14:paraId="6A4B353C">
      <w:pPr>
        <w:pStyle w:val="16"/>
        <w:spacing w:before="0" w:after="0" w:line="360" w:lineRule="auto"/>
        <w:jc w:val="both"/>
      </w:pPr>
      <w:r>
        <w:rPr>
          <w:rFonts w:ascii="宋体" w:hAnsi="宋体" w:eastAsia="宋体" w:cs="宋体"/>
          <w:b w:val="0"/>
          <w:sz w:val="24"/>
        </w:rPr>
        <w:t>若ΔL &lt; 0，执行反转操作，设置found = True</w:t>
      </w:r>
    </w:p>
    <w:p w14:paraId="08BCE09A">
      <w:pPr>
        <w:spacing w:before="0" w:after="0" w:line="360" w:lineRule="auto"/>
        <w:jc w:val="both"/>
      </w:pPr>
      <w:r>
        <w:rPr>
          <w:rFonts w:ascii="宋体" w:hAnsi="宋体" w:eastAsia="宋体" w:cs="宋体"/>
          <w:b w:val="0"/>
          <w:sz w:val="24"/>
        </w:rPr>
        <w:t>（3）当没有改进时，算法终止，输出局部最优解</w:t>
      </w:r>
    </w:p>
    <w:p w14:paraId="67B5DAC5">
      <w:pPr>
        <w:spacing w:before="0" w:after="0" w:line="360" w:lineRule="auto"/>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14:paraId="11E4EB51">
      <w:pPr>
        <w:spacing w:before="0" w:after="0" w:line="360" w:lineRule="auto"/>
        <w:jc w:val="left"/>
      </w:pPr>
      <w:r>
        <w:rPr>
          <w:rFonts w:ascii="宋体" w:hAnsi="宋体" w:eastAsia="宋体" w:cs="宋体"/>
          <w:b/>
          <w:sz w:val="24"/>
        </w:rPr>
        <w:t>2-opt算法的优势：</w:t>
      </w:r>
    </w:p>
    <w:p w14:paraId="374FEDC1">
      <w:pPr>
        <w:pStyle w:val="16"/>
        <w:spacing w:before="0" w:after="0" w:line="360" w:lineRule="auto"/>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14:paraId="22DB00C9">
      <w:pPr>
        <w:pStyle w:val="16"/>
        <w:spacing w:before="0" w:after="0" w:line="360" w:lineRule="auto"/>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14:paraId="4CFE29BB">
      <w:pPr>
        <w:pStyle w:val="16"/>
        <w:spacing w:before="0" w:after="0" w:line="360" w:lineRule="auto"/>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14:paraId="60702CF0">
      <w:pPr>
        <w:pStyle w:val="16"/>
        <w:spacing w:before="0" w:after="0" w:line="360" w:lineRule="auto"/>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14:paraId="07E7842C">
      <w:pPr>
        <w:spacing w:before="0" w:after="0" w:line="360" w:lineRule="auto"/>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6105A352">
      <w:pPr>
        <w:spacing w:before="120" w:after="120" w:line="360" w:lineRule="auto"/>
        <w:jc w:val="left"/>
      </w:pPr>
      <w:r>
        <w:rPr>
          <w:rFonts w:ascii="黑体" w:hAnsi="黑体" w:eastAsia="黑体" w:cs="黑体"/>
          <w:b/>
          <w:sz w:val="30"/>
        </w:rPr>
        <w:t>2.5 开发环境与工具</w:t>
      </w:r>
    </w:p>
    <w:p w14:paraId="156945ED">
      <w:pPr>
        <w:spacing w:before="0" w:after="0" w:line="360" w:lineRule="auto"/>
        <w:ind w:firstLine="480"/>
        <w:jc w:val="both"/>
      </w:pPr>
      <w:r>
        <w:rPr>
          <w:rFonts w:ascii="宋体" w:hAnsi="宋体" w:eastAsia="宋体" w:cs="宋体"/>
          <w:b w:val="0"/>
          <w:sz w:val="24"/>
        </w:rPr>
        <w:t>本系统的开发环境和工具如下：</w:t>
      </w:r>
    </w:p>
    <w:p w14:paraId="24930D4B">
      <w:pPr>
        <w:spacing w:before="0" w:after="0" w:line="360" w:lineRule="auto"/>
        <w:jc w:val="left"/>
      </w:pPr>
      <w:r>
        <w:rPr>
          <w:rFonts w:ascii="宋体" w:hAnsi="宋体" w:eastAsia="宋体" w:cs="宋体"/>
          <w:b/>
          <w:sz w:val="24"/>
        </w:rPr>
        <w:t>（1）编程语言</w:t>
      </w:r>
    </w:p>
    <w:p w14:paraId="0C7C83DE">
      <w:pPr>
        <w:spacing w:before="0" w:after="0" w:line="360" w:lineRule="auto"/>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080DAFC3">
      <w:pPr>
        <w:spacing w:before="0" w:after="0" w:line="360" w:lineRule="auto"/>
        <w:jc w:val="left"/>
      </w:pPr>
      <w:r>
        <w:rPr>
          <w:rFonts w:ascii="宋体" w:hAnsi="宋体" w:eastAsia="宋体" w:cs="宋体"/>
          <w:b/>
          <w:sz w:val="24"/>
        </w:rPr>
        <w:t>（2）开发工具</w:t>
      </w:r>
    </w:p>
    <w:p w14:paraId="059EB87C">
      <w:pPr>
        <w:spacing w:before="0" w:after="0" w:line="360" w:lineRule="auto"/>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319A71F5">
      <w:pPr>
        <w:spacing w:before="0" w:after="0" w:line="360" w:lineRule="auto"/>
        <w:jc w:val="left"/>
      </w:pPr>
      <w:r>
        <w:rPr>
          <w:rFonts w:ascii="宋体" w:hAnsi="宋体" w:eastAsia="宋体" w:cs="宋体"/>
          <w:b/>
          <w:sz w:val="24"/>
        </w:rPr>
        <w:t>（3）核心依赖库</w:t>
      </w:r>
    </w:p>
    <w:p w14:paraId="3EEA64A0">
      <w:pPr>
        <w:spacing w:before="0" w:after="0" w:line="360" w:lineRule="auto"/>
        <w:ind w:firstLine="480"/>
        <w:jc w:val="both"/>
      </w:pPr>
      <w:r>
        <w:rPr>
          <w:rFonts w:ascii="宋体" w:hAnsi="宋体" w:eastAsia="宋体" w:cs="宋体"/>
          <w:b w:val="0"/>
          <w:sz w:val="24"/>
        </w:rPr>
        <w:t>本系统使用了以下核心Python库：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CF0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237D8237">
            <w:pPr>
              <w:spacing w:before="0" w:after="0" w:line="360" w:lineRule="auto"/>
              <w:jc w:val="center"/>
            </w:pPr>
            <w:r>
              <w:rPr>
                <w:rFonts w:ascii="宋体" w:hAnsi="宋体" w:eastAsia="宋体" w:cs="宋体"/>
                <w:b/>
                <w:sz w:val="24"/>
              </w:rPr>
              <w:t>库名</w:t>
            </w:r>
          </w:p>
        </w:tc>
        <w:tc>
          <w:tcPr>
            <w:tcW w:w="2929" w:type="dxa"/>
            <w:shd w:val="clear" w:color="auto" w:fill="EDEDED"/>
            <w:vAlign w:val="center"/>
          </w:tcPr>
          <w:p w14:paraId="59655517">
            <w:pPr>
              <w:spacing w:before="0" w:after="0" w:line="360" w:lineRule="auto"/>
              <w:jc w:val="center"/>
            </w:pPr>
            <w:r>
              <w:rPr>
                <w:rFonts w:ascii="宋体" w:hAnsi="宋体" w:eastAsia="宋体" w:cs="宋体"/>
                <w:b/>
                <w:sz w:val="24"/>
              </w:rPr>
              <w:t>版本</w:t>
            </w:r>
          </w:p>
        </w:tc>
        <w:tc>
          <w:tcPr>
            <w:tcW w:w="2929" w:type="dxa"/>
            <w:shd w:val="clear" w:color="auto" w:fill="EDEDED"/>
            <w:vAlign w:val="center"/>
          </w:tcPr>
          <w:p w14:paraId="1211EF62">
            <w:pPr>
              <w:spacing w:before="0" w:after="0" w:line="360" w:lineRule="auto"/>
              <w:jc w:val="center"/>
            </w:pPr>
            <w:r>
              <w:rPr>
                <w:rFonts w:ascii="宋体" w:hAnsi="宋体" w:eastAsia="宋体" w:cs="宋体"/>
                <w:b/>
                <w:sz w:val="24"/>
              </w:rPr>
              <w:t>用途</w:t>
            </w:r>
          </w:p>
        </w:tc>
      </w:tr>
      <w:tr w14:paraId="4414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57D41CC">
            <w:pPr>
              <w:spacing w:before="0" w:after="0" w:line="360" w:lineRule="auto"/>
              <w:jc w:val="both"/>
            </w:pPr>
            <w:r>
              <w:rPr>
                <w:rFonts w:ascii="宋体" w:hAnsi="宋体" w:eastAsia="宋体" w:cs="宋体"/>
                <w:b w:val="0"/>
                <w:sz w:val="24"/>
              </w:rPr>
              <w:t>NumPy</w:t>
            </w:r>
          </w:p>
        </w:tc>
        <w:tc>
          <w:tcPr>
            <w:tcW w:w="2929" w:type="dxa"/>
            <w:vAlign w:val="center"/>
          </w:tcPr>
          <w:p w14:paraId="3889017D">
            <w:pPr>
              <w:spacing w:before="0" w:after="0" w:line="360" w:lineRule="auto"/>
              <w:jc w:val="both"/>
            </w:pPr>
            <w:r>
              <w:rPr>
                <w:rFonts w:ascii="宋体" w:hAnsi="宋体" w:eastAsia="宋体" w:cs="宋体"/>
                <w:b w:val="0"/>
                <w:sz w:val="24"/>
              </w:rPr>
              <w:t>最新版</w:t>
            </w:r>
          </w:p>
        </w:tc>
        <w:tc>
          <w:tcPr>
            <w:tcW w:w="2929" w:type="dxa"/>
            <w:vAlign w:val="center"/>
          </w:tcPr>
          <w:p w14:paraId="110FC03A">
            <w:pPr>
              <w:spacing w:before="0" w:after="0" w:line="360" w:lineRule="auto"/>
              <w:jc w:val="both"/>
            </w:pPr>
            <w:r>
              <w:rPr>
                <w:rFonts w:ascii="宋体" w:hAnsi="宋体" w:eastAsia="宋体" w:cs="宋体"/>
                <w:b w:val="0"/>
                <w:sz w:val="24"/>
              </w:rPr>
              <w:t>数值计算与矩阵运算</w:t>
            </w:r>
          </w:p>
        </w:tc>
      </w:tr>
      <w:tr w14:paraId="1ACA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35583DC">
            <w:pPr>
              <w:spacing w:before="0" w:after="0" w:line="360" w:lineRule="auto"/>
              <w:jc w:val="both"/>
            </w:pPr>
            <w:r>
              <w:rPr>
                <w:rFonts w:ascii="宋体" w:hAnsi="宋体" w:eastAsia="宋体" w:cs="宋体"/>
                <w:b w:val="0"/>
                <w:sz w:val="24"/>
              </w:rPr>
              <w:t>PyQt5</w:t>
            </w:r>
          </w:p>
        </w:tc>
        <w:tc>
          <w:tcPr>
            <w:tcW w:w="2929" w:type="dxa"/>
            <w:vAlign w:val="center"/>
          </w:tcPr>
          <w:p w14:paraId="7A810145">
            <w:pPr>
              <w:spacing w:before="0" w:after="0" w:line="360" w:lineRule="auto"/>
              <w:jc w:val="both"/>
            </w:pPr>
            <w:r>
              <w:rPr>
                <w:rFonts w:ascii="宋体" w:hAnsi="宋体" w:eastAsia="宋体" w:cs="宋体"/>
                <w:b w:val="0"/>
                <w:sz w:val="24"/>
              </w:rPr>
              <w:t>最新版</w:t>
            </w:r>
          </w:p>
        </w:tc>
        <w:tc>
          <w:tcPr>
            <w:tcW w:w="2929" w:type="dxa"/>
            <w:vAlign w:val="center"/>
          </w:tcPr>
          <w:p w14:paraId="0B481A3B">
            <w:pPr>
              <w:spacing w:before="0" w:after="0" w:line="360" w:lineRule="auto"/>
              <w:jc w:val="both"/>
            </w:pPr>
            <w:r>
              <w:rPr>
                <w:rFonts w:ascii="宋体" w:hAnsi="宋体" w:eastAsia="宋体" w:cs="宋体"/>
                <w:b w:val="0"/>
                <w:sz w:val="24"/>
              </w:rPr>
              <w:t>图形用户界面框架</w:t>
            </w:r>
          </w:p>
        </w:tc>
      </w:tr>
      <w:tr w14:paraId="0958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A4B81D7">
            <w:pPr>
              <w:spacing w:before="0" w:after="0" w:line="360" w:lineRule="auto"/>
              <w:jc w:val="both"/>
            </w:pPr>
            <w:r>
              <w:rPr>
                <w:rFonts w:ascii="宋体" w:hAnsi="宋体" w:eastAsia="宋体" w:cs="宋体"/>
                <w:b w:val="0"/>
                <w:sz w:val="24"/>
              </w:rPr>
              <w:t>PyQtGraph</w:t>
            </w:r>
          </w:p>
        </w:tc>
        <w:tc>
          <w:tcPr>
            <w:tcW w:w="2929" w:type="dxa"/>
            <w:vAlign w:val="center"/>
          </w:tcPr>
          <w:p w14:paraId="563B1692">
            <w:pPr>
              <w:spacing w:before="0" w:after="0" w:line="360" w:lineRule="auto"/>
              <w:jc w:val="both"/>
            </w:pPr>
            <w:r>
              <w:rPr>
                <w:rFonts w:ascii="宋体" w:hAnsi="宋体" w:eastAsia="宋体" w:cs="宋体"/>
                <w:b w:val="0"/>
                <w:sz w:val="24"/>
              </w:rPr>
              <w:t>最新版</w:t>
            </w:r>
          </w:p>
        </w:tc>
        <w:tc>
          <w:tcPr>
            <w:tcW w:w="2929" w:type="dxa"/>
            <w:vAlign w:val="center"/>
          </w:tcPr>
          <w:p w14:paraId="35FEFE0A">
            <w:pPr>
              <w:spacing w:before="0" w:after="0" w:line="360" w:lineRule="auto"/>
              <w:jc w:val="both"/>
            </w:pPr>
            <w:r>
              <w:rPr>
                <w:rFonts w:ascii="宋体" w:hAnsi="宋体" w:eastAsia="宋体" w:cs="宋体"/>
                <w:b w:val="0"/>
                <w:sz w:val="24"/>
              </w:rPr>
              <w:t>交互式图表绘制</w:t>
            </w:r>
          </w:p>
        </w:tc>
      </w:tr>
      <w:tr w14:paraId="7A51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03078E">
            <w:pPr>
              <w:spacing w:before="0" w:after="0" w:line="360" w:lineRule="auto"/>
              <w:jc w:val="both"/>
            </w:pPr>
            <w:r>
              <w:rPr>
                <w:rFonts w:ascii="宋体" w:hAnsi="宋体" w:eastAsia="宋体" w:cs="宋体"/>
                <w:b w:val="0"/>
                <w:sz w:val="24"/>
              </w:rPr>
              <w:t>JSON</w:t>
            </w:r>
          </w:p>
        </w:tc>
        <w:tc>
          <w:tcPr>
            <w:tcW w:w="2929" w:type="dxa"/>
            <w:vAlign w:val="center"/>
          </w:tcPr>
          <w:p w14:paraId="4092BC4B">
            <w:pPr>
              <w:spacing w:before="0" w:after="0" w:line="360" w:lineRule="auto"/>
              <w:jc w:val="both"/>
            </w:pPr>
            <w:r>
              <w:rPr>
                <w:rFonts w:ascii="宋体" w:hAnsi="宋体" w:eastAsia="宋体" w:cs="宋体"/>
                <w:b w:val="0"/>
                <w:sz w:val="24"/>
              </w:rPr>
              <w:t>标准库</w:t>
            </w:r>
          </w:p>
        </w:tc>
        <w:tc>
          <w:tcPr>
            <w:tcW w:w="2929" w:type="dxa"/>
            <w:vAlign w:val="center"/>
          </w:tcPr>
          <w:p w14:paraId="6930F32D">
            <w:pPr>
              <w:spacing w:before="0" w:after="0" w:line="360" w:lineRule="auto"/>
              <w:jc w:val="both"/>
            </w:pPr>
            <w:r>
              <w:rPr>
                <w:rFonts w:ascii="宋体" w:hAnsi="宋体" w:eastAsia="宋体" w:cs="宋体"/>
                <w:b w:val="0"/>
                <w:sz w:val="24"/>
              </w:rPr>
              <w:t>数据序列化与导出</w:t>
            </w:r>
          </w:p>
        </w:tc>
      </w:tr>
      <w:tr w14:paraId="218A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DAF60ED">
            <w:pPr>
              <w:spacing w:before="0" w:after="0" w:line="360" w:lineRule="auto"/>
              <w:jc w:val="both"/>
            </w:pPr>
            <w:r>
              <w:rPr>
                <w:rFonts w:ascii="宋体" w:hAnsi="宋体" w:eastAsia="宋体" w:cs="宋体"/>
                <w:b w:val="0"/>
                <w:sz w:val="24"/>
              </w:rPr>
              <w:t>time</w:t>
            </w:r>
          </w:p>
        </w:tc>
        <w:tc>
          <w:tcPr>
            <w:tcW w:w="2929" w:type="dxa"/>
            <w:vAlign w:val="center"/>
          </w:tcPr>
          <w:p w14:paraId="1465504C">
            <w:pPr>
              <w:spacing w:before="0" w:after="0" w:line="360" w:lineRule="auto"/>
              <w:jc w:val="both"/>
            </w:pPr>
            <w:r>
              <w:rPr>
                <w:rFonts w:ascii="宋体" w:hAnsi="宋体" w:eastAsia="宋体" w:cs="宋体"/>
                <w:b w:val="0"/>
                <w:sz w:val="24"/>
              </w:rPr>
              <w:t>标准库</w:t>
            </w:r>
          </w:p>
        </w:tc>
        <w:tc>
          <w:tcPr>
            <w:tcW w:w="2929" w:type="dxa"/>
            <w:vAlign w:val="center"/>
          </w:tcPr>
          <w:p w14:paraId="006617D9">
            <w:pPr>
              <w:spacing w:before="0" w:after="0" w:line="360" w:lineRule="auto"/>
              <w:jc w:val="both"/>
            </w:pPr>
            <w:r>
              <w:rPr>
                <w:rFonts w:ascii="宋体" w:hAnsi="宋体" w:eastAsia="宋体" w:cs="宋体"/>
                <w:b w:val="0"/>
                <w:sz w:val="24"/>
              </w:rPr>
              <w:t>计时功能</w:t>
            </w:r>
          </w:p>
        </w:tc>
      </w:tr>
    </w:tbl>
    <w:p w14:paraId="3B695E59"/>
    <w:p w14:paraId="4945C129">
      <w:pPr>
        <w:spacing w:before="0" w:after="0" w:line="360" w:lineRule="auto"/>
        <w:jc w:val="left"/>
      </w:pPr>
      <w:r>
        <w:rPr>
          <w:rFonts w:ascii="宋体" w:hAnsi="宋体" w:eastAsia="宋体" w:cs="宋体"/>
          <w:b/>
          <w:sz w:val="24"/>
        </w:rPr>
        <w:t>（4）运行环境</w:t>
      </w:r>
    </w:p>
    <w:p w14:paraId="1AAA5514">
      <w:pPr>
        <w:spacing w:before="0" w:after="0" w:line="360" w:lineRule="auto"/>
        <w:ind w:firstLine="480"/>
        <w:jc w:val="both"/>
      </w:pPr>
      <w:r>
        <w:rPr>
          <w:rFonts w:ascii="宋体" w:hAnsi="宋体" w:eastAsia="宋体" w:cs="宋体"/>
          <w:b w:val="0"/>
          <w:sz w:val="24"/>
        </w:rPr>
        <w:t>本系统的运行环境要求如下：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19E1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17B8D8BD">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0BA899F6">
            <w:pPr>
              <w:spacing w:before="0" w:after="0" w:line="360" w:lineRule="auto"/>
              <w:jc w:val="center"/>
            </w:pPr>
            <w:r>
              <w:rPr>
                <w:rFonts w:ascii="宋体" w:hAnsi="宋体" w:eastAsia="宋体" w:cs="宋体"/>
                <w:b/>
                <w:sz w:val="24"/>
              </w:rPr>
              <w:t>要求</w:t>
            </w:r>
          </w:p>
        </w:tc>
      </w:tr>
      <w:tr w14:paraId="6F8A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92B4BEC">
            <w:pPr>
              <w:spacing w:before="0" w:after="0" w:line="360" w:lineRule="auto"/>
              <w:jc w:val="both"/>
            </w:pPr>
            <w:r>
              <w:rPr>
                <w:rFonts w:ascii="宋体" w:hAnsi="宋体" w:eastAsia="宋体" w:cs="宋体"/>
                <w:b w:val="0"/>
                <w:sz w:val="24"/>
              </w:rPr>
              <w:t>操作系统</w:t>
            </w:r>
          </w:p>
        </w:tc>
        <w:tc>
          <w:tcPr>
            <w:tcW w:w="4394" w:type="dxa"/>
            <w:vAlign w:val="center"/>
          </w:tcPr>
          <w:p w14:paraId="701AC65C">
            <w:pPr>
              <w:spacing w:before="0" w:after="0" w:line="360" w:lineRule="auto"/>
              <w:jc w:val="both"/>
            </w:pPr>
            <w:r>
              <w:rPr>
                <w:rFonts w:ascii="宋体" w:hAnsi="宋体" w:eastAsia="宋体" w:cs="宋体"/>
                <w:b w:val="0"/>
                <w:sz w:val="24"/>
              </w:rPr>
              <w:t>Windows 10/11（64位）</w:t>
            </w:r>
          </w:p>
        </w:tc>
      </w:tr>
      <w:tr w14:paraId="1D0E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1237709">
            <w:pPr>
              <w:spacing w:before="0" w:after="0" w:line="360" w:lineRule="auto"/>
              <w:jc w:val="both"/>
            </w:pPr>
            <w:r>
              <w:rPr>
                <w:rFonts w:ascii="宋体" w:hAnsi="宋体" w:eastAsia="宋体" w:cs="宋体"/>
                <w:b w:val="0"/>
                <w:sz w:val="24"/>
              </w:rPr>
              <w:t>Python版本</w:t>
            </w:r>
          </w:p>
        </w:tc>
        <w:tc>
          <w:tcPr>
            <w:tcW w:w="4394" w:type="dxa"/>
            <w:vAlign w:val="center"/>
          </w:tcPr>
          <w:p w14:paraId="395F8BD8">
            <w:pPr>
              <w:spacing w:before="0" w:after="0" w:line="360" w:lineRule="auto"/>
              <w:jc w:val="both"/>
            </w:pPr>
            <w:r>
              <w:rPr>
                <w:rFonts w:ascii="宋体" w:hAnsi="宋体" w:eastAsia="宋体" w:cs="宋体"/>
                <w:b w:val="0"/>
                <w:sz w:val="24"/>
              </w:rPr>
              <w:t>3.7或更高版本</w:t>
            </w:r>
          </w:p>
        </w:tc>
      </w:tr>
      <w:tr w14:paraId="559C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51290CA">
            <w:pPr>
              <w:spacing w:before="0" w:after="0" w:line="360" w:lineRule="auto"/>
              <w:jc w:val="both"/>
            </w:pPr>
            <w:r>
              <w:rPr>
                <w:rFonts w:ascii="宋体" w:hAnsi="宋体" w:eastAsia="宋体" w:cs="宋体"/>
                <w:b w:val="0"/>
                <w:sz w:val="24"/>
              </w:rPr>
              <w:t>内存</w:t>
            </w:r>
          </w:p>
        </w:tc>
        <w:tc>
          <w:tcPr>
            <w:tcW w:w="4394" w:type="dxa"/>
            <w:vAlign w:val="center"/>
          </w:tcPr>
          <w:p w14:paraId="5C1D095B">
            <w:pPr>
              <w:spacing w:before="0" w:after="0" w:line="360" w:lineRule="auto"/>
              <w:jc w:val="both"/>
            </w:pPr>
            <w:r>
              <w:rPr>
                <w:rFonts w:ascii="宋体" w:hAnsi="宋体" w:eastAsia="宋体" w:cs="宋体"/>
                <w:b w:val="0"/>
                <w:sz w:val="24"/>
              </w:rPr>
              <w:t>至少4GB RAM</w:t>
            </w:r>
          </w:p>
        </w:tc>
      </w:tr>
      <w:tr w14:paraId="320A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C2125CE">
            <w:pPr>
              <w:spacing w:before="0" w:after="0" w:line="360" w:lineRule="auto"/>
              <w:jc w:val="both"/>
            </w:pPr>
            <w:r>
              <w:rPr>
                <w:rFonts w:ascii="宋体" w:hAnsi="宋体" w:eastAsia="宋体" w:cs="宋体"/>
                <w:b w:val="0"/>
                <w:sz w:val="24"/>
              </w:rPr>
              <w:t>显示器</w:t>
            </w:r>
          </w:p>
        </w:tc>
        <w:tc>
          <w:tcPr>
            <w:tcW w:w="4394" w:type="dxa"/>
            <w:vAlign w:val="center"/>
          </w:tcPr>
          <w:p w14:paraId="3D0FA9E4">
            <w:pPr>
              <w:spacing w:before="0" w:after="0" w:line="360" w:lineRule="auto"/>
              <w:jc w:val="both"/>
            </w:pPr>
            <w:r>
              <w:rPr>
                <w:rFonts w:ascii="宋体" w:hAnsi="宋体" w:eastAsia="宋体" w:cs="宋体"/>
                <w:b w:val="0"/>
                <w:sz w:val="24"/>
              </w:rPr>
              <w:t>支持1024×768分辨率</w:t>
            </w:r>
          </w:p>
        </w:tc>
      </w:tr>
    </w:tbl>
    <w:p w14:paraId="6E008989"/>
    <w:p w14:paraId="777BFA3B">
      <w:pPr>
        <w:spacing w:before="240" w:after="120" w:line="360" w:lineRule="auto"/>
        <w:jc w:val="left"/>
      </w:pPr>
      <w:r>
        <w:rPr>
          <w:rFonts w:ascii="黑体" w:hAnsi="黑体" w:eastAsia="黑体" w:cs="黑体"/>
          <w:b/>
          <w:sz w:val="30"/>
        </w:rPr>
        <w:t>第三章 系统设计</w:t>
      </w:r>
    </w:p>
    <w:p w14:paraId="719F04D5">
      <w:pPr>
        <w:spacing w:before="120" w:after="120" w:line="360" w:lineRule="auto"/>
        <w:jc w:val="left"/>
      </w:pPr>
      <w:r>
        <w:rPr>
          <w:rFonts w:ascii="黑体" w:hAnsi="黑体" w:eastAsia="黑体" w:cs="黑体"/>
          <w:b/>
          <w:sz w:val="30"/>
        </w:rPr>
        <w:t>3.1 系统需求分析</w:t>
      </w:r>
    </w:p>
    <w:p w14:paraId="54284E78">
      <w:pPr>
        <w:spacing w:before="120" w:after="120" w:line="360" w:lineRule="auto"/>
        <w:jc w:val="left"/>
      </w:pPr>
      <w:r>
        <w:rPr>
          <w:rFonts w:ascii="黑体" w:hAnsi="黑体" w:eastAsia="黑体" w:cs="黑体"/>
          <w:b/>
          <w:sz w:val="30"/>
        </w:rPr>
        <w:t>3.1.1 功能需求</w:t>
      </w:r>
    </w:p>
    <w:p w14:paraId="5F4649CD">
      <w:pPr>
        <w:spacing w:before="0" w:after="0" w:line="360" w:lineRule="auto"/>
        <w:ind w:firstLine="480"/>
        <w:jc w:val="both"/>
      </w:pPr>
      <w:r>
        <w:rPr>
          <w:rFonts w:ascii="宋体" w:hAnsi="宋体" w:eastAsia="宋体" w:cs="宋体"/>
          <w:b w:val="0"/>
          <w:sz w:val="24"/>
        </w:rPr>
        <w:t>本系统旨在实现一个基于混合蚁群算法的TSP求解系统，需要满足以下功能需求：</w:t>
      </w:r>
    </w:p>
    <w:p w14:paraId="2A50CD7C">
      <w:pPr>
        <w:spacing w:before="0" w:after="0" w:line="360" w:lineRule="auto"/>
        <w:jc w:val="left"/>
      </w:pPr>
      <w:r>
        <w:rPr>
          <w:rFonts w:ascii="宋体" w:hAnsi="宋体" w:eastAsia="宋体" w:cs="宋体"/>
          <w:b/>
          <w:sz w:val="24"/>
        </w:rPr>
        <w:t>（1）算法核心功能</w:t>
      </w:r>
    </w:p>
    <w:p w14:paraId="19A5FF69">
      <w:pPr>
        <w:pStyle w:val="16"/>
        <w:spacing w:before="0" w:after="0" w:line="360" w:lineRule="auto"/>
        <w:jc w:val="both"/>
      </w:pPr>
      <w:r>
        <w:rPr>
          <w:rFonts w:ascii="宋体" w:hAnsi="宋体" w:eastAsia="宋体" w:cs="宋体"/>
          <w:b w:val="0"/>
          <w:sz w:val="24"/>
        </w:rPr>
        <w:t>实现基本蚁群算法求解TSP问题</w:t>
      </w:r>
    </w:p>
    <w:p w14:paraId="051609FD">
      <w:pPr>
        <w:pStyle w:val="16"/>
        <w:spacing w:before="0" w:after="0" w:line="360" w:lineRule="auto"/>
        <w:jc w:val="both"/>
      </w:pPr>
      <w:r>
        <w:rPr>
          <w:rFonts w:ascii="宋体" w:hAnsi="宋体" w:eastAsia="宋体" w:cs="宋体"/>
          <w:b w:val="0"/>
          <w:sz w:val="24"/>
        </w:rPr>
        <w:t>实现自适应参数调整策略</w:t>
      </w:r>
    </w:p>
    <w:p w14:paraId="2AC3D727">
      <w:pPr>
        <w:pStyle w:val="16"/>
        <w:spacing w:before="0" w:after="0" w:line="360" w:lineRule="auto"/>
        <w:jc w:val="both"/>
      </w:pPr>
      <w:r>
        <w:rPr>
          <w:rFonts w:ascii="宋体" w:hAnsi="宋体" w:eastAsia="宋体" w:cs="宋体"/>
          <w:b w:val="0"/>
          <w:sz w:val="24"/>
        </w:rPr>
        <w:t>实现遗传算法增强功能</w:t>
      </w:r>
    </w:p>
    <w:p w14:paraId="770A8E8C">
      <w:pPr>
        <w:pStyle w:val="16"/>
        <w:spacing w:before="0" w:after="0" w:line="360" w:lineRule="auto"/>
        <w:jc w:val="both"/>
      </w:pPr>
      <w:r>
        <w:rPr>
          <w:rFonts w:ascii="宋体" w:hAnsi="宋体" w:eastAsia="宋体" w:cs="宋体"/>
          <w:b w:val="0"/>
          <w:sz w:val="24"/>
        </w:rPr>
        <w:t>实现2-opt局部搜索优化</w:t>
      </w:r>
    </w:p>
    <w:p w14:paraId="078ADAB7">
      <w:pPr>
        <w:pStyle w:val="16"/>
        <w:spacing w:before="0" w:after="0" w:line="360" w:lineRule="auto"/>
        <w:jc w:val="both"/>
      </w:pPr>
      <w:r>
        <w:rPr>
          <w:rFonts w:ascii="宋体" w:hAnsi="宋体" w:eastAsia="宋体" w:cs="宋体"/>
          <w:b w:val="0"/>
          <w:sz w:val="24"/>
        </w:rPr>
        <w:t>支持多种算法组合配置</w:t>
      </w:r>
    </w:p>
    <w:p w14:paraId="0779F32C">
      <w:pPr>
        <w:spacing w:before="0" w:after="0" w:line="360" w:lineRule="auto"/>
        <w:jc w:val="left"/>
      </w:pPr>
      <w:r>
        <w:rPr>
          <w:rFonts w:ascii="宋体" w:hAnsi="宋体" w:eastAsia="宋体" w:cs="宋体"/>
          <w:b/>
          <w:sz w:val="24"/>
        </w:rPr>
        <w:t>（2）参数设置功能</w:t>
      </w:r>
    </w:p>
    <w:p w14:paraId="2EC3DED7">
      <w:pPr>
        <w:pStyle w:val="16"/>
        <w:spacing w:before="0" w:after="0" w:line="360" w:lineRule="auto"/>
        <w:jc w:val="both"/>
      </w:pPr>
      <w:r>
        <w:rPr>
          <w:rFonts w:ascii="宋体" w:hAnsi="宋体" w:eastAsia="宋体" w:cs="宋体"/>
          <w:b w:val="0"/>
          <w:sz w:val="24"/>
        </w:rPr>
        <w:t>支持设置城市数量</w:t>
      </w:r>
    </w:p>
    <w:p w14:paraId="4E477F63">
      <w:pPr>
        <w:pStyle w:val="16"/>
        <w:spacing w:before="0" w:after="0" w:line="360" w:lineRule="auto"/>
        <w:jc w:val="both"/>
      </w:pPr>
      <w:r>
        <w:rPr>
          <w:rFonts w:ascii="宋体" w:hAnsi="宋体" w:eastAsia="宋体" w:cs="宋体"/>
          <w:b w:val="0"/>
          <w:sz w:val="24"/>
        </w:rPr>
        <w:t>支持设置蚁群规模（蚂蚁数量）</w:t>
      </w:r>
    </w:p>
    <w:p w14:paraId="0CDACDF1">
      <w:pPr>
        <w:pStyle w:val="16"/>
        <w:spacing w:before="0" w:after="0" w:line="360" w:lineRule="auto"/>
        <w:jc w:val="both"/>
      </w:pPr>
      <w:r>
        <w:rPr>
          <w:rFonts w:ascii="宋体" w:hAnsi="宋体" w:eastAsia="宋体" w:cs="宋体"/>
          <w:b w:val="0"/>
          <w:sz w:val="24"/>
        </w:rPr>
        <w:t>支持设置信息素因子α</w:t>
      </w:r>
    </w:p>
    <w:p w14:paraId="50224D57">
      <w:pPr>
        <w:pStyle w:val="16"/>
        <w:spacing w:before="0" w:after="0" w:line="360" w:lineRule="auto"/>
        <w:jc w:val="both"/>
      </w:pPr>
      <w:r>
        <w:rPr>
          <w:rFonts w:ascii="宋体" w:hAnsi="宋体" w:eastAsia="宋体" w:cs="宋体"/>
          <w:b w:val="0"/>
          <w:sz w:val="24"/>
        </w:rPr>
        <w:t>支持设置启发函数因子β</w:t>
      </w:r>
    </w:p>
    <w:p w14:paraId="15F5F5AD">
      <w:pPr>
        <w:pStyle w:val="16"/>
        <w:spacing w:before="0" w:after="0" w:line="360" w:lineRule="auto"/>
        <w:jc w:val="both"/>
      </w:pPr>
      <w:r>
        <w:rPr>
          <w:rFonts w:ascii="宋体" w:hAnsi="宋体" w:eastAsia="宋体" w:cs="宋体"/>
          <w:b w:val="0"/>
          <w:sz w:val="24"/>
        </w:rPr>
        <w:t>支持设置信息素挥发系数ρ</w:t>
      </w:r>
    </w:p>
    <w:p w14:paraId="2A3B0EBF">
      <w:pPr>
        <w:pStyle w:val="16"/>
        <w:spacing w:before="0" w:after="0" w:line="360" w:lineRule="auto"/>
        <w:jc w:val="both"/>
      </w:pPr>
      <w:r>
        <w:rPr>
          <w:rFonts w:ascii="宋体" w:hAnsi="宋体" w:eastAsia="宋体" w:cs="宋体"/>
          <w:b w:val="0"/>
          <w:sz w:val="24"/>
        </w:rPr>
        <w:t>支持设置信息素常数Q</w:t>
      </w:r>
    </w:p>
    <w:p w14:paraId="52D1250B">
      <w:pPr>
        <w:pStyle w:val="16"/>
        <w:spacing w:before="0" w:after="0" w:line="360" w:lineRule="auto"/>
        <w:jc w:val="both"/>
      </w:pPr>
      <w:r>
        <w:rPr>
          <w:rFonts w:ascii="宋体" w:hAnsi="宋体" w:eastAsia="宋体" w:cs="宋体"/>
          <w:b w:val="0"/>
          <w:sz w:val="24"/>
        </w:rPr>
        <w:t>支持设置最大迭代次数</w:t>
      </w:r>
    </w:p>
    <w:p w14:paraId="324EBB9F">
      <w:pPr>
        <w:pStyle w:val="16"/>
        <w:spacing w:before="0" w:after="0" w:line="360" w:lineRule="auto"/>
        <w:jc w:val="both"/>
      </w:pPr>
      <w:r>
        <w:rPr>
          <w:rFonts w:ascii="宋体" w:hAnsi="宋体" w:eastAsia="宋体" w:cs="宋体"/>
          <w:b w:val="0"/>
          <w:sz w:val="24"/>
        </w:rPr>
        <w:t>支持设置遗传算法参数（交叉率、变异率、精英比例）</w:t>
      </w:r>
    </w:p>
    <w:p w14:paraId="16707DDA">
      <w:pPr>
        <w:pStyle w:val="16"/>
        <w:spacing w:before="0" w:after="0" w:line="360" w:lineRule="auto"/>
        <w:jc w:val="both"/>
      </w:pPr>
      <w:r>
        <w:rPr>
          <w:rFonts w:ascii="宋体" w:hAnsi="宋体" w:eastAsia="宋体" w:cs="宋体"/>
          <w:b w:val="0"/>
          <w:sz w:val="24"/>
        </w:rPr>
        <w:t>支持开关自适应参数、遗传算法、2-opt功能</w:t>
      </w:r>
    </w:p>
    <w:p w14:paraId="05A61B1E">
      <w:pPr>
        <w:spacing w:before="0" w:after="0" w:line="360" w:lineRule="auto"/>
        <w:jc w:val="left"/>
      </w:pPr>
      <w:r>
        <w:rPr>
          <w:rFonts w:ascii="宋体" w:hAnsi="宋体" w:eastAsia="宋体" w:cs="宋体"/>
          <w:b/>
          <w:sz w:val="24"/>
        </w:rPr>
        <w:t>（3）可视化功能</w:t>
      </w:r>
    </w:p>
    <w:p w14:paraId="2358C76E">
      <w:pPr>
        <w:pStyle w:val="16"/>
        <w:spacing w:before="0" w:after="0" w:line="360" w:lineRule="auto"/>
        <w:jc w:val="both"/>
      </w:pPr>
      <w:r>
        <w:rPr>
          <w:rFonts w:ascii="宋体" w:hAnsi="宋体" w:eastAsia="宋体" w:cs="宋体"/>
          <w:b w:val="0"/>
          <w:sz w:val="24"/>
        </w:rPr>
        <w:t>显示城市分布图</w:t>
      </w:r>
    </w:p>
    <w:p w14:paraId="37605CD1">
      <w:pPr>
        <w:pStyle w:val="16"/>
        <w:spacing w:before="0" w:after="0" w:line="360" w:lineRule="auto"/>
        <w:jc w:val="both"/>
      </w:pPr>
      <w:r>
        <w:rPr>
          <w:rFonts w:ascii="宋体" w:hAnsi="宋体" w:eastAsia="宋体" w:cs="宋体"/>
          <w:b w:val="0"/>
          <w:sz w:val="24"/>
        </w:rPr>
        <w:t>显示最优路径图</w:t>
      </w:r>
    </w:p>
    <w:p w14:paraId="4D7BB409">
      <w:pPr>
        <w:pStyle w:val="16"/>
        <w:spacing w:before="0" w:after="0" w:line="360" w:lineRule="auto"/>
        <w:jc w:val="both"/>
      </w:pPr>
      <w:r>
        <w:rPr>
          <w:rFonts w:ascii="宋体" w:hAnsi="宋体" w:eastAsia="宋体" w:cs="宋体"/>
          <w:b w:val="0"/>
          <w:sz w:val="24"/>
        </w:rPr>
        <w:t>显示算法收敛曲线</w:t>
      </w:r>
    </w:p>
    <w:p w14:paraId="291CDB74">
      <w:pPr>
        <w:pStyle w:val="16"/>
        <w:spacing w:before="0" w:after="0" w:line="360" w:lineRule="auto"/>
        <w:jc w:val="both"/>
      </w:pPr>
      <w:r>
        <w:rPr>
          <w:rFonts w:ascii="宋体" w:hAnsi="宋体" w:eastAsia="宋体" w:cs="宋体"/>
          <w:b w:val="0"/>
          <w:sz w:val="24"/>
        </w:rPr>
        <w:t>实时更新可视化结果</w:t>
      </w:r>
    </w:p>
    <w:p w14:paraId="5AC7C3BF">
      <w:pPr>
        <w:spacing w:before="0" w:after="0" w:line="360" w:lineRule="auto"/>
        <w:jc w:val="left"/>
      </w:pPr>
      <w:r>
        <w:rPr>
          <w:rFonts w:ascii="宋体" w:hAnsi="宋体" w:eastAsia="宋体" w:cs="宋体"/>
          <w:b/>
          <w:sz w:val="24"/>
        </w:rPr>
        <w:t>（4）结果展示功能</w:t>
      </w:r>
    </w:p>
    <w:p w14:paraId="6529D419">
      <w:pPr>
        <w:pStyle w:val="16"/>
        <w:spacing w:before="0" w:after="0" w:line="360" w:lineRule="auto"/>
        <w:jc w:val="both"/>
      </w:pPr>
      <w:r>
        <w:rPr>
          <w:rFonts w:ascii="宋体" w:hAnsi="宋体" w:eastAsia="宋体" w:cs="宋体"/>
          <w:b w:val="0"/>
          <w:sz w:val="24"/>
        </w:rPr>
        <w:t>显示最优距离</w:t>
      </w:r>
    </w:p>
    <w:p w14:paraId="3752C454">
      <w:pPr>
        <w:pStyle w:val="16"/>
        <w:spacing w:before="0" w:after="0" w:line="360" w:lineRule="auto"/>
        <w:jc w:val="both"/>
      </w:pPr>
      <w:r>
        <w:rPr>
          <w:rFonts w:ascii="宋体" w:hAnsi="宋体" w:eastAsia="宋体" w:cs="宋体"/>
          <w:b w:val="0"/>
          <w:sz w:val="24"/>
        </w:rPr>
        <w:t>显示运行时间</w:t>
      </w:r>
    </w:p>
    <w:p w14:paraId="35543DC8">
      <w:pPr>
        <w:pStyle w:val="16"/>
        <w:spacing w:before="0" w:after="0" w:line="360" w:lineRule="auto"/>
        <w:jc w:val="both"/>
      </w:pPr>
      <w:r>
        <w:rPr>
          <w:rFonts w:ascii="宋体" w:hAnsi="宋体" w:eastAsia="宋体" w:cs="宋体"/>
          <w:b w:val="0"/>
          <w:sz w:val="24"/>
        </w:rPr>
        <w:t>显示收敛迭代次数</w:t>
      </w:r>
    </w:p>
    <w:p w14:paraId="781A9F34">
      <w:pPr>
        <w:pStyle w:val="16"/>
        <w:spacing w:before="0" w:after="0" w:line="360" w:lineRule="auto"/>
        <w:jc w:val="both"/>
      </w:pPr>
      <w:r>
        <w:rPr>
          <w:rFonts w:ascii="宋体" w:hAnsi="宋体" w:eastAsia="宋体" w:cs="宋体"/>
          <w:b w:val="0"/>
          <w:sz w:val="24"/>
        </w:rPr>
        <w:t>显示首次迭代距离</w:t>
      </w:r>
    </w:p>
    <w:p w14:paraId="7B36A8BD">
      <w:pPr>
        <w:pStyle w:val="16"/>
        <w:spacing w:before="0" w:after="0" w:line="360" w:lineRule="auto"/>
        <w:jc w:val="both"/>
      </w:pPr>
      <w:r>
        <w:rPr>
          <w:rFonts w:ascii="宋体" w:hAnsi="宋体" w:eastAsia="宋体" w:cs="宋体"/>
          <w:b w:val="0"/>
          <w:sz w:val="24"/>
        </w:rPr>
        <w:t>显示最后下降迭代次数</w:t>
      </w:r>
    </w:p>
    <w:p w14:paraId="6F67E215">
      <w:pPr>
        <w:spacing w:before="0" w:after="0" w:line="360" w:lineRule="auto"/>
        <w:jc w:val="left"/>
      </w:pPr>
      <w:r>
        <w:rPr>
          <w:rFonts w:ascii="宋体" w:hAnsi="宋体" w:eastAsia="宋体" w:cs="宋体"/>
          <w:b/>
          <w:sz w:val="24"/>
        </w:rPr>
        <w:t>（5）数据导出功能</w:t>
      </w:r>
    </w:p>
    <w:p w14:paraId="6CBF626C">
      <w:pPr>
        <w:pStyle w:val="16"/>
        <w:spacing w:before="0" w:after="0" w:line="360" w:lineRule="auto"/>
        <w:jc w:val="both"/>
      </w:pPr>
      <w:r>
        <w:rPr>
          <w:rFonts w:ascii="宋体" w:hAnsi="宋体" w:eastAsia="宋体" w:cs="宋体"/>
          <w:b w:val="0"/>
          <w:sz w:val="24"/>
        </w:rPr>
        <w:t>支持JSON格式导出</w:t>
      </w:r>
    </w:p>
    <w:p w14:paraId="2FD3DB29">
      <w:pPr>
        <w:pStyle w:val="16"/>
        <w:spacing w:before="0" w:after="0" w:line="360" w:lineRule="auto"/>
        <w:jc w:val="both"/>
      </w:pPr>
      <w:r>
        <w:rPr>
          <w:rFonts w:ascii="宋体" w:hAnsi="宋体" w:eastAsia="宋体" w:cs="宋体"/>
          <w:b w:val="0"/>
          <w:sz w:val="24"/>
        </w:rPr>
        <w:t>支持TXT格式导出</w:t>
      </w:r>
    </w:p>
    <w:p w14:paraId="24BFC98E">
      <w:pPr>
        <w:pStyle w:val="16"/>
        <w:spacing w:before="0" w:after="0" w:line="360" w:lineRule="auto"/>
        <w:jc w:val="both"/>
      </w:pPr>
      <w:r>
        <w:rPr>
          <w:rFonts w:ascii="宋体" w:hAnsi="宋体" w:eastAsia="宋体" w:cs="宋体"/>
          <w:b w:val="0"/>
          <w:sz w:val="24"/>
        </w:rPr>
        <w:t>支持CSV格式导出</w:t>
      </w:r>
    </w:p>
    <w:p w14:paraId="4D66A0F5">
      <w:pPr>
        <w:spacing w:before="0" w:after="0" w:line="360" w:lineRule="auto"/>
        <w:jc w:val="left"/>
      </w:pPr>
      <w:r>
        <w:rPr>
          <w:rFonts w:ascii="宋体" w:hAnsi="宋体" w:eastAsia="宋体" w:cs="宋体"/>
          <w:b/>
          <w:sz w:val="24"/>
        </w:rPr>
        <w:t>（6）算法对比功能</w:t>
      </w:r>
    </w:p>
    <w:p w14:paraId="4CC7A8D3">
      <w:pPr>
        <w:pStyle w:val="16"/>
        <w:spacing w:before="0" w:after="0" w:line="360" w:lineRule="auto"/>
        <w:jc w:val="both"/>
      </w:pPr>
      <w:r>
        <w:rPr>
          <w:rFonts w:ascii="宋体" w:hAnsi="宋体" w:eastAsia="宋体" w:cs="宋体"/>
          <w:b w:val="0"/>
          <w:sz w:val="24"/>
        </w:rPr>
        <w:t>支持一键对比多种算法配置</w:t>
      </w:r>
    </w:p>
    <w:p w14:paraId="3A9C0BA9">
      <w:pPr>
        <w:pStyle w:val="16"/>
        <w:spacing w:before="0" w:after="0" w:line="360" w:lineRule="auto"/>
        <w:jc w:val="both"/>
      </w:pPr>
      <w:r>
        <w:rPr>
          <w:rFonts w:ascii="宋体" w:hAnsi="宋体" w:eastAsia="宋体" w:cs="宋体"/>
          <w:b w:val="0"/>
          <w:sz w:val="24"/>
        </w:rPr>
        <w:t>显示对比结果表格</w:t>
      </w:r>
    </w:p>
    <w:p w14:paraId="0BA949D1">
      <w:pPr>
        <w:spacing w:before="120" w:after="120" w:line="360" w:lineRule="auto"/>
        <w:jc w:val="left"/>
      </w:pPr>
      <w:r>
        <w:rPr>
          <w:rFonts w:ascii="黑体" w:hAnsi="黑体" w:eastAsia="黑体" w:cs="黑体"/>
          <w:b/>
          <w:sz w:val="30"/>
        </w:rPr>
        <w:t>3.1.2 性能需求</w:t>
      </w:r>
    </w:p>
    <w:p w14:paraId="5773C521">
      <w:pPr>
        <w:spacing w:before="0" w:after="0" w:line="360" w:lineRule="auto"/>
        <w:ind w:firstLine="480"/>
        <w:jc w:val="both"/>
      </w:pPr>
      <w:r>
        <w:rPr>
          <w:rFonts w:ascii="宋体" w:hAnsi="宋体" w:eastAsia="宋体" w:cs="宋体"/>
          <w:b w:val="0"/>
          <w:sz w:val="24"/>
        </w:rPr>
        <w:t>本系统需要满足以下性能需求：</w:t>
      </w:r>
    </w:p>
    <w:p w14:paraId="66192553">
      <w:pPr>
        <w:spacing w:before="0" w:after="0" w:line="360" w:lineRule="auto"/>
        <w:jc w:val="left"/>
      </w:pPr>
      <w:r>
        <w:rPr>
          <w:rFonts w:ascii="宋体" w:hAnsi="宋体" w:eastAsia="宋体" w:cs="宋体"/>
          <w:b/>
          <w:sz w:val="24"/>
        </w:rPr>
        <w:t>（1）计算效率</w:t>
      </w:r>
    </w:p>
    <w:p w14:paraId="7A089F52">
      <w:pPr>
        <w:pStyle w:val="16"/>
        <w:spacing w:before="0" w:after="0" w:line="360" w:lineRule="auto"/>
        <w:jc w:val="both"/>
      </w:pPr>
      <w:r>
        <w:rPr>
          <w:rFonts w:ascii="宋体" w:hAnsi="宋体" w:eastAsia="宋体" w:cs="宋体"/>
          <w:b w:val="0"/>
          <w:sz w:val="24"/>
        </w:rPr>
        <w:t>对于50个城市的TSP问题，算法运行时间应在60秒以内</w:t>
      </w:r>
    </w:p>
    <w:p w14:paraId="66B5629A">
      <w:pPr>
        <w:pStyle w:val="16"/>
        <w:spacing w:before="0" w:after="0" w:line="360" w:lineRule="auto"/>
        <w:jc w:val="both"/>
      </w:pPr>
      <w:r>
        <w:rPr>
          <w:rFonts w:ascii="宋体" w:hAnsi="宋体" w:eastAsia="宋体" w:cs="宋体"/>
          <w:b w:val="0"/>
          <w:sz w:val="24"/>
        </w:rPr>
        <w:t>对于100个城市的TSP问题，算法运行时间应在50秒以内</w:t>
      </w:r>
    </w:p>
    <w:p w14:paraId="5BD9C1F7">
      <w:pPr>
        <w:spacing w:before="0" w:after="0" w:line="360" w:lineRule="auto"/>
        <w:jc w:val="left"/>
      </w:pPr>
      <w:r>
        <w:rPr>
          <w:rFonts w:ascii="宋体" w:hAnsi="宋体" w:eastAsia="宋体" w:cs="宋体"/>
          <w:b/>
          <w:sz w:val="24"/>
        </w:rPr>
        <w:t>（2）解的质量</w:t>
      </w:r>
    </w:p>
    <w:p w14:paraId="73230C33">
      <w:pPr>
        <w:pStyle w:val="16"/>
        <w:spacing w:before="0" w:after="0" w:line="360" w:lineRule="auto"/>
        <w:jc w:val="both"/>
      </w:pPr>
      <w:r>
        <w:rPr>
          <w:rFonts w:ascii="宋体" w:hAnsi="宋体" w:eastAsia="宋体" w:cs="宋体"/>
          <w:b w:val="0"/>
          <w:sz w:val="24"/>
        </w:rPr>
        <w:t>混合算法的求解质量应优于基本蚁群算法</w:t>
      </w:r>
    </w:p>
    <w:p w14:paraId="010686AD">
      <w:pPr>
        <w:pStyle w:val="16"/>
        <w:spacing w:before="0" w:after="0" w:line="360" w:lineRule="auto"/>
        <w:jc w:val="both"/>
      </w:pPr>
      <w:r>
        <w:rPr>
          <w:rFonts w:ascii="宋体" w:hAnsi="宋体" w:eastAsia="宋体" w:cs="宋体"/>
          <w:b w:val="0"/>
          <w:sz w:val="24"/>
        </w:rPr>
        <w:t>算法应具有较好的稳定性，多次运行结果波动较小</w:t>
      </w:r>
    </w:p>
    <w:p w14:paraId="08D2A2D4">
      <w:pPr>
        <w:spacing w:before="0" w:after="0" w:line="360" w:lineRule="auto"/>
        <w:jc w:val="left"/>
      </w:pPr>
      <w:r>
        <w:rPr>
          <w:rFonts w:ascii="宋体" w:hAnsi="宋体" w:eastAsia="宋体" w:cs="宋体"/>
          <w:b/>
          <w:sz w:val="24"/>
        </w:rPr>
        <w:t>（3）界面响应</w:t>
      </w:r>
    </w:p>
    <w:p w14:paraId="6D8CC524">
      <w:pPr>
        <w:pStyle w:val="16"/>
        <w:spacing w:before="0" w:after="0" w:line="360" w:lineRule="auto"/>
        <w:jc w:val="both"/>
      </w:pPr>
      <w:r>
        <w:rPr>
          <w:rFonts w:ascii="宋体" w:hAnsi="宋体" w:eastAsia="宋体" w:cs="宋体"/>
          <w:b w:val="0"/>
          <w:sz w:val="24"/>
        </w:rPr>
        <w:t>界面操作响应时间应在1秒以内</w:t>
      </w:r>
    </w:p>
    <w:p w14:paraId="11CB92C4">
      <w:pPr>
        <w:pStyle w:val="16"/>
        <w:spacing w:before="0" w:after="0" w:line="360" w:lineRule="auto"/>
        <w:jc w:val="both"/>
      </w:pPr>
      <w:r>
        <w:rPr>
          <w:rFonts w:ascii="宋体" w:hAnsi="宋体" w:eastAsia="宋体" w:cs="宋体"/>
          <w:b w:val="0"/>
          <w:sz w:val="24"/>
        </w:rPr>
        <w:t>可视化图表更新应流畅，无明显卡顿</w:t>
      </w:r>
    </w:p>
    <w:p w14:paraId="0EEA175B">
      <w:pPr>
        <w:spacing w:before="0" w:after="0" w:line="360" w:lineRule="auto"/>
        <w:jc w:val="left"/>
      </w:pPr>
      <w:r>
        <w:rPr>
          <w:rFonts w:ascii="宋体" w:hAnsi="宋体" w:eastAsia="宋体" w:cs="宋体"/>
          <w:b/>
          <w:sz w:val="24"/>
        </w:rPr>
        <w:t>（4）可扩展性</w:t>
      </w:r>
    </w:p>
    <w:p w14:paraId="502D1088">
      <w:pPr>
        <w:pStyle w:val="16"/>
        <w:spacing w:before="0" w:after="0" w:line="360" w:lineRule="auto"/>
        <w:jc w:val="both"/>
      </w:pPr>
      <w:r>
        <w:rPr>
          <w:rFonts w:ascii="宋体" w:hAnsi="宋体" w:eastAsia="宋体" w:cs="宋体"/>
          <w:b w:val="0"/>
          <w:sz w:val="24"/>
        </w:rPr>
        <w:t>算法模块应具有良好的封装性，便于添加新的优化策略</w:t>
      </w:r>
    </w:p>
    <w:p w14:paraId="5AE707D6">
      <w:pPr>
        <w:pStyle w:val="16"/>
        <w:spacing w:before="0" w:after="0" w:line="360" w:lineRule="auto"/>
        <w:jc w:val="both"/>
      </w:pPr>
      <w:r>
        <w:rPr>
          <w:rFonts w:ascii="宋体" w:hAnsi="宋体" w:eastAsia="宋体" w:cs="宋体"/>
          <w:b w:val="0"/>
          <w:sz w:val="24"/>
        </w:rPr>
        <w:t>界面模块应具有良好的可维护性，便于功能扩展</w:t>
      </w:r>
    </w:p>
    <w:p w14:paraId="1B06175C">
      <w:pPr>
        <w:spacing w:before="120" w:after="120" w:line="360" w:lineRule="auto"/>
        <w:jc w:val="left"/>
      </w:pPr>
      <w:r>
        <w:rPr>
          <w:rFonts w:ascii="黑体" w:hAnsi="黑体" w:eastAsia="黑体" w:cs="黑体"/>
          <w:b/>
          <w:sz w:val="30"/>
        </w:rPr>
        <w:t>3.2 系统总体架构</w:t>
      </w:r>
    </w:p>
    <w:p w14:paraId="4EEB8C91">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14:paraId="31E1CD97">
      <w:pPr>
        <w:spacing w:before="0" w:after="0" w:line="360" w:lineRule="auto"/>
        <w:jc w:val="left"/>
      </w:pPr>
      <w:r>
        <w:rPr>
          <w:rFonts w:ascii="宋体" w:hAnsi="宋体" w:eastAsia="宋体" w:cs="宋体"/>
          <w:b/>
          <w:sz w:val="24"/>
        </w:rPr>
        <w:t>图3-1 系统总体架构图</w:t>
      </w:r>
    </w:p>
    <w:p w14:paraId="253F869D">
      <w:pPr>
        <w:pBdr>
          <w:bottom w:val="single" w:color="D9D9D9" w:sz="4" w:space="1"/>
        </w:pBdr>
        <w:spacing w:before="0" w:after="0" w:line="240" w:lineRule="auto"/>
        <w:ind w:left="360"/>
        <w:jc w:val="left"/>
      </w:pPr>
      <w:r>
        <w:rPr>
          <w:rFonts w:ascii="Consolas" w:hAnsi="Consolas" w:eastAsia="Consolas" w:cs="Consolas"/>
          <w:sz w:val="21"/>
        </w:rPr>
        <w:t>┌─────────────────────────────────────────────────────────────┐</w:t>
      </w:r>
    </w:p>
    <w:p w14:paraId="50C78F26">
      <w:pPr>
        <w:pBdr>
          <w:bottom w:val="single" w:color="D9D9D9" w:sz="4" w:space="1"/>
        </w:pBdr>
        <w:spacing w:before="0" w:after="0" w:line="240" w:lineRule="auto"/>
        <w:ind w:left="360"/>
        <w:jc w:val="left"/>
      </w:pPr>
      <w:r>
        <w:rPr>
          <w:rFonts w:ascii="Consolas" w:hAnsi="Consolas" w:eastAsia="Consolas" w:cs="Consolas"/>
          <w:sz w:val="21"/>
        </w:rPr>
        <w:t>│                      用户界面层                              │</w:t>
      </w:r>
    </w:p>
    <w:p w14:paraId="7D22E568">
      <w:pPr>
        <w:pBdr>
          <w:bottom w:val="single" w:color="D9D9D9" w:sz="4" w:space="1"/>
        </w:pBdr>
        <w:spacing w:before="0" w:after="0" w:line="240" w:lineRule="auto"/>
        <w:ind w:left="360"/>
        <w:jc w:val="left"/>
      </w:pPr>
      <w:r>
        <w:rPr>
          <w:rFonts w:ascii="Consolas" w:hAnsi="Consolas" w:eastAsia="Consolas" w:cs="Consolas"/>
          <w:sz w:val="21"/>
        </w:rPr>
        <w:t>│                    HybridACOGUI                              │</w:t>
      </w:r>
    </w:p>
    <w:p w14:paraId="360E16F3">
      <w:pPr>
        <w:pBdr>
          <w:bottom w:val="single" w:color="D9D9D9" w:sz="4" w:space="1"/>
        </w:pBdr>
        <w:spacing w:before="0" w:after="0" w:line="240" w:lineRule="auto"/>
        <w:ind w:left="360"/>
        <w:jc w:val="left"/>
      </w:pPr>
      <w:r>
        <w:rPr>
          <w:rFonts w:ascii="Consolas" w:hAnsi="Consolas" w:eastAsia="Consolas" w:cs="Consolas"/>
          <w:sz w:val="21"/>
        </w:rPr>
        <w:t>│  ┌──────────┐  ┌──────────┐  ┌──────────┐  ┌──────────┐    │</w:t>
      </w:r>
    </w:p>
    <w:p w14:paraId="0A4AB235">
      <w:pPr>
        <w:pBdr>
          <w:bottom w:val="single" w:color="D9D9D9" w:sz="4" w:space="1"/>
        </w:pBdr>
        <w:spacing w:before="0" w:after="0" w:line="240" w:lineRule="auto"/>
        <w:ind w:left="360"/>
        <w:jc w:val="left"/>
      </w:pPr>
      <w:r>
        <w:rPr>
          <w:rFonts w:ascii="Consolas" w:hAnsi="Consolas" w:eastAsia="Consolas" w:cs="Consolas"/>
          <w:sz w:val="21"/>
        </w:rPr>
        <w:t>│  │参数设置  │  │可视化    │  │结果显示  │  │控制按钮  │    │</w:t>
      </w:r>
    </w:p>
    <w:p w14:paraId="3D074601">
      <w:pPr>
        <w:pBdr>
          <w:bottom w:val="single" w:color="D9D9D9" w:sz="4" w:space="1"/>
        </w:pBdr>
        <w:spacing w:before="0" w:after="0" w:line="240" w:lineRule="auto"/>
        <w:ind w:left="360"/>
        <w:jc w:val="left"/>
      </w:pPr>
      <w:r>
        <w:rPr>
          <w:rFonts w:ascii="Consolas" w:hAnsi="Consolas" w:eastAsia="Consolas" w:cs="Consolas"/>
          <w:sz w:val="21"/>
        </w:rPr>
        <w:t>│  │面板      │  │图表      │  │区域      │  │          │    │</w:t>
      </w:r>
    </w:p>
    <w:p w14:paraId="077187A2">
      <w:pPr>
        <w:pBdr>
          <w:bottom w:val="single" w:color="D9D9D9" w:sz="4" w:space="1"/>
        </w:pBdr>
        <w:spacing w:before="0" w:after="0" w:line="240" w:lineRule="auto"/>
        <w:ind w:left="360"/>
        <w:jc w:val="left"/>
      </w:pPr>
      <w:r>
        <w:rPr>
          <w:rFonts w:ascii="Consolas" w:hAnsi="Consolas" w:eastAsia="Consolas" w:cs="Consolas"/>
          <w:sz w:val="21"/>
        </w:rPr>
        <w:t>│  └──────────┘  └──────────┘  └──────────┘  └──────────┘    │</w:t>
      </w:r>
    </w:p>
    <w:p w14:paraId="2E64176E">
      <w:pPr>
        <w:pBdr>
          <w:bottom w:val="single" w:color="D9D9D9" w:sz="4" w:space="1"/>
        </w:pBdr>
        <w:spacing w:before="0" w:after="0" w:line="240" w:lineRule="auto"/>
        <w:ind w:left="360"/>
        <w:jc w:val="left"/>
      </w:pPr>
      <w:r>
        <w:rPr>
          <w:rFonts w:ascii="Consolas" w:hAnsi="Consolas" w:eastAsia="Consolas" w:cs="Consolas"/>
          <w:sz w:val="21"/>
        </w:rPr>
        <w:t>└─────────────────────────────────────────────────────────────┘</w:t>
      </w:r>
    </w:p>
    <w:p w14:paraId="33294370">
      <w:pPr>
        <w:pBdr>
          <w:bottom w:val="single" w:color="D9D9D9" w:sz="4" w:space="1"/>
        </w:pBdr>
        <w:spacing w:before="0" w:after="0" w:line="240" w:lineRule="auto"/>
        <w:ind w:left="360"/>
        <w:jc w:val="left"/>
      </w:pPr>
      <w:r>
        <w:rPr>
          <w:rFonts w:ascii="Consolas" w:hAnsi="Consolas" w:eastAsia="Consolas" w:cs="Consolas"/>
          <w:sz w:val="21"/>
        </w:rPr>
        <w:t xml:space="preserve">                              │</w:t>
      </w:r>
    </w:p>
    <w:p w14:paraId="013ECF0C">
      <w:pPr>
        <w:pBdr>
          <w:bottom w:val="single" w:color="D9D9D9" w:sz="4" w:space="1"/>
        </w:pBdr>
        <w:spacing w:before="0" w:after="0" w:line="240" w:lineRule="auto"/>
        <w:ind w:left="360"/>
        <w:jc w:val="left"/>
      </w:pPr>
      <w:r>
        <w:rPr>
          <w:rFonts w:ascii="Consolas" w:hAnsi="Consolas" w:eastAsia="Consolas" w:cs="Consolas"/>
          <w:sz w:val="21"/>
        </w:rPr>
        <w:t xml:space="preserve">                              ▼</w:t>
      </w:r>
    </w:p>
    <w:p w14:paraId="52FFAE41">
      <w:pPr>
        <w:pBdr>
          <w:bottom w:val="single" w:color="D9D9D9" w:sz="4" w:space="1"/>
        </w:pBdr>
        <w:spacing w:before="0" w:after="0" w:line="240" w:lineRule="auto"/>
        <w:ind w:left="360"/>
        <w:jc w:val="left"/>
      </w:pPr>
      <w:r>
        <w:rPr>
          <w:rFonts w:ascii="Consolas" w:hAnsi="Consolas" w:eastAsia="Consolas" w:cs="Consolas"/>
          <w:sz w:val="21"/>
        </w:rPr>
        <w:t>┌─────────────────────────────────────────────────────────────┐</w:t>
      </w:r>
    </w:p>
    <w:p w14:paraId="12D15492">
      <w:pPr>
        <w:pBdr>
          <w:bottom w:val="single" w:color="D9D9D9" w:sz="4" w:space="1"/>
        </w:pBdr>
        <w:spacing w:before="0" w:after="0" w:line="240" w:lineRule="auto"/>
        <w:ind w:left="360"/>
        <w:jc w:val="left"/>
      </w:pPr>
      <w:r>
        <w:rPr>
          <w:rFonts w:ascii="Consolas" w:hAnsi="Consolas" w:eastAsia="Consolas" w:cs="Consolas"/>
          <w:sz w:val="21"/>
        </w:rPr>
        <w:t>│                      算法核心层                              │</w:t>
      </w:r>
    </w:p>
    <w:p w14:paraId="52FFACEC">
      <w:pPr>
        <w:pBdr>
          <w:bottom w:val="single" w:color="D9D9D9" w:sz="4" w:space="1"/>
        </w:pBdr>
        <w:spacing w:before="0" w:after="0" w:line="240" w:lineRule="auto"/>
        <w:ind w:left="360"/>
        <w:jc w:val="left"/>
      </w:pPr>
      <w:r>
        <w:rPr>
          <w:rFonts w:ascii="Consolas" w:hAnsi="Consolas" w:eastAsia="Consolas" w:cs="Consolas"/>
          <w:sz w:val="21"/>
        </w:rPr>
        <w:t>│                    HybridACOGA                              │</w:t>
      </w:r>
    </w:p>
    <w:p w14:paraId="7F7D487A">
      <w:pPr>
        <w:pBdr>
          <w:bottom w:val="single" w:color="D9D9D9" w:sz="4" w:space="1"/>
        </w:pBdr>
        <w:spacing w:before="0" w:after="0" w:line="240" w:lineRule="auto"/>
        <w:ind w:left="360"/>
        <w:jc w:val="left"/>
      </w:pPr>
      <w:r>
        <w:rPr>
          <w:rFonts w:ascii="Consolas" w:hAnsi="Consolas" w:eastAsia="Consolas" w:cs="Consolas"/>
          <w:sz w:val="21"/>
        </w:rPr>
        <w:t>│  ┌──────────┐  ┌──────────┐  ┌──────────┐  ┌──────────┐    │</w:t>
      </w:r>
    </w:p>
    <w:p w14:paraId="0E42F2C8">
      <w:pPr>
        <w:pBdr>
          <w:bottom w:val="single" w:color="D9D9D9" w:sz="4" w:space="1"/>
        </w:pBdr>
        <w:spacing w:before="0" w:after="0" w:line="240" w:lineRule="auto"/>
        <w:ind w:left="360"/>
        <w:jc w:val="left"/>
      </w:pPr>
      <w:r>
        <w:rPr>
          <w:rFonts w:ascii="Consolas" w:hAnsi="Consolas" w:eastAsia="Consolas" w:cs="Consolas"/>
          <w:sz w:val="21"/>
        </w:rPr>
        <w:t>│  │蚁群优化  │  │遗传增强  │  │2-opt优化 │  │自适应参数│    │</w:t>
      </w:r>
    </w:p>
    <w:p w14:paraId="1AEE4318">
      <w:pPr>
        <w:pBdr>
          <w:bottom w:val="single" w:color="D9D9D9" w:sz="4" w:space="1"/>
        </w:pBdr>
        <w:spacing w:before="0" w:after="0" w:line="240" w:lineRule="auto"/>
        <w:ind w:left="360"/>
        <w:jc w:val="left"/>
      </w:pPr>
      <w:r>
        <w:rPr>
          <w:rFonts w:ascii="Consolas" w:hAnsi="Consolas" w:eastAsia="Consolas" w:cs="Consolas"/>
          <w:sz w:val="21"/>
        </w:rPr>
        <w:t>│  │器        │  │器        │  │器        │  │调整      │    │</w:t>
      </w:r>
    </w:p>
    <w:p w14:paraId="44B7C247">
      <w:pPr>
        <w:pBdr>
          <w:bottom w:val="single" w:color="D9D9D9" w:sz="4" w:space="1"/>
        </w:pBdr>
        <w:spacing w:before="0" w:after="0" w:line="240" w:lineRule="auto"/>
        <w:ind w:left="360"/>
        <w:jc w:val="left"/>
      </w:pPr>
      <w:r>
        <w:rPr>
          <w:rFonts w:ascii="Consolas" w:hAnsi="Consolas" w:eastAsia="Consolas" w:cs="Consolas"/>
          <w:sz w:val="21"/>
        </w:rPr>
        <w:t>│  └──────────┘  └──────────┘  └──────────┘  └──────────┘    │</w:t>
      </w:r>
    </w:p>
    <w:p w14:paraId="4CDE5893">
      <w:pPr>
        <w:pBdr>
          <w:bottom w:val="single" w:color="D9D9D9" w:sz="4" w:space="1"/>
        </w:pBdr>
        <w:spacing w:before="0" w:after="0" w:line="240" w:lineRule="auto"/>
        <w:ind w:left="360"/>
        <w:jc w:val="left"/>
      </w:pPr>
      <w:r>
        <w:rPr>
          <w:rFonts w:ascii="Consolas" w:hAnsi="Consolas" w:eastAsia="Consolas" w:cs="Consolas"/>
          <w:sz w:val="21"/>
        </w:rPr>
        <w:t>└─────────────────────────────────────────────────────────────┘</w:t>
      </w:r>
    </w:p>
    <w:p w14:paraId="0B11C791">
      <w:pPr>
        <w:pBdr>
          <w:bottom w:val="single" w:color="D9D9D9" w:sz="4" w:space="1"/>
        </w:pBdr>
        <w:spacing w:before="0" w:after="0" w:line="240" w:lineRule="auto"/>
        <w:ind w:left="360"/>
        <w:jc w:val="left"/>
      </w:pPr>
      <w:r>
        <w:rPr>
          <w:rFonts w:ascii="Consolas" w:hAnsi="Consolas" w:eastAsia="Consolas" w:cs="Consolas"/>
          <w:sz w:val="21"/>
        </w:rPr>
        <w:t xml:space="preserve">                              │</w:t>
      </w:r>
    </w:p>
    <w:p w14:paraId="6CDCD2D7">
      <w:pPr>
        <w:pBdr>
          <w:bottom w:val="single" w:color="D9D9D9" w:sz="4" w:space="1"/>
        </w:pBdr>
        <w:spacing w:before="0" w:after="0" w:line="240" w:lineRule="auto"/>
        <w:ind w:left="360"/>
        <w:jc w:val="left"/>
      </w:pPr>
      <w:r>
        <w:rPr>
          <w:rFonts w:ascii="Consolas" w:hAnsi="Consolas" w:eastAsia="Consolas" w:cs="Consolas"/>
          <w:sz w:val="21"/>
        </w:rPr>
        <w:t xml:space="preserve">                              ▼</w:t>
      </w:r>
    </w:p>
    <w:p w14:paraId="1548A80A">
      <w:pPr>
        <w:pBdr>
          <w:bottom w:val="single" w:color="D9D9D9" w:sz="4" w:space="1"/>
        </w:pBdr>
        <w:spacing w:before="0" w:after="0" w:line="240" w:lineRule="auto"/>
        <w:ind w:left="360"/>
        <w:jc w:val="left"/>
      </w:pPr>
      <w:r>
        <w:rPr>
          <w:rFonts w:ascii="Consolas" w:hAnsi="Consolas" w:eastAsia="Consolas" w:cs="Consolas"/>
          <w:sz w:val="21"/>
        </w:rPr>
        <w:t>┌─────────────────────────────────────────────────────────────┐</w:t>
      </w:r>
    </w:p>
    <w:p w14:paraId="26265028">
      <w:pPr>
        <w:pBdr>
          <w:bottom w:val="single" w:color="D9D9D9" w:sz="4" w:space="1"/>
        </w:pBdr>
        <w:spacing w:before="0" w:after="0" w:line="240" w:lineRule="auto"/>
        <w:ind w:left="360"/>
        <w:jc w:val="left"/>
      </w:pPr>
      <w:r>
        <w:rPr>
          <w:rFonts w:ascii="Consolas" w:hAnsi="Consolas" w:eastAsia="Consolas" w:cs="Consolas"/>
          <w:sz w:val="21"/>
        </w:rPr>
        <w:t>│                      基础服务层                              │</w:t>
      </w:r>
    </w:p>
    <w:p w14:paraId="26A71C9D">
      <w:pPr>
        <w:pBdr>
          <w:bottom w:val="single" w:color="D9D9D9" w:sz="4" w:space="1"/>
        </w:pBdr>
        <w:spacing w:before="0" w:after="0" w:line="240" w:lineRule="auto"/>
        <w:ind w:left="360"/>
        <w:jc w:val="left"/>
      </w:pPr>
      <w:r>
        <w:rPr>
          <w:rFonts w:ascii="Consolas" w:hAnsi="Consolas" w:eastAsia="Consolas" w:cs="Consolas"/>
          <w:sz w:val="21"/>
        </w:rPr>
        <w:t>│  ┌──────────┐  ┌──────────┐  ┌──────────┐  ┌──────────┐    │</w:t>
      </w:r>
    </w:p>
    <w:p w14:paraId="62AAD60C">
      <w:pPr>
        <w:pBdr>
          <w:bottom w:val="single" w:color="D9D9D9" w:sz="4" w:space="1"/>
        </w:pBdr>
        <w:spacing w:before="0" w:after="0" w:line="240" w:lineRule="auto"/>
        <w:ind w:left="360"/>
        <w:jc w:val="left"/>
      </w:pPr>
      <w:r>
        <w:rPr>
          <w:rFonts w:ascii="Consolas" w:hAnsi="Consolas" w:eastAsia="Consolas" w:cs="Consolas"/>
          <w:sz w:val="21"/>
        </w:rPr>
        <w:t>│  │城市生成  │  │距离计算  │  │信息素    │  │结果      │    │</w:t>
      </w:r>
    </w:p>
    <w:p w14:paraId="1A7A0AF2">
      <w:pPr>
        <w:pBdr>
          <w:bottom w:val="single" w:color="D9D9D9" w:sz="4" w:space="1"/>
        </w:pBdr>
        <w:spacing w:before="0" w:after="0" w:line="240" w:lineRule="auto"/>
        <w:ind w:left="360"/>
        <w:jc w:val="left"/>
      </w:pPr>
      <w:r>
        <w:rPr>
          <w:rFonts w:ascii="Consolas" w:hAnsi="Consolas" w:eastAsia="Consolas" w:cs="Consolas"/>
          <w:sz w:val="21"/>
        </w:rPr>
        <w:t>│  │器        │  │器        │  │管理器    │  │导出器    │    │</w:t>
      </w:r>
    </w:p>
    <w:p w14:paraId="56C3A395">
      <w:pPr>
        <w:pBdr>
          <w:bottom w:val="single" w:color="D9D9D9" w:sz="4" w:space="1"/>
        </w:pBdr>
        <w:spacing w:before="0" w:after="0" w:line="240" w:lineRule="auto"/>
        <w:ind w:left="360"/>
        <w:jc w:val="left"/>
      </w:pPr>
      <w:r>
        <w:rPr>
          <w:rFonts w:ascii="Consolas" w:hAnsi="Consolas" w:eastAsia="Consolas" w:cs="Consolas"/>
          <w:sz w:val="21"/>
        </w:rPr>
        <w:t>│  └──────────┘  └──────────┘  └──────────┘  └──────────┘    │</w:t>
      </w:r>
    </w:p>
    <w:p w14:paraId="42F7243D">
      <w:pPr>
        <w:pBdr>
          <w:bottom w:val="single" w:color="D9D9D9" w:sz="4" w:space="1"/>
        </w:pBdr>
        <w:spacing w:before="0" w:after="0" w:line="240" w:lineRule="auto"/>
        <w:ind w:left="360"/>
        <w:jc w:val="left"/>
      </w:pPr>
      <w:r>
        <w:rPr>
          <w:rFonts w:ascii="Consolas" w:hAnsi="Consolas" w:eastAsia="Consolas" w:cs="Consolas"/>
          <w:sz w:val="21"/>
        </w:rPr>
        <w:t>└─────────────────────────────────────────────────────────────┘</w:t>
      </w:r>
    </w:p>
    <w:p w14:paraId="459BFAF0">
      <w:pPr>
        <w:spacing w:before="0" w:after="120" w:line="240" w:lineRule="auto"/>
        <w:jc w:val="left"/>
      </w:pPr>
    </w:p>
    <w:p w14:paraId="29EE158E">
      <w:pPr>
        <w:spacing w:before="0" w:after="0" w:line="360" w:lineRule="auto"/>
        <w:ind w:firstLine="480"/>
        <w:jc w:val="both"/>
      </w:pPr>
      <w:r>
        <w:rPr>
          <w:rFonts w:ascii="宋体" w:hAnsi="宋体" w:eastAsia="宋体" w:cs="宋体"/>
          <w:b w:val="0"/>
          <w:sz w:val="24"/>
        </w:rPr>
        <w:t>系统采用三层架构设计：</w:t>
      </w:r>
    </w:p>
    <w:p w14:paraId="6F06990A">
      <w:pPr>
        <w:spacing w:before="0" w:after="0" w:line="360" w:lineRule="auto"/>
        <w:jc w:val="left"/>
      </w:pPr>
      <w:r>
        <w:rPr>
          <w:rFonts w:ascii="宋体" w:hAnsi="宋体" w:eastAsia="宋体" w:cs="宋体"/>
          <w:b/>
          <w:sz w:val="24"/>
        </w:rPr>
        <w:t>（1）用户界面层</w:t>
      </w:r>
    </w:p>
    <w:p w14:paraId="39B14E8B">
      <w:pPr>
        <w:spacing w:before="0" w:after="0" w:line="360" w:lineRule="auto"/>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14:paraId="5B8E4451">
      <w:pPr>
        <w:spacing w:before="0" w:after="0" w:line="360" w:lineRule="auto"/>
        <w:jc w:val="left"/>
      </w:pPr>
      <w:r>
        <w:rPr>
          <w:rFonts w:ascii="宋体" w:hAnsi="宋体" w:eastAsia="宋体" w:cs="宋体"/>
          <w:b/>
          <w:sz w:val="24"/>
        </w:rPr>
        <w:t>（2）算法核心层</w:t>
      </w:r>
    </w:p>
    <w:p w14:paraId="66E13E84">
      <w:pPr>
        <w:spacing w:before="0" w:after="0" w:line="360" w:lineRule="auto"/>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14:paraId="09CD65B5">
      <w:pPr>
        <w:spacing w:before="0" w:after="0" w:line="360" w:lineRule="auto"/>
        <w:jc w:val="left"/>
      </w:pPr>
      <w:r>
        <w:rPr>
          <w:rFonts w:ascii="宋体" w:hAnsi="宋体" w:eastAsia="宋体" w:cs="宋体"/>
          <w:b/>
          <w:sz w:val="24"/>
        </w:rPr>
        <w:t>（3）基础服务层</w:t>
      </w:r>
    </w:p>
    <w:p w14:paraId="7C84C19C">
      <w:pPr>
        <w:spacing w:before="0" w:after="0" w:line="360" w:lineRule="auto"/>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14:paraId="4C844525">
      <w:pPr>
        <w:spacing w:before="120" w:after="120" w:line="360" w:lineRule="auto"/>
        <w:jc w:val="left"/>
      </w:pPr>
      <w:r>
        <w:rPr>
          <w:rFonts w:ascii="黑体" w:hAnsi="黑体" w:eastAsia="黑体" w:cs="黑体"/>
          <w:b/>
          <w:sz w:val="30"/>
        </w:rPr>
        <w:t>3.3 算法设计</w:t>
      </w:r>
    </w:p>
    <w:p w14:paraId="18B78743">
      <w:pPr>
        <w:spacing w:before="120" w:after="120" w:line="360" w:lineRule="auto"/>
        <w:jc w:val="left"/>
      </w:pPr>
      <w:r>
        <w:rPr>
          <w:rFonts w:ascii="黑体" w:hAnsi="黑体" w:eastAsia="黑体" w:cs="黑体"/>
          <w:b/>
          <w:sz w:val="30"/>
        </w:rPr>
        <w:t>3.3.1 混合蚁群算法流程</w:t>
      </w:r>
    </w:p>
    <w:p w14:paraId="45B29F4F">
      <w:pPr>
        <w:spacing w:before="0" w:after="0" w:line="360" w:lineRule="auto"/>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14:paraId="42263722">
      <w:pPr>
        <w:spacing w:before="0" w:after="0" w:line="360" w:lineRule="auto"/>
        <w:jc w:val="left"/>
      </w:pPr>
      <w:r>
        <w:rPr>
          <w:rFonts w:ascii="宋体" w:hAnsi="宋体" w:eastAsia="宋体" w:cs="宋体"/>
          <w:b/>
          <w:sz w:val="24"/>
        </w:rPr>
        <w:t>图3-2 混合蚁群算法流程图</w:t>
      </w:r>
    </w:p>
    <w:p w14:paraId="1ED60858">
      <w:pPr>
        <w:pBdr>
          <w:bottom w:val="single" w:color="D9D9D9" w:sz="4" w:space="1"/>
        </w:pBdr>
        <w:spacing w:before="0" w:after="0" w:line="240" w:lineRule="auto"/>
        <w:ind w:left="360"/>
        <w:jc w:val="left"/>
      </w:pPr>
      <w:r>
        <w:rPr>
          <w:rFonts w:ascii="Consolas" w:hAnsi="Consolas" w:eastAsia="Consolas" w:cs="Consolas"/>
          <w:sz w:val="21"/>
        </w:rPr>
        <w:t>开始</w:t>
      </w:r>
    </w:p>
    <w:p w14:paraId="69CEE6D9">
      <w:pPr>
        <w:pBdr>
          <w:bottom w:val="single" w:color="D9D9D9" w:sz="4" w:space="1"/>
        </w:pBdr>
        <w:spacing w:before="0" w:after="0" w:line="240" w:lineRule="auto"/>
        <w:ind w:left="360"/>
        <w:jc w:val="left"/>
      </w:pPr>
      <w:r>
        <w:rPr>
          <w:rFonts w:ascii="Consolas" w:hAnsi="Consolas" w:eastAsia="Consolas" w:cs="Consolas"/>
          <w:sz w:val="21"/>
        </w:rPr>
        <w:t xml:space="preserve">  │</w:t>
      </w:r>
    </w:p>
    <w:p w14:paraId="4128A2AB">
      <w:pPr>
        <w:pBdr>
          <w:bottom w:val="single" w:color="D9D9D9" w:sz="4" w:space="1"/>
        </w:pBdr>
        <w:spacing w:before="0" w:after="0" w:line="240" w:lineRule="auto"/>
        <w:ind w:left="360"/>
        <w:jc w:val="left"/>
      </w:pPr>
      <w:r>
        <w:rPr>
          <w:rFonts w:ascii="Consolas" w:hAnsi="Consolas" w:eastAsia="Consolas" w:cs="Consolas"/>
          <w:sz w:val="21"/>
        </w:rPr>
        <w:t xml:space="preserve">  ▼</w:t>
      </w:r>
    </w:p>
    <w:p w14:paraId="19E7F43C">
      <w:pPr>
        <w:pBdr>
          <w:bottom w:val="single" w:color="D9D9D9" w:sz="4" w:space="1"/>
        </w:pBdr>
        <w:spacing w:before="0" w:after="0" w:line="240" w:lineRule="auto"/>
        <w:ind w:left="360"/>
        <w:jc w:val="left"/>
      </w:pPr>
      <w:r>
        <w:rPr>
          <w:rFonts w:ascii="Consolas" w:hAnsi="Consolas" w:eastAsia="Consolas" w:cs="Consolas"/>
          <w:sz w:val="21"/>
        </w:rPr>
        <w:t>初始化参数</w:t>
      </w:r>
    </w:p>
    <w:p w14:paraId="52BCFE98">
      <w:pPr>
        <w:pBdr>
          <w:bottom w:val="single" w:color="D9D9D9" w:sz="4" w:space="1"/>
        </w:pBdr>
        <w:spacing w:before="0" w:after="0" w:line="240" w:lineRule="auto"/>
        <w:ind w:left="360"/>
        <w:jc w:val="left"/>
      </w:pPr>
      <w:r>
        <w:rPr>
          <w:rFonts w:ascii="Consolas" w:hAnsi="Consolas" w:eastAsia="Consolas" w:cs="Consolas"/>
          <w:sz w:val="21"/>
        </w:rPr>
        <w:t xml:space="preserve">  │</w:t>
      </w:r>
    </w:p>
    <w:p w14:paraId="16F04152">
      <w:pPr>
        <w:pBdr>
          <w:bottom w:val="single" w:color="D9D9D9" w:sz="4" w:space="1"/>
        </w:pBdr>
        <w:spacing w:before="0" w:after="0" w:line="240" w:lineRule="auto"/>
        <w:ind w:left="360"/>
        <w:jc w:val="left"/>
      </w:pPr>
      <w:r>
        <w:rPr>
          <w:rFonts w:ascii="Consolas" w:hAnsi="Consolas" w:eastAsia="Consolas" w:cs="Consolas"/>
          <w:sz w:val="21"/>
        </w:rPr>
        <w:t xml:space="preserve">  ▼</w:t>
      </w:r>
    </w:p>
    <w:p w14:paraId="7A7C393B">
      <w:pPr>
        <w:pBdr>
          <w:bottom w:val="single" w:color="D9D9D9" w:sz="4" w:space="1"/>
        </w:pBdr>
        <w:spacing w:before="0" w:after="0" w:line="240" w:lineRule="auto"/>
        <w:ind w:left="360"/>
        <w:jc w:val="left"/>
      </w:pPr>
      <w:r>
        <w:rPr>
          <w:rFonts w:ascii="Consolas" w:hAnsi="Consolas" w:eastAsia="Consolas" w:cs="Consolas"/>
          <w:sz w:val="21"/>
        </w:rPr>
        <w:t>生成城市坐标</w:t>
      </w:r>
    </w:p>
    <w:p w14:paraId="2BEF4EF6">
      <w:pPr>
        <w:pBdr>
          <w:bottom w:val="single" w:color="D9D9D9" w:sz="4" w:space="1"/>
        </w:pBdr>
        <w:spacing w:before="0" w:after="0" w:line="240" w:lineRule="auto"/>
        <w:ind w:left="360"/>
        <w:jc w:val="left"/>
      </w:pPr>
      <w:r>
        <w:rPr>
          <w:rFonts w:ascii="Consolas" w:hAnsi="Consolas" w:eastAsia="Consolas" w:cs="Consolas"/>
          <w:sz w:val="21"/>
        </w:rPr>
        <w:t xml:space="preserve">  │</w:t>
      </w:r>
    </w:p>
    <w:p w14:paraId="2A422939">
      <w:pPr>
        <w:pBdr>
          <w:bottom w:val="single" w:color="D9D9D9" w:sz="4" w:space="1"/>
        </w:pBdr>
        <w:spacing w:before="0" w:after="0" w:line="240" w:lineRule="auto"/>
        <w:ind w:left="360"/>
        <w:jc w:val="left"/>
      </w:pPr>
      <w:r>
        <w:rPr>
          <w:rFonts w:ascii="Consolas" w:hAnsi="Consolas" w:eastAsia="Consolas" w:cs="Consolas"/>
          <w:sz w:val="21"/>
        </w:rPr>
        <w:t xml:space="preserve">  ▼</w:t>
      </w:r>
    </w:p>
    <w:p w14:paraId="79207CD6">
      <w:pPr>
        <w:pBdr>
          <w:bottom w:val="single" w:color="D9D9D9" w:sz="4" w:space="1"/>
        </w:pBdr>
        <w:spacing w:before="0" w:after="0" w:line="240" w:lineRule="auto"/>
        <w:ind w:left="360"/>
        <w:jc w:val="left"/>
      </w:pPr>
      <w:r>
        <w:rPr>
          <w:rFonts w:ascii="Consolas" w:hAnsi="Consolas" w:eastAsia="Consolas" w:cs="Consolas"/>
          <w:sz w:val="21"/>
        </w:rPr>
        <w:t>计算距离矩阵</w:t>
      </w:r>
    </w:p>
    <w:p w14:paraId="7D023DA6">
      <w:pPr>
        <w:pBdr>
          <w:bottom w:val="single" w:color="D9D9D9" w:sz="4" w:space="1"/>
        </w:pBdr>
        <w:spacing w:before="0" w:after="0" w:line="240" w:lineRule="auto"/>
        <w:ind w:left="360"/>
        <w:jc w:val="left"/>
      </w:pPr>
      <w:r>
        <w:rPr>
          <w:rFonts w:ascii="Consolas" w:hAnsi="Consolas" w:eastAsia="Consolas" w:cs="Consolas"/>
          <w:sz w:val="21"/>
        </w:rPr>
        <w:t xml:space="preserve">  │</w:t>
      </w:r>
    </w:p>
    <w:p w14:paraId="3C65328D">
      <w:pPr>
        <w:pBdr>
          <w:bottom w:val="single" w:color="D9D9D9" w:sz="4" w:space="1"/>
        </w:pBdr>
        <w:spacing w:before="0" w:after="0" w:line="240" w:lineRule="auto"/>
        <w:ind w:left="360"/>
        <w:jc w:val="left"/>
      </w:pPr>
      <w:r>
        <w:rPr>
          <w:rFonts w:ascii="Consolas" w:hAnsi="Consolas" w:eastAsia="Consolas" w:cs="Consolas"/>
          <w:sz w:val="21"/>
        </w:rPr>
        <w:t xml:space="preserve">  ▼</w:t>
      </w:r>
    </w:p>
    <w:p w14:paraId="3B342180">
      <w:pPr>
        <w:pBdr>
          <w:bottom w:val="single" w:color="D9D9D9" w:sz="4" w:space="1"/>
        </w:pBdr>
        <w:spacing w:before="0" w:after="0" w:line="240" w:lineRule="auto"/>
        <w:ind w:left="360"/>
        <w:jc w:val="left"/>
      </w:pPr>
      <w:r>
        <w:rPr>
          <w:rFonts w:ascii="Consolas" w:hAnsi="Consolas" w:eastAsia="Consolas" w:cs="Consolas"/>
          <w:sz w:val="21"/>
        </w:rPr>
        <w:t>初始化信息素矩阵</w:t>
      </w:r>
    </w:p>
    <w:p w14:paraId="1597E9E9">
      <w:pPr>
        <w:pBdr>
          <w:bottom w:val="single" w:color="D9D9D9" w:sz="4" w:space="1"/>
        </w:pBdr>
        <w:spacing w:before="0" w:after="0" w:line="240" w:lineRule="auto"/>
        <w:ind w:left="360"/>
        <w:jc w:val="left"/>
      </w:pPr>
      <w:r>
        <w:rPr>
          <w:rFonts w:ascii="Consolas" w:hAnsi="Consolas" w:eastAsia="Consolas" w:cs="Consolas"/>
          <w:sz w:val="21"/>
        </w:rPr>
        <w:t xml:space="preserve">  │</w:t>
      </w:r>
    </w:p>
    <w:p w14:paraId="5E8D796D">
      <w:pPr>
        <w:pBdr>
          <w:bottom w:val="single" w:color="D9D9D9" w:sz="4" w:space="1"/>
        </w:pBdr>
        <w:spacing w:before="0" w:after="0" w:line="240" w:lineRule="auto"/>
        <w:ind w:left="360"/>
        <w:jc w:val="left"/>
      </w:pPr>
      <w:r>
        <w:rPr>
          <w:rFonts w:ascii="Consolas" w:hAnsi="Consolas" w:eastAsia="Consolas" w:cs="Consolas"/>
          <w:sz w:val="21"/>
        </w:rPr>
        <w:t xml:space="preserve">  ▼</w:t>
      </w:r>
    </w:p>
    <w:p w14:paraId="33D979B8">
      <w:pPr>
        <w:pBdr>
          <w:bottom w:val="single" w:color="D9D9D9" w:sz="4" w:space="1"/>
        </w:pBdr>
        <w:spacing w:before="0" w:after="0" w:line="240" w:lineRule="auto"/>
        <w:ind w:left="360"/>
        <w:jc w:val="left"/>
      </w:pPr>
      <w:r>
        <w:rPr>
          <w:rFonts w:ascii="Consolas" w:hAnsi="Consolas" w:eastAsia="Consolas" w:cs="Consolas"/>
          <w:sz w:val="21"/>
        </w:rPr>
        <w:t>┌─────────────────────────────────┐</w:t>
      </w:r>
    </w:p>
    <w:p w14:paraId="26413C19">
      <w:pPr>
        <w:pBdr>
          <w:bottom w:val="single" w:color="D9D9D9" w:sz="4" w:space="1"/>
        </w:pBdr>
        <w:spacing w:before="0" w:after="0" w:line="240" w:lineRule="auto"/>
        <w:ind w:left="360"/>
        <w:jc w:val="left"/>
      </w:pPr>
      <w:r>
        <w:rPr>
          <w:rFonts w:ascii="Consolas" w:hAnsi="Consolas" w:eastAsia="Consolas" w:cs="Consolas"/>
          <w:sz w:val="21"/>
        </w:rPr>
        <w:t>│          迭代循环               │</w:t>
      </w:r>
    </w:p>
    <w:p w14:paraId="534C798D">
      <w:pPr>
        <w:pBdr>
          <w:bottom w:val="single" w:color="D9D9D9" w:sz="4" w:space="1"/>
        </w:pBdr>
        <w:spacing w:before="0" w:after="0" w:line="240" w:lineRule="auto"/>
        <w:ind w:left="360"/>
        <w:jc w:val="left"/>
      </w:pPr>
      <w:r>
        <w:rPr>
          <w:rFonts w:ascii="Consolas" w:hAnsi="Consolas" w:eastAsia="Consolas" w:cs="Consolas"/>
          <w:sz w:val="21"/>
        </w:rPr>
        <w:t>│  ┌───────────────────────────┐  │</w:t>
      </w:r>
    </w:p>
    <w:p w14:paraId="1D55213D">
      <w:pPr>
        <w:pBdr>
          <w:bottom w:val="single" w:color="D9D9D9" w:sz="4" w:space="1"/>
        </w:pBdr>
        <w:spacing w:before="0" w:after="0" w:line="240" w:lineRule="auto"/>
        <w:ind w:left="360"/>
        <w:jc w:val="left"/>
      </w:pPr>
      <w:r>
        <w:rPr>
          <w:rFonts w:ascii="Consolas" w:hAnsi="Consolas" w:eastAsia="Consolas" w:cs="Consolas"/>
          <w:sz w:val="21"/>
        </w:rPr>
        <w:t>│  │  蚂蚁构建路径             │  │</w:t>
      </w:r>
    </w:p>
    <w:p w14:paraId="4DE62EEA">
      <w:pPr>
        <w:pBdr>
          <w:bottom w:val="single" w:color="D9D9D9" w:sz="4" w:space="1"/>
        </w:pBdr>
        <w:spacing w:before="0" w:after="0" w:line="240" w:lineRule="auto"/>
        <w:ind w:left="360"/>
        <w:jc w:val="left"/>
      </w:pPr>
      <w:r>
        <w:rPr>
          <w:rFonts w:ascii="Consolas" w:hAnsi="Consolas" w:eastAsia="Consolas" w:cs="Consolas"/>
          <w:sz w:val="21"/>
        </w:rPr>
        <w:t>│  │  （状态转移规则）         │  │</w:t>
      </w:r>
    </w:p>
    <w:p w14:paraId="04D3DF2C">
      <w:pPr>
        <w:pBdr>
          <w:bottom w:val="single" w:color="D9D9D9" w:sz="4" w:space="1"/>
        </w:pBdr>
        <w:spacing w:before="0" w:after="0" w:line="240" w:lineRule="auto"/>
        <w:ind w:left="360"/>
        <w:jc w:val="left"/>
      </w:pPr>
      <w:r>
        <w:rPr>
          <w:rFonts w:ascii="Consolas" w:hAnsi="Consolas" w:eastAsia="Consolas" w:cs="Consolas"/>
          <w:sz w:val="21"/>
        </w:rPr>
        <w:t>│  └───────────────────────────┘  │</w:t>
      </w:r>
    </w:p>
    <w:p w14:paraId="177C7032">
      <w:pPr>
        <w:pBdr>
          <w:bottom w:val="single" w:color="D9D9D9" w:sz="4" w:space="1"/>
        </w:pBdr>
        <w:spacing w:before="0" w:after="0" w:line="240" w:lineRule="auto"/>
        <w:ind w:left="360"/>
        <w:jc w:val="left"/>
      </w:pPr>
      <w:r>
        <w:rPr>
          <w:rFonts w:ascii="Consolas" w:hAnsi="Consolas" w:eastAsia="Consolas" w:cs="Consolas"/>
          <w:sz w:val="21"/>
        </w:rPr>
        <w:t>│            │                    │</w:t>
      </w:r>
    </w:p>
    <w:p w14:paraId="36735C66">
      <w:pPr>
        <w:pBdr>
          <w:bottom w:val="single" w:color="D9D9D9" w:sz="4" w:space="1"/>
        </w:pBdr>
        <w:spacing w:before="0" w:after="0" w:line="240" w:lineRule="auto"/>
        <w:ind w:left="360"/>
        <w:jc w:val="left"/>
      </w:pPr>
      <w:r>
        <w:rPr>
          <w:rFonts w:ascii="Consolas" w:hAnsi="Consolas" w:eastAsia="Consolas" w:cs="Consolas"/>
          <w:sz w:val="21"/>
        </w:rPr>
        <w:t>│            ▼                    │</w:t>
      </w:r>
    </w:p>
    <w:p w14:paraId="650CAF6B">
      <w:pPr>
        <w:pBdr>
          <w:bottom w:val="single" w:color="D9D9D9" w:sz="4" w:space="1"/>
        </w:pBdr>
        <w:spacing w:before="0" w:after="0" w:line="240" w:lineRule="auto"/>
        <w:ind w:left="360"/>
        <w:jc w:val="left"/>
      </w:pPr>
      <w:r>
        <w:rPr>
          <w:rFonts w:ascii="Consolas" w:hAnsi="Consolas" w:eastAsia="Consolas" w:cs="Consolas"/>
          <w:sz w:val="21"/>
        </w:rPr>
        <w:t>│  ┌───────────────────────────┐  │</w:t>
      </w:r>
    </w:p>
    <w:p w14:paraId="62748D0D">
      <w:pPr>
        <w:pBdr>
          <w:bottom w:val="single" w:color="D9D9D9" w:sz="4" w:space="1"/>
        </w:pBdr>
        <w:spacing w:before="0" w:after="0" w:line="240" w:lineRule="auto"/>
        <w:ind w:left="360"/>
        <w:jc w:val="left"/>
      </w:pPr>
      <w:r>
        <w:rPr>
          <w:rFonts w:ascii="Consolas" w:hAnsi="Consolas" w:eastAsia="Consolas" w:cs="Consolas"/>
          <w:sz w:val="21"/>
        </w:rPr>
        <w:t>│  │  遗传算法增强             │  │</w:t>
      </w:r>
    </w:p>
    <w:p w14:paraId="07395EDF">
      <w:pPr>
        <w:pBdr>
          <w:bottom w:val="single" w:color="D9D9D9" w:sz="4" w:space="1"/>
        </w:pBdr>
        <w:spacing w:before="0" w:after="0" w:line="240" w:lineRule="auto"/>
        <w:ind w:left="360"/>
        <w:jc w:val="left"/>
      </w:pPr>
      <w:r>
        <w:rPr>
          <w:rFonts w:ascii="Consolas" w:hAnsi="Consolas" w:eastAsia="Consolas" w:cs="Consolas"/>
          <w:sz w:val="21"/>
        </w:rPr>
        <w:t>│  │  （选择、交叉、变异）     │  │</w:t>
      </w:r>
    </w:p>
    <w:p w14:paraId="0ED0A6E3">
      <w:pPr>
        <w:pBdr>
          <w:bottom w:val="single" w:color="D9D9D9" w:sz="4" w:space="1"/>
        </w:pBdr>
        <w:spacing w:before="0" w:after="0" w:line="240" w:lineRule="auto"/>
        <w:ind w:left="360"/>
        <w:jc w:val="left"/>
      </w:pPr>
      <w:r>
        <w:rPr>
          <w:rFonts w:ascii="Consolas" w:hAnsi="Consolas" w:eastAsia="Consolas" w:cs="Consolas"/>
          <w:sz w:val="21"/>
        </w:rPr>
        <w:t>│  └───────────────────────────┘  │</w:t>
      </w:r>
    </w:p>
    <w:p w14:paraId="7D7A2142">
      <w:pPr>
        <w:pBdr>
          <w:bottom w:val="single" w:color="D9D9D9" w:sz="4" w:space="1"/>
        </w:pBdr>
        <w:spacing w:before="0" w:after="0" w:line="240" w:lineRule="auto"/>
        <w:ind w:left="360"/>
        <w:jc w:val="left"/>
      </w:pPr>
      <w:r>
        <w:rPr>
          <w:rFonts w:ascii="Consolas" w:hAnsi="Consolas" w:eastAsia="Consolas" w:cs="Consolas"/>
          <w:sz w:val="21"/>
        </w:rPr>
        <w:t>│            │                    │</w:t>
      </w:r>
    </w:p>
    <w:p w14:paraId="2A3D5852">
      <w:pPr>
        <w:pBdr>
          <w:bottom w:val="single" w:color="D9D9D9" w:sz="4" w:space="1"/>
        </w:pBdr>
        <w:spacing w:before="0" w:after="0" w:line="240" w:lineRule="auto"/>
        <w:ind w:left="360"/>
        <w:jc w:val="left"/>
      </w:pPr>
      <w:r>
        <w:rPr>
          <w:rFonts w:ascii="Consolas" w:hAnsi="Consolas" w:eastAsia="Consolas" w:cs="Consolas"/>
          <w:sz w:val="21"/>
        </w:rPr>
        <w:t>│            ▼                    │</w:t>
      </w:r>
    </w:p>
    <w:p w14:paraId="5249226E">
      <w:pPr>
        <w:pBdr>
          <w:bottom w:val="single" w:color="D9D9D9" w:sz="4" w:space="1"/>
        </w:pBdr>
        <w:spacing w:before="0" w:after="0" w:line="240" w:lineRule="auto"/>
        <w:ind w:left="360"/>
        <w:jc w:val="left"/>
      </w:pPr>
      <w:r>
        <w:rPr>
          <w:rFonts w:ascii="Consolas" w:hAnsi="Consolas" w:eastAsia="Consolas" w:cs="Consolas"/>
          <w:sz w:val="21"/>
        </w:rPr>
        <w:t>│  ┌───────────────────────────┐  │</w:t>
      </w:r>
    </w:p>
    <w:p w14:paraId="25974960">
      <w:pPr>
        <w:pBdr>
          <w:bottom w:val="single" w:color="D9D9D9" w:sz="4" w:space="1"/>
        </w:pBdr>
        <w:spacing w:before="0" w:after="0" w:line="240" w:lineRule="auto"/>
        <w:ind w:left="360"/>
        <w:jc w:val="left"/>
      </w:pPr>
      <w:r>
        <w:rPr>
          <w:rFonts w:ascii="Consolas" w:hAnsi="Consolas" w:eastAsia="Consolas" w:cs="Consolas"/>
          <w:sz w:val="21"/>
        </w:rPr>
        <w:t>│  │  2-opt局部搜索            │  │</w:t>
      </w:r>
    </w:p>
    <w:p w14:paraId="12C1D885">
      <w:pPr>
        <w:pBdr>
          <w:bottom w:val="single" w:color="D9D9D9" w:sz="4" w:space="1"/>
        </w:pBdr>
        <w:spacing w:before="0" w:after="0" w:line="240" w:lineRule="auto"/>
        <w:ind w:left="360"/>
        <w:jc w:val="left"/>
      </w:pPr>
      <w:r>
        <w:rPr>
          <w:rFonts w:ascii="Consolas" w:hAnsi="Consolas" w:eastAsia="Consolas" w:cs="Consolas"/>
          <w:sz w:val="21"/>
        </w:rPr>
        <w:t>│  │  （精英路径优化）         │  │</w:t>
      </w:r>
    </w:p>
    <w:p w14:paraId="170D2304">
      <w:pPr>
        <w:pBdr>
          <w:bottom w:val="single" w:color="D9D9D9" w:sz="4" w:space="1"/>
        </w:pBdr>
        <w:spacing w:before="0" w:after="0" w:line="240" w:lineRule="auto"/>
        <w:ind w:left="360"/>
        <w:jc w:val="left"/>
      </w:pPr>
      <w:r>
        <w:rPr>
          <w:rFonts w:ascii="Consolas" w:hAnsi="Consolas" w:eastAsia="Consolas" w:cs="Consolas"/>
          <w:sz w:val="21"/>
        </w:rPr>
        <w:t>│  └───────────────────────────┘  │</w:t>
      </w:r>
    </w:p>
    <w:p w14:paraId="2635334D">
      <w:pPr>
        <w:pBdr>
          <w:bottom w:val="single" w:color="D9D9D9" w:sz="4" w:space="1"/>
        </w:pBdr>
        <w:spacing w:before="0" w:after="0" w:line="240" w:lineRule="auto"/>
        <w:ind w:left="360"/>
        <w:jc w:val="left"/>
      </w:pPr>
      <w:r>
        <w:rPr>
          <w:rFonts w:ascii="Consolas" w:hAnsi="Consolas" w:eastAsia="Consolas" w:cs="Consolas"/>
          <w:sz w:val="21"/>
        </w:rPr>
        <w:t>│            │                    │</w:t>
      </w:r>
    </w:p>
    <w:p w14:paraId="013F87F9">
      <w:pPr>
        <w:pBdr>
          <w:bottom w:val="single" w:color="D9D9D9" w:sz="4" w:space="1"/>
        </w:pBdr>
        <w:spacing w:before="0" w:after="0" w:line="240" w:lineRule="auto"/>
        <w:ind w:left="360"/>
        <w:jc w:val="left"/>
      </w:pPr>
      <w:r>
        <w:rPr>
          <w:rFonts w:ascii="Consolas" w:hAnsi="Consolas" w:eastAsia="Consolas" w:cs="Consolas"/>
          <w:sz w:val="21"/>
        </w:rPr>
        <w:t>│            ▼                    │</w:t>
      </w:r>
    </w:p>
    <w:p w14:paraId="69C1539F">
      <w:pPr>
        <w:pBdr>
          <w:bottom w:val="single" w:color="D9D9D9" w:sz="4" w:space="1"/>
        </w:pBdr>
        <w:spacing w:before="0" w:after="0" w:line="240" w:lineRule="auto"/>
        <w:ind w:left="360"/>
        <w:jc w:val="left"/>
      </w:pPr>
      <w:r>
        <w:rPr>
          <w:rFonts w:ascii="Consolas" w:hAnsi="Consolas" w:eastAsia="Consolas" w:cs="Consolas"/>
          <w:sz w:val="21"/>
        </w:rPr>
        <w:t>│  ┌───────────────────────────┐  │</w:t>
      </w:r>
    </w:p>
    <w:p w14:paraId="59E89358">
      <w:pPr>
        <w:pBdr>
          <w:bottom w:val="single" w:color="D9D9D9" w:sz="4" w:space="1"/>
        </w:pBdr>
        <w:spacing w:before="0" w:after="0" w:line="240" w:lineRule="auto"/>
        <w:ind w:left="360"/>
        <w:jc w:val="left"/>
      </w:pPr>
      <w:r>
        <w:rPr>
          <w:rFonts w:ascii="Consolas" w:hAnsi="Consolas" w:eastAsia="Consolas" w:cs="Consolas"/>
          <w:sz w:val="21"/>
        </w:rPr>
        <w:t>│  │  信息素更新               │  │</w:t>
      </w:r>
    </w:p>
    <w:p w14:paraId="33FF8BB7">
      <w:pPr>
        <w:pBdr>
          <w:bottom w:val="single" w:color="D9D9D9" w:sz="4" w:space="1"/>
        </w:pBdr>
        <w:spacing w:before="0" w:after="0" w:line="240" w:lineRule="auto"/>
        <w:ind w:left="360"/>
        <w:jc w:val="left"/>
      </w:pPr>
      <w:r>
        <w:rPr>
          <w:rFonts w:ascii="Consolas" w:hAnsi="Consolas" w:eastAsia="Consolas" w:cs="Consolas"/>
          <w:sz w:val="21"/>
        </w:rPr>
        <w:t>│  │  （挥发+精英强化）        │  │</w:t>
      </w:r>
    </w:p>
    <w:p w14:paraId="610DD2E8">
      <w:pPr>
        <w:pBdr>
          <w:bottom w:val="single" w:color="D9D9D9" w:sz="4" w:space="1"/>
        </w:pBdr>
        <w:spacing w:before="0" w:after="0" w:line="240" w:lineRule="auto"/>
        <w:ind w:left="360"/>
        <w:jc w:val="left"/>
      </w:pPr>
      <w:r>
        <w:rPr>
          <w:rFonts w:ascii="Consolas" w:hAnsi="Consolas" w:eastAsia="Consolas" w:cs="Consolas"/>
          <w:sz w:val="21"/>
        </w:rPr>
        <w:t>│  └───────────────────────────┘  │</w:t>
      </w:r>
    </w:p>
    <w:p w14:paraId="7CBB29C5">
      <w:pPr>
        <w:pBdr>
          <w:bottom w:val="single" w:color="D9D9D9" w:sz="4" w:space="1"/>
        </w:pBdr>
        <w:spacing w:before="0" w:after="0" w:line="240" w:lineRule="auto"/>
        <w:ind w:left="360"/>
        <w:jc w:val="left"/>
      </w:pPr>
      <w:r>
        <w:rPr>
          <w:rFonts w:ascii="Consolas" w:hAnsi="Consolas" w:eastAsia="Consolas" w:cs="Consolas"/>
          <w:sz w:val="21"/>
        </w:rPr>
        <w:t>│            │                    │</w:t>
      </w:r>
    </w:p>
    <w:p w14:paraId="413C5E38">
      <w:pPr>
        <w:pBdr>
          <w:bottom w:val="single" w:color="D9D9D9" w:sz="4" w:space="1"/>
        </w:pBdr>
        <w:spacing w:before="0" w:after="0" w:line="240" w:lineRule="auto"/>
        <w:ind w:left="360"/>
        <w:jc w:val="left"/>
      </w:pPr>
      <w:r>
        <w:rPr>
          <w:rFonts w:ascii="Consolas" w:hAnsi="Consolas" w:eastAsia="Consolas" w:cs="Consolas"/>
          <w:sz w:val="21"/>
        </w:rPr>
        <w:t>│            ▼                    │</w:t>
      </w:r>
    </w:p>
    <w:p w14:paraId="29872C41">
      <w:pPr>
        <w:pBdr>
          <w:bottom w:val="single" w:color="D9D9D9" w:sz="4" w:space="1"/>
        </w:pBdr>
        <w:spacing w:before="0" w:after="0" w:line="240" w:lineRule="auto"/>
        <w:ind w:left="360"/>
        <w:jc w:val="left"/>
      </w:pPr>
      <w:r>
        <w:rPr>
          <w:rFonts w:ascii="Consolas" w:hAnsi="Consolas" w:eastAsia="Consolas" w:cs="Consolas"/>
          <w:sz w:val="21"/>
        </w:rPr>
        <w:t>│  ┌───────────────────────────┐  │</w:t>
      </w:r>
    </w:p>
    <w:p w14:paraId="44772251">
      <w:pPr>
        <w:pBdr>
          <w:bottom w:val="single" w:color="D9D9D9" w:sz="4" w:space="1"/>
        </w:pBdr>
        <w:spacing w:before="0" w:after="0" w:line="240" w:lineRule="auto"/>
        <w:ind w:left="360"/>
        <w:jc w:val="left"/>
      </w:pPr>
      <w:r>
        <w:rPr>
          <w:rFonts w:ascii="Consolas" w:hAnsi="Consolas" w:eastAsia="Consolas" w:cs="Consolas"/>
          <w:sz w:val="21"/>
        </w:rPr>
        <w:t>│  │  自适应参数调整           │  │</w:t>
      </w:r>
    </w:p>
    <w:p w14:paraId="508B152C">
      <w:pPr>
        <w:pBdr>
          <w:bottom w:val="single" w:color="D9D9D9" w:sz="4" w:space="1"/>
        </w:pBdr>
        <w:spacing w:before="0" w:after="0" w:line="240" w:lineRule="auto"/>
        <w:ind w:left="360"/>
        <w:jc w:val="left"/>
      </w:pPr>
      <w:r>
        <w:rPr>
          <w:rFonts w:ascii="Consolas" w:hAnsi="Consolas" w:eastAsia="Consolas" w:cs="Consolas"/>
          <w:sz w:val="21"/>
        </w:rPr>
        <w:t>│  │  （更新α和β）            │  │</w:t>
      </w:r>
    </w:p>
    <w:p w14:paraId="74AF11E2">
      <w:pPr>
        <w:pBdr>
          <w:bottom w:val="single" w:color="D9D9D9" w:sz="4" w:space="1"/>
        </w:pBdr>
        <w:spacing w:before="0" w:after="0" w:line="240" w:lineRule="auto"/>
        <w:ind w:left="360"/>
        <w:jc w:val="left"/>
      </w:pPr>
      <w:r>
        <w:rPr>
          <w:rFonts w:ascii="Consolas" w:hAnsi="Consolas" w:eastAsia="Consolas" w:cs="Consolas"/>
          <w:sz w:val="21"/>
        </w:rPr>
        <w:t>│  └───────────────────────────┘  │</w:t>
      </w:r>
    </w:p>
    <w:p w14:paraId="74186053">
      <w:pPr>
        <w:pBdr>
          <w:bottom w:val="single" w:color="D9D9D9" w:sz="4" w:space="1"/>
        </w:pBdr>
        <w:spacing w:before="0" w:after="0" w:line="240" w:lineRule="auto"/>
        <w:ind w:left="360"/>
        <w:jc w:val="left"/>
      </w:pPr>
      <w:r>
        <w:rPr>
          <w:rFonts w:ascii="Consolas" w:hAnsi="Consolas" w:eastAsia="Consolas" w:cs="Consolas"/>
          <w:sz w:val="21"/>
        </w:rPr>
        <w:t>│            │                    │</w:t>
      </w:r>
    </w:p>
    <w:p w14:paraId="08DA8489">
      <w:pPr>
        <w:pBdr>
          <w:bottom w:val="single" w:color="D9D9D9" w:sz="4" w:space="1"/>
        </w:pBdr>
        <w:spacing w:before="0" w:after="0" w:line="240" w:lineRule="auto"/>
        <w:ind w:left="360"/>
        <w:jc w:val="left"/>
      </w:pPr>
      <w:r>
        <w:rPr>
          <w:rFonts w:ascii="Consolas" w:hAnsi="Consolas" w:eastAsia="Consolas" w:cs="Consolas"/>
          <w:sz w:val="21"/>
        </w:rPr>
        <w:t>│            ▼                    │</w:t>
      </w:r>
    </w:p>
    <w:p w14:paraId="55A0CCA2">
      <w:pPr>
        <w:pBdr>
          <w:bottom w:val="single" w:color="D9D9D9" w:sz="4" w:space="1"/>
        </w:pBdr>
        <w:spacing w:before="0" w:after="0" w:line="240" w:lineRule="auto"/>
        <w:ind w:left="360"/>
        <w:jc w:val="left"/>
      </w:pPr>
      <w:r>
        <w:rPr>
          <w:rFonts w:ascii="Consolas" w:hAnsi="Consolas" w:eastAsia="Consolas" w:cs="Consolas"/>
          <w:sz w:val="21"/>
        </w:rPr>
        <w:t>│  ┌───────────────────────────┐  │</w:t>
      </w:r>
    </w:p>
    <w:p w14:paraId="4C02A135">
      <w:pPr>
        <w:pBdr>
          <w:bottom w:val="single" w:color="D9D9D9" w:sz="4" w:space="1"/>
        </w:pBdr>
        <w:spacing w:before="0" w:after="0" w:line="240" w:lineRule="auto"/>
        <w:ind w:left="360"/>
        <w:jc w:val="left"/>
      </w:pPr>
      <w:r>
        <w:rPr>
          <w:rFonts w:ascii="Consolas" w:hAnsi="Consolas" w:eastAsia="Consolas" w:cs="Consolas"/>
          <w:sz w:val="21"/>
        </w:rPr>
        <w:t>│  │  更新全局最优解           │  │</w:t>
      </w:r>
    </w:p>
    <w:p w14:paraId="4B96DFEC">
      <w:pPr>
        <w:pBdr>
          <w:bottom w:val="single" w:color="D9D9D9" w:sz="4" w:space="1"/>
        </w:pBdr>
        <w:spacing w:before="0" w:after="0" w:line="240" w:lineRule="auto"/>
        <w:ind w:left="360"/>
        <w:jc w:val="left"/>
      </w:pPr>
      <w:r>
        <w:rPr>
          <w:rFonts w:ascii="Consolas" w:hAnsi="Consolas" w:eastAsia="Consolas" w:cs="Consolas"/>
          <w:sz w:val="21"/>
        </w:rPr>
        <w:t>│  └───────────────────────────┘  │</w:t>
      </w:r>
    </w:p>
    <w:p w14:paraId="6204F9B2">
      <w:pPr>
        <w:pBdr>
          <w:bottom w:val="single" w:color="D9D9D9" w:sz="4" w:space="1"/>
        </w:pBdr>
        <w:spacing w:before="0" w:after="0" w:line="240" w:lineRule="auto"/>
        <w:ind w:left="360"/>
        <w:jc w:val="left"/>
      </w:pPr>
      <w:r>
        <w:rPr>
          <w:rFonts w:ascii="Consolas" w:hAnsi="Consolas" w:eastAsia="Consolas" w:cs="Consolas"/>
          <w:sz w:val="21"/>
        </w:rPr>
        <w:t>│            │                    │</w:t>
      </w:r>
    </w:p>
    <w:p w14:paraId="6CFBFD51">
      <w:pPr>
        <w:pBdr>
          <w:bottom w:val="single" w:color="D9D9D9" w:sz="4" w:space="1"/>
        </w:pBdr>
        <w:spacing w:before="0" w:after="0" w:line="240" w:lineRule="auto"/>
        <w:ind w:left="360"/>
        <w:jc w:val="left"/>
      </w:pPr>
      <w:r>
        <w:rPr>
          <w:rFonts w:ascii="Consolas" w:hAnsi="Consolas" w:eastAsia="Consolas" w:cs="Consolas"/>
          <w:sz w:val="21"/>
        </w:rPr>
        <w:t>│            ▼                    │</w:t>
      </w:r>
    </w:p>
    <w:p w14:paraId="669FE8FE">
      <w:pPr>
        <w:pBdr>
          <w:bottom w:val="single" w:color="D9D9D9" w:sz="4" w:space="1"/>
        </w:pBdr>
        <w:spacing w:before="0" w:after="0" w:line="240" w:lineRule="auto"/>
        <w:ind w:left="360"/>
        <w:jc w:val="left"/>
      </w:pPr>
      <w:r>
        <w:rPr>
          <w:rFonts w:ascii="Consolas" w:hAnsi="Consolas" w:eastAsia="Consolas" w:cs="Consolas"/>
          <w:sz w:val="21"/>
        </w:rPr>
        <w:t>│     达到最大迭代次数？          │</w:t>
      </w:r>
    </w:p>
    <w:p w14:paraId="34023A42">
      <w:pPr>
        <w:pBdr>
          <w:bottom w:val="single" w:color="D9D9D9" w:sz="4" w:space="1"/>
        </w:pBdr>
        <w:spacing w:before="0" w:after="0" w:line="240" w:lineRule="auto"/>
        <w:ind w:left="360"/>
        <w:jc w:val="left"/>
      </w:pPr>
      <w:r>
        <w:rPr>
          <w:rFonts w:ascii="Consolas" w:hAnsi="Consolas" w:eastAsia="Consolas" w:cs="Consolas"/>
          <w:sz w:val="21"/>
        </w:rPr>
        <w:t>│       │           │             │</w:t>
      </w:r>
    </w:p>
    <w:p w14:paraId="0204204B">
      <w:pPr>
        <w:pBdr>
          <w:bottom w:val="single" w:color="D9D9D9" w:sz="4" w:space="1"/>
        </w:pBdr>
        <w:spacing w:before="0" w:after="0" w:line="240" w:lineRule="auto"/>
        <w:ind w:left="360"/>
        <w:jc w:val="left"/>
      </w:pPr>
      <w:r>
        <w:rPr>
          <w:rFonts w:ascii="Consolas" w:hAnsi="Consolas" w:eastAsia="Consolas" w:cs="Consolas"/>
          <w:sz w:val="21"/>
        </w:rPr>
        <w:t>│      是          否             │</w:t>
      </w:r>
    </w:p>
    <w:p w14:paraId="1490E3E9">
      <w:pPr>
        <w:pBdr>
          <w:bottom w:val="single" w:color="D9D9D9" w:sz="4" w:space="1"/>
        </w:pBdr>
        <w:spacing w:before="0" w:after="0" w:line="240" w:lineRule="auto"/>
        <w:ind w:left="360"/>
        <w:jc w:val="left"/>
      </w:pPr>
      <w:r>
        <w:rPr>
          <w:rFonts w:ascii="Consolas" w:hAnsi="Consolas" w:eastAsia="Consolas" w:cs="Consolas"/>
          <w:sz w:val="21"/>
        </w:rPr>
        <w:t>│       │           │             │</w:t>
      </w:r>
    </w:p>
    <w:p w14:paraId="1F857492">
      <w:pPr>
        <w:pBdr>
          <w:bottom w:val="single" w:color="D9D9D9" w:sz="4" w:space="1"/>
        </w:pBdr>
        <w:spacing w:before="0" w:after="0" w:line="240" w:lineRule="auto"/>
        <w:ind w:left="360"/>
        <w:jc w:val="left"/>
      </w:pPr>
      <w:r>
        <w:rPr>
          <w:rFonts w:ascii="Consolas" w:hAnsi="Consolas" w:eastAsia="Consolas" w:cs="Consolas"/>
          <w:sz w:val="21"/>
        </w:rPr>
        <w:t>│       ▼           └──返回循环───│</w:t>
      </w:r>
    </w:p>
    <w:p w14:paraId="1F9B8940">
      <w:pPr>
        <w:pBdr>
          <w:bottom w:val="single" w:color="D9D9D9" w:sz="4" w:space="1"/>
        </w:pBdr>
        <w:spacing w:before="0" w:after="0" w:line="240" w:lineRule="auto"/>
        <w:ind w:left="360"/>
        <w:jc w:val="left"/>
      </w:pPr>
      <w:r>
        <w:rPr>
          <w:rFonts w:ascii="Consolas" w:hAnsi="Consolas" w:eastAsia="Consolas" w:cs="Consolas"/>
          <w:sz w:val="21"/>
        </w:rPr>
        <w:t>└─────────────────────────────────┘</w:t>
      </w:r>
    </w:p>
    <w:p w14:paraId="44CB24FB">
      <w:pPr>
        <w:pBdr>
          <w:bottom w:val="single" w:color="D9D9D9" w:sz="4" w:space="1"/>
        </w:pBdr>
        <w:spacing w:before="0" w:after="0" w:line="240" w:lineRule="auto"/>
        <w:ind w:left="360"/>
        <w:jc w:val="left"/>
      </w:pPr>
      <w:r>
        <w:rPr>
          <w:rFonts w:ascii="Consolas" w:hAnsi="Consolas" w:eastAsia="Consolas" w:cs="Consolas"/>
          <w:sz w:val="21"/>
        </w:rPr>
        <w:t xml:space="preserve">  │</w:t>
      </w:r>
    </w:p>
    <w:p w14:paraId="0555D1A6">
      <w:pPr>
        <w:pBdr>
          <w:bottom w:val="single" w:color="D9D9D9" w:sz="4" w:space="1"/>
        </w:pBdr>
        <w:spacing w:before="0" w:after="0" w:line="240" w:lineRule="auto"/>
        <w:ind w:left="360"/>
        <w:jc w:val="left"/>
      </w:pPr>
      <w:r>
        <w:rPr>
          <w:rFonts w:ascii="Consolas" w:hAnsi="Consolas" w:eastAsia="Consolas" w:cs="Consolas"/>
          <w:sz w:val="21"/>
        </w:rPr>
        <w:t xml:space="preserve">  ▼</w:t>
      </w:r>
    </w:p>
    <w:p w14:paraId="4DC14DBB">
      <w:pPr>
        <w:pBdr>
          <w:bottom w:val="single" w:color="D9D9D9" w:sz="4" w:space="1"/>
        </w:pBdr>
        <w:spacing w:before="0" w:after="0" w:line="240" w:lineRule="auto"/>
        <w:ind w:left="360"/>
        <w:jc w:val="left"/>
      </w:pPr>
      <w:r>
        <w:rPr>
          <w:rFonts w:ascii="Consolas" w:hAnsi="Consolas" w:eastAsia="Consolas" w:cs="Consolas"/>
          <w:sz w:val="21"/>
        </w:rPr>
        <w:t>输出最优解</w:t>
      </w:r>
    </w:p>
    <w:p w14:paraId="7997D828">
      <w:pPr>
        <w:pBdr>
          <w:bottom w:val="single" w:color="D9D9D9" w:sz="4" w:space="1"/>
        </w:pBdr>
        <w:spacing w:before="0" w:after="0" w:line="240" w:lineRule="auto"/>
        <w:ind w:left="360"/>
        <w:jc w:val="left"/>
      </w:pPr>
      <w:r>
        <w:rPr>
          <w:rFonts w:ascii="Consolas" w:hAnsi="Consolas" w:eastAsia="Consolas" w:cs="Consolas"/>
          <w:sz w:val="21"/>
        </w:rPr>
        <w:t xml:space="preserve">  │</w:t>
      </w:r>
    </w:p>
    <w:p w14:paraId="57BD7720">
      <w:pPr>
        <w:pBdr>
          <w:bottom w:val="single" w:color="D9D9D9" w:sz="4" w:space="1"/>
        </w:pBdr>
        <w:spacing w:before="0" w:after="0" w:line="240" w:lineRule="auto"/>
        <w:ind w:left="360"/>
        <w:jc w:val="left"/>
      </w:pPr>
      <w:r>
        <w:rPr>
          <w:rFonts w:ascii="Consolas" w:hAnsi="Consolas" w:eastAsia="Consolas" w:cs="Consolas"/>
          <w:sz w:val="21"/>
        </w:rPr>
        <w:t xml:space="preserve">  ▼</w:t>
      </w:r>
    </w:p>
    <w:p w14:paraId="6E5804B1">
      <w:pPr>
        <w:pBdr>
          <w:bottom w:val="single" w:color="D9D9D9" w:sz="4" w:space="1"/>
        </w:pBdr>
        <w:spacing w:before="0" w:after="0" w:line="240" w:lineRule="auto"/>
        <w:ind w:left="360"/>
        <w:jc w:val="left"/>
      </w:pPr>
      <w:r>
        <w:rPr>
          <w:rFonts w:ascii="Consolas" w:hAnsi="Consolas" w:eastAsia="Consolas" w:cs="Consolas"/>
          <w:sz w:val="21"/>
        </w:rPr>
        <w:t>结束</w:t>
      </w:r>
    </w:p>
    <w:p w14:paraId="072BCFB2">
      <w:pPr>
        <w:spacing w:before="0" w:after="120" w:line="240" w:lineRule="auto"/>
        <w:jc w:val="left"/>
      </w:pPr>
    </w:p>
    <w:p w14:paraId="36051243">
      <w:pPr>
        <w:spacing w:before="120" w:after="120" w:line="360" w:lineRule="auto"/>
        <w:jc w:val="left"/>
      </w:pPr>
      <w:r>
        <w:rPr>
          <w:rFonts w:ascii="黑体" w:hAnsi="黑体" w:eastAsia="黑体" w:cs="黑体"/>
          <w:b/>
          <w:sz w:val="30"/>
        </w:rPr>
        <w:t>3.3.2 自适应参数调整策略</w:t>
      </w:r>
    </w:p>
    <w:p w14:paraId="56EF1861">
      <w:pPr>
        <w:spacing w:before="0" w:after="0" w:line="360" w:lineRule="auto"/>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14:paraId="6CEBEF3C">
      <w:pPr>
        <w:spacing w:before="0" w:after="0" w:line="360" w:lineRule="auto"/>
        <w:jc w:val="left"/>
      </w:pPr>
      <w:r>
        <w:rPr>
          <w:rFonts w:ascii="宋体" w:hAnsi="宋体" w:eastAsia="宋体" w:cs="宋体"/>
          <w:b/>
          <w:sz w:val="24"/>
        </w:rPr>
        <w:t>设计思路：</w:t>
      </w:r>
    </w:p>
    <w:p w14:paraId="16FEA622">
      <w:pPr>
        <w:pStyle w:val="16"/>
        <w:spacing w:before="0" w:after="0" w:line="360" w:lineRule="auto"/>
        <w:jc w:val="both"/>
      </w:pPr>
      <w:r>
        <w:rPr>
          <w:rFonts w:ascii="宋体" w:hAnsi="宋体" w:eastAsia="宋体" w:cs="宋体"/>
          <w:b w:val="0"/>
          <w:sz w:val="24"/>
        </w:rPr>
        <w:t>在搜索初期，采用较小的α值和较大的β值，鼓励算法进行探索，避免过早收敛</w:t>
      </w:r>
    </w:p>
    <w:p w14:paraId="318DC546">
      <w:pPr>
        <w:pStyle w:val="16"/>
        <w:spacing w:before="0" w:after="0" w:line="360" w:lineRule="auto"/>
        <w:jc w:val="both"/>
      </w:pPr>
      <w:r>
        <w:rPr>
          <w:rFonts w:ascii="宋体" w:hAnsi="宋体" w:eastAsia="宋体" w:cs="宋体"/>
          <w:b w:val="0"/>
          <w:sz w:val="24"/>
        </w:rPr>
        <w:t>在搜索后期，采用较大的α值和较小的β值，侧重利用已有信息，加速收敛</w:t>
      </w:r>
    </w:p>
    <w:p w14:paraId="4A9DE0FF">
      <w:pPr>
        <w:spacing w:before="0" w:after="0" w:line="360" w:lineRule="auto"/>
        <w:jc w:val="left"/>
      </w:pPr>
      <w:r>
        <w:rPr>
          <w:rFonts w:ascii="宋体" w:hAnsi="宋体" w:eastAsia="宋体" w:cs="宋体"/>
          <w:b/>
          <w:sz w:val="24"/>
        </w:rPr>
        <w:t>调整公式：</w:t>
      </w:r>
    </w:p>
    <w:p w14:paraId="1BBFD724">
      <w:pPr>
        <w:spacing w:before="120" w:after="120" w:line="360" w:lineRule="auto"/>
        <w:jc w:val="center"/>
      </w:pPr>
      <w:r>
        <w:rPr>
          <w:rFonts w:ascii="Cambria Math" w:hAnsi="Cambria Math" w:eastAsia="Cambria Math" w:cs="Cambria Math"/>
          <w:sz w:val="24"/>
        </w:rPr>
        <w:t>\alpha(t) = \alpha_{min} + (\alpha_{max} - \alpha_{min}) \times \frac{t}{T}</w:t>
      </w:r>
    </w:p>
    <w:p w14:paraId="6ABD2525">
      <w:pPr>
        <w:spacing w:before="120" w:after="120" w:line="360" w:lineRule="auto"/>
        <w:jc w:val="center"/>
      </w:pPr>
      <w:r>
        <w:rPr>
          <w:rFonts w:ascii="Cambria Math" w:hAnsi="Cambria Math" w:eastAsia="Cambria Math" w:cs="Cambria Math"/>
          <w:sz w:val="24"/>
        </w:rPr>
        <w:t>\beta(t) = \beta_{max} - (\beta_{max} - \beta_{min}) \times \frac{t}{T}</w:t>
      </w:r>
    </w:p>
    <w:p w14:paraId="269D6219">
      <w:pPr>
        <w:spacing w:before="0" w:after="0" w:line="360" w:lineRule="auto"/>
        <w:ind w:firstLine="480"/>
        <w:jc w:val="both"/>
      </w:pPr>
      <w:r>
        <w:rPr>
          <w:rFonts w:ascii="宋体" w:hAnsi="宋体" w:eastAsia="宋体" w:cs="宋体"/>
          <w:b w:val="0"/>
          <w:sz w:val="24"/>
        </w:rPr>
        <w:t>其中：</w:t>
      </w:r>
    </w:p>
    <w:p w14:paraId="7C506903">
      <w:pPr>
        <w:pStyle w:val="16"/>
        <w:spacing w:before="0" w:after="0" w:line="360" w:lineRule="auto"/>
        <w:jc w:val="both"/>
      </w:pPr>
      <w:r>
        <w:rPr>
          <w:rFonts w:ascii="宋体" w:hAnsi="宋体" w:eastAsia="宋体" w:cs="宋体"/>
          <w:b w:val="0"/>
          <w:sz w:val="24"/>
        </w:rPr>
        <w:t>t为当前迭代次数</w:t>
      </w:r>
    </w:p>
    <w:p w14:paraId="33ADBFCC">
      <w:pPr>
        <w:pStyle w:val="16"/>
        <w:spacing w:before="0" w:after="0" w:line="360" w:lineRule="auto"/>
        <w:jc w:val="both"/>
      </w:pPr>
      <w:r>
        <w:rPr>
          <w:rFonts w:ascii="宋体" w:hAnsi="宋体" w:eastAsia="宋体" w:cs="宋体"/>
          <w:b w:val="0"/>
          <w:sz w:val="24"/>
        </w:rPr>
        <w:t>T为最大迭代次数</w:t>
      </w:r>
    </w:p>
    <w:p w14:paraId="154D5D53">
      <w:pPr>
        <w:pStyle w:val="16"/>
        <w:spacing w:before="0" w:after="0" w:line="360" w:lineRule="auto"/>
        <w:jc w:val="both"/>
      </w:pPr>
      <w:r>
        <w:rPr>
          <w:rFonts w:ascii="宋体" w:hAnsi="宋体" w:eastAsia="宋体" w:cs="宋体"/>
          <w:b w:val="0"/>
          <w:sz w:val="24"/>
        </w:rPr>
        <w:t>α_min=0.5、α_max=2.5为信息素因子的范围</w:t>
      </w:r>
    </w:p>
    <w:p w14:paraId="5D3474C6">
      <w:pPr>
        <w:pStyle w:val="16"/>
        <w:spacing w:before="0" w:after="0" w:line="360" w:lineRule="auto"/>
        <w:jc w:val="both"/>
      </w:pPr>
      <w:r>
        <w:rPr>
          <w:rFonts w:ascii="宋体" w:hAnsi="宋体" w:eastAsia="宋体" w:cs="宋体"/>
          <w:b w:val="0"/>
          <w:sz w:val="24"/>
        </w:rPr>
        <w:t>β_min=1.0、β_max=4.0为启发函数因子的范围</w:t>
      </w:r>
    </w:p>
    <w:p w14:paraId="0ED9FE10">
      <w:pPr>
        <w:spacing w:before="0" w:after="0" w:line="360" w:lineRule="auto"/>
        <w:jc w:val="left"/>
      </w:pPr>
      <w:r>
        <w:rPr>
          <w:rFonts w:ascii="宋体" w:hAnsi="宋体" w:eastAsia="宋体" w:cs="宋体"/>
          <w:b/>
          <w:sz w:val="24"/>
        </w:rPr>
        <w:t>参数变化说明：</w:t>
      </w:r>
    </w:p>
    <w:p w14:paraId="70929767">
      <w:pPr>
        <w:pStyle w:val="16"/>
        <w:spacing w:before="0" w:after="0" w:line="360" w:lineRule="auto"/>
        <w:jc w:val="both"/>
      </w:pPr>
      <w:r>
        <w:rPr>
          <w:rFonts w:ascii="宋体" w:hAnsi="宋体" w:eastAsia="宋体" w:cs="宋体"/>
          <w:b w:val="0"/>
          <w:sz w:val="24"/>
        </w:rPr>
        <w:t>α从0.5线性增长到2.5：搜索初期注重探索，后期侧重利用</w:t>
      </w:r>
    </w:p>
    <w:p w14:paraId="16D40820">
      <w:pPr>
        <w:pStyle w:val="16"/>
        <w:spacing w:before="0" w:after="0" w:line="360" w:lineRule="auto"/>
        <w:jc w:val="both"/>
      </w:pPr>
      <w:r>
        <w:rPr>
          <w:rFonts w:ascii="宋体" w:hAnsi="宋体" w:eastAsia="宋体" w:cs="宋体"/>
          <w:b w:val="0"/>
          <w:sz w:val="24"/>
        </w:rPr>
        <w:t>β从4.0线性减小到1.0：搜索初期依赖距离启发，后期依赖信息素</w:t>
      </w:r>
    </w:p>
    <w:p w14:paraId="3E51C9F5">
      <w:pPr>
        <w:spacing w:before="0" w:after="0" w:line="360" w:lineRule="auto"/>
        <w:jc w:val="left"/>
      </w:pPr>
      <w:r>
        <w:rPr>
          <w:rFonts w:ascii="宋体" w:hAnsi="宋体" w:eastAsia="宋体" w:cs="宋体"/>
          <w:b/>
          <w:sz w:val="24"/>
        </w:rPr>
        <w:t>参数范围设置：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1D5C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7745B3BB">
            <w:pPr>
              <w:spacing w:before="0" w:after="0" w:line="360" w:lineRule="auto"/>
              <w:jc w:val="center"/>
            </w:pPr>
            <w:r>
              <w:rPr>
                <w:rFonts w:ascii="宋体" w:hAnsi="宋体" w:eastAsia="宋体" w:cs="宋体"/>
                <w:b/>
                <w:sz w:val="24"/>
              </w:rPr>
              <w:t>参数</w:t>
            </w:r>
          </w:p>
        </w:tc>
        <w:tc>
          <w:tcPr>
            <w:tcW w:w="2197" w:type="dxa"/>
            <w:shd w:val="clear" w:color="auto" w:fill="EDEDED"/>
            <w:vAlign w:val="center"/>
          </w:tcPr>
          <w:p w14:paraId="2BD38EE4">
            <w:pPr>
              <w:spacing w:before="0" w:after="0" w:line="360" w:lineRule="auto"/>
              <w:jc w:val="center"/>
            </w:pPr>
            <w:r>
              <w:rPr>
                <w:rFonts w:ascii="宋体" w:hAnsi="宋体" w:eastAsia="宋体" w:cs="宋体"/>
                <w:b/>
                <w:sz w:val="24"/>
              </w:rPr>
              <w:t>最小值</w:t>
            </w:r>
          </w:p>
        </w:tc>
        <w:tc>
          <w:tcPr>
            <w:tcW w:w="2197" w:type="dxa"/>
            <w:shd w:val="clear" w:color="auto" w:fill="EDEDED"/>
            <w:vAlign w:val="center"/>
          </w:tcPr>
          <w:p w14:paraId="2ABBAB40">
            <w:pPr>
              <w:spacing w:before="0" w:after="0" w:line="360" w:lineRule="auto"/>
              <w:jc w:val="center"/>
            </w:pPr>
            <w:r>
              <w:rPr>
                <w:rFonts w:ascii="宋体" w:hAnsi="宋体" w:eastAsia="宋体" w:cs="宋体"/>
                <w:b/>
                <w:sz w:val="24"/>
              </w:rPr>
              <w:t>最大值</w:t>
            </w:r>
          </w:p>
        </w:tc>
        <w:tc>
          <w:tcPr>
            <w:tcW w:w="2197" w:type="dxa"/>
            <w:shd w:val="clear" w:color="auto" w:fill="EDEDED"/>
            <w:vAlign w:val="center"/>
          </w:tcPr>
          <w:p w14:paraId="622F54AC">
            <w:pPr>
              <w:spacing w:before="0" w:after="0" w:line="360" w:lineRule="auto"/>
              <w:jc w:val="center"/>
            </w:pPr>
            <w:r>
              <w:rPr>
                <w:rFonts w:ascii="宋体" w:hAnsi="宋体" w:eastAsia="宋体" w:cs="宋体"/>
                <w:b/>
                <w:sz w:val="24"/>
              </w:rPr>
              <w:t>说明</w:t>
            </w:r>
          </w:p>
        </w:tc>
      </w:tr>
      <w:tr w14:paraId="7958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DE2D7C1">
            <w:pPr>
              <w:spacing w:before="0" w:after="0" w:line="360" w:lineRule="auto"/>
              <w:jc w:val="both"/>
            </w:pPr>
            <w:r>
              <w:rPr>
                <w:rFonts w:ascii="宋体" w:hAnsi="宋体" w:eastAsia="宋体" w:cs="宋体"/>
                <w:b w:val="0"/>
                <w:sz w:val="24"/>
              </w:rPr>
              <w:t>α</w:t>
            </w:r>
          </w:p>
        </w:tc>
        <w:tc>
          <w:tcPr>
            <w:tcW w:w="2197" w:type="dxa"/>
            <w:vAlign w:val="center"/>
          </w:tcPr>
          <w:p w14:paraId="6752B42C">
            <w:pPr>
              <w:spacing w:before="0" w:after="0" w:line="360" w:lineRule="auto"/>
              <w:jc w:val="both"/>
            </w:pPr>
            <w:r>
              <w:rPr>
                <w:rFonts w:ascii="宋体" w:hAnsi="宋体" w:eastAsia="宋体" w:cs="宋体"/>
                <w:b w:val="0"/>
                <w:sz w:val="24"/>
              </w:rPr>
              <w:t>0.5</w:t>
            </w:r>
          </w:p>
        </w:tc>
        <w:tc>
          <w:tcPr>
            <w:tcW w:w="2197" w:type="dxa"/>
            <w:vAlign w:val="center"/>
          </w:tcPr>
          <w:p w14:paraId="1CEC640E">
            <w:pPr>
              <w:spacing w:before="0" w:after="0" w:line="360" w:lineRule="auto"/>
              <w:jc w:val="both"/>
            </w:pPr>
            <w:r>
              <w:rPr>
                <w:rFonts w:ascii="宋体" w:hAnsi="宋体" w:eastAsia="宋体" w:cs="宋体"/>
                <w:b w:val="0"/>
                <w:sz w:val="24"/>
              </w:rPr>
              <w:t>2.5</w:t>
            </w:r>
          </w:p>
        </w:tc>
        <w:tc>
          <w:tcPr>
            <w:tcW w:w="2197" w:type="dxa"/>
            <w:vAlign w:val="center"/>
          </w:tcPr>
          <w:p w14:paraId="37442F2C">
            <w:pPr>
              <w:spacing w:before="0" w:after="0" w:line="360" w:lineRule="auto"/>
              <w:jc w:val="both"/>
            </w:pPr>
            <w:r>
              <w:rPr>
                <w:rFonts w:ascii="宋体" w:hAnsi="宋体" w:eastAsia="宋体" w:cs="宋体"/>
                <w:b w:val="0"/>
                <w:sz w:val="24"/>
              </w:rPr>
              <w:t>信息素因子</w:t>
            </w:r>
          </w:p>
        </w:tc>
      </w:tr>
      <w:tr w14:paraId="2E1D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B57009A">
            <w:pPr>
              <w:spacing w:before="0" w:after="0" w:line="360" w:lineRule="auto"/>
              <w:jc w:val="both"/>
            </w:pPr>
            <w:r>
              <w:rPr>
                <w:rFonts w:ascii="宋体" w:hAnsi="宋体" w:eastAsia="宋体" w:cs="宋体"/>
                <w:b w:val="0"/>
                <w:sz w:val="24"/>
              </w:rPr>
              <w:t>β</w:t>
            </w:r>
          </w:p>
        </w:tc>
        <w:tc>
          <w:tcPr>
            <w:tcW w:w="2197" w:type="dxa"/>
            <w:vAlign w:val="center"/>
          </w:tcPr>
          <w:p w14:paraId="0C52C251">
            <w:pPr>
              <w:spacing w:before="0" w:after="0" w:line="360" w:lineRule="auto"/>
              <w:jc w:val="both"/>
            </w:pPr>
            <w:r>
              <w:rPr>
                <w:rFonts w:ascii="宋体" w:hAnsi="宋体" w:eastAsia="宋体" w:cs="宋体"/>
                <w:b w:val="0"/>
                <w:sz w:val="24"/>
              </w:rPr>
              <w:t>1.0</w:t>
            </w:r>
          </w:p>
        </w:tc>
        <w:tc>
          <w:tcPr>
            <w:tcW w:w="2197" w:type="dxa"/>
            <w:vAlign w:val="center"/>
          </w:tcPr>
          <w:p w14:paraId="4F8A1102">
            <w:pPr>
              <w:spacing w:before="0" w:after="0" w:line="360" w:lineRule="auto"/>
              <w:jc w:val="both"/>
            </w:pPr>
            <w:r>
              <w:rPr>
                <w:rFonts w:ascii="宋体" w:hAnsi="宋体" w:eastAsia="宋体" w:cs="宋体"/>
                <w:b w:val="0"/>
                <w:sz w:val="24"/>
              </w:rPr>
              <w:t>4.0</w:t>
            </w:r>
          </w:p>
        </w:tc>
        <w:tc>
          <w:tcPr>
            <w:tcW w:w="2197" w:type="dxa"/>
            <w:vAlign w:val="center"/>
          </w:tcPr>
          <w:p w14:paraId="5D488A75">
            <w:pPr>
              <w:spacing w:before="0" w:after="0" w:line="360" w:lineRule="auto"/>
              <w:jc w:val="both"/>
            </w:pPr>
            <w:r>
              <w:rPr>
                <w:rFonts w:ascii="宋体" w:hAnsi="宋体" w:eastAsia="宋体" w:cs="宋体"/>
                <w:b w:val="0"/>
                <w:sz w:val="24"/>
              </w:rPr>
              <w:t>启发函数因子</w:t>
            </w:r>
          </w:p>
        </w:tc>
      </w:tr>
    </w:tbl>
    <w:p w14:paraId="1A35EE55"/>
    <w:p w14:paraId="269C9973">
      <w:pPr>
        <w:spacing w:before="120" w:after="120" w:line="360" w:lineRule="auto"/>
        <w:jc w:val="left"/>
      </w:pPr>
      <w:r>
        <w:rPr>
          <w:rFonts w:ascii="黑体" w:hAnsi="黑体" w:eastAsia="黑体" w:cs="黑体"/>
          <w:b/>
          <w:sz w:val="30"/>
        </w:rPr>
        <w:t>3.3.3 遗传算法增强策略</w:t>
      </w:r>
    </w:p>
    <w:p w14:paraId="3C6CBF08">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3014A62D">
      <w:pPr>
        <w:spacing w:before="0" w:after="0" w:line="360" w:lineRule="auto"/>
        <w:jc w:val="left"/>
      </w:pPr>
      <w:r>
        <w:rPr>
          <w:rFonts w:ascii="宋体" w:hAnsi="宋体" w:eastAsia="宋体" w:cs="宋体"/>
          <w:b/>
          <w:sz w:val="24"/>
        </w:rPr>
        <w:t>操作流程：</w:t>
      </w:r>
    </w:p>
    <w:p w14:paraId="6D85F75E">
      <w:pPr>
        <w:spacing w:before="0" w:after="0" w:line="360" w:lineRule="auto"/>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14:paraId="39178006">
      <w:pPr>
        <w:spacing w:before="0" w:after="0" w:line="360" w:lineRule="auto"/>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14:paraId="3D826FAF">
      <w:pPr>
        <w:spacing w:before="0" w:after="0" w:line="360" w:lineRule="auto"/>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14:paraId="402B8D1D">
      <w:pPr>
        <w:spacing w:before="0" w:after="0" w:line="360" w:lineRule="auto"/>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14:paraId="5E22A9B4">
      <w:pPr>
        <w:spacing w:before="0" w:after="0" w:line="360" w:lineRule="auto"/>
        <w:jc w:val="left"/>
      </w:pPr>
      <w:r>
        <w:rPr>
          <w:rFonts w:ascii="宋体" w:hAnsi="宋体" w:eastAsia="宋体" w:cs="宋体"/>
          <w:b/>
          <w:sz w:val="24"/>
        </w:rPr>
        <w:t>参数设置：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9DC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F098AFE">
            <w:pPr>
              <w:spacing w:before="0" w:after="0" w:line="360" w:lineRule="auto"/>
              <w:jc w:val="center"/>
            </w:pPr>
            <w:r>
              <w:rPr>
                <w:rFonts w:ascii="宋体" w:hAnsi="宋体" w:eastAsia="宋体" w:cs="宋体"/>
                <w:b/>
                <w:sz w:val="24"/>
              </w:rPr>
              <w:t>参数</w:t>
            </w:r>
          </w:p>
        </w:tc>
        <w:tc>
          <w:tcPr>
            <w:tcW w:w="2929" w:type="dxa"/>
            <w:shd w:val="clear" w:color="auto" w:fill="EDEDED"/>
            <w:vAlign w:val="center"/>
          </w:tcPr>
          <w:p w14:paraId="593E8F41">
            <w:pPr>
              <w:spacing w:before="0" w:after="0" w:line="360" w:lineRule="auto"/>
              <w:jc w:val="center"/>
            </w:pPr>
            <w:r>
              <w:rPr>
                <w:rFonts w:ascii="宋体" w:hAnsi="宋体" w:eastAsia="宋体" w:cs="宋体"/>
                <w:b/>
                <w:sz w:val="24"/>
              </w:rPr>
              <w:t>默认值</w:t>
            </w:r>
          </w:p>
        </w:tc>
        <w:tc>
          <w:tcPr>
            <w:tcW w:w="2929" w:type="dxa"/>
            <w:shd w:val="clear" w:color="auto" w:fill="EDEDED"/>
            <w:vAlign w:val="center"/>
          </w:tcPr>
          <w:p w14:paraId="4F819B09">
            <w:pPr>
              <w:spacing w:before="0" w:after="0" w:line="360" w:lineRule="auto"/>
              <w:jc w:val="center"/>
            </w:pPr>
            <w:r>
              <w:rPr>
                <w:rFonts w:ascii="宋体" w:hAnsi="宋体" w:eastAsia="宋体" w:cs="宋体"/>
                <w:b/>
                <w:sz w:val="24"/>
              </w:rPr>
              <w:t>说明</w:t>
            </w:r>
          </w:p>
        </w:tc>
      </w:tr>
      <w:tr w14:paraId="2F7D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0764925">
            <w:pPr>
              <w:spacing w:before="0" w:after="0" w:line="360" w:lineRule="auto"/>
              <w:jc w:val="both"/>
            </w:pPr>
            <w:r>
              <w:rPr>
                <w:rFonts w:ascii="宋体" w:hAnsi="宋体" w:eastAsia="宋体" w:cs="宋体"/>
                <w:b w:val="0"/>
                <w:sz w:val="24"/>
              </w:rPr>
              <w:t>交叉率</w:t>
            </w:r>
          </w:p>
        </w:tc>
        <w:tc>
          <w:tcPr>
            <w:tcW w:w="2929" w:type="dxa"/>
            <w:vAlign w:val="center"/>
          </w:tcPr>
          <w:p w14:paraId="3A7806CF">
            <w:pPr>
              <w:spacing w:before="0" w:after="0" w:line="360" w:lineRule="auto"/>
              <w:jc w:val="both"/>
            </w:pPr>
            <w:r>
              <w:rPr>
                <w:rFonts w:ascii="宋体" w:hAnsi="宋体" w:eastAsia="宋体" w:cs="宋体"/>
                <w:b w:val="0"/>
                <w:sz w:val="24"/>
              </w:rPr>
              <w:t>0.85</w:t>
            </w:r>
          </w:p>
        </w:tc>
        <w:tc>
          <w:tcPr>
            <w:tcW w:w="2929" w:type="dxa"/>
            <w:vAlign w:val="center"/>
          </w:tcPr>
          <w:p w14:paraId="1AA53EA2">
            <w:pPr>
              <w:spacing w:before="0" w:after="0" w:line="360" w:lineRule="auto"/>
              <w:jc w:val="both"/>
            </w:pPr>
            <w:r>
              <w:rPr>
                <w:rFonts w:ascii="宋体" w:hAnsi="宋体" w:eastAsia="宋体" w:cs="宋体"/>
                <w:b w:val="0"/>
                <w:sz w:val="24"/>
              </w:rPr>
              <w:t>交叉操作概率</w:t>
            </w:r>
          </w:p>
        </w:tc>
      </w:tr>
      <w:tr w14:paraId="6CFC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B6887D4">
            <w:pPr>
              <w:spacing w:before="0" w:after="0" w:line="360" w:lineRule="auto"/>
              <w:jc w:val="both"/>
            </w:pPr>
            <w:r>
              <w:rPr>
                <w:rFonts w:ascii="宋体" w:hAnsi="宋体" w:eastAsia="宋体" w:cs="宋体"/>
                <w:b w:val="0"/>
                <w:sz w:val="24"/>
              </w:rPr>
              <w:t>变异率</w:t>
            </w:r>
          </w:p>
        </w:tc>
        <w:tc>
          <w:tcPr>
            <w:tcW w:w="2929" w:type="dxa"/>
            <w:vAlign w:val="center"/>
          </w:tcPr>
          <w:p w14:paraId="68A85A0B">
            <w:pPr>
              <w:spacing w:before="0" w:after="0" w:line="360" w:lineRule="auto"/>
              <w:jc w:val="both"/>
            </w:pPr>
            <w:r>
              <w:rPr>
                <w:rFonts w:ascii="宋体" w:hAnsi="宋体" w:eastAsia="宋体" w:cs="宋体"/>
                <w:b w:val="0"/>
                <w:sz w:val="24"/>
              </w:rPr>
              <w:t>0.15</w:t>
            </w:r>
          </w:p>
        </w:tc>
        <w:tc>
          <w:tcPr>
            <w:tcW w:w="2929" w:type="dxa"/>
            <w:vAlign w:val="center"/>
          </w:tcPr>
          <w:p w14:paraId="2FCFA9F2">
            <w:pPr>
              <w:spacing w:before="0" w:after="0" w:line="360" w:lineRule="auto"/>
              <w:jc w:val="both"/>
            </w:pPr>
            <w:r>
              <w:rPr>
                <w:rFonts w:ascii="宋体" w:hAnsi="宋体" w:eastAsia="宋体" w:cs="宋体"/>
                <w:b w:val="0"/>
                <w:sz w:val="24"/>
              </w:rPr>
              <w:t>变异操作概率</w:t>
            </w:r>
          </w:p>
        </w:tc>
      </w:tr>
      <w:tr w14:paraId="34EE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2E13A5E">
            <w:pPr>
              <w:spacing w:before="0" w:after="0" w:line="360" w:lineRule="auto"/>
              <w:jc w:val="both"/>
            </w:pPr>
            <w:r>
              <w:rPr>
                <w:rFonts w:ascii="宋体" w:hAnsi="宋体" w:eastAsia="宋体" w:cs="宋体"/>
                <w:b w:val="0"/>
                <w:sz w:val="24"/>
              </w:rPr>
              <w:t>精英比例</w:t>
            </w:r>
          </w:p>
        </w:tc>
        <w:tc>
          <w:tcPr>
            <w:tcW w:w="2929" w:type="dxa"/>
            <w:vAlign w:val="center"/>
          </w:tcPr>
          <w:p w14:paraId="086C1B5D">
            <w:pPr>
              <w:spacing w:before="0" w:after="0" w:line="360" w:lineRule="auto"/>
              <w:jc w:val="both"/>
            </w:pPr>
            <w:r>
              <w:rPr>
                <w:rFonts w:ascii="宋体" w:hAnsi="宋体" w:eastAsia="宋体" w:cs="宋体"/>
                <w:b w:val="0"/>
                <w:sz w:val="24"/>
              </w:rPr>
              <w:t>0.1</w:t>
            </w:r>
          </w:p>
        </w:tc>
        <w:tc>
          <w:tcPr>
            <w:tcW w:w="2929" w:type="dxa"/>
            <w:vAlign w:val="center"/>
          </w:tcPr>
          <w:p w14:paraId="3723D962">
            <w:pPr>
              <w:spacing w:before="0" w:after="0" w:line="360" w:lineRule="auto"/>
              <w:jc w:val="both"/>
            </w:pPr>
            <w:r>
              <w:rPr>
                <w:rFonts w:ascii="宋体" w:hAnsi="宋体" w:eastAsia="宋体" w:cs="宋体"/>
                <w:b w:val="0"/>
                <w:sz w:val="24"/>
              </w:rPr>
              <w:t>精英蚂蚁比例</w:t>
            </w:r>
          </w:p>
        </w:tc>
      </w:tr>
    </w:tbl>
    <w:p w14:paraId="120F6693"/>
    <w:p w14:paraId="31C1DF3B">
      <w:pPr>
        <w:spacing w:before="120" w:after="120" w:line="360" w:lineRule="auto"/>
        <w:jc w:val="left"/>
      </w:pPr>
      <w:r>
        <w:rPr>
          <w:rFonts w:ascii="黑体" w:hAnsi="黑体" w:eastAsia="黑体" w:cs="黑体"/>
          <w:b/>
          <w:sz w:val="30"/>
        </w:rPr>
        <w:t>3.3.4 2-opt局部搜索策略</w:t>
      </w:r>
    </w:p>
    <w:p w14:paraId="41515F68">
      <w:pPr>
        <w:spacing w:before="0" w:after="0" w:line="360" w:lineRule="auto"/>
        <w:ind w:firstLine="480"/>
        <w:jc w:val="both"/>
      </w:pPr>
      <w:r>
        <w:rPr>
          <w:rFonts w:ascii="宋体" w:hAnsi="宋体" w:eastAsia="宋体" w:cs="宋体"/>
          <w:b w:val="0"/>
          <w:sz w:val="24"/>
        </w:rPr>
        <w:t>2-opt局部搜索策略对蚂蚁构建的路径进行局部优化，通过反转路径片段消除路径交叉，提高解的质量。</w:t>
      </w:r>
    </w:p>
    <w:p w14:paraId="24DDB118">
      <w:pPr>
        <w:spacing w:before="0" w:after="0" w:line="360" w:lineRule="auto"/>
        <w:jc w:val="left"/>
      </w:pPr>
      <w:r>
        <w:rPr>
          <w:rFonts w:ascii="宋体" w:hAnsi="宋体" w:eastAsia="宋体" w:cs="宋体"/>
          <w:b/>
          <w:sz w:val="24"/>
        </w:rPr>
        <w:t>操作流程：</w:t>
      </w:r>
    </w:p>
    <w:p w14:paraId="11788A16">
      <w:pPr>
        <w:spacing w:before="0" w:after="0" w:line="360" w:lineRule="auto"/>
        <w:jc w:val="both"/>
      </w:pPr>
      <w:r>
        <w:rPr>
          <w:rFonts w:ascii="宋体" w:hAnsi="宋体" w:eastAsia="宋体" w:cs="宋体"/>
          <w:b w:val="0"/>
          <w:sz w:val="24"/>
        </w:rPr>
        <w:t>（1）选择精英蚂蚁构建的路径</w:t>
      </w:r>
    </w:p>
    <w:p w14:paraId="7314CCFF">
      <w:pPr>
        <w:spacing w:before="0" w:after="0" w:line="360" w:lineRule="auto"/>
        <w:jc w:val="both"/>
      </w:pPr>
      <w:r>
        <w:rPr>
          <w:rFonts w:ascii="宋体" w:hAnsi="宋体" w:eastAsia="宋体" w:cs="宋体"/>
          <w:b w:val="0"/>
          <w:sz w:val="24"/>
        </w:rPr>
        <w:t>（2）对路径中的每对不相邻边(eᵢ, eⱼ)，计算反转操作后的距离变化量ΔL</w:t>
      </w:r>
    </w:p>
    <w:p w14:paraId="60CE01CF">
      <w:pPr>
        <w:spacing w:before="0" w:after="0" w:line="360" w:lineRule="auto"/>
        <w:jc w:val="both"/>
      </w:pPr>
      <w:r>
        <w:rPr>
          <w:rFonts w:ascii="宋体" w:hAnsi="宋体" w:eastAsia="宋体" w:cs="宋体"/>
          <w:b w:val="0"/>
          <w:sz w:val="24"/>
        </w:rPr>
        <w:t>（3）若ΔL &lt; 0，执行反转操作</w:t>
      </w:r>
    </w:p>
    <w:p w14:paraId="78492313">
      <w:pPr>
        <w:spacing w:before="0" w:after="0" w:line="360" w:lineRule="auto"/>
        <w:jc w:val="both"/>
      </w:pPr>
      <w:r>
        <w:rPr>
          <w:rFonts w:ascii="宋体" w:hAnsi="宋体" w:eastAsia="宋体" w:cs="宋体"/>
          <w:b w:val="0"/>
          <w:sz w:val="24"/>
        </w:rPr>
        <w:t>（4）重复步骤（2）（3），直到无法改进</w:t>
      </w:r>
    </w:p>
    <w:p w14:paraId="5268DBF7">
      <w:pPr>
        <w:spacing w:before="0" w:after="0" w:line="360" w:lineRule="auto"/>
        <w:jc w:val="left"/>
      </w:pPr>
      <w:r>
        <w:rPr>
          <w:rFonts w:ascii="宋体" w:hAnsi="宋体" w:eastAsia="宋体" w:cs="宋体"/>
          <w:b/>
          <w:sz w:val="24"/>
        </w:rPr>
        <w:t>算法特点：</w:t>
      </w:r>
    </w:p>
    <w:p w14:paraId="0589174D">
      <w:pPr>
        <w:pStyle w:val="16"/>
        <w:spacing w:before="0" w:after="0" w:line="360" w:lineRule="auto"/>
        <w:jc w:val="both"/>
      </w:pPr>
      <w:r>
        <w:rPr>
          <w:rFonts w:ascii="宋体" w:hAnsi="宋体" w:eastAsia="宋体" w:cs="宋体"/>
          <w:b w:val="0"/>
          <w:sz w:val="24"/>
        </w:rPr>
        <w:t>能够有效消除路径交叉</w:t>
      </w:r>
    </w:p>
    <w:p w14:paraId="6489A6A8">
      <w:pPr>
        <w:pStyle w:val="16"/>
        <w:spacing w:before="0" w:after="0" w:line="360" w:lineRule="auto"/>
        <w:jc w:val="both"/>
      </w:pPr>
      <w:r>
        <w:rPr>
          <w:rFonts w:ascii="宋体" w:hAnsi="宋体" w:eastAsia="宋体" w:cs="宋体"/>
          <w:b w:val="0"/>
          <w:sz w:val="24"/>
        </w:rPr>
        <w:t>时间复杂度为O(n²)</w:t>
      </w:r>
    </w:p>
    <w:p w14:paraId="2CB4FA91">
      <w:pPr>
        <w:pStyle w:val="16"/>
        <w:spacing w:before="0" w:after="0" w:line="360" w:lineRule="auto"/>
        <w:jc w:val="both"/>
      </w:pPr>
      <w:r>
        <w:rPr>
          <w:rFonts w:ascii="宋体" w:hAnsi="宋体" w:eastAsia="宋体" w:cs="宋体"/>
          <w:b w:val="0"/>
          <w:sz w:val="24"/>
        </w:rPr>
        <w:t>对解的质量提升显著，平均可降低最优距离约7.79%</w:t>
      </w:r>
    </w:p>
    <w:p w14:paraId="260E504B">
      <w:pPr>
        <w:spacing w:before="120" w:after="120" w:line="360" w:lineRule="auto"/>
        <w:jc w:val="left"/>
      </w:pPr>
      <w:r>
        <w:rPr>
          <w:rFonts w:ascii="黑体" w:hAnsi="黑体" w:eastAsia="黑体" w:cs="黑体"/>
          <w:b/>
          <w:sz w:val="30"/>
        </w:rPr>
        <w:t>3.4 数据结构设计</w:t>
      </w:r>
    </w:p>
    <w:p w14:paraId="7A3AC889">
      <w:pPr>
        <w:spacing w:before="120" w:after="120" w:line="360" w:lineRule="auto"/>
        <w:jc w:val="left"/>
      </w:pPr>
      <w:r>
        <w:rPr>
          <w:rFonts w:ascii="黑体" w:hAnsi="黑体" w:eastAsia="黑体" w:cs="黑体"/>
          <w:b/>
          <w:sz w:val="30"/>
        </w:rPr>
        <w:t>3.4.1 城市数据结构</w:t>
      </w:r>
    </w:p>
    <w:p w14:paraId="359FA325">
      <w:pPr>
        <w:spacing w:before="0" w:after="0" w:line="360" w:lineRule="auto"/>
        <w:ind w:firstLine="480"/>
        <w:jc w:val="both"/>
      </w:pPr>
      <w:r>
        <w:rPr>
          <w:rFonts w:ascii="宋体" w:hAnsi="宋体" w:eastAsia="宋体" w:cs="宋体"/>
          <w:b w:val="0"/>
          <w:sz w:val="24"/>
        </w:rPr>
        <w:t>城市数据类City用于存储城市的基本信息：</w:t>
      </w:r>
    </w:p>
    <w:p w14:paraId="147AE773">
      <w:pPr>
        <w:spacing w:before="120" w:after="60" w:line="360" w:lineRule="auto"/>
        <w:jc w:val="left"/>
      </w:pPr>
      <w:r>
        <w:rPr>
          <w:rFonts w:ascii="宋体" w:hAnsi="宋体" w:eastAsia="宋体" w:cs="宋体"/>
          <w:b/>
          <w:sz w:val="24"/>
        </w:rPr>
        <w:t>python 代码</w:t>
      </w:r>
    </w:p>
    <w:p w14:paraId="3AB73871">
      <w:pPr>
        <w:pBdr>
          <w:bottom w:val="single" w:color="D9D9D9" w:sz="4" w:space="1"/>
        </w:pBdr>
        <w:spacing w:before="0" w:after="0" w:line="240" w:lineRule="auto"/>
        <w:ind w:left="360"/>
        <w:jc w:val="left"/>
      </w:pPr>
      <w:r>
        <w:rPr>
          <w:rFonts w:ascii="Consolas" w:hAnsi="Consolas" w:eastAsia="Consolas" w:cs="Consolas"/>
          <w:sz w:val="21"/>
        </w:rPr>
        <w:t>@dataclass</w:t>
      </w:r>
    </w:p>
    <w:p w14:paraId="4E6D4A91">
      <w:pPr>
        <w:pBdr>
          <w:bottom w:val="single" w:color="D9D9D9" w:sz="4" w:space="1"/>
        </w:pBdr>
        <w:spacing w:before="0" w:after="0" w:line="240" w:lineRule="auto"/>
        <w:ind w:left="360"/>
        <w:jc w:val="left"/>
      </w:pPr>
      <w:r>
        <w:rPr>
          <w:rFonts w:ascii="Consolas" w:hAnsi="Consolas" w:eastAsia="Consolas" w:cs="Consolas"/>
          <w:sz w:val="21"/>
        </w:rPr>
        <w:t>class City:</w:t>
      </w:r>
    </w:p>
    <w:p w14:paraId="3085F477">
      <w:pPr>
        <w:pBdr>
          <w:bottom w:val="single" w:color="D9D9D9" w:sz="4" w:space="1"/>
        </w:pBdr>
        <w:spacing w:before="0" w:after="0" w:line="240" w:lineRule="auto"/>
        <w:ind w:left="360"/>
        <w:jc w:val="left"/>
      </w:pPr>
      <w:r>
        <w:rPr>
          <w:rFonts w:ascii="Consolas" w:hAnsi="Consolas" w:eastAsia="Consolas" w:cs="Consolas"/>
          <w:sz w:val="21"/>
        </w:rPr>
        <w:t xml:space="preserve">    x: float      # 城市x坐标</w:t>
      </w:r>
    </w:p>
    <w:p w14:paraId="72588551">
      <w:pPr>
        <w:pBdr>
          <w:bottom w:val="single" w:color="D9D9D9" w:sz="4" w:space="1"/>
        </w:pBdr>
        <w:spacing w:before="0" w:after="0" w:line="240" w:lineRule="auto"/>
        <w:ind w:left="360"/>
        <w:jc w:val="left"/>
      </w:pPr>
      <w:r>
        <w:rPr>
          <w:rFonts w:ascii="Consolas" w:hAnsi="Consolas" w:eastAsia="Consolas" w:cs="Consolas"/>
          <w:sz w:val="21"/>
        </w:rPr>
        <w:t xml:space="preserve">    y: float      # 城市y坐标</w:t>
      </w:r>
    </w:p>
    <w:p w14:paraId="79A01D23">
      <w:pPr>
        <w:pBdr>
          <w:bottom w:val="single" w:color="D9D9D9" w:sz="4" w:space="1"/>
        </w:pBdr>
        <w:spacing w:before="0" w:after="0" w:line="240" w:lineRule="auto"/>
        <w:ind w:left="360"/>
        <w:jc w:val="left"/>
      </w:pPr>
      <w:r>
        <w:rPr>
          <w:rFonts w:ascii="Consolas" w:hAnsi="Consolas" w:eastAsia="Consolas" w:cs="Consolas"/>
          <w:sz w:val="21"/>
        </w:rPr>
        <w:t xml:space="preserve">    id: int = 0   # 城市编号</w:t>
      </w:r>
    </w:p>
    <w:p w14:paraId="0C6414C5">
      <w:pPr>
        <w:spacing w:before="0" w:after="120" w:line="240" w:lineRule="auto"/>
        <w:jc w:val="left"/>
      </w:pPr>
    </w:p>
    <w:p w14:paraId="6EA76C4E">
      <w:pPr>
        <w:spacing w:before="0" w:after="0" w:line="360" w:lineRule="auto"/>
        <w:jc w:val="left"/>
      </w:pPr>
      <w:r>
        <w:rPr>
          <w:rFonts w:ascii="宋体" w:hAnsi="宋体" w:eastAsia="宋体" w:cs="宋体"/>
          <w:b/>
          <w:sz w:val="24"/>
        </w:rPr>
        <w:t>方法说明：</w:t>
      </w:r>
    </w:p>
    <w:p w14:paraId="699140D4">
      <w:pPr>
        <w:pStyle w:val="16"/>
        <w:spacing w:before="0" w:after="0" w:line="360" w:lineRule="auto"/>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14:paraId="53233F66">
      <w:pPr>
        <w:pStyle w:val="16"/>
        <w:spacing w:before="0" w:after="0" w:line="360" w:lineRule="auto"/>
        <w:jc w:val="both"/>
      </w:pPr>
      <w:r>
        <w:rPr>
          <w:rFonts w:ascii="Consolas" w:hAnsi="Consolas" w:eastAsia="Consolas" w:cs="Consolas"/>
          <w:sz w:val="21"/>
        </w:rPr>
        <w:t>to_tuple()</w:t>
      </w:r>
      <w:r>
        <w:rPr>
          <w:rFonts w:ascii="宋体" w:hAnsi="宋体" w:eastAsia="宋体" w:cs="宋体"/>
          <w:b w:val="0"/>
          <w:sz w:val="24"/>
        </w:rPr>
        <w:t>：转换为元组格式</w:t>
      </w:r>
    </w:p>
    <w:p w14:paraId="1EC6D5ED">
      <w:pPr>
        <w:spacing w:before="120" w:after="120" w:line="360" w:lineRule="auto"/>
        <w:jc w:val="left"/>
      </w:pPr>
      <w:r>
        <w:rPr>
          <w:rFonts w:ascii="黑体" w:hAnsi="黑体" w:eastAsia="黑体" w:cs="黑体"/>
          <w:b/>
          <w:sz w:val="30"/>
        </w:rPr>
        <w:t>3.4.2 算法结果数据结构</w:t>
      </w:r>
    </w:p>
    <w:p w14:paraId="39E8909A">
      <w:pPr>
        <w:spacing w:before="0" w:after="0" w:line="360" w:lineRule="auto"/>
        <w:ind w:firstLine="480"/>
        <w:jc w:val="both"/>
      </w:pPr>
      <w:r>
        <w:rPr>
          <w:rFonts w:ascii="宋体" w:hAnsi="宋体" w:eastAsia="宋体" w:cs="宋体"/>
          <w:b w:val="0"/>
          <w:sz w:val="24"/>
        </w:rPr>
        <w:t>算法结果类AlgorithmResult用于存储算法运行结果：</w:t>
      </w:r>
    </w:p>
    <w:p w14:paraId="5CFF4BA4">
      <w:pPr>
        <w:spacing w:before="120" w:after="60" w:line="360" w:lineRule="auto"/>
        <w:jc w:val="left"/>
      </w:pPr>
      <w:r>
        <w:rPr>
          <w:rFonts w:ascii="宋体" w:hAnsi="宋体" w:eastAsia="宋体" w:cs="宋体"/>
          <w:b/>
          <w:sz w:val="24"/>
        </w:rPr>
        <w:t>python 代码</w:t>
      </w:r>
    </w:p>
    <w:p w14:paraId="337C8844">
      <w:pPr>
        <w:pBdr>
          <w:bottom w:val="single" w:color="D9D9D9" w:sz="4" w:space="1"/>
        </w:pBdr>
        <w:spacing w:before="0" w:after="0" w:line="240" w:lineRule="auto"/>
        <w:ind w:left="360"/>
        <w:jc w:val="left"/>
      </w:pPr>
      <w:r>
        <w:rPr>
          <w:rFonts w:ascii="Consolas" w:hAnsi="Consolas" w:eastAsia="Consolas" w:cs="Consolas"/>
          <w:sz w:val="21"/>
        </w:rPr>
        <w:t>@dataclass</w:t>
      </w:r>
    </w:p>
    <w:p w14:paraId="4953F67A">
      <w:pPr>
        <w:pBdr>
          <w:bottom w:val="single" w:color="D9D9D9" w:sz="4" w:space="1"/>
        </w:pBdr>
        <w:spacing w:before="0" w:after="0" w:line="240" w:lineRule="auto"/>
        <w:ind w:left="360"/>
        <w:jc w:val="left"/>
      </w:pPr>
      <w:r>
        <w:rPr>
          <w:rFonts w:ascii="Consolas" w:hAnsi="Consolas" w:eastAsia="Consolas" w:cs="Consolas"/>
          <w:sz w:val="21"/>
        </w:rPr>
        <w:t>class AlgorithmResult:</w:t>
      </w:r>
    </w:p>
    <w:p w14:paraId="5823456C">
      <w:pPr>
        <w:pBdr>
          <w:bottom w:val="single" w:color="D9D9D9" w:sz="4" w:space="1"/>
        </w:pBdr>
        <w:spacing w:before="0" w:after="0" w:line="240" w:lineRule="auto"/>
        <w:ind w:left="360"/>
        <w:jc w:val="left"/>
      </w:pPr>
      <w:r>
        <w:rPr>
          <w:rFonts w:ascii="Consolas" w:hAnsi="Consolas" w:eastAsia="Consolas" w:cs="Consolas"/>
          <w:sz w:val="21"/>
        </w:rPr>
        <w:t xml:space="preserve">    best_path: List[int]                    # 最优路径</w:t>
      </w:r>
    </w:p>
    <w:p w14:paraId="15AD4AF9">
      <w:pPr>
        <w:pBdr>
          <w:bottom w:val="single" w:color="D9D9D9" w:sz="4" w:space="1"/>
        </w:pBdr>
        <w:spacing w:before="0" w:after="0" w:line="240" w:lineRule="auto"/>
        <w:ind w:left="360"/>
        <w:jc w:val="left"/>
      </w:pPr>
      <w:r>
        <w:rPr>
          <w:rFonts w:ascii="Consolas" w:hAnsi="Consolas" w:eastAsia="Consolas" w:cs="Consolas"/>
          <w:sz w:val="21"/>
        </w:rPr>
        <w:t xml:space="preserve">    best_distance: float                    # 最优距离</w:t>
      </w:r>
    </w:p>
    <w:p w14:paraId="0BA03A7D">
      <w:pPr>
        <w:pBdr>
          <w:bottom w:val="single" w:color="D9D9D9" w:sz="4" w:space="1"/>
        </w:pBdr>
        <w:spacing w:before="0" w:after="0" w:line="240" w:lineRule="auto"/>
        <w:ind w:left="360"/>
        <w:jc w:val="left"/>
      </w:pPr>
      <w:r>
        <w:rPr>
          <w:rFonts w:ascii="Consolas" w:hAnsi="Consolas" w:eastAsia="Consolas" w:cs="Consolas"/>
          <w:sz w:val="21"/>
        </w:rPr>
        <w:t xml:space="preserve">    running_time: float                     # 运行时间</w:t>
      </w:r>
    </w:p>
    <w:p w14:paraId="7D980A57">
      <w:pPr>
        <w:pBdr>
          <w:bottom w:val="single" w:color="D9D9D9" w:sz="4" w:space="1"/>
        </w:pBdr>
        <w:spacing w:before="0" w:after="0" w:line="240" w:lineRule="auto"/>
        <w:ind w:left="360"/>
        <w:jc w:val="left"/>
      </w:pPr>
      <w:r>
        <w:rPr>
          <w:rFonts w:ascii="Consolas" w:hAnsi="Consolas" w:eastAsia="Consolas" w:cs="Consolas"/>
          <w:sz w:val="21"/>
        </w:rPr>
        <w:t xml:space="preserve">    convergence_iteration: int              # 收敛迭代次数</w:t>
      </w:r>
    </w:p>
    <w:p w14:paraId="451D48F8">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List[float]   # 每轮最优距离</w:t>
      </w:r>
    </w:p>
    <w:p w14:paraId="129A8681">
      <w:pPr>
        <w:pBdr>
          <w:bottom w:val="single" w:color="D9D9D9" w:sz="4" w:space="1"/>
        </w:pBdr>
        <w:spacing w:before="0" w:after="0" w:line="240" w:lineRule="auto"/>
        <w:ind w:left="360"/>
        <w:jc w:val="left"/>
      </w:pPr>
      <w:r>
        <w:rPr>
          <w:rFonts w:ascii="Consolas" w:hAnsi="Consolas" w:eastAsia="Consolas" w:cs="Consolas"/>
          <w:sz w:val="21"/>
        </w:rPr>
        <w:t xml:space="preserve">    first_iteration_distance: float         # 首次迭代距离</w:t>
      </w:r>
    </w:p>
    <w:p w14:paraId="1323752C">
      <w:pPr>
        <w:pBdr>
          <w:bottom w:val="single" w:color="D9D9D9" w:sz="4" w:space="1"/>
        </w:pBdr>
        <w:spacing w:before="0" w:after="0" w:line="240" w:lineRule="auto"/>
        <w:ind w:left="360"/>
        <w:jc w:val="left"/>
      </w:pPr>
      <w:r>
        <w:rPr>
          <w:rFonts w:ascii="Consolas" w:hAnsi="Consolas" w:eastAsia="Consolas" w:cs="Consolas"/>
          <w:sz w:val="21"/>
        </w:rPr>
        <w:t xml:space="preserve">    last_decrease_iteration: int            # 最后下降迭代</w:t>
      </w:r>
    </w:p>
    <w:p w14:paraId="649FB02B">
      <w:pPr>
        <w:pBdr>
          <w:bottom w:val="single" w:color="D9D9D9" w:sz="4" w:space="1"/>
        </w:pBdr>
        <w:spacing w:before="0" w:after="0" w:line="240" w:lineRule="auto"/>
        <w:ind w:left="360"/>
        <w:jc w:val="left"/>
      </w:pPr>
      <w:r>
        <w:rPr>
          <w:rFonts w:ascii="Consolas" w:hAnsi="Consolas" w:eastAsia="Consolas" w:cs="Consolas"/>
          <w:sz w:val="21"/>
        </w:rPr>
        <w:t xml:space="preserve">    total_decrease_count: int               # 总下降次数</w:t>
      </w:r>
    </w:p>
    <w:p w14:paraId="4FE8C0B0">
      <w:pPr>
        <w:pBdr>
          <w:bottom w:val="single" w:color="D9D9D9" w:sz="4" w:space="1"/>
        </w:pBdr>
        <w:spacing w:before="0" w:after="0" w:line="240" w:lineRule="auto"/>
        <w:ind w:left="360"/>
        <w:jc w:val="left"/>
      </w:pPr>
      <w:r>
        <w:rPr>
          <w:rFonts w:ascii="Consolas" w:hAnsi="Consolas" w:eastAsia="Consolas" w:cs="Consolas"/>
          <w:sz w:val="21"/>
        </w:rPr>
        <w:t xml:space="preserve">    alpha_history: List[float]              # α参数历史</w:t>
      </w:r>
    </w:p>
    <w:p w14:paraId="0894FA8F">
      <w:pPr>
        <w:pBdr>
          <w:bottom w:val="single" w:color="D9D9D9" w:sz="4" w:space="1"/>
        </w:pBdr>
        <w:spacing w:before="0" w:after="0" w:line="240" w:lineRule="auto"/>
        <w:ind w:left="360"/>
        <w:jc w:val="left"/>
      </w:pPr>
      <w:r>
        <w:rPr>
          <w:rFonts w:ascii="Consolas" w:hAnsi="Consolas" w:eastAsia="Consolas" w:cs="Consolas"/>
          <w:sz w:val="21"/>
        </w:rPr>
        <w:t xml:space="preserve">    beta_history: List[float]               # β参数历史</w:t>
      </w:r>
    </w:p>
    <w:p w14:paraId="1F6A0099">
      <w:pPr>
        <w:spacing w:before="0" w:after="120" w:line="240" w:lineRule="auto"/>
        <w:jc w:val="left"/>
      </w:pPr>
    </w:p>
    <w:p w14:paraId="260E2918">
      <w:pPr>
        <w:spacing w:before="120" w:after="120" w:line="360" w:lineRule="auto"/>
        <w:jc w:val="left"/>
      </w:pPr>
      <w:r>
        <w:rPr>
          <w:rFonts w:ascii="黑体" w:hAnsi="黑体" w:eastAsia="黑体" w:cs="黑体"/>
          <w:b/>
          <w:sz w:val="30"/>
        </w:rPr>
        <w:t>3.4.3 优化策略枚举</w:t>
      </w:r>
    </w:p>
    <w:p w14:paraId="52B88F99">
      <w:pPr>
        <w:spacing w:before="0" w:after="0" w:line="360" w:lineRule="auto"/>
        <w:ind w:firstLine="480"/>
        <w:jc w:val="both"/>
      </w:pPr>
      <w:r>
        <w:rPr>
          <w:rFonts w:ascii="宋体" w:hAnsi="宋体" w:eastAsia="宋体" w:cs="宋体"/>
          <w:b w:val="0"/>
          <w:sz w:val="24"/>
        </w:rPr>
        <w:t>优化策略枚举类OptimizationStrategy用于标识不同的优化策略：</w:t>
      </w:r>
    </w:p>
    <w:p w14:paraId="3E47AE7B">
      <w:pPr>
        <w:spacing w:before="120" w:after="60" w:line="360" w:lineRule="auto"/>
        <w:jc w:val="left"/>
      </w:pPr>
      <w:r>
        <w:rPr>
          <w:rFonts w:ascii="宋体" w:hAnsi="宋体" w:eastAsia="宋体" w:cs="宋体"/>
          <w:b/>
          <w:sz w:val="24"/>
        </w:rPr>
        <w:t>python 代码</w:t>
      </w:r>
    </w:p>
    <w:p w14:paraId="6D3D6E03">
      <w:pPr>
        <w:pBdr>
          <w:bottom w:val="single" w:color="D9D9D9" w:sz="4" w:space="1"/>
        </w:pBdr>
        <w:spacing w:before="0" w:after="0" w:line="240" w:lineRule="auto"/>
        <w:ind w:left="360"/>
        <w:jc w:val="left"/>
      </w:pPr>
      <w:r>
        <w:rPr>
          <w:rFonts w:ascii="Consolas" w:hAnsi="Consolas" w:eastAsia="Consolas" w:cs="Consolas"/>
          <w:sz w:val="21"/>
        </w:rPr>
        <w:t>class OptimizationStrategy(Enum):</w:t>
      </w:r>
    </w:p>
    <w:p w14:paraId="3A786D3D">
      <w:pPr>
        <w:pBdr>
          <w:bottom w:val="single" w:color="D9D9D9" w:sz="4" w:space="1"/>
        </w:pBdr>
        <w:spacing w:before="0" w:after="0" w:line="240" w:lineRule="auto"/>
        <w:ind w:left="360"/>
        <w:jc w:val="left"/>
      </w:pPr>
      <w:r>
        <w:rPr>
          <w:rFonts w:ascii="Consolas" w:hAnsi="Consolas" w:eastAsia="Consolas" w:cs="Consolas"/>
          <w:sz w:val="21"/>
        </w:rPr>
        <w:t xml:space="preserve">    BASIC_ACO = "basic_aco"              # 基本蚁群算法</w:t>
      </w:r>
    </w:p>
    <w:p w14:paraId="326C88B8">
      <w:pPr>
        <w:pBdr>
          <w:bottom w:val="single" w:color="D9D9D9" w:sz="4" w:space="1"/>
        </w:pBdr>
        <w:spacing w:before="0" w:after="0" w:line="240" w:lineRule="auto"/>
        <w:ind w:left="360"/>
        <w:jc w:val="left"/>
      </w:pPr>
      <w:r>
        <w:rPr>
          <w:rFonts w:ascii="Consolas" w:hAnsi="Consolas" w:eastAsia="Consolas" w:cs="Consolas"/>
          <w:sz w:val="21"/>
        </w:rPr>
        <w:t xml:space="preserve">    ADAPTIVE = "adaptive"                # 自适应参数</w:t>
      </w:r>
    </w:p>
    <w:p w14:paraId="19D48776">
      <w:pPr>
        <w:pBdr>
          <w:bottom w:val="single" w:color="D9D9D9" w:sz="4" w:space="1"/>
        </w:pBdr>
        <w:spacing w:before="0" w:after="0" w:line="240" w:lineRule="auto"/>
        <w:ind w:left="360"/>
        <w:jc w:val="left"/>
      </w:pPr>
      <w:r>
        <w:rPr>
          <w:rFonts w:ascii="Consolas" w:hAnsi="Consolas" w:eastAsia="Consolas" w:cs="Consolas"/>
          <w:sz w:val="21"/>
        </w:rPr>
        <w:t xml:space="preserve">    GENETIC = "genetic"                  # 遗传算法</w:t>
      </w:r>
    </w:p>
    <w:p w14:paraId="69E928EF">
      <w:pPr>
        <w:pBdr>
          <w:bottom w:val="single" w:color="D9D9D9" w:sz="4" w:space="1"/>
        </w:pBdr>
        <w:spacing w:before="0" w:after="0" w:line="240" w:lineRule="auto"/>
        <w:ind w:left="360"/>
        <w:jc w:val="left"/>
      </w:pPr>
      <w:r>
        <w:rPr>
          <w:rFonts w:ascii="Consolas" w:hAnsi="Consolas" w:eastAsia="Consolas" w:cs="Consolas"/>
          <w:sz w:val="21"/>
        </w:rPr>
        <w:t xml:space="preserve">    TWO_OPT = "two_opt"                  # 2-opt优化</w:t>
      </w:r>
    </w:p>
    <w:p w14:paraId="1EB18933">
      <w:pPr>
        <w:pBdr>
          <w:bottom w:val="single" w:color="D9D9D9" w:sz="4" w:space="1"/>
        </w:pBdr>
        <w:spacing w:before="0" w:after="0" w:line="240" w:lineRule="auto"/>
        <w:ind w:left="360"/>
        <w:jc w:val="left"/>
      </w:pPr>
      <w:r>
        <w:rPr>
          <w:rFonts w:ascii="Consolas" w:hAnsi="Consolas" w:eastAsia="Consolas" w:cs="Consolas"/>
          <w:sz w:val="21"/>
        </w:rPr>
        <w:t xml:space="preserve">    HYBRID = "hybrid"                    # 混合算法</w:t>
      </w:r>
    </w:p>
    <w:p w14:paraId="3F7A573A">
      <w:pPr>
        <w:spacing w:before="0" w:after="120" w:line="240" w:lineRule="auto"/>
        <w:jc w:val="left"/>
      </w:pPr>
    </w:p>
    <w:p w14:paraId="31E268FF">
      <w:pPr>
        <w:spacing w:before="120" w:after="120" w:line="360" w:lineRule="auto"/>
        <w:jc w:val="left"/>
      </w:pPr>
      <w:r>
        <w:rPr>
          <w:rFonts w:ascii="黑体" w:hAnsi="黑体" w:eastAsia="黑体" w:cs="黑体"/>
          <w:b/>
          <w:sz w:val="30"/>
        </w:rPr>
        <w:t>3.4.4 配置常量</w:t>
      </w:r>
    </w:p>
    <w:p w14:paraId="534C0468">
      <w:pPr>
        <w:spacing w:before="0" w:after="0" w:line="360" w:lineRule="auto"/>
        <w:ind w:firstLine="480"/>
        <w:jc w:val="both"/>
      </w:pPr>
      <w:r>
        <w:rPr>
          <w:rFonts w:ascii="宋体" w:hAnsi="宋体" w:eastAsia="宋体" w:cs="宋体"/>
          <w:b w:val="0"/>
          <w:sz w:val="24"/>
        </w:rPr>
        <w:t>算法配置类AlgorithmConfig定义了算法的各项参数：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2856"/>
        <w:gridCol w:w="2151"/>
        <w:gridCol w:w="2143"/>
      </w:tblGrid>
      <w:tr w14:paraId="5F56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7" w:type="dxa"/>
            <w:shd w:val="clear" w:color="auto" w:fill="EDEDED"/>
            <w:vAlign w:val="center"/>
          </w:tcPr>
          <w:p w14:paraId="48322F70">
            <w:pPr>
              <w:spacing w:before="0" w:after="0" w:line="360" w:lineRule="auto"/>
              <w:jc w:val="center"/>
            </w:pPr>
            <w:r>
              <w:rPr>
                <w:rFonts w:ascii="宋体" w:hAnsi="宋体" w:eastAsia="宋体" w:cs="宋体"/>
                <w:b/>
                <w:sz w:val="24"/>
              </w:rPr>
              <w:t>参数类别</w:t>
            </w:r>
          </w:p>
        </w:tc>
        <w:tc>
          <w:tcPr>
            <w:tcW w:w="2197" w:type="dxa"/>
            <w:shd w:val="clear" w:color="auto" w:fill="EDEDED"/>
            <w:vAlign w:val="center"/>
          </w:tcPr>
          <w:p w14:paraId="1C521BC0">
            <w:pPr>
              <w:spacing w:before="0" w:after="0" w:line="360" w:lineRule="auto"/>
              <w:jc w:val="center"/>
            </w:pPr>
            <w:r>
              <w:rPr>
                <w:rFonts w:ascii="宋体" w:hAnsi="宋体" w:eastAsia="宋体" w:cs="宋体"/>
                <w:b/>
                <w:sz w:val="24"/>
              </w:rPr>
              <w:t>参数名</w:t>
            </w:r>
          </w:p>
        </w:tc>
        <w:tc>
          <w:tcPr>
            <w:tcW w:w="2197" w:type="dxa"/>
            <w:shd w:val="clear" w:color="auto" w:fill="EDEDED"/>
            <w:vAlign w:val="center"/>
          </w:tcPr>
          <w:p w14:paraId="6B5C657F">
            <w:pPr>
              <w:spacing w:before="0" w:after="0" w:line="360" w:lineRule="auto"/>
              <w:jc w:val="center"/>
            </w:pPr>
            <w:r>
              <w:rPr>
                <w:rFonts w:ascii="宋体" w:hAnsi="宋体" w:eastAsia="宋体" w:cs="宋体"/>
                <w:b/>
                <w:sz w:val="24"/>
              </w:rPr>
              <w:t>默认值</w:t>
            </w:r>
          </w:p>
        </w:tc>
        <w:tc>
          <w:tcPr>
            <w:tcW w:w="2197" w:type="dxa"/>
            <w:shd w:val="clear" w:color="auto" w:fill="EDEDED"/>
            <w:vAlign w:val="center"/>
          </w:tcPr>
          <w:p w14:paraId="337A1870">
            <w:pPr>
              <w:spacing w:before="0" w:after="0" w:line="360" w:lineRule="auto"/>
              <w:jc w:val="center"/>
            </w:pPr>
            <w:r>
              <w:rPr>
                <w:rFonts w:ascii="宋体" w:hAnsi="宋体" w:eastAsia="宋体" w:cs="宋体"/>
                <w:b/>
                <w:sz w:val="24"/>
              </w:rPr>
              <w:t>范围</w:t>
            </w:r>
          </w:p>
        </w:tc>
      </w:tr>
      <w:tr w14:paraId="5FC1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27E26E8">
            <w:pPr>
              <w:spacing w:before="0" w:after="0" w:line="360" w:lineRule="auto"/>
              <w:jc w:val="both"/>
            </w:pPr>
            <w:r>
              <w:rPr>
                <w:rFonts w:ascii="宋体" w:hAnsi="宋体" w:eastAsia="宋体" w:cs="宋体"/>
                <w:b w:val="0"/>
                <w:sz w:val="24"/>
              </w:rPr>
              <w:t>基本参数</w:t>
            </w:r>
          </w:p>
        </w:tc>
        <w:tc>
          <w:tcPr>
            <w:tcW w:w="2197" w:type="dxa"/>
            <w:vAlign w:val="center"/>
          </w:tcPr>
          <w:p w14:paraId="706E3EE4">
            <w:pPr>
              <w:spacing w:before="0" w:after="0" w:line="360" w:lineRule="auto"/>
              <w:jc w:val="both"/>
            </w:pPr>
            <w:r>
              <w:rPr>
                <w:rFonts w:ascii="宋体" w:hAnsi="宋体" w:eastAsia="宋体" w:cs="宋体"/>
                <w:b w:val="0"/>
                <w:sz w:val="24"/>
              </w:rPr>
              <w:t>DEFAULT_ALPHA</w:t>
            </w:r>
          </w:p>
        </w:tc>
        <w:tc>
          <w:tcPr>
            <w:tcW w:w="2197" w:type="dxa"/>
            <w:vAlign w:val="center"/>
          </w:tcPr>
          <w:p w14:paraId="176943BD">
            <w:pPr>
              <w:spacing w:before="0" w:after="0" w:line="360" w:lineRule="auto"/>
              <w:jc w:val="both"/>
            </w:pPr>
            <w:r>
              <w:rPr>
                <w:rFonts w:ascii="宋体" w:hAnsi="宋体" w:eastAsia="宋体" w:cs="宋体"/>
                <w:b w:val="0"/>
                <w:sz w:val="24"/>
              </w:rPr>
              <w:t>1.0</w:t>
            </w:r>
          </w:p>
        </w:tc>
        <w:tc>
          <w:tcPr>
            <w:tcW w:w="2197" w:type="dxa"/>
            <w:vAlign w:val="center"/>
          </w:tcPr>
          <w:p w14:paraId="556B6965">
            <w:pPr>
              <w:spacing w:before="0" w:after="0" w:line="360" w:lineRule="auto"/>
              <w:jc w:val="both"/>
            </w:pPr>
            <w:r>
              <w:rPr>
                <w:rFonts w:ascii="宋体" w:hAnsi="宋体" w:eastAsia="宋体" w:cs="宋体"/>
                <w:b w:val="0"/>
                <w:sz w:val="24"/>
              </w:rPr>
              <w:t>-</w:t>
            </w:r>
          </w:p>
        </w:tc>
      </w:tr>
      <w:tr w14:paraId="08FEA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21785AE">
            <w:pPr>
              <w:spacing w:before="0" w:after="0" w:line="360" w:lineRule="auto"/>
              <w:jc w:val="both"/>
            </w:pPr>
            <w:r>
              <w:rPr>
                <w:rFonts w:ascii="宋体" w:hAnsi="宋体" w:eastAsia="宋体" w:cs="宋体"/>
                <w:b w:val="0"/>
                <w:sz w:val="24"/>
              </w:rPr>
              <w:t>基本参数</w:t>
            </w:r>
          </w:p>
        </w:tc>
        <w:tc>
          <w:tcPr>
            <w:tcW w:w="2197" w:type="dxa"/>
            <w:vAlign w:val="center"/>
          </w:tcPr>
          <w:p w14:paraId="3591349A">
            <w:pPr>
              <w:spacing w:before="0" w:after="0" w:line="360" w:lineRule="auto"/>
              <w:jc w:val="both"/>
            </w:pPr>
            <w:r>
              <w:rPr>
                <w:rFonts w:ascii="宋体" w:hAnsi="宋体" w:eastAsia="宋体" w:cs="宋体"/>
                <w:b w:val="0"/>
                <w:sz w:val="24"/>
              </w:rPr>
              <w:t>DEFAULT_BETA</w:t>
            </w:r>
          </w:p>
        </w:tc>
        <w:tc>
          <w:tcPr>
            <w:tcW w:w="2197" w:type="dxa"/>
            <w:vAlign w:val="center"/>
          </w:tcPr>
          <w:p w14:paraId="36236F5A">
            <w:pPr>
              <w:spacing w:before="0" w:after="0" w:line="360" w:lineRule="auto"/>
              <w:jc w:val="both"/>
            </w:pPr>
            <w:r>
              <w:rPr>
                <w:rFonts w:ascii="宋体" w:hAnsi="宋体" w:eastAsia="宋体" w:cs="宋体"/>
                <w:b w:val="0"/>
                <w:sz w:val="24"/>
              </w:rPr>
              <w:t>2.0</w:t>
            </w:r>
          </w:p>
        </w:tc>
        <w:tc>
          <w:tcPr>
            <w:tcW w:w="2197" w:type="dxa"/>
            <w:vAlign w:val="center"/>
          </w:tcPr>
          <w:p w14:paraId="03734058">
            <w:pPr>
              <w:spacing w:before="0" w:after="0" w:line="360" w:lineRule="auto"/>
              <w:jc w:val="both"/>
            </w:pPr>
            <w:r>
              <w:rPr>
                <w:rFonts w:ascii="宋体" w:hAnsi="宋体" w:eastAsia="宋体" w:cs="宋体"/>
                <w:b w:val="0"/>
                <w:sz w:val="24"/>
              </w:rPr>
              <w:t>-</w:t>
            </w:r>
          </w:p>
        </w:tc>
      </w:tr>
      <w:tr w14:paraId="2B1B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EB45BE3">
            <w:pPr>
              <w:spacing w:before="0" w:after="0" w:line="360" w:lineRule="auto"/>
              <w:jc w:val="both"/>
            </w:pPr>
            <w:r>
              <w:rPr>
                <w:rFonts w:ascii="宋体" w:hAnsi="宋体" w:eastAsia="宋体" w:cs="宋体"/>
                <w:b w:val="0"/>
                <w:sz w:val="24"/>
              </w:rPr>
              <w:t>基本参数</w:t>
            </w:r>
          </w:p>
        </w:tc>
        <w:tc>
          <w:tcPr>
            <w:tcW w:w="2197" w:type="dxa"/>
            <w:vAlign w:val="center"/>
          </w:tcPr>
          <w:p w14:paraId="4195E364">
            <w:pPr>
              <w:spacing w:before="0" w:after="0" w:line="360" w:lineRule="auto"/>
              <w:jc w:val="both"/>
            </w:pPr>
            <w:r>
              <w:rPr>
                <w:rFonts w:ascii="宋体" w:hAnsi="宋体" w:eastAsia="宋体" w:cs="宋体"/>
                <w:b w:val="0"/>
                <w:sz w:val="24"/>
              </w:rPr>
              <w:t>DEFAULT_RHO</w:t>
            </w:r>
          </w:p>
        </w:tc>
        <w:tc>
          <w:tcPr>
            <w:tcW w:w="2197" w:type="dxa"/>
            <w:vAlign w:val="center"/>
          </w:tcPr>
          <w:p w14:paraId="50ADB7B4">
            <w:pPr>
              <w:spacing w:before="0" w:after="0" w:line="360" w:lineRule="auto"/>
              <w:jc w:val="both"/>
            </w:pPr>
            <w:r>
              <w:rPr>
                <w:rFonts w:ascii="宋体" w:hAnsi="宋体" w:eastAsia="宋体" w:cs="宋体"/>
                <w:b w:val="0"/>
                <w:sz w:val="24"/>
              </w:rPr>
              <w:t>0.5</w:t>
            </w:r>
          </w:p>
        </w:tc>
        <w:tc>
          <w:tcPr>
            <w:tcW w:w="2197" w:type="dxa"/>
            <w:vAlign w:val="center"/>
          </w:tcPr>
          <w:p w14:paraId="52EE314D">
            <w:pPr>
              <w:spacing w:before="0" w:after="0" w:line="360" w:lineRule="auto"/>
              <w:jc w:val="both"/>
            </w:pPr>
            <w:r>
              <w:rPr>
                <w:rFonts w:ascii="宋体" w:hAnsi="宋体" w:eastAsia="宋体" w:cs="宋体"/>
                <w:b w:val="0"/>
                <w:sz w:val="24"/>
              </w:rPr>
              <w:t>(0, 1)</w:t>
            </w:r>
          </w:p>
        </w:tc>
      </w:tr>
      <w:tr w14:paraId="1777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E8E86A7">
            <w:pPr>
              <w:spacing w:before="0" w:after="0" w:line="360" w:lineRule="auto"/>
              <w:jc w:val="both"/>
            </w:pPr>
            <w:r>
              <w:rPr>
                <w:rFonts w:ascii="宋体" w:hAnsi="宋体" w:eastAsia="宋体" w:cs="宋体"/>
                <w:b w:val="0"/>
                <w:sz w:val="24"/>
              </w:rPr>
              <w:t>基本参数</w:t>
            </w:r>
          </w:p>
        </w:tc>
        <w:tc>
          <w:tcPr>
            <w:tcW w:w="2197" w:type="dxa"/>
            <w:vAlign w:val="center"/>
          </w:tcPr>
          <w:p w14:paraId="54CB9057">
            <w:pPr>
              <w:spacing w:before="0" w:after="0" w:line="360" w:lineRule="auto"/>
              <w:jc w:val="both"/>
            </w:pPr>
            <w:r>
              <w:rPr>
                <w:rFonts w:ascii="宋体" w:hAnsi="宋体" w:eastAsia="宋体" w:cs="宋体"/>
                <w:b w:val="0"/>
                <w:sz w:val="24"/>
              </w:rPr>
              <w:t>DEFAULT_Q</w:t>
            </w:r>
          </w:p>
        </w:tc>
        <w:tc>
          <w:tcPr>
            <w:tcW w:w="2197" w:type="dxa"/>
            <w:vAlign w:val="center"/>
          </w:tcPr>
          <w:p w14:paraId="4C83633D">
            <w:pPr>
              <w:spacing w:before="0" w:after="0" w:line="360" w:lineRule="auto"/>
              <w:jc w:val="both"/>
            </w:pPr>
            <w:r>
              <w:rPr>
                <w:rFonts w:ascii="宋体" w:hAnsi="宋体" w:eastAsia="宋体" w:cs="宋体"/>
                <w:b w:val="0"/>
                <w:sz w:val="24"/>
              </w:rPr>
              <w:t>100</w:t>
            </w:r>
          </w:p>
        </w:tc>
        <w:tc>
          <w:tcPr>
            <w:tcW w:w="2197" w:type="dxa"/>
            <w:vAlign w:val="center"/>
          </w:tcPr>
          <w:p w14:paraId="2F2CB97F">
            <w:pPr>
              <w:spacing w:before="0" w:after="0" w:line="360" w:lineRule="auto"/>
              <w:jc w:val="both"/>
            </w:pPr>
            <w:r>
              <w:rPr>
                <w:rFonts w:ascii="宋体" w:hAnsi="宋体" w:eastAsia="宋体" w:cs="宋体"/>
                <w:b w:val="0"/>
                <w:sz w:val="24"/>
              </w:rPr>
              <w:t>-</w:t>
            </w:r>
          </w:p>
        </w:tc>
      </w:tr>
      <w:tr w14:paraId="5575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E7C3040">
            <w:pPr>
              <w:spacing w:before="0" w:after="0" w:line="360" w:lineRule="auto"/>
              <w:jc w:val="both"/>
            </w:pPr>
            <w:r>
              <w:rPr>
                <w:rFonts w:ascii="宋体" w:hAnsi="宋体" w:eastAsia="宋体" w:cs="宋体"/>
                <w:b w:val="0"/>
                <w:sz w:val="24"/>
              </w:rPr>
              <w:t>基本参数</w:t>
            </w:r>
          </w:p>
        </w:tc>
        <w:tc>
          <w:tcPr>
            <w:tcW w:w="2197" w:type="dxa"/>
            <w:vAlign w:val="center"/>
          </w:tcPr>
          <w:p w14:paraId="411B8555">
            <w:pPr>
              <w:spacing w:before="0" w:after="0" w:line="360" w:lineRule="auto"/>
              <w:jc w:val="both"/>
            </w:pPr>
            <w:r>
              <w:rPr>
                <w:rFonts w:ascii="宋体" w:hAnsi="宋体" w:eastAsia="宋体" w:cs="宋体"/>
                <w:b w:val="0"/>
                <w:sz w:val="24"/>
              </w:rPr>
              <w:t>DEFAULT_ANT_COUNT</w:t>
            </w:r>
          </w:p>
        </w:tc>
        <w:tc>
          <w:tcPr>
            <w:tcW w:w="2197" w:type="dxa"/>
            <w:vAlign w:val="center"/>
          </w:tcPr>
          <w:p w14:paraId="492756FE">
            <w:pPr>
              <w:spacing w:before="0" w:after="0" w:line="360" w:lineRule="auto"/>
              <w:jc w:val="both"/>
            </w:pPr>
            <w:r>
              <w:rPr>
                <w:rFonts w:ascii="宋体" w:hAnsi="宋体" w:eastAsia="宋体" w:cs="宋体"/>
                <w:b w:val="0"/>
                <w:sz w:val="24"/>
              </w:rPr>
              <w:t>50</w:t>
            </w:r>
          </w:p>
        </w:tc>
        <w:tc>
          <w:tcPr>
            <w:tcW w:w="2197" w:type="dxa"/>
            <w:vAlign w:val="center"/>
          </w:tcPr>
          <w:p w14:paraId="0189D5C9">
            <w:pPr>
              <w:spacing w:before="0" w:after="0" w:line="360" w:lineRule="auto"/>
              <w:jc w:val="both"/>
            </w:pPr>
            <w:r>
              <w:rPr>
                <w:rFonts w:ascii="宋体" w:hAnsi="宋体" w:eastAsia="宋体" w:cs="宋体"/>
                <w:b w:val="0"/>
                <w:sz w:val="24"/>
              </w:rPr>
              <w:t>≥1</w:t>
            </w:r>
          </w:p>
        </w:tc>
      </w:tr>
      <w:tr w14:paraId="50D3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A028576">
            <w:pPr>
              <w:spacing w:before="0" w:after="0" w:line="360" w:lineRule="auto"/>
              <w:jc w:val="both"/>
            </w:pPr>
            <w:r>
              <w:rPr>
                <w:rFonts w:ascii="宋体" w:hAnsi="宋体" w:eastAsia="宋体" w:cs="宋体"/>
                <w:b w:val="0"/>
                <w:sz w:val="24"/>
              </w:rPr>
              <w:t>基本参数</w:t>
            </w:r>
          </w:p>
        </w:tc>
        <w:tc>
          <w:tcPr>
            <w:tcW w:w="2197" w:type="dxa"/>
            <w:vAlign w:val="center"/>
          </w:tcPr>
          <w:p w14:paraId="45DB7970">
            <w:pPr>
              <w:spacing w:before="0" w:after="0" w:line="360" w:lineRule="auto"/>
              <w:jc w:val="both"/>
            </w:pPr>
            <w:r>
              <w:rPr>
                <w:rFonts w:ascii="宋体" w:hAnsi="宋体" w:eastAsia="宋体" w:cs="宋体"/>
                <w:b w:val="0"/>
                <w:sz w:val="24"/>
              </w:rPr>
              <w:t>DEFAULT_MAX_ITER</w:t>
            </w:r>
          </w:p>
        </w:tc>
        <w:tc>
          <w:tcPr>
            <w:tcW w:w="2197" w:type="dxa"/>
            <w:vAlign w:val="center"/>
          </w:tcPr>
          <w:p w14:paraId="1AAE909C">
            <w:pPr>
              <w:spacing w:before="0" w:after="0" w:line="360" w:lineRule="auto"/>
              <w:jc w:val="both"/>
            </w:pPr>
            <w:r>
              <w:rPr>
                <w:rFonts w:ascii="宋体" w:hAnsi="宋体" w:eastAsia="宋体" w:cs="宋体"/>
                <w:b w:val="0"/>
                <w:sz w:val="24"/>
              </w:rPr>
              <w:t>1000</w:t>
            </w:r>
          </w:p>
        </w:tc>
        <w:tc>
          <w:tcPr>
            <w:tcW w:w="2197" w:type="dxa"/>
            <w:vAlign w:val="center"/>
          </w:tcPr>
          <w:p w14:paraId="67E6F914">
            <w:pPr>
              <w:spacing w:before="0" w:after="0" w:line="360" w:lineRule="auto"/>
              <w:jc w:val="both"/>
            </w:pPr>
            <w:r>
              <w:rPr>
                <w:rFonts w:ascii="宋体" w:hAnsi="宋体" w:eastAsia="宋体" w:cs="宋体"/>
                <w:b w:val="0"/>
                <w:sz w:val="24"/>
              </w:rPr>
              <w:t>≥1</w:t>
            </w:r>
          </w:p>
        </w:tc>
      </w:tr>
      <w:tr w14:paraId="04B3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49DF052">
            <w:pPr>
              <w:spacing w:before="0" w:after="0" w:line="360" w:lineRule="auto"/>
              <w:jc w:val="both"/>
            </w:pPr>
            <w:r>
              <w:rPr>
                <w:rFonts w:ascii="宋体" w:hAnsi="宋体" w:eastAsia="宋体" w:cs="宋体"/>
                <w:b w:val="0"/>
                <w:sz w:val="24"/>
              </w:rPr>
              <w:t>基本参数</w:t>
            </w:r>
          </w:p>
        </w:tc>
        <w:tc>
          <w:tcPr>
            <w:tcW w:w="2197" w:type="dxa"/>
            <w:vAlign w:val="center"/>
          </w:tcPr>
          <w:p w14:paraId="7C4BE813">
            <w:pPr>
              <w:spacing w:before="0" w:after="0" w:line="360" w:lineRule="auto"/>
              <w:jc w:val="both"/>
            </w:pPr>
            <w:r>
              <w:rPr>
                <w:rFonts w:ascii="宋体" w:hAnsi="宋体" w:eastAsia="宋体" w:cs="宋体"/>
                <w:b w:val="0"/>
                <w:sz w:val="24"/>
              </w:rPr>
              <w:t>DEFAULT_CITIES</w:t>
            </w:r>
          </w:p>
        </w:tc>
        <w:tc>
          <w:tcPr>
            <w:tcW w:w="2197" w:type="dxa"/>
            <w:vAlign w:val="center"/>
          </w:tcPr>
          <w:p w14:paraId="0C22A015">
            <w:pPr>
              <w:spacing w:before="0" w:after="0" w:line="360" w:lineRule="auto"/>
              <w:jc w:val="both"/>
            </w:pPr>
            <w:r>
              <w:rPr>
                <w:rFonts w:ascii="宋体" w:hAnsi="宋体" w:eastAsia="宋体" w:cs="宋体"/>
                <w:b w:val="0"/>
                <w:sz w:val="24"/>
              </w:rPr>
              <w:t>50</w:t>
            </w:r>
          </w:p>
        </w:tc>
        <w:tc>
          <w:tcPr>
            <w:tcW w:w="2197" w:type="dxa"/>
            <w:vAlign w:val="center"/>
          </w:tcPr>
          <w:p w14:paraId="4B444244">
            <w:pPr>
              <w:spacing w:before="0" w:after="0" w:line="360" w:lineRule="auto"/>
              <w:jc w:val="both"/>
            </w:pPr>
            <w:r>
              <w:rPr>
                <w:rFonts w:ascii="宋体" w:hAnsi="宋体" w:eastAsia="宋体" w:cs="宋体"/>
                <w:b w:val="0"/>
                <w:sz w:val="24"/>
              </w:rPr>
              <w:t>≥2</w:t>
            </w:r>
          </w:p>
        </w:tc>
      </w:tr>
      <w:tr w14:paraId="420F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5E19084">
            <w:pPr>
              <w:spacing w:before="0" w:after="0" w:line="360" w:lineRule="auto"/>
              <w:jc w:val="both"/>
            </w:pPr>
            <w:r>
              <w:rPr>
                <w:rFonts w:ascii="宋体" w:hAnsi="宋体" w:eastAsia="宋体" w:cs="宋体"/>
                <w:b w:val="0"/>
                <w:sz w:val="24"/>
              </w:rPr>
              <w:t>自适应范围</w:t>
            </w:r>
          </w:p>
        </w:tc>
        <w:tc>
          <w:tcPr>
            <w:tcW w:w="2197" w:type="dxa"/>
            <w:vAlign w:val="center"/>
          </w:tcPr>
          <w:p w14:paraId="60EC8708">
            <w:pPr>
              <w:spacing w:before="0" w:after="0" w:line="360" w:lineRule="auto"/>
              <w:jc w:val="both"/>
            </w:pPr>
            <w:r>
              <w:rPr>
                <w:rFonts w:ascii="宋体" w:hAnsi="宋体" w:eastAsia="宋体" w:cs="宋体"/>
                <w:b w:val="0"/>
                <w:sz w:val="24"/>
              </w:rPr>
              <w:t>ALPHA_MIN</w:t>
            </w:r>
          </w:p>
        </w:tc>
        <w:tc>
          <w:tcPr>
            <w:tcW w:w="2197" w:type="dxa"/>
            <w:vAlign w:val="center"/>
          </w:tcPr>
          <w:p w14:paraId="094C4C1C">
            <w:pPr>
              <w:spacing w:before="0" w:after="0" w:line="360" w:lineRule="auto"/>
              <w:jc w:val="both"/>
            </w:pPr>
            <w:r>
              <w:rPr>
                <w:rFonts w:ascii="宋体" w:hAnsi="宋体" w:eastAsia="宋体" w:cs="宋体"/>
                <w:b w:val="0"/>
                <w:sz w:val="24"/>
              </w:rPr>
              <w:t>0.5</w:t>
            </w:r>
          </w:p>
        </w:tc>
        <w:tc>
          <w:tcPr>
            <w:tcW w:w="2197" w:type="dxa"/>
            <w:vAlign w:val="center"/>
          </w:tcPr>
          <w:p w14:paraId="3C9ACC15">
            <w:pPr>
              <w:spacing w:before="0" w:after="0" w:line="360" w:lineRule="auto"/>
              <w:jc w:val="both"/>
            </w:pPr>
            <w:r>
              <w:rPr>
                <w:rFonts w:ascii="宋体" w:hAnsi="宋体" w:eastAsia="宋体" w:cs="宋体"/>
                <w:b w:val="0"/>
                <w:sz w:val="24"/>
              </w:rPr>
              <w:t>-</w:t>
            </w:r>
          </w:p>
        </w:tc>
      </w:tr>
      <w:tr w14:paraId="2430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BC8112E">
            <w:pPr>
              <w:spacing w:before="0" w:after="0" w:line="360" w:lineRule="auto"/>
              <w:jc w:val="both"/>
            </w:pPr>
            <w:r>
              <w:rPr>
                <w:rFonts w:ascii="宋体" w:hAnsi="宋体" w:eastAsia="宋体" w:cs="宋体"/>
                <w:b w:val="0"/>
                <w:sz w:val="24"/>
              </w:rPr>
              <w:t>自适应范围</w:t>
            </w:r>
          </w:p>
        </w:tc>
        <w:tc>
          <w:tcPr>
            <w:tcW w:w="2197" w:type="dxa"/>
            <w:vAlign w:val="center"/>
          </w:tcPr>
          <w:p w14:paraId="2CDA0D96">
            <w:pPr>
              <w:spacing w:before="0" w:after="0" w:line="360" w:lineRule="auto"/>
              <w:jc w:val="both"/>
            </w:pPr>
            <w:r>
              <w:rPr>
                <w:rFonts w:ascii="宋体" w:hAnsi="宋体" w:eastAsia="宋体" w:cs="宋体"/>
                <w:b w:val="0"/>
                <w:sz w:val="24"/>
              </w:rPr>
              <w:t>ALPHA_MAX</w:t>
            </w:r>
          </w:p>
        </w:tc>
        <w:tc>
          <w:tcPr>
            <w:tcW w:w="2197" w:type="dxa"/>
            <w:vAlign w:val="center"/>
          </w:tcPr>
          <w:p w14:paraId="59624DEB">
            <w:pPr>
              <w:spacing w:before="0" w:after="0" w:line="360" w:lineRule="auto"/>
              <w:jc w:val="both"/>
            </w:pPr>
            <w:r>
              <w:rPr>
                <w:rFonts w:ascii="宋体" w:hAnsi="宋体" w:eastAsia="宋体" w:cs="宋体"/>
                <w:b w:val="0"/>
                <w:sz w:val="24"/>
              </w:rPr>
              <w:t>2.5</w:t>
            </w:r>
          </w:p>
        </w:tc>
        <w:tc>
          <w:tcPr>
            <w:tcW w:w="2197" w:type="dxa"/>
            <w:vAlign w:val="center"/>
          </w:tcPr>
          <w:p w14:paraId="0F8ECA2E">
            <w:pPr>
              <w:spacing w:before="0" w:after="0" w:line="360" w:lineRule="auto"/>
              <w:jc w:val="both"/>
            </w:pPr>
            <w:r>
              <w:rPr>
                <w:rFonts w:ascii="宋体" w:hAnsi="宋体" w:eastAsia="宋体" w:cs="宋体"/>
                <w:b w:val="0"/>
                <w:sz w:val="24"/>
              </w:rPr>
              <w:t>-</w:t>
            </w:r>
          </w:p>
        </w:tc>
      </w:tr>
      <w:tr w14:paraId="0607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BAD2F4B">
            <w:pPr>
              <w:spacing w:before="0" w:after="0" w:line="360" w:lineRule="auto"/>
              <w:jc w:val="both"/>
            </w:pPr>
            <w:r>
              <w:rPr>
                <w:rFonts w:ascii="宋体" w:hAnsi="宋体" w:eastAsia="宋体" w:cs="宋体"/>
                <w:b w:val="0"/>
                <w:sz w:val="24"/>
              </w:rPr>
              <w:t>自适应范围</w:t>
            </w:r>
          </w:p>
        </w:tc>
        <w:tc>
          <w:tcPr>
            <w:tcW w:w="2197" w:type="dxa"/>
            <w:vAlign w:val="center"/>
          </w:tcPr>
          <w:p w14:paraId="391145AB">
            <w:pPr>
              <w:spacing w:before="0" w:after="0" w:line="360" w:lineRule="auto"/>
              <w:jc w:val="both"/>
            </w:pPr>
            <w:r>
              <w:rPr>
                <w:rFonts w:ascii="宋体" w:hAnsi="宋体" w:eastAsia="宋体" w:cs="宋体"/>
                <w:b w:val="0"/>
                <w:sz w:val="24"/>
              </w:rPr>
              <w:t>BETA_MIN</w:t>
            </w:r>
          </w:p>
        </w:tc>
        <w:tc>
          <w:tcPr>
            <w:tcW w:w="2197" w:type="dxa"/>
            <w:vAlign w:val="center"/>
          </w:tcPr>
          <w:p w14:paraId="1FDAEAFF">
            <w:pPr>
              <w:spacing w:before="0" w:after="0" w:line="360" w:lineRule="auto"/>
              <w:jc w:val="both"/>
            </w:pPr>
            <w:r>
              <w:rPr>
                <w:rFonts w:ascii="宋体" w:hAnsi="宋体" w:eastAsia="宋体" w:cs="宋体"/>
                <w:b w:val="0"/>
                <w:sz w:val="24"/>
              </w:rPr>
              <w:t>1.0</w:t>
            </w:r>
          </w:p>
        </w:tc>
        <w:tc>
          <w:tcPr>
            <w:tcW w:w="2197" w:type="dxa"/>
            <w:vAlign w:val="center"/>
          </w:tcPr>
          <w:p w14:paraId="7CEDDF81">
            <w:pPr>
              <w:spacing w:before="0" w:after="0" w:line="360" w:lineRule="auto"/>
              <w:jc w:val="both"/>
            </w:pPr>
            <w:r>
              <w:rPr>
                <w:rFonts w:ascii="宋体" w:hAnsi="宋体" w:eastAsia="宋体" w:cs="宋体"/>
                <w:b w:val="0"/>
                <w:sz w:val="24"/>
              </w:rPr>
              <w:t>-</w:t>
            </w:r>
          </w:p>
        </w:tc>
      </w:tr>
      <w:tr w14:paraId="3573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72558A8">
            <w:pPr>
              <w:spacing w:before="0" w:after="0" w:line="360" w:lineRule="auto"/>
              <w:jc w:val="both"/>
            </w:pPr>
            <w:r>
              <w:rPr>
                <w:rFonts w:ascii="宋体" w:hAnsi="宋体" w:eastAsia="宋体" w:cs="宋体"/>
                <w:b w:val="0"/>
                <w:sz w:val="24"/>
              </w:rPr>
              <w:t>自适应范围</w:t>
            </w:r>
          </w:p>
        </w:tc>
        <w:tc>
          <w:tcPr>
            <w:tcW w:w="2197" w:type="dxa"/>
            <w:vAlign w:val="center"/>
          </w:tcPr>
          <w:p w14:paraId="6CEDC13B">
            <w:pPr>
              <w:spacing w:before="0" w:after="0" w:line="360" w:lineRule="auto"/>
              <w:jc w:val="both"/>
            </w:pPr>
            <w:r>
              <w:rPr>
                <w:rFonts w:ascii="宋体" w:hAnsi="宋体" w:eastAsia="宋体" w:cs="宋体"/>
                <w:b w:val="0"/>
                <w:sz w:val="24"/>
              </w:rPr>
              <w:t>BETA_MAX</w:t>
            </w:r>
          </w:p>
        </w:tc>
        <w:tc>
          <w:tcPr>
            <w:tcW w:w="2197" w:type="dxa"/>
            <w:vAlign w:val="center"/>
          </w:tcPr>
          <w:p w14:paraId="4B11A9F8">
            <w:pPr>
              <w:spacing w:before="0" w:after="0" w:line="360" w:lineRule="auto"/>
              <w:jc w:val="both"/>
            </w:pPr>
            <w:r>
              <w:rPr>
                <w:rFonts w:ascii="宋体" w:hAnsi="宋体" w:eastAsia="宋体" w:cs="宋体"/>
                <w:b w:val="0"/>
                <w:sz w:val="24"/>
              </w:rPr>
              <w:t>4.0</w:t>
            </w:r>
          </w:p>
        </w:tc>
        <w:tc>
          <w:tcPr>
            <w:tcW w:w="2197" w:type="dxa"/>
            <w:vAlign w:val="center"/>
          </w:tcPr>
          <w:p w14:paraId="7745FCF0">
            <w:pPr>
              <w:spacing w:before="0" w:after="0" w:line="360" w:lineRule="auto"/>
              <w:jc w:val="both"/>
            </w:pPr>
            <w:r>
              <w:rPr>
                <w:rFonts w:ascii="宋体" w:hAnsi="宋体" w:eastAsia="宋体" w:cs="宋体"/>
                <w:b w:val="0"/>
                <w:sz w:val="24"/>
              </w:rPr>
              <w:t>-</w:t>
            </w:r>
          </w:p>
        </w:tc>
      </w:tr>
      <w:tr w14:paraId="2204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18B7EA7">
            <w:pPr>
              <w:spacing w:before="0" w:after="0" w:line="360" w:lineRule="auto"/>
              <w:jc w:val="both"/>
            </w:pPr>
            <w:r>
              <w:rPr>
                <w:rFonts w:ascii="宋体" w:hAnsi="宋体" w:eastAsia="宋体" w:cs="宋体"/>
                <w:b w:val="0"/>
                <w:sz w:val="24"/>
              </w:rPr>
              <w:t>遗传参数</w:t>
            </w:r>
          </w:p>
        </w:tc>
        <w:tc>
          <w:tcPr>
            <w:tcW w:w="2197" w:type="dxa"/>
            <w:vAlign w:val="center"/>
          </w:tcPr>
          <w:p w14:paraId="449407E6">
            <w:pPr>
              <w:spacing w:before="0" w:after="0" w:line="360" w:lineRule="auto"/>
              <w:jc w:val="both"/>
            </w:pPr>
            <w:r>
              <w:rPr>
                <w:rFonts w:ascii="宋体" w:hAnsi="宋体" w:eastAsia="宋体" w:cs="宋体"/>
                <w:b w:val="0"/>
                <w:sz w:val="24"/>
              </w:rPr>
              <w:t>DEFAULT_CROSSOVER_RATE</w:t>
            </w:r>
          </w:p>
        </w:tc>
        <w:tc>
          <w:tcPr>
            <w:tcW w:w="2197" w:type="dxa"/>
            <w:vAlign w:val="center"/>
          </w:tcPr>
          <w:p w14:paraId="49667B2C">
            <w:pPr>
              <w:spacing w:before="0" w:after="0" w:line="360" w:lineRule="auto"/>
              <w:jc w:val="both"/>
            </w:pPr>
            <w:r>
              <w:rPr>
                <w:rFonts w:ascii="宋体" w:hAnsi="宋体" w:eastAsia="宋体" w:cs="宋体"/>
                <w:b w:val="0"/>
                <w:sz w:val="24"/>
              </w:rPr>
              <w:t>0.85</w:t>
            </w:r>
          </w:p>
        </w:tc>
        <w:tc>
          <w:tcPr>
            <w:tcW w:w="2197" w:type="dxa"/>
            <w:vAlign w:val="center"/>
          </w:tcPr>
          <w:p w14:paraId="75FA3880">
            <w:pPr>
              <w:spacing w:before="0" w:after="0" w:line="360" w:lineRule="auto"/>
              <w:jc w:val="both"/>
            </w:pPr>
            <w:r>
              <w:rPr>
                <w:rFonts w:ascii="宋体" w:hAnsi="宋体" w:eastAsia="宋体" w:cs="宋体"/>
                <w:b w:val="0"/>
                <w:sz w:val="24"/>
              </w:rPr>
              <w:t>(0, 1)</w:t>
            </w:r>
          </w:p>
        </w:tc>
      </w:tr>
      <w:tr w14:paraId="38F3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4099D8F">
            <w:pPr>
              <w:spacing w:before="0" w:after="0" w:line="360" w:lineRule="auto"/>
              <w:jc w:val="both"/>
            </w:pPr>
            <w:r>
              <w:rPr>
                <w:rFonts w:ascii="宋体" w:hAnsi="宋体" w:eastAsia="宋体" w:cs="宋体"/>
                <w:b w:val="0"/>
                <w:sz w:val="24"/>
              </w:rPr>
              <w:t>遗传参数</w:t>
            </w:r>
          </w:p>
        </w:tc>
        <w:tc>
          <w:tcPr>
            <w:tcW w:w="2197" w:type="dxa"/>
            <w:vAlign w:val="center"/>
          </w:tcPr>
          <w:p w14:paraId="201C5543">
            <w:pPr>
              <w:spacing w:before="0" w:after="0" w:line="360" w:lineRule="auto"/>
              <w:jc w:val="both"/>
            </w:pPr>
            <w:r>
              <w:rPr>
                <w:rFonts w:ascii="宋体" w:hAnsi="宋体" w:eastAsia="宋体" w:cs="宋体"/>
                <w:b w:val="0"/>
                <w:sz w:val="24"/>
              </w:rPr>
              <w:t>DEFAULT_MUTATION_RATE</w:t>
            </w:r>
          </w:p>
        </w:tc>
        <w:tc>
          <w:tcPr>
            <w:tcW w:w="2197" w:type="dxa"/>
            <w:vAlign w:val="center"/>
          </w:tcPr>
          <w:p w14:paraId="33D37B50">
            <w:pPr>
              <w:spacing w:before="0" w:after="0" w:line="360" w:lineRule="auto"/>
              <w:jc w:val="both"/>
            </w:pPr>
            <w:r>
              <w:rPr>
                <w:rFonts w:ascii="宋体" w:hAnsi="宋体" w:eastAsia="宋体" w:cs="宋体"/>
                <w:b w:val="0"/>
                <w:sz w:val="24"/>
              </w:rPr>
              <w:t>0.15</w:t>
            </w:r>
          </w:p>
        </w:tc>
        <w:tc>
          <w:tcPr>
            <w:tcW w:w="2197" w:type="dxa"/>
            <w:vAlign w:val="center"/>
          </w:tcPr>
          <w:p w14:paraId="2F5292FC">
            <w:pPr>
              <w:spacing w:before="0" w:after="0" w:line="360" w:lineRule="auto"/>
              <w:jc w:val="both"/>
            </w:pPr>
            <w:r>
              <w:rPr>
                <w:rFonts w:ascii="宋体" w:hAnsi="宋体" w:eastAsia="宋体" w:cs="宋体"/>
                <w:b w:val="0"/>
                <w:sz w:val="24"/>
              </w:rPr>
              <w:t>(0, 1)</w:t>
            </w:r>
          </w:p>
        </w:tc>
      </w:tr>
      <w:tr w14:paraId="24D7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E6603C2">
            <w:pPr>
              <w:spacing w:before="0" w:after="0" w:line="360" w:lineRule="auto"/>
              <w:jc w:val="both"/>
            </w:pPr>
            <w:r>
              <w:rPr>
                <w:rFonts w:ascii="宋体" w:hAnsi="宋体" w:eastAsia="宋体" w:cs="宋体"/>
                <w:b w:val="0"/>
                <w:sz w:val="24"/>
              </w:rPr>
              <w:t>遗传参数</w:t>
            </w:r>
          </w:p>
        </w:tc>
        <w:tc>
          <w:tcPr>
            <w:tcW w:w="2197" w:type="dxa"/>
            <w:vAlign w:val="center"/>
          </w:tcPr>
          <w:p w14:paraId="043FA4E9">
            <w:pPr>
              <w:spacing w:before="0" w:after="0" w:line="360" w:lineRule="auto"/>
              <w:jc w:val="both"/>
            </w:pPr>
            <w:r>
              <w:rPr>
                <w:rFonts w:ascii="宋体" w:hAnsi="宋体" w:eastAsia="宋体" w:cs="宋体"/>
                <w:b w:val="0"/>
                <w:sz w:val="24"/>
              </w:rPr>
              <w:t>DEFAULT_ELITE_RATIO</w:t>
            </w:r>
          </w:p>
        </w:tc>
        <w:tc>
          <w:tcPr>
            <w:tcW w:w="2197" w:type="dxa"/>
            <w:vAlign w:val="center"/>
          </w:tcPr>
          <w:p w14:paraId="670AAEC4">
            <w:pPr>
              <w:spacing w:before="0" w:after="0" w:line="360" w:lineRule="auto"/>
              <w:jc w:val="both"/>
            </w:pPr>
            <w:r>
              <w:rPr>
                <w:rFonts w:ascii="宋体" w:hAnsi="宋体" w:eastAsia="宋体" w:cs="宋体"/>
                <w:b w:val="0"/>
                <w:sz w:val="24"/>
              </w:rPr>
              <w:t>0.1</w:t>
            </w:r>
          </w:p>
        </w:tc>
        <w:tc>
          <w:tcPr>
            <w:tcW w:w="2197" w:type="dxa"/>
            <w:vAlign w:val="center"/>
          </w:tcPr>
          <w:p w14:paraId="74D2B8E1">
            <w:pPr>
              <w:spacing w:before="0" w:after="0" w:line="360" w:lineRule="auto"/>
              <w:jc w:val="both"/>
            </w:pPr>
            <w:r>
              <w:rPr>
                <w:rFonts w:ascii="宋体" w:hAnsi="宋体" w:eastAsia="宋体" w:cs="宋体"/>
                <w:b w:val="0"/>
                <w:sz w:val="24"/>
              </w:rPr>
              <w:t>(0, 1)</w:t>
            </w:r>
          </w:p>
        </w:tc>
      </w:tr>
      <w:tr w14:paraId="71A0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3B952E1">
            <w:pPr>
              <w:spacing w:before="0" w:after="0" w:line="360" w:lineRule="auto"/>
              <w:jc w:val="both"/>
            </w:pPr>
            <w:r>
              <w:rPr>
                <w:rFonts w:ascii="宋体" w:hAnsi="宋体" w:eastAsia="宋体" w:cs="宋体"/>
                <w:b w:val="0"/>
                <w:sz w:val="24"/>
              </w:rPr>
              <w:t>收敛判定</w:t>
            </w:r>
          </w:p>
        </w:tc>
        <w:tc>
          <w:tcPr>
            <w:tcW w:w="2197" w:type="dxa"/>
            <w:vAlign w:val="center"/>
          </w:tcPr>
          <w:p w14:paraId="1F8B194E">
            <w:pPr>
              <w:spacing w:before="0" w:after="0" w:line="360" w:lineRule="auto"/>
              <w:jc w:val="both"/>
            </w:pPr>
            <w:r>
              <w:rPr>
                <w:rFonts w:ascii="宋体" w:hAnsi="宋体" w:eastAsia="宋体" w:cs="宋体"/>
                <w:b w:val="0"/>
                <w:sz w:val="24"/>
              </w:rPr>
              <w:t>CONVERGENCE_THRESHOLD</w:t>
            </w:r>
          </w:p>
        </w:tc>
        <w:tc>
          <w:tcPr>
            <w:tcW w:w="2197" w:type="dxa"/>
            <w:vAlign w:val="center"/>
          </w:tcPr>
          <w:p w14:paraId="21F1B9F2">
            <w:pPr>
              <w:spacing w:before="0" w:after="0" w:line="360" w:lineRule="auto"/>
              <w:jc w:val="both"/>
            </w:pPr>
            <w:r>
              <w:rPr>
                <w:rFonts w:ascii="宋体" w:hAnsi="宋体" w:eastAsia="宋体" w:cs="宋体"/>
                <w:b w:val="0"/>
                <w:sz w:val="24"/>
              </w:rPr>
              <w:t>0.01</w:t>
            </w:r>
          </w:p>
        </w:tc>
        <w:tc>
          <w:tcPr>
            <w:tcW w:w="2197" w:type="dxa"/>
            <w:vAlign w:val="center"/>
          </w:tcPr>
          <w:p w14:paraId="5182771D">
            <w:pPr>
              <w:spacing w:before="0" w:after="0" w:line="360" w:lineRule="auto"/>
              <w:jc w:val="both"/>
            </w:pPr>
            <w:r>
              <w:rPr>
                <w:rFonts w:ascii="宋体" w:hAnsi="宋体" w:eastAsia="宋体" w:cs="宋体"/>
                <w:b w:val="0"/>
                <w:sz w:val="24"/>
              </w:rPr>
              <w:t>-</w:t>
            </w:r>
          </w:p>
        </w:tc>
      </w:tr>
      <w:tr w14:paraId="1217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0BB7AD6">
            <w:pPr>
              <w:spacing w:before="0" w:after="0" w:line="360" w:lineRule="auto"/>
              <w:jc w:val="both"/>
            </w:pPr>
            <w:r>
              <w:rPr>
                <w:rFonts w:ascii="宋体" w:hAnsi="宋体" w:eastAsia="宋体" w:cs="宋体"/>
                <w:b w:val="0"/>
                <w:sz w:val="24"/>
              </w:rPr>
              <w:t>信息素限制</w:t>
            </w:r>
          </w:p>
        </w:tc>
        <w:tc>
          <w:tcPr>
            <w:tcW w:w="2197" w:type="dxa"/>
            <w:vAlign w:val="center"/>
          </w:tcPr>
          <w:p w14:paraId="68CB3D2F">
            <w:pPr>
              <w:spacing w:before="0" w:after="0" w:line="360" w:lineRule="auto"/>
              <w:jc w:val="both"/>
            </w:pPr>
            <w:r>
              <w:rPr>
                <w:rFonts w:ascii="宋体" w:hAnsi="宋体" w:eastAsia="宋体" w:cs="宋体"/>
                <w:b w:val="0"/>
                <w:sz w:val="24"/>
              </w:rPr>
              <w:t>PHEROMONE_MIN</w:t>
            </w:r>
          </w:p>
        </w:tc>
        <w:tc>
          <w:tcPr>
            <w:tcW w:w="2197" w:type="dxa"/>
            <w:vAlign w:val="center"/>
          </w:tcPr>
          <w:p w14:paraId="487F5456">
            <w:pPr>
              <w:spacing w:before="0" w:after="0" w:line="360" w:lineRule="auto"/>
              <w:jc w:val="both"/>
            </w:pPr>
            <w:r>
              <w:rPr>
                <w:rFonts w:ascii="宋体" w:hAnsi="宋体" w:eastAsia="宋体" w:cs="宋体"/>
                <w:b w:val="0"/>
                <w:sz w:val="24"/>
              </w:rPr>
              <w:t>0.01</w:t>
            </w:r>
          </w:p>
        </w:tc>
        <w:tc>
          <w:tcPr>
            <w:tcW w:w="2197" w:type="dxa"/>
            <w:vAlign w:val="center"/>
          </w:tcPr>
          <w:p w14:paraId="452C3FE2">
            <w:pPr>
              <w:spacing w:before="0" w:after="0" w:line="360" w:lineRule="auto"/>
              <w:jc w:val="both"/>
            </w:pPr>
            <w:r>
              <w:rPr>
                <w:rFonts w:ascii="宋体" w:hAnsi="宋体" w:eastAsia="宋体" w:cs="宋体"/>
                <w:b w:val="0"/>
                <w:sz w:val="24"/>
              </w:rPr>
              <w:t>-</w:t>
            </w:r>
          </w:p>
        </w:tc>
      </w:tr>
      <w:tr w14:paraId="5AB5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3F02199">
            <w:pPr>
              <w:spacing w:before="0" w:after="0" w:line="360" w:lineRule="auto"/>
              <w:jc w:val="both"/>
            </w:pPr>
            <w:r>
              <w:rPr>
                <w:rFonts w:ascii="宋体" w:hAnsi="宋体" w:eastAsia="宋体" w:cs="宋体"/>
                <w:b w:val="0"/>
                <w:sz w:val="24"/>
              </w:rPr>
              <w:t>信息素限制</w:t>
            </w:r>
          </w:p>
        </w:tc>
        <w:tc>
          <w:tcPr>
            <w:tcW w:w="2197" w:type="dxa"/>
            <w:vAlign w:val="center"/>
          </w:tcPr>
          <w:p w14:paraId="12BE269D">
            <w:pPr>
              <w:spacing w:before="0" w:after="0" w:line="360" w:lineRule="auto"/>
              <w:jc w:val="both"/>
            </w:pPr>
            <w:r>
              <w:rPr>
                <w:rFonts w:ascii="宋体" w:hAnsi="宋体" w:eastAsia="宋体" w:cs="宋体"/>
                <w:b w:val="0"/>
                <w:sz w:val="24"/>
              </w:rPr>
              <w:t>PHEROMONE_MAX</w:t>
            </w:r>
          </w:p>
        </w:tc>
        <w:tc>
          <w:tcPr>
            <w:tcW w:w="2197" w:type="dxa"/>
            <w:vAlign w:val="center"/>
          </w:tcPr>
          <w:p w14:paraId="1456117F">
            <w:pPr>
              <w:spacing w:before="0" w:after="0" w:line="360" w:lineRule="auto"/>
              <w:jc w:val="both"/>
            </w:pPr>
            <w:r>
              <w:rPr>
                <w:rFonts w:ascii="宋体" w:hAnsi="宋体" w:eastAsia="宋体" w:cs="宋体"/>
                <w:b w:val="0"/>
                <w:sz w:val="24"/>
              </w:rPr>
              <w:t>100.0</w:t>
            </w:r>
          </w:p>
        </w:tc>
        <w:tc>
          <w:tcPr>
            <w:tcW w:w="2197" w:type="dxa"/>
            <w:vAlign w:val="center"/>
          </w:tcPr>
          <w:p w14:paraId="10FA343A">
            <w:pPr>
              <w:spacing w:before="0" w:after="0" w:line="360" w:lineRule="auto"/>
              <w:jc w:val="both"/>
            </w:pPr>
            <w:r>
              <w:rPr>
                <w:rFonts w:ascii="宋体" w:hAnsi="宋体" w:eastAsia="宋体" w:cs="宋体"/>
                <w:b w:val="0"/>
                <w:sz w:val="24"/>
              </w:rPr>
              <w:t>-</w:t>
            </w:r>
          </w:p>
        </w:tc>
      </w:tr>
    </w:tbl>
    <w:p w14:paraId="445D1630"/>
    <w:p w14:paraId="21A22E2D">
      <w:pPr>
        <w:spacing w:before="240" w:after="120" w:line="360" w:lineRule="auto"/>
        <w:jc w:val="left"/>
      </w:pPr>
      <w:r>
        <w:rPr>
          <w:rFonts w:ascii="黑体" w:hAnsi="黑体" w:eastAsia="黑体" w:cs="黑体"/>
          <w:b/>
          <w:sz w:val="30"/>
        </w:rPr>
        <w:t>第四章 系统实现</w:t>
      </w:r>
    </w:p>
    <w:p w14:paraId="0C6C2A31">
      <w:pPr>
        <w:spacing w:before="120" w:after="120" w:line="360" w:lineRule="auto"/>
        <w:jc w:val="left"/>
      </w:pPr>
      <w:r>
        <w:rPr>
          <w:rFonts w:ascii="黑体" w:hAnsi="黑体" w:eastAsia="黑体" w:cs="黑体"/>
          <w:b/>
          <w:sz w:val="30"/>
        </w:rPr>
        <w:t>4.1 开发环境搭建</w:t>
      </w:r>
    </w:p>
    <w:p w14:paraId="483B5680">
      <w:pPr>
        <w:spacing w:before="120" w:after="120" w:line="360" w:lineRule="auto"/>
        <w:jc w:val="left"/>
      </w:pPr>
      <w:r>
        <w:rPr>
          <w:rFonts w:ascii="黑体" w:hAnsi="黑体" w:eastAsia="黑体" w:cs="黑体"/>
          <w:b/>
          <w:sz w:val="30"/>
        </w:rPr>
        <w:t>4.1.1 Python环境配置</w:t>
      </w:r>
    </w:p>
    <w:p w14:paraId="4AF1DE92">
      <w:pPr>
        <w:spacing w:before="0" w:after="0" w:line="360" w:lineRule="auto"/>
        <w:ind w:firstLine="480"/>
        <w:jc w:val="both"/>
      </w:pPr>
      <w:r>
        <w:rPr>
          <w:rFonts w:ascii="宋体" w:hAnsi="宋体" w:eastAsia="宋体" w:cs="宋体"/>
          <w:b w:val="0"/>
          <w:sz w:val="24"/>
        </w:rPr>
        <w:t>本系统基于Python 3.12开发，需要配置Python运行环境。具体步骤如下：</w:t>
      </w:r>
    </w:p>
    <w:p w14:paraId="0DD69169">
      <w:pPr>
        <w:spacing w:before="0" w:after="0" w:line="360" w:lineRule="auto"/>
        <w:jc w:val="both"/>
      </w:pPr>
      <w:r>
        <w:rPr>
          <w:rFonts w:ascii="宋体" w:hAnsi="宋体" w:eastAsia="宋体" w:cs="宋体"/>
          <w:b w:val="0"/>
          <w:sz w:val="24"/>
        </w:rPr>
        <w:t>（1）安装Python 3.12或更高版本</w:t>
      </w:r>
    </w:p>
    <w:p w14:paraId="7E6D4662">
      <w:pPr>
        <w:spacing w:before="0" w:after="0" w:line="360" w:lineRule="auto"/>
        <w:jc w:val="both"/>
      </w:pPr>
      <w:r>
        <w:rPr>
          <w:rFonts w:ascii="宋体" w:hAnsi="宋体" w:eastAsia="宋体" w:cs="宋体"/>
          <w:b w:val="0"/>
          <w:sz w:val="24"/>
        </w:rPr>
        <w:t>（2）配置环境变量，确保可以在命令行中直接运行python命令</w:t>
      </w:r>
    </w:p>
    <w:p w14:paraId="13BE3C45">
      <w:pPr>
        <w:spacing w:before="0" w:after="0" w:line="360" w:lineRule="auto"/>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14:paraId="390C3DE9">
      <w:pPr>
        <w:spacing w:before="120" w:after="120" w:line="360" w:lineRule="auto"/>
        <w:jc w:val="left"/>
      </w:pPr>
      <w:r>
        <w:rPr>
          <w:rFonts w:ascii="黑体" w:hAnsi="黑体" w:eastAsia="黑体" w:cs="黑体"/>
          <w:b/>
          <w:sz w:val="30"/>
        </w:rPr>
        <w:t>4.1.2 依赖库安装</w:t>
      </w:r>
    </w:p>
    <w:p w14:paraId="0717359F">
      <w:pPr>
        <w:spacing w:before="0" w:after="0" w:line="360" w:lineRule="auto"/>
        <w:ind w:firstLine="480"/>
        <w:jc w:val="both"/>
      </w:pPr>
      <w:r>
        <w:rPr>
          <w:rFonts w:ascii="宋体" w:hAnsi="宋体" w:eastAsia="宋体" w:cs="宋体"/>
          <w:b w:val="0"/>
          <w:sz w:val="24"/>
        </w:rPr>
        <w:t>本系统需要安装以下依赖库：</w:t>
      </w:r>
    </w:p>
    <w:p w14:paraId="67C2C63B">
      <w:pPr>
        <w:spacing w:before="120" w:after="60" w:line="360" w:lineRule="auto"/>
        <w:jc w:val="left"/>
      </w:pPr>
      <w:r>
        <w:rPr>
          <w:rFonts w:ascii="宋体" w:hAnsi="宋体" w:eastAsia="宋体" w:cs="宋体"/>
          <w:b/>
          <w:sz w:val="24"/>
        </w:rPr>
        <w:t>bash 代码</w:t>
      </w:r>
    </w:p>
    <w:p w14:paraId="38B3A322">
      <w:pPr>
        <w:pBdr>
          <w:bottom w:val="single" w:color="D9D9D9" w:sz="4" w:space="1"/>
        </w:pBdr>
        <w:spacing w:before="0" w:after="0" w:line="240" w:lineRule="auto"/>
        <w:ind w:left="360"/>
        <w:jc w:val="left"/>
      </w:pPr>
      <w:r>
        <w:rPr>
          <w:rFonts w:ascii="Consolas" w:hAnsi="Consolas" w:eastAsia="Consolas" w:cs="Consolas"/>
          <w:sz w:val="21"/>
        </w:rPr>
        <w:t># 安装NumPy数值计算库</w:t>
      </w:r>
    </w:p>
    <w:p w14:paraId="3A04FEE4">
      <w:pPr>
        <w:pBdr>
          <w:bottom w:val="single" w:color="D9D9D9" w:sz="4" w:space="1"/>
        </w:pBdr>
        <w:spacing w:before="0" w:after="0" w:line="240" w:lineRule="auto"/>
        <w:ind w:left="360"/>
        <w:jc w:val="left"/>
      </w:pPr>
      <w:r>
        <w:rPr>
          <w:rFonts w:ascii="Consolas" w:hAnsi="Consolas" w:eastAsia="Consolas" w:cs="Consolas"/>
          <w:sz w:val="21"/>
        </w:rPr>
        <w:t>pip install numpy</w:t>
      </w:r>
    </w:p>
    <w:p w14:paraId="76CE7225">
      <w:pPr>
        <w:pBdr>
          <w:bottom w:val="single" w:color="D9D9D9" w:sz="4" w:space="1"/>
        </w:pBdr>
        <w:spacing w:before="0" w:after="0" w:line="240" w:lineRule="auto"/>
        <w:ind w:left="360"/>
        <w:jc w:val="left"/>
      </w:pPr>
    </w:p>
    <w:p w14:paraId="322D2D82">
      <w:pPr>
        <w:pBdr>
          <w:bottom w:val="single" w:color="D9D9D9" w:sz="4" w:space="1"/>
        </w:pBdr>
        <w:spacing w:before="0" w:after="0" w:line="240" w:lineRule="auto"/>
        <w:ind w:left="360"/>
        <w:jc w:val="left"/>
      </w:pPr>
      <w:r>
        <w:rPr>
          <w:rFonts w:ascii="Consolas" w:hAnsi="Consolas" w:eastAsia="Consolas" w:cs="Consolas"/>
          <w:sz w:val="21"/>
        </w:rPr>
        <w:t># 安装PyQt5图形界面框架</w:t>
      </w:r>
    </w:p>
    <w:p w14:paraId="1BB92F41">
      <w:pPr>
        <w:pBdr>
          <w:bottom w:val="single" w:color="D9D9D9" w:sz="4" w:space="1"/>
        </w:pBdr>
        <w:spacing w:before="0" w:after="0" w:line="240" w:lineRule="auto"/>
        <w:ind w:left="360"/>
        <w:jc w:val="left"/>
      </w:pPr>
      <w:r>
        <w:rPr>
          <w:rFonts w:ascii="Consolas" w:hAnsi="Consolas" w:eastAsia="Consolas" w:cs="Consolas"/>
          <w:sz w:val="21"/>
        </w:rPr>
        <w:t>pip install PyQt5</w:t>
      </w:r>
    </w:p>
    <w:p w14:paraId="1E313DE2">
      <w:pPr>
        <w:pBdr>
          <w:bottom w:val="single" w:color="D9D9D9" w:sz="4" w:space="1"/>
        </w:pBdr>
        <w:spacing w:before="0" w:after="0" w:line="240" w:lineRule="auto"/>
        <w:ind w:left="360"/>
        <w:jc w:val="left"/>
      </w:pPr>
    </w:p>
    <w:p w14:paraId="54C06D96">
      <w:pPr>
        <w:pBdr>
          <w:bottom w:val="single" w:color="D9D9D9" w:sz="4" w:space="1"/>
        </w:pBdr>
        <w:spacing w:before="0" w:after="0" w:line="240" w:lineRule="auto"/>
        <w:ind w:left="360"/>
        <w:jc w:val="left"/>
      </w:pPr>
      <w:r>
        <w:rPr>
          <w:rFonts w:ascii="Consolas" w:hAnsi="Consolas" w:eastAsia="Consolas" w:cs="Consolas"/>
          <w:sz w:val="21"/>
        </w:rPr>
        <w:t># 安装PyQtGraph交互式图表库</w:t>
      </w:r>
    </w:p>
    <w:p w14:paraId="62CE83B1">
      <w:pPr>
        <w:pBdr>
          <w:bottom w:val="single" w:color="D9D9D9" w:sz="4" w:space="1"/>
        </w:pBdr>
        <w:spacing w:before="0" w:after="0" w:line="240" w:lineRule="auto"/>
        <w:ind w:left="360"/>
        <w:jc w:val="left"/>
      </w:pPr>
      <w:r>
        <w:rPr>
          <w:rFonts w:ascii="Consolas" w:hAnsi="Consolas" w:eastAsia="Consolas" w:cs="Consolas"/>
          <w:sz w:val="21"/>
        </w:rPr>
        <w:t>pip install PyQtGraph</w:t>
      </w:r>
    </w:p>
    <w:p w14:paraId="5BCB3DD0">
      <w:pPr>
        <w:spacing w:before="0" w:after="120" w:line="240" w:lineRule="auto"/>
        <w:jc w:val="left"/>
      </w:pPr>
    </w:p>
    <w:p w14:paraId="58060F78">
      <w:pPr>
        <w:spacing w:before="0" w:after="0" w:line="360" w:lineRule="auto"/>
        <w:ind w:firstLine="480"/>
        <w:jc w:val="both"/>
      </w:pPr>
      <w:r>
        <w:rPr>
          <w:rFonts w:ascii="宋体" w:hAnsi="宋体" w:eastAsia="宋体" w:cs="宋体"/>
          <w:b w:val="0"/>
          <w:sz w:val="24"/>
        </w:rPr>
        <w:t>安装完成后，可以通过以下命令验证安装：</w:t>
      </w:r>
    </w:p>
    <w:p w14:paraId="5663D375">
      <w:pPr>
        <w:spacing w:before="120" w:after="60" w:line="360" w:lineRule="auto"/>
        <w:jc w:val="left"/>
      </w:pPr>
      <w:r>
        <w:rPr>
          <w:rFonts w:ascii="宋体" w:hAnsi="宋体" w:eastAsia="宋体" w:cs="宋体"/>
          <w:b/>
          <w:sz w:val="24"/>
        </w:rPr>
        <w:t>bash 代码</w:t>
      </w:r>
    </w:p>
    <w:p w14:paraId="12359DA6">
      <w:pPr>
        <w:pBdr>
          <w:bottom w:val="single" w:color="D9D9D9" w:sz="4" w:space="1"/>
        </w:pBdr>
        <w:spacing w:before="0" w:after="0" w:line="240" w:lineRule="auto"/>
        <w:ind w:left="360"/>
        <w:jc w:val="left"/>
      </w:pPr>
      <w:r>
        <w:rPr>
          <w:rFonts w:ascii="Consolas" w:hAnsi="Consolas" w:eastAsia="Consolas" w:cs="Consolas"/>
          <w:sz w:val="21"/>
        </w:rPr>
        <w:t>pip list | findstr -i "numpy pyqt5 pyqtgraph"</w:t>
      </w:r>
    </w:p>
    <w:p w14:paraId="35ACF678">
      <w:pPr>
        <w:spacing w:before="0" w:after="120" w:line="240" w:lineRule="auto"/>
        <w:jc w:val="left"/>
      </w:pPr>
    </w:p>
    <w:p w14:paraId="24E64362">
      <w:pPr>
        <w:spacing w:before="120" w:after="120" w:line="360" w:lineRule="auto"/>
        <w:jc w:val="left"/>
      </w:pPr>
      <w:r>
        <w:rPr>
          <w:rFonts w:ascii="黑体" w:hAnsi="黑体" w:eastAsia="黑体" w:cs="黑体"/>
          <w:b/>
          <w:sz w:val="30"/>
        </w:rPr>
        <w:t>4.1.3 项目目录结构</w:t>
      </w:r>
    </w:p>
    <w:p w14:paraId="10E74DEC">
      <w:pPr>
        <w:spacing w:before="0" w:after="0" w:line="360" w:lineRule="auto"/>
        <w:ind w:firstLine="480"/>
        <w:jc w:val="both"/>
      </w:pPr>
      <w:r>
        <w:rPr>
          <w:rFonts w:ascii="宋体" w:hAnsi="宋体" w:eastAsia="宋体" w:cs="宋体"/>
          <w:b w:val="0"/>
          <w:sz w:val="24"/>
        </w:rPr>
        <w:t>本系统的项目目录结构如下：</w:t>
      </w:r>
    </w:p>
    <w:p w14:paraId="563994B3">
      <w:pPr>
        <w:pBdr>
          <w:bottom w:val="single" w:color="D9D9D9" w:sz="4" w:space="1"/>
        </w:pBdr>
        <w:spacing w:before="0" w:after="0" w:line="240" w:lineRule="auto"/>
        <w:ind w:left="360"/>
        <w:jc w:val="left"/>
      </w:pPr>
      <w:r>
        <w:rPr>
          <w:rFonts w:ascii="Consolas" w:hAnsi="Consolas" w:eastAsia="Consolas" w:cs="Consolas"/>
          <w:sz w:val="21"/>
        </w:rPr>
        <w:t>毕业设计/</w:t>
      </w:r>
    </w:p>
    <w:p w14:paraId="5918A8BA">
      <w:pPr>
        <w:pBdr>
          <w:bottom w:val="single" w:color="D9D9D9" w:sz="4" w:space="1"/>
        </w:pBdr>
        <w:spacing w:before="0" w:after="0" w:line="240" w:lineRule="auto"/>
        <w:ind w:left="360"/>
        <w:jc w:val="left"/>
      </w:pPr>
      <w:r>
        <w:rPr>
          <w:rFonts w:ascii="Consolas" w:hAnsi="Consolas" w:eastAsia="Consolas" w:cs="Consolas"/>
          <w:sz w:val="21"/>
        </w:rPr>
        <w:t>├── src/                          # 源代码目录</w:t>
      </w:r>
    </w:p>
    <w:p w14:paraId="4CD81A21">
      <w:pPr>
        <w:pBdr>
          <w:bottom w:val="single" w:color="D9D9D9" w:sz="4" w:space="1"/>
        </w:pBdr>
        <w:spacing w:before="0" w:after="0" w:line="240" w:lineRule="auto"/>
        <w:ind w:left="360"/>
        <w:jc w:val="left"/>
      </w:pPr>
      <w:r>
        <w:rPr>
          <w:rFonts w:ascii="Consolas" w:hAnsi="Consolas" w:eastAsia="Consolas" w:cs="Consolas"/>
          <w:sz w:val="21"/>
        </w:rPr>
        <w:t>│   ├── hybrid_aco.py             # 混合蚁群算法主程序</w:t>
      </w:r>
    </w:p>
    <w:p w14:paraId="7BCE54D5">
      <w:pPr>
        <w:pBdr>
          <w:bottom w:val="single" w:color="D9D9D9" w:sz="4" w:space="1"/>
        </w:pBdr>
        <w:spacing w:before="0" w:after="0" w:line="240" w:lineRule="auto"/>
        <w:ind w:left="360"/>
        <w:jc w:val="left"/>
      </w:pPr>
      <w:r>
        <w:rPr>
          <w:rFonts w:ascii="Consolas" w:hAnsi="Consolas" w:eastAsia="Consolas" w:cs="Consolas"/>
          <w:sz w:val="21"/>
        </w:rPr>
        <w:t>│   └── main.py                   # 基本蚁群算法程序</w:t>
      </w:r>
    </w:p>
    <w:p w14:paraId="6D4DA395">
      <w:pPr>
        <w:pBdr>
          <w:bottom w:val="single" w:color="D9D9D9" w:sz="4" w:space="1"/>
        </w:pBdr>
        <w:spacing w:before="0" w:after="0" w:line="240" w:lineRule="auto"/>
        <w:ind w:left="360"/>
        <w:jc w:val="left"/>
      </w:pPr>
      <w:r>
        <w:rPr>
          <w:rFonts w:ascii="Consolas" w:hAnsi="Consolas" w:eastAsia="Consolas" w:cs="Consolas"/>
          <w:sz w:val="21"/>
        </w:rPr>
        <w:t>├── docs/                         # 文档目录</w:t>
      </w:r>
    </w:p>
    <w:p w14:paraId="41B4939A">
      <w:pPr>
        <w:pBdr>
          <w:bottom w:val="single" w:color="D9D9D9" w:sz="4" w:space="1"/>
        </w:pBdr>
        <w:spacing w:before="0" w:after="0" w:line="240" w:lineRule="auto"/>
        <w:ind w:left="360"/>
        <w:jc w:val="left"/>
      </w:pPr>
      <w:r>
        <w:rPr>
          <w:rFonts w:ascii="Consolas" w:hAnsi="Consolas" w:eastAsia="Consolas" w:cs="Consolas"/>
          <w:sz w:val="21"/>
        </w:rPr>
        <w:t>│   ├── README.md                 # 项目说明文档</w:t>
      </w:r>
    </w:p>
    <w:p w14:paraId="567EC140">
      <w:pPr>
        <w:pBdr>
          <w:bottom w:val="single" w:color="D9D9D9" w:sz="4" w:space="1"/>
        </w:pBdr>
        <w:spacing w:before="0" w:after="0" w:line="240" w:lineRule="auto"/>
        <w:ind w:left="360"/>
        <w:jc w:val="left"/>
      </w:pPr>
      <w:r>
        <w:rPr>
          <w:rFonts w:ascii="Consolas" w:hAnsi="Consolas" w:eastAsia="Consolas" w:cs="Consolas"/>
          <w:sz w:val="21"/>
        </w:rPr>
        <w:t>│   ├── CHANGELOG.md              # 修改记录文档</w:t>
      </w:r>
    </w:p>
    <w:p w14:paraId="70AA2C87">
      <w:pPr>
        <w:pBdr>
          <w:bottom w:val="single" w:color="D9D9D9" w:sz="4" w:space="1"/>
        </w:pBdr>
        <w:spacing w:before="0" w:after="0" w:line="240" w:lineRule="auto"/>
        <w:ind w:left="360"/>
        <w:jc w:val="left"/>
      </w:pPr>
      <w:r>
        <w:rPr>
          <w:rFonts w:ascii="Consolas" w:hAnsi="Consolas" w:eastAsia="Consolas" w:cs="Consolas"/>
          <w:sz w:val="21"/>
        </w:rPr>
        <w:t>│   └── 蚁群算法变种实验数据分析报告.md</w:t>
      </w:r>
    </w:p>
    <w:p w14:paraId="1D4F9781">
      <w:pPr>
        <w:pBdr>
          <w:bottom w:val="single" w:color="D9D9D9" w:sz="4" w:space="1"/>
        </w:pBdr>
        <w:spacing w:before="0" w:after="0" w:line="240" w:lineRule="auto"/>
        <w:ind w:left="360"/>
        <w:jc w:val="left"/>
      </w:pPr>
      <w:r>
        <w:rPr>
          <w:rFonts w:ascii="Consolas" w:hAnsi="Consolas" w:eastAsia="Consolas" w:cs="Consolas"/>
          <w:sz w:val="21"/>
        </w:rPr>
        <w:t>├── images/                       # 图片目录</w:t>
      </w:r>
    </w:p>
    <w:p w14:paraId="0D289148">
      <w:pPr>
        <w:pBdr>
          <w:bottom w:val="single" w:color="D9D9D9" w:sz="4" w:space="1"/>
        </w:pBdr>
        <w:spacing w:before="0" w:after="0" w:line="240" w:lineRule="auto"/>
        <w:ind w:left="360"/>
        <w:jc w:val="left"/>
      </w:pPr>
      <w:r>
        <w:rPr>
          <w:rFonts w:ascii="Consolas" w:hAnsi="Consolas" w:eastAsia="Consolas" w:cs="Consolas"/>
          <w:sz w:val="21"/>
        </w:rPr>
        <w:t>└── data/                         # 数据目录</w:t>
      </w:r>
    </w:p>
    <w:p w14:paraId="3DFB02DF">
      <w:pPr>
        <w:spacing w:before="0" w:after="120" w:line="240" w:lineRule="auto"/>
        <w:jc w:val="left"/>
      </w:pPr>
    </w:p>
    <w:p w14:paraId="2D0CBA4B">
      <w:pPr>
        <w:spacing w:before="120" w:after="120" w:line="360" w:lineRule="auto"/>
        <w:jc w:val="left"/>
      </w:pPr>
      <w:r>
        <w:rPr>
          <w:rFonts w:ascii="黑体" w:hAnsi="黑体" w:eastAsia="黑体" w:cs="黑体"/>
          <w:b/>
          <w:sz w:val="30"/>
        </w:rPr>
        <w:t>4.2 核心模块实现</w:t>
      </w:r>
    </w:p>
    <w:p w14:paraId="6937C8DC">
      <w:pPr>
        <w:spacing w:before="120" w:after="120" w:line="360" w:lineRule="auto"/>
        <w:jc w:val="left"/>
      </w:pPr>
      <w:r>
        <w:rPr>
          <w:rFonts w:ascii="黑体" w:hAnsi="黑体" w:eastAsia="黑体" w:cs="黑体"/>
          <w:b/>
          <w:sz w:val="30"/>
        </w:rPr>
        <w:t>4.2.1 城市生成器实现</w:t>
      </w:r>
    </w:p>
    <w:p w14:paraId="4D44D706">
      <w:pPr>
        <w:spacing w:before="0" w:after="0" w:line="360" w:lineRule="auto"/>
        <w:ind w:firstLine="480"/>
        <w:jc w:val="both"/>
      </w:pPr>
      <w:r>
        <w:rPr>
          <w:rFonts w:ascii="宋体" w:hAnsi="宋体" w:eastAsia="宋体" w:cs="宋体"/>
          <w:b w:val="0"/>
          <w:sz w:val="24"/>
        </w:rPr>
        <w:t>城市生成器CityGenerator负责随机生成城市坐标。实现代码如下：</w:t>
      </w:r>
    </w:p>
    <w:p w14:paraId="195C5EBA">
      <w:pPr>
        <w:spacing w:before="120" w:after="60" w:line="360" w:lineRule="auto"/>
        <w:jc w:val="left"/>
      </w:pPr>
      <w:r>
        <w:rPr>
          <w:rFonts w:ascii="宋体" w:hAnsi="宋体" w:eastAsia="宋体" w:cs="宋体"/>
          <w:b/>
          <w:sz w:val="24"/>
        </w:rPr>
        <w:t>python 代码</w:t>
      </w:r>
    </w:p>
    <w:p w14:paraId="52C1B7C3">
      <w:pPr>
        <w:pBdr>
          <w:bottom w:val="single" w:color="D9D9D9" w:sz="4" w:space="1"/>
        </w:pBdr>
        <w:spacing w:before="0" w:after="0" w:line="240" w:lineRule="auto"/>
        <w:ind w:left="360"/>
        <w:jc w:val="left"/>
      </w:pPr>
      <w:r>
        <w:rPr>
          <w:rFonts w:ascii="Consolas" w:hAnsi="Consolas" w:eastAsia="Consolas" w:cs="Consolas"/>
          <w:sz w:val="21"/>
        </w:rPr>
        <w:t>class CityGenerator:</w:t>
      </w:r>
    </w:p>
    <w:p w14:paraId="3DA9D287">
      <w:pPr>
        <w:pBdr>
          <w:bottom w:val="single" w:color="D9D9D9" w:sz="4" w:space="1"/>
        </w:pBdr>
        <w:spacing w:before="0" w:after="0" w:line="240" w:lineRule="auto"/>
        <w:ind w:left="360"/>
        <w:jc w:val="left"/>
      </w:pPr>
      <w:r>
        <w:rPr>
          <w:rFonts w:ascii="Consolas" w:hAnsi="Consolas" w:eastAsia="Consolas" w:cs="Consolas"/>
          <w:sz w:val="21"/>
        </w:rPr>
        <w:t xml:space="preserve">    """城市生成器"""</w:t>
      </w:r>
    </w:p>
    <w:p w14:paraId="4BF14B94">
      <w:pPr>
        <w:pBdr>
          <w:bottom w:val="single" w:color="D9D9D9" w:sz="4" w:space="1"/>
        </w:pBdr>
        <w:spacing w:before="0" w:after="0" w:line="240" w:lineRule="auto"/>
        <w:ind w:left="360"/>
        <w:jc w:val="left"/>
      </w:pPr>
    </w:p>
    <w:p w14:paraId="3197E517">
      <w:pPr>
        <w:pBdr>
          <w:bottom w:val="single" w:color="D9D9D9" w:sz="4" w:space="1"/>
        </w:pBdr>
        <w:spacing w:before="0" w:after="0" w:line="240" w:lineRule="auto"/>
        <w:ind w:left="360"/>
        <w:jc w:val="left"/>
      </w:pPr>
      <w:r>
        <w:rPr>
          <w:rFonts w:ascii="Consolas" w:hAnsi="Consolas" w:eastAsia="Consolas" w:cs="Consolas"/>
          <w:sz w:val="21"/>
        </w:rPr>
        <w:t xml:space="preserve">    def __init__(self, width=100, height=100):</w:t>
      </w:r>
    </w:p>
    <w:p w14:paraId="6E06573F">
      <w:pPr>
        <w:pBdr>
          <w:bottom w:val="single" w:color="D9D9D9" w:sz="4" w:space="1"/>
        </w:pBdr>
        <w:spacing w:before="0" w:after="0" w:line="240" w:lineRule="auto"/>
        <w:ind w:left="360"/>
        <w:jc w:val="left"/>
      </w:pPr>
      <w:r>
        <w:rPr>
          <w:rFonts w:ascii="Consolas" w:hAnsi="Consolas" w:eastAsia="Consolas" w:cs="Consolas"/>
          <w:sz w:val="21"/>
        </w:rPr>
        <w:t xml:space="preserve">        """</w:t>
      </w:r>
    </w:p>
    <w:p w14:paraId="01AEFFD4">
      <w:pPr>
        <w:pBdr>
          <w:bottom w:val="single" w:color="D9D9D9" w:sz="4" w:space="1"/>
        </w:pBdr>
        <w:spacing w:before="0" w:after="0" w:line="240" w:lineRule="auto"/>
        <w:ind w:left="360"/>
        <w:jc w:val="left"/>
      </w:pPr>
      <w:r>
        <w:rPr>
          <w:rFonts w:ascii="Consolas" w:hAnsi="Consolas" w:eastAsia="Consolas" w:cs="Consolas"/>
          <w:sz w:val="21"/>
        </w:rPr>
        <w:t xml:space="preserve">        初始化城市生成器</w:t>
      </w:r>
    </w:p>
    <w:p w14:paraId="18FA340B">
      <w:pPr>
        <w:pBdr>
          <w:bottom w:val="single" w:color="D9D9D9" w:sz="4" w:space="1"/>
        </w:pBdr>
        <w:spacing w:before="0" w:after="0" w:line="240" w:lineRule="auto"/>
        <w:ind w:left="360"/>
        <w:jc w:val="left"/>
      </w:pPr>
      <w:r>
        <w:rPr>
          <w:rFonts w:ascii="Consolas" w:hAnsi="Consolas" w:eastAsia="Consolas" w:cs="Consolas"/>
          <w:sz w:val="21"/>
        </w:rPr>
        <w:t xml:space="preserve">        :param width: 区域宽度</w:t>
      </w:r>
    </w:p>
    <w:p w14:paraId="5AE551AC">
      <w:pPr>
        <w:pBdr>
          <w:bottom w:val="single" w:color="D9D9D9" w:sz="4" w:space="1"/>
        </w:pBdr>
        <w:spacing w:before="0" w:after="0" w:line="240" w:lineRule="auto"/>
        <w:ind w:left="360"/>
        <w:jc w:val="left"/>
      </w:pPr>
      <w:r>
        <w:rPr>
          <w:rFonts w:ascii="Consolas" w:hAnsi="Consolas" w:eastAsia="Consolas" w:cs="Consolas"/>
          <w:sz w:val="21"/>
        </w:rPr>
        <w:t xml:space="preserve">        :param height: 区域高度</w:t>
      </w:r>
    </w:p>
    <w:p w14:paraId="4C4CA3DC">
      <w:pPr>
        <w:pBdr>
          <w:bottom w:val="single" w:color="D9D9D9" w:sz="4" w:space="1"/>
        </w:pBdr>
        <w:spacing w:before="0" w:after="0" w:line="240" w:lineRule="auto"/>
        <w:ind w:left="360"/>
        <w:jc w:val="left"/>
      </w:pPr>
      <w:r>
        <w:rPr>
          <w:rFonts w:ascii="Consolas" w:hAnsi="Consolas" w:eastAsia="Consolas" w:cs="Consolas"/>
          <w:sz w:val="21"/>
        </w:rPr>
        <w:t xml:space="preserve">        """</w:t>
      </w:r>
    </w:p>
    <w:p w14:paraId="2697209A">
      <w:pPr>
        <w:pBdr>
          <w:bottom w:val="single" w:color="D9D9D9" w:sz="4" w:space="1"/>
        </w:pBdr>
        <w:spacing w:before="0" w:after="0" w:line="240" w:lineRule="auto"/>
        <w:ind w:left="360"/>
        <w:jc w:val="left"/>
      </w:pPr>
      <w:r>
        <w:rPr>
          <w:rFonts w:ascii="Consolas" w:hAnsi="Consolas" w:eastAsia="Consolas" w:cs="Consolas"/>
          <w:sz w:val="21"/>
        </w:rPr>
        <w:t xml:space="preserve">        self.width = width</w:t>
      </w:r>
    </w:p>
    <w:p w14:paraId="7845873A">
      <w:pPr>
        <w:pBdr>
          <w:bottom w:val="single" w:color="D9D9D9" w:sz="4" w:space="1"/>
        </w:pBdr>
        <w:spacing w:before="0" w:after="0" w:line="240" w:lineRule="auto"/>
        <w:ind w:left="360"/>
        <w:jc w:val="left"/>
      </w:pPr>
      <w:r>
        <w:rPr>
          <w:rFonts w:ascii="Consolas" w:hAnsi="Consolas" w:eastAsia="Consolas" w:cs="Consolas"/>
          <w:sz w:val="21"/>
        </w:rPr>
        <w:t xml:space="preserve">        self.height = height</w:t>
      </w:r>
    </w:p>
    <w:p w14:paraId="3CA7269A">
      <w:pPr>
        <w:pBdr>
          <w:bottom w:val="single" w:color="D9D9D9" w:sz="4" w:space="1"/>
        </w:pBdr>
        <w:spacing w:before="0" w:after="0" w:line="240" w:lineRule="auto"/>
        <w:ind w:left="360"/>
        <w:jc w:val="left"/>
      </w:pPr>
    </w:p>
    <w:p w14:paraId="64EF3630">
      <w:pPr>
        <w:pBdr>
          <w:bottom w:val="single" w:color="D9D9D9" w:sz="4" w:space="1"/>
        </w:pBdr>
        <w:spacing w:before="0" w:after="0" w:line="240" w:lineRule="auto"/>
        <w:ind w:left="360"/>
        <w:jc w:val="left"/>
      </w:pPr>
      <w:r>
        <w:rPr>
          <w:rFonts w:ascii="Consolas" w:hAnsi="Consolas" w:eastAsia="Consolas" w:cs="Consolas"/>
          <w:sz w:val="21"/>
        </w:rPr>
        <w:t xml:space="preserve">    def generate(self, n_cities: int) -&gt; List[City]:</w:t>
      </w:r>
    </w:p>
    <w:p w14:paraId="4BDA1799">
      <w:pPr>
        <w:pBdr>
          <w:bottom w:val="single" w:color="D9D9D9" w:sz="4" w:space="1"/>
        </w:pBdr>
        <w:spacing w:before="0" w:after="0" w:line="240" w:lineRule="auto"/>
        <w:ind w:left="360"/>
        <w:jc w:val="left"/>
      </w:pPr>
      <w:r>
        <w:rPr>
          <w:rFonts w:ascii="Consolas" w:hAnsi="Consolas" w:eastAsia="Consolas" w:cs="Consolas"/>
          <w:sz w:val="21"/>
        </w:rPr>
        <w:t xml:space="preserve">        """</w:t>
      </w:r>
    </w:p>
    <w:p w14:paraId="72B23C4B">
      <w:pPr>
        <w:pBdr>
          <w:bottom w:val="single" w:color="D9D9D9" w:sz="4" w:space="1"/>
        </w:pBdr>
        <w:spacing w:before="0" w:after="0" w:line="240" w:lineRule="auto"/>
        <w:ind w:left="360"/>
        <w:jc w:val="left"/>
      </w:pPr>
      <w:r>
        <w:rPr>
          <w:rFonts w:ascii="Consolas" w:hAnsi="Consolas" w:eastAsia="Consolas" w:cs="Consolas"/>
          <w:sz w:val="21"/>
        </w:rPr>
        <w:t xml:space="preserve">        生成指定数量的城市</w:t>
      </w:r>
    </w:p>
    <w:p w14:paraId="49F251A9">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0B7395D6">
      <w:pPr>
        <w:pBdr>
          <w:bottom w:val="single" w:color="D9D9D9" w:sz="4" w:space="1"/>
        </w:pBdr>
        <w:spacing w:before="0" w:after="0" w:line="240" w:lineRule="auto"/>
        <w:ind w:left="360"/>
        <w:jc w:val="left"/>
      </w:pPr>
      <w:r>
        <w:rPr>
          <w:rFonts w:ascii="Consolas" w:hAnsi="Consolas" w:eastAsia="Consolas" w:cs="Consolas"/>
          <w:sz w:val="21"/>
        </w:rPr>
        <w:t xml:space="preserve">        :return: 城市列表</w:t>
      </w:r>
    </w:p>
    <w:p w14:paraId="36AC830E">
      <w:pPr>
        <w:pBdr>
          <w:bottom w:val="single" w:color="D9D9D9" w:sz="4" w:space="1"/>
        </w:pBdr>
        <w:spacing w:before="0" w:after="0" w:line="240" w:lineRule="auto"/>
        <w:ind w:left="360"/>
        <w:jc w:val="left"/>
      </w:pPr>
      <w:r>
        <w:rPr>
          <w:rFonts w:ascii="Consolas" w:hAnsi="Consolas" w:eastAsia="Consolas" w:cs="Consolas"/>
          <w:sz w:val="21"/>
        </w:rPr>
        <w:t xml:space="preserve">        """</w:t>
      </w:r>
    </w:p>
    <w:p w14:paraId="1632DE7F">
      <w:pPr>
        <w:pBdr>
          <w:bottom w:val="single" w:color="D9D9D9" w:sz="4" w:space="1"/>
        </w:pBdr>
        <w:spacing w:before="0" w:after="0" w:line="240" w:lineRule="auto"/>
        <w:ind w:left="360"/>
        <w:jc w:val="left"/>
      </w:pPr>
      <w:r>
        <w:rPr>
          <w:rFonts w:ascii="Consolas" w:hAnsi="Consolas" w:eastAsia="Consolas" w:cs="Consolas"/>
          <w:sz w:val="21"/>
        </w:rPr>
        <w:t xml:space="preserve">        cities = []</w:t>
      </w:r>
    </w:p>
    <w:p w14:paraId="0BEBB9AD">
      <w:pPr>
        <w:pBdr>
          <w:bottom w:val="single" w:color="D9D9D9" w:sz="4" w:space="1"/>
        </w:pBdr>
        <w:spacing w:before="0" w:after="0" w:line="240" w:lineRule="auto"/>
        <w:ind w:left="360"/>
        <w:jc w:val="left"/>
      </w:pPr>
      <w:r>
        <w:rPr>
          <w:rFonts w:ascii="Consolas" w:hAnsi="Consolas" w:eastAsia="Consolas" w:cs="Consolas"/>
          <w:sz w:val="21"/>
        </w:rPr>
        <w:t xml:space="preserve">        for i in range(n_cities):</w:t>
      </w:r>
    </w:p>
    <w:p w14:paraId="7DA159E3">
      <w:pPr>
        <w:pBdr>
          <w:bottom w:val="single" w:color="D9D9D9" w:sz="4" w:space="1"/>
        </w:pBdr>
        <w:spacing w:before="0" w:after="0" w:line="240" w:lineRule="auto"/>
        <w:ind w:left="360"/>
        <w:jc w:val="left"/>
      </w:pPr>
      <w:r>
        <w:rPr>
          <w:rFonts w:ascii="Consolas" w:hAnsi="Consolas" w:eastAsia="Consolas" w:cs="Consolas"/>
          <w:sz w:val="21"/>
        </w:rPr>
        <w:t xml:space="preserve">            x = np.random.uniform(0, self.width)</w:t>
      </w:r>
    </w:p>
    <w:p w14:paraId="3B31793E">
      <w:pPr>
        <w:pBdr>
          <w:bottom w:val="single" w:color="D9D9D9" w:sz="4" w:space="1"/>
        </w:pBdr>
        <w:spacing w:before="0" w:after="0" w:line="240" w:lineRule="auto"/>
        <w:ind w:left="360"/>
        <w:jc w:val="left"/>
      </w:pPr>
      <w:r>
        <w:rPr>
          <w:rFonts w:ascii="Consolas" w:hAnsi="Consolas" w:eastAsia="Consolas" w:cs="Consolas"/>
          <w:sz w:val="21"/>
        </w:rPr>
        <w:t xml:space="preserve">            y = np.random.uniform(0, self.height)</w:t>
      </w:r>
    </w:p>
    <w:p w14:paraId="1EC91783">
      <w:pPr>
        <w:pBdr>
          <w:bottom w:val="single" w:color="D9D9D9" w:sz="4" w:space="1"/>
        </w:pBdr>
        <w:spacing w:before="0" w:after="0" w:line="240" w:lineRule="auto"/>
        <w:ind w:left="360"/>
        <w:jc w:val="left"/>
      </w:pPr>
      <w:r>
        <w:rPr>
          <w:rFonts w:ascii="Consolas" w:hAnsi="Consolas" w:eastAsia="Consolas" w:cs="Consolas"/>
          <w:sz w:val="21"/>
        </w:rPr>
        <w:t xml:space="preserve">            cities.append(City(x=x, y=y, id=i))</w:t>
      </w:r>
    </w:p>
    <w:p w14:paraId="203E0CBB">
      <w:pPr>
        <w:pBdr>
          <w:bottom w:val="single" w:color="D9D9D9" w:sz="4" w:space="1"/>
        </w:pBdr>
        <w:spacing w:before="0" w:after="0" w:line="240" w:lineRule="auto"/>
        <w:ind w:left="360"/>
        <w:jc w:val="left"/>
      </w:pPr>
      <w:r>
        <w:rPr>
          <w:rFonts w:ascii="Consolas" w:hAnsi="Consolas" w:eastAsia="Consolas" w:cs="Consolas"/>
          <w:sz w:val="21"/>
        </w:rPr>
        <w:t xml:space="preserve">        return cities</w:t>
      </w:r>
    </w:p>
    <w:p w14:paraId="6DC7ACE3">
      <w:pPr>
        <w:spacing w:before="0" w:after="120" w:line="240" w:lineRule="auto"/>
        <w:jc w:val="left"/>
      </w:pPr>
    </w:p>
    <w:p w14:paraId="4FF140F9">
      <w:pPr>
        <w:spacing w:before="0" w:after="0" w:line="360" w:lineRule="auto"/>
        <w:jc w:val="left"/>
      </w:pPr>
      <w:r>
        <w:rPr>
          <w:rFonts w:ascii="宋体" w:hAnsi="宋体" w:eastAsia="宋体" w:cs="宋体"/>
          <w:b/>
          <w:sz w:val="24"/>
        </w:rPr>
        <w:t>实现要点：</w:t>
      </w:r>
    </w:p>
    <w:p w14:paraId="0E54E287">
      <w:pPr>
        <w:pStyle w:val="16"/>
        <w:spacing w:before="0" w:after="0" w:line="360" w:lineRule="auto"/>
        <w:jc w:val="both"/>
      </w:pPr>
      <w:r>
        <w:rPr>
          <w:rFonts w:ascii="宋体" w:hAnsi="宋体" w:eastAsia="宋体" w:cs="宋体"/>
          <w:b w:val="0"/>
          <w:sz w:val="24"/>
        </w:rPr>
        <w:t>使用NumPy的uniform函数生成均匀分布的随机坐标</w:t>
      </w:r>
    </w:p>
    <w:p w14:paraId="5311B90A">
      <w:pPr>
        <w:pStyle w:val="16"/>
        <w:spacing w:before="0" w:after="0" w:line="360" w:lineRule="auto"/>
        <w:jc w:val="both"/>
      </w:pPr>
      <w:r>
        <w:rPr>
          <w:rFonts w:ascii="宋体" w:hAnsi="宋体" w:eastAsia="宋体" w:cs="宋体"/>
          <w:b w:val="0"/>
          <w:sz w:val="24"/>
        </w:rPr>
        <w:t>城市编号从0开始递增</w:t>
      </w:r>
    </w:p>
    <w:p w14:paraId="05582D05">
      <w:pPr>
        <w:pStyle w:val="16"/>
        <w:spacing w:before="0" w:after="0" w:line="360" w:lineRule="auto"/>
        <w:jc w:val="both"/>
      </w:pPr>
      <w:r>
        <w:rPr>
          <w:rFonts w:ascii="宋体" w:hAnsi="宋体" w:eastAsia="宋体" w:cs="宋体"/>
          <w:b w:val="0"/>
          <w:sz w:val="24"/>
        </w:rPr>
        <w:t>坐标范围在[0, width] × [0, height]区域内</w:t>
      </w:r>
    </w:p>
    <w:p w14:paraId="2A657419">
      <w:pPr>
        <w:spacing w:before="120" w:after="120" w:line="360" w:lineRule="auto"/>
        <w:jc w:val="left"/>
      </w:pPr>
      <w:r>
        <w:rPr>
          <w:rFonts w:ascii="黑体" w:hAnsi="黑体" w:eastAsia="黑体" w:cs="黑体"/>
          <w:b/>
          <w:sz w:val="30"/>
        </w:rPr>
        <w:t>4.2.2 距离计算器实现</w:t>
      </w:r>
    </w:p>
    <w:p w14:paraId="2E232A0D">
      <w:pPr>
        <w:spacing w:before="0" w:after="0" w:line="360" w:lineRule="auto"/>
        <w:ind w:firstLine="480"/>
        <w:jc w:val="both"/>
      </w:pPr>
      <w:r>
        <w:rPr>
          <w:rFonts w:ascii="宋体" w:hAnsi="宋体" w:eastAsia="宋体" w:cs="宋体"/>
          <w:b w:val="0"/>
          <w:sz w:val="24"/>
        </w:rPr>
        <w:t>距离计算器DistanceCalculator负责计算城市之间的欧几里得距离矩阵。实现代码如下：</w:t>
      </w:r>
    </w:p>
    <w:p w14:paraId="38677C97">
      <w:pPr>
        <w:spacing w:before="120" w:after="60" w:line="360" w:lineRule="auto"/>
        <w:jc w:val="left"/>
      </w:pPr>
      <w:r>
        <w:rPr>
          <w:rFonts w:ascii="宋体" w:hAnsi="宋体" w:eastAsia="宋体" w:cs="宋体"/>
          <w:b/>
          <w:sz w:val="24"/>
        </w:rPr>
        <w:t>python 代码</w:t>
      </w:r>
    </w:p>
    <w:p w14:paraId="4F7AF9EC">
      <w:pPr>
        <w:pBdr>
          <w:bottom w:val="single" w:color="D9D9D9" w:sz="4" w:space="1"/>
        </w:pBdr>
        <w:spacing w:before="0" w:after="0" w:line="240" w:lineRule="auto"/>
        <w:ind w:left="360"/>
        <w:jc w:val="left"/>
      </w:pPr>
      <w:r>
        <w:rPr>
          <w:rFonts w:ascii="Consolas" w:hAnsi="Consolas" w:eastAsia="Consolas" w:cs="Consolas"/>
          <w:sz w:val="21"/>
        </w:rPr>
        <w:t>class DistanceCalculator:</w:t>
      </w:r>
    </w:p>
    <w:p w14:paraId="1A9D3A13">
      <w:pPr>
        <w:pBdr>
          <w:bottom w:val="single" w:color="D9D9D9" w:sz="4" w:space="1"/>
        </w:pBdr>
        <w:spacing w:before="0" w:after="0" w:line="240" w:lineRule="auto"/>
        <w:ind w:left="360"/>
        <w:jc w:val="left"/>
      </w:pPr>
      <w:r>
        <w:rPr>
          <w:rFonts w:ascii="Consolas" w:hAnsi="Consolas" w:eastAsia="Consolas" w:cs="Consolas"/>
          <w:sz w:val="21"/>
        </w:rPr>
        <w:t xml:space="preserve">    """距离计算器"""</w:t>
      </w:r>
    </w:p>
    <w:p w14:paraId="4CF9A6F3">
      <w:pPr>
        <w:pBdr>
          <w:bottom w:val="single" w:color="D9D9D9" w:sz="4" w:space="1"/>
        </w:pBdr>
        <w:spacing w:before="0" w:after="0" w:line="240" w:lineRule="auto"/>
        <w:ind w:left="360"/>
        <w:jc w:val="left"/>
      </w:pPr>
    </w:p>
    <w:p w14:paraId="418AB586">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List[City]):</w:t>
      </w:r>
    </w:p>
    <w:p w14:paraId="57CAC2BD">
      <w:pPr>
        <w:pBdr>
          <w:bottom w:val="single" w:color="D9D9D9" w:sz="4" w:space="1"/>
        </w:pBdr>
        <w:spacing w:before="0" w:after="0" w:line="240" w:lineRule="auto"/>
        <w:ind w:left="360"/>
        <w:jc w:val="left"/>
      </w:pPr>
      <w:r>
        <w:rPr>
          <w:rFonts w:ascii="Consolas" w:hAnsi="Consolas" w:eastAsia="Consolas" w:cs="Consolas"/>
          <w:sz w:val="21"/>
        </w:rPr>
        <w:t xml:space="preserve">        """</w:t>
      </w:r>
    </w:p>
    <w:p w14:paraId="23741036">
      <w:pPr>
        <w:pBdr>
          <w:bottom w:val="single" w:color="D9D9D9" w:sz="4" w:space="1"/>
        </w:pBdr>
        <w:spacing w:before="0" w:after="0" w:line="240" w:lineRule="auto"/>
        <w:ind w:left="360"/>
        <w:jc w:val="left"/>
      </w:pPr>
      <w:r>
        <w:rPr>
          <w:rFonts w:ascii="Consolas" w:hAnsi="Consolas" w:eastAsia="Consolas" w:cs="Consolas"/>
          <w:sz w:val="21"/>
        </w:rPr>
        <w:t xml:space="preserve">        初始化距离计算器</w:t>
      </w:r>
    </w:p>
    <w:p w14:paraId="3B295264">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0FCF3324">
      <w:pPr>
        <w:pBdr>
          <w:bottom w:val="single" w:color="D9D9D9" w:sz="4" w:space="1"/>
        </w:pBdr>
        <w:spacing w:before="0" w:after="0" w:line="240" w:lineRule="auto"/>
        <w:ind w:left="360"/>
        <w:jc w:val="left"/>
      </w:pPr>
      <w:r>
        <w:rPr>
          <w:rFonts w:ascii="Consolas" w:hAnsi="Consolas" w:eastAsia="Consolas" w:cs="Consolas"/>
          <w:sz w:val="21"/>
        </w:rPr>
        <w:t xml:space="preserve">        """</w:t>
      </w:r>
    </w:p>
    <w:p w14:paraId="3F3768F3">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147F0EC0">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7175A770">
      <w:pPr>
        <w:pBdr>
          <w:bottom w:val="single" w:color="D9D9D9" w:sz="4" w:space="1"/>
        </w:pBdr>
        <w:spacing w:before="0" w:after="0" w:line="240" w:lineRule="auto"/>
        <w:ind w:left="360"/>
        <w:jc w:val="left"/>
      </w:pPr>
      <w:r>
        <w:rPr>
          <w:rFonts w:ascii="Consolas" w:hAnsi="Consolas" w:eastAsia="Consolas" w:cs="Consolas"/>
          <w:sz w:val="21"/>
        </w:rPr>
        <w:t xml:space="preserve">        self.distance_matrix = self._calculate_distance_matrix()</w:t>
      </w:r>
    </w:p>
    <w:p w14:paraId="361D1F02">
      <w:pPr>
        <w:pBdr>
          <w:bottom w:val="single" w:color="D9D9D9" w:sz="4" w:space="1"/>
        </w:pBdr>
        <w:spacing w:before="0" w:after="0" w:line="240" w:lineRule="auto"/>
        <w:ind w:left="360"/>
        <w:jc w:val="left"/>
      </w:pPr>
    </w:p>
    <w:p w14:paraId="57875F54">
      <w:pPr>
        <w:pBdr>
          <w:bottom w:val="single" w:color="D9D9D9" w:sz="4" w:space="1"/>
        </w:pBdr>
        <w:spacing w:before="0" w:after="0" w:line="240" w:lineRule="auto"/>
        <w:ind w:left="360"/>
        <w:jc w:val="left"/>
      </w:pPr>
      <w:r>
        <w:rPr>
          <w:rFonts w:ascii="Consolas" w:hAnsi="Consolas" w:eastAsia="Consolas" w:cs="Consolas"/>
          <w:sz w:val="21"/>
        </w:rPr>
        <w:t xml:space="preserve">    def _calculate_distance_matrix(self) -&gt; np.ndarray:</w:t>
      </w:r>
    </w:p>
    <w:p w14:paraId="47CE80B0">
      <w:pPr>
        <w:pBdr>
          <w:bottom w:val="single" w:color="D9D9D9" w:sz="4" w:space="1"/>
        </w:pBdr>
        <w:spacing w:before="0" w:after="0" w:line="240" w:lineRule="auto"/>
        <w:ind w:left="360"/>
        <w:jc w:val="left"/>
      </w:pPr>
      <w:r>
        <w:rPr>
          <w:rFonts w:ascii="Consolas" w:hAnsi="Consolas" w:eastAsia="Consolas" w:cs="Consolas"/>
          <w:sz w:val="21"/>
        </w:rPr>
        <w:t xml:space="preserve">        """</w:t>
      </w:r>
    </w:p>
    <w:p w14:paraId="23826926">
      <w:pPr>
        <w:pBdr>
          <w:bottom w:val="single" w:color="D9D9D9" w:sz="4" w:space="1"/>
        </w:pBdr>
        <w:spacing w:before="0" w:after="0" w:line="240" w:lineRule="auto"/>
        <w:ind w:left="360"/>
        <w:jc w:val="left"/>
      </w:pPr>
      <w:r>
        <w:rPr>
          <w:rFonts w:ascii="Consolas" w:hAnsi="Consolas" w:eastAsia="Consolas" w:cs="Consolas"/>
          <w:sz w:val="21"/>
        </w:rPr>
        <w:t xml:space="preserve">        计算距离矩阵</w:t>
      </w:r>
    </w:p>
    <w:p w14:paraId="77F38BFD">
      <w:pPr>
        <w:pBdr>
          <w:bottom w:val="single" w:color="D9D9D9" w:sz="4" w:space="1"/>
        </w:pBdr>
        <w:spacing w:before="0" w:after="0" w:line="240" w:lineRule="auto"/>
        <w:ind w:left="360"/>
        <w:jc w:val="left"/>
      </w:pPr>
      <w:r>
        <w:rPr>
          <w:rFonts w:ascii="Consolas" w:hAnsi="Consolas" w:eastAsia="Consolas" w:cs="Consolas"/>
          <w:sz w:val="21"/>
        </w:rPr>
        <w:t xml:space="preserve">        :return: 距离矩阵</w:t>
      </w:r>
    </w:p>
    <w:p w14:paraId="7CB970B8">
      <w:pPr>
        <w:pBdr>
          <w:bottom w:val="single" w:color="D9D9D9" w:sz="4" w:space="1"/>
        </w:pBdr>
        <w:spacing w:before="0" w:after="0" w:line="240" w:lineRule="auto"/>
        <w:ind w:left="360"/>
        <w:jc w:val="left"/>
      </w:pPr>
      <w:r>
        <w:rPr>
          <w:rFonts w:ascii="Consolas" w:hAnsi="Consolas" w:eastAsia="Consolas" w:cs="Consolas"/>
          <w:sz w:val="21"/>
        </w:rPr>
        <w:t xml:space="preserve">        """</w:t>
      </w:r>
    </w:p>
    <w:p w14:paraId="1B87E72D">
      <w:pPr>
        <w:pBdr>
          <w:bottom w:val="single" w:color="D9D9D9" w:sz="4" w:space="1"/>
        </w:pBdr>
        <w:spacing w:before="0" w:after="0" w:line="240" w:lineRule="auto"/>
        <w:ind w:left="360"/>
        <w:jc w:val="left"/>
      </w:pPr>
      <w:r>
        <w:rPr>
          <w:rFonts w:ascii="Consolas" w:hAnsi="Consolas" w:eastAsia="Consolas" w:cs="Consolas"/>
          <w:sz w:val="21"/>
        </w:rPr>
        <w:t xml:space="preserve">        matrix = np.zeros((self.n_cities, self.n_cities))</w:t>
      </w:r>
    </w:p>
    <w:p w14:paraId="3E59BE2D">
      <w:pPr>
        <w:pBdr>
          <w:bottom w:val="single" w:color="D9D9D9" w:sz="4" w:space="1"/>
        </w:pBdr>
        <w:spacing w:before="0" w:after="0" w:line="240" w:lineRule="auto"/>
        <w:ind w:left="360"/>
        <w:jc w:val="left"/>
      </w:pPr>
      <w:r>
        <w:rPr>
          <w:rFonts w:ascii="Consolas" w:hAnsi="Consolas" w:eastAsia="Consolas" w:cs="Consolas"/>
          <w:sz w:val="21"/>
        </w:rPr>
        <w:t xml:space="preserve">        for i in range(self.n_cities):</w:t>
      </w:r>
    </w:p>
    <w:p w14:paraId="606CE9FC">
      <w:pPr>
        <w:pBdr>
          <w:bottom w:val="single" w:color="D9D9D9" w:sz="4" w:space="1"/>
        </w:pBdr>
        <w:spacing w:before="0" w:after="0" w:line="240" w:lineRule="auto"/>
        <w:ind w:left="360"/>
        <w:jc w:val="left"/>
      </w:pPr>
      <w:r>
        <w:rPr>
          <w:rFonts w:ascii="Consolas" w:hAnsi="Consolas" w:eastAsia="Consolas" w:cs="Consolas"/>
          <w:sz w:val="21"/>
        </w:rPr>
        <w:t xml:space="preserve">            for j in range(i + 1, self.n_cities):</w:t>
      </w:r>
    </w:p>
    <w:p w14:paraId="0B0350FF">
      <w:pPr>
        <w:pBdr>
          <w:bottom w:val="single" w:color="D9D9D9" w:sz="4" w:space="1"/>
        </w:pBdr>
        <w:spacing w:before="0" w:after="0" w:line="240" w:lineRule="auto"/>
        <w:ind w:left="360"/>
        <w:jc w:val="left"/>
      </w:pPr>
      <w:r>
        <w:rPr>
          <w:rFonts w:ascii="Consolas" w:hAnsi="Consolas" w:eastAsia="Consolas" w:cs="Consolas"/>
          <w:sz w:val="21"/>
        </w:rPr>
        <w:t xml:space="preserve">                dist = self.cities[i].distance_to(self.cities[j])</w:t>
      </w:r>
    </w:p>
    <w:p w14:paraId="72A7C7E8">
      <w:pPr>
        <w:pBdr>
          <w:bottom w:val="single" w:color="D9D9D9" w:sz="4" w:space="1"/>
        </w:pBdr>
        <w:spacing w:before="0" w:after="0" w:line="240" w:lineRule="auto"/>
        <w:ind w:left="360"/>
        <w:jc w:val="left"/>
      </w:pPr>
      <w:r>
        <w:rPr>
          <w:rFonts w:ascii="Consolas" w:hAnsi="Consolas" w:eastAsia="Consolas" w:cs="Consolas"/>
          <w:sz w:val="21"/>
        </w:rPr>
        <w:t xml:space="preserve">                matrix[i][j] = dist</w:t>
      </w:r>
    </w:p>
    <w:p w14:paraId="259A17B3">
      <w:pPr>
        <w:pBdr>
          <w:bottom w:val="single" w:color="D9D9D9" w:sz="4" w:space="1"/>
        </w:pBdr>
        <w:spacing w:before="0" w:after="0" w:line="240" w:lineRule="auto"/>
        <w:ind w:left="360"/>
        <w:jc w:val="left"/>
      </w:pPr>
      <w:r>
        <w:rPr>
          <w:rFonts w:ascii="Consolas" w:hAnsi="Consolas" w:eastAsia="Consolas" w:cs="Consolas"/>
          <w:sz w:val="21"/>
        </w:rPr>
        <w:t xml:space="preserve">                matrix[j][i] = dist</w:t>
      </w:r>
    </w:p>
    <w:p w14:paraId="31B62920">
      <w:pPr>
        <w:pBdr>
          <w:bottom w:val="single" w:color="D9D9D9" w:sz="4" w:space="1"/>
        </w:pBdr>
        <w:spacing w:before="0" w:after="0" w:line="240" w:lineRule="auto"/>
        <w:ind w:left="360"/>
        <w:jc w:val="left"/>
      </w:pPr>
      <w:r>
        <w:rPr>
          <w:rFonts w:ascii="Consolas" w:hAnsi="Consolas" w:eastAsia="Consolas" w:cs="Consolas"/>
          <w:sz w:val="21"/>
        </w:rPr>
        <w:t xml:space="preserve">        return matrix</w:t>
      </w:r>
    </w:p>
    <w:p w14:paraId="19CB6A83">
      <w:pPr>
        <w:pBdr>
          <w:bottom w:val="single" w:color="D9D9D9" w:sz="4" w:space="1"/>
        </w:pBdr>
        <w:spacing w:before="0" w:after="0" w:line="240" w:lineRule="auto"/>
        <w:ind w:left="360"/>
        <w:jc w:val="left"/>
      </w:pPr>
    </w:p>
    <w:p w14:paraId="3B076357">
      <w:pPr>
        <w:pBdr>
          <w:bottom w:val="single" w:color="D9D9D9" w:sz="4" w:space="1"/>
        </w:pBdr>
        <w:spacing w:before="0" w:after="0" w:line="240" w:lineRule="auto"/>
        <w:ind w:left="360"/>
        <w:jc w:val="left"/>
      </w:pPr>
      <w:r>
        <w:rPr>
          <w:rFonts w:ascii="Consolas" w:hAnsi="Consolas" w:eastAsia="Consolas" w:cs="Consolas"/>
          <w:sz w:val="21"/>
        </w:rPr>
        <w:t xml:space="preserve">    def get_distance(self, i: int, j: int) -&gt; float:</w:t>
      </w:r>
    </w:p>
    <w:p w14:paraId="77EF7B0B">
      <w:pPr>
        <w:pBdr>
          <w:bottom w:val="single" w:color="D9D9D9" w:sz="4" w:space="1"/>
        </w:pBdr>
        <w:spacing w:before="0" w:after="0" w:line="240" w:lineRule="auto"/>
        <w:ind w:left="360"/>
        <w:jc w:val="left"/>
      </w:pPr>
      <w:r>
        <w:rPr>
          <w:rFonts w:ascii="Consolas" w:hAnsi="Consolas" w:eastAsia="Consolas" w:cs="Consolas"/>
          <w:sz w:val="21"/>
        </w:rPr>
        <w:t xml:space="preserve">        """</w:t>
      </w:r>
    </w:p>
    <w:p w14:paraId="7BBB23E1">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获取城市i到城市j的距离</w:t>
      </w:r>
    </w:p>
    <w:p w14:paraId="4441C465">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4ED0C34E">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0ED5AFAF">
      <w:pPr>
        <w:pBdr>
          <w:bottom w:val="single" w:color="D9D9D9" w:sz="4" w:space="1"/>
        </w:pBdr>
        <w:spacing w:before="0" w:after="0" w:line="240" w:lineRule="auto"/>
        <w:ind w:left="360"/>
        <w:jc w:val="left"/>
      </w:pPr>
      <w:r>
        <w:rPr>
          <w:rFonts w:ascii="Consolas" w:hAnsi="Consolas" w:eastAsia="Consolas" w:cs="Consolas"/>
          <w:sz w:val="21"/>
        </w:rPr>
        <w:t xml:space="preserve">        :return: 距离值</w:t>
      </w:r>
    </w:p>
    <w:p w14:paraId="12E8D5EE">
      <w:pPr>
        <w:pBdr>
          <w:bottom w:val="single" w:color="D9D9D9" w:sz="4" w:space="1"/>
        </w:pBdr>
        <w:spacing w:before="0" w:after="0" w:line="240" w:lineRule="auto"/>
        <w:ind w:left="360"/>
        <w:jc w:val="left"/>
      </w:pPr>
      <w:r>
        <w:rPr>
          <w:rFonts w:ascii="Consolas" w:hAnsi="Consolas" w:eastAsia="Consolas" w:cs="Consolas"/>
          <w:sz w:val="21"/>
        </w:rPr>
        <w:t xml:space="preserve">        """</w:t>
      </w:r>
    </w:p>
    <w:p w14:paraId="6F6E2E33">
      <w:pPr>
        <w:pBdr>
          <w:bottom w:val="single" w:color="D9D9D9" w:sz="4" w:space="1"/>
        </w:pBdr>
        <w:spacing w:before="0" w:after="0" w:line="240" w:lineRule="auto"/>
        <w:ind w:left="360"/>
        <w:jc w:val="left"/>
      </w:pPr>
      <w:r>
        <w:rPr>
          <w:rFonts w:ascii="Consolas" w:hAnsi="Consolas" w:eastAsia="Consolas" w:cs="Consolas"/>
          <w:sz w:val="21"/>
        </w:rPr>
        <w:t xml:space="preserve">        return self.distance_matrix[i][j]</w:t>
      </w:r>
    </w:p>
    <w:p w14:paraId="55C1422F">
      <w:pPr>
        <w:spacing w:before="0" w:after="120" w:line="240" w:lineRule="auto"/>
        <w:jc w:val="left"/>
      </w:pPr>
    </w:p>
    <w:p w14:paraId="1540A8F6">
      <w:pPr>
        <w:spacing w:before="0" w:after="0" w:line="360" w:lineRule="auto"/>
        <w:jc w:val="left"/>
      </w:pPr>
      <w:r>
        <w:rPr>
          <w:rFonts w:ascii="宋体" w:hAnsi="宋体" w:eastAsia="宋体" w:cs="宋体"/>
          <w:b/>
          <w:sz w:val="24"/>
        </w:rPr>
        <w:t>实现要点：</w:t>
      </w:r>
    </w:p>
    <w:p w14:paraId="102DB0F7">
      <w:pPr>
        <w:pStyle w:val="16"/>
        <w:spacing w:before="0" w:after="0" w:line="360" w:lineRule="auto"/>
        <w:jc w:val="both"/>
      </w:pPr>
      <w:r>
        <w:rPr>
          <w:rFonts w:ascii="宋体" w:hAnsi="宋体" w:eastAsia="宋体" w:cs="宋体"/>
          <w:b w:val="0"/>
          <w:sz w:val="24"/>
        </w:rPr>
        <w:t>使用对称矩阵存储距离信息，利用距离的对称性减少计算量</w:t>
      </w:r>
    </w:p>
    <w:p w14:paraId="547A0573">
      <w:pPr>
        <w:pStyle w:val="16"/>
        <w:spacing w:before="0" w:after="0" w:line="360" w:lineRule="auto"/>
        <w:jc w:val="both"/>
      </w:pPr>
      <w:r>
        <w:rPr>
          <w:rFonts w:ascii="宋体" w:hAnsi="宋体" w:eastAsia="宋体" w:cs="宋体"/>
          <w:b w:val="0"/>
          <w:sz w:val="24"/>
        </w:rPr>
        <w:t>预计算距离矩阵，避免重复计算</w:t>
      </w:r>
    </w:p>
    <w:p w14:paraId="74F19BAE">
      <w:pPr>
        <w:pStyle w:val="16"/>
        <w:spacing w:before="0" w:after="0" w:line="360" w:lineRule="auto"/>
        <w:jc w:val="both"/>
      </w:pPr>
      <w:r>
        <w:rPr>
          <w:rFonts w:ascii="宋体" w:hAnsi="宋体" w:eastAsia="宋体" w:cs="宋体"/>
          <w:b w:val="0"/>
          <w:sz w:val="24"/>
        </w:rPr>
        <w:t>提供get_distance方法供其他模块调用</w:t>
      </w:r>
    </w:p>
    <w:p w14:paraId="37DE994A">
      <w:pPr>
        <w:spacing w:before="120" w:after="120" w:line="360" w:lineRule="auto"/>
        <w:jc w:val="left"/>
      </w:pPr>
      <w:r>
        <w:rPr>
          <w:rFonts w:ascii="黑体" w:hAnsi="黑体" w:eastAsia="黑体" w:cs="黑体"/>
          <w:b/>
          <w:sz w:val="30"/>
        </w:rPr>
        <w:t>4.2.3 信息素管理器实现</w:t>
      </w:r>
    </w:p>
    <w:p w14:paraId="53214D62">
      <w:pPr>
        <w:spacing w:before="0" w:after="0" w:line="360" w:lineRule="auto"/>
        <w:ind w:firstLine="480"/>
        <w:jc w:val="both"/>
      </w:pPr>
      <w:r>
        <w:rPr>
          <w:rFonts w:ascii="宋体" w:hAnsi="宋体" w:eastAsia="宋体" w:cs="宋体"/>
          <w:b w:val="0"/>
          <w:sz w:val="24"/>
        </w:rPr>
        <w:t>信息素管理器PheromoneManager负责管理信息素矩阵的初始化、挥发和更新。实现代码如下：</w:t>
      </w:r>
    </w:p>
    <w:p w14:paraId="15124994">
      <w:pPr>
        <w:spacing w:before="120" w:after="60" w:line="360" w:lineRule="auto"/>
        <w:jc w:val="left"/>
      </w:pPr>
      <w:r>
        <w:rPr>
          <w:rFonts w:ascii="宋体" w:hAnsi="宋体" w:eastAsia="宋体" w:cs="宋体"/>
          <w:b/>
          <w:sz w:val="24"/>
        </w:rPr>
        <w:t>python 代码</w:t>
      </w:r>
    </w:p>
    <w:p w14:paraId="536219C9">
      <w:pPr>
        <w:pBdr>
          <w:bottom w:val="single" w:color="D9D9D9" w:sz="4" w:space="1"/>
        </w:pBdr>
        <w:spacing w:before="0" w:after="0" w:line="240" w:lineRule="auto"/>
        <w:ind w:left="360"/>
        <w:jc w:val="left"/>
      </w:pPr>
      <w:r>
        <w:rPr>
          <w:rFonts w:ascii="Consolas" w:hAnsi="Consolas" w:eastAsia="Consolas" w:cs="Consolas"/>
          <w:sz w:val="21"/>
        </w:rPr>
        <w:t>class PheromoneManager:</w:t>
      </w:r>
    </w:p>
    <w:p w14:paraId="368466F0">
      <w:pPr>
        <w:pBdr>
          <w:bottom w:val="single" w:color="D9D9D9" w:sz="4" w:space="1"/>
        </w:pBdr>
        <w:spacing w:before="0" w:after="0" w:line="240" w:lineRule="auto"/>
        <w:ind w:left="360"/>
        <w:jc w:val="left"/>
      </w:pPr>
      <w:r>
        <w:rPr>
          <w:rFonts w:ascii="Consolas" w:hAnsi="Consolas" w:eastAsia="Consolas" w:cs="Consolas"/>
          <w:sz w:val="21"/>
        </w:rPr>
        <w:t xml:space="preserve">    """信息素管理器"""</w:t>
      </w:r>
    </w:p>
    <w:p w14:paraId="7F399CF5">
      <w:pPr>
        <w:pBdr>
          <w:bottom w:val="single" w:color="D9D9D9" w:sz="4" w:space="1"/>
        </w:pBdr>
        <w:spacing w:before="0" w:after="0" w:line="240" w:lineRule="auto"/>
        <w:ind w:left="360"/>
        <w:jc w:val="left"/>
      </w:pPr>
    </w:p>
    <w:p w14:paraId="18AA1D96">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initial_pheromone: float = 1.0):</w:t>
      </w:r>
    </w:p>
    <w:p w14:paraId="29F6FA03">
      <w:pPr>
        <w:pBdr>
          <w:bottom w:val="single" w:color="D9D9D9" w:sz="4" w:space="1"/>
        </w:pBdr>
        <w:spacing w:before="0" w:after="0" w:line="240" w:lineRule="auto"/>
        <w:ind w:left="360"/>
        <w:jc w:val="left"/>
      </w:pPr>
      <w:r>
        <w:rPr>
          <w:rFonts w:ascii="Consolas" w:hAnsi="Consolas" w:eastAsia="Consolas" w:cs="Consolas"/>
          <w:sz w:val="21"/>
        </w:rPr>
        <w:t xml:space="preserve">        """</w:t>
      </w:r>
    </w:p>
    <w:p w14:paraId="5825A87F">
      <w:pPr>
        <w:pBdr>
          <w:bottom w:val="single" w:color="D9D9D9" w:sz="4" w:space="1"/>
        </w:pBdr>
        <w:spacing w:before="0" w:after="0" w:line="240" w:lineRule="auto"/>
        <w:ind w:left="360"/>
        <w:jc w:val="left"/>
      </w:pPr>
      <w:r>
        <w:rPr>
          <w:rFonts w:ascii="Consolas" w:hAnsi="Consolas" w:eastAsia="Consolas" w:cs="Consolas"/>
          <w:sz w:val="21"/>
        </w:rPr>
        <w:t xml:space="preserve">        初始化信息素管理器</w:t>
      </w:r>
    </w:p>
    <w:p w14:paraId="2D15A2EE">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32527F6F">
      <w:pPr>
        <w:pBdr>
          <w:bottom w:val="single" w:color="D9D9D9" w:sz="4" w:space="1"/>
        </w:pBdr>
        <w:spacing w:before="0" w:after="0" w:line="240" w:lineRule="auto"/>
        <w:ind w:left="360"/>
        <w:jc w:val="left"/>
      </w:pPr>
      <w:r>
        <w:rPr>
          <w:rFonts w:ascii="Consolas" w:hAnsi="Consolas" w:eastAsia="Consolas" w:cs="Consolas"/>
          <w:sz w:val="21"/>
        </w:rPr>
        <w:t xml:space="preserve">        :param initial_pheromone: 初始信息素浓度</w:t>
      </w:r>
    </w:p>
    <w:p w14:paraId="34DF3FAF">
      <w:pPr>
        <w:pBdr>
          <w:bottom w:val="single" w:color="D9D9D9" w:sz="4" w:space="1"/>
        </w:pBdr>
        <w:spacing w:before="0" w:after="0" w:line="240" w:lineRule="auto"/>
        <w:ind w:left="360"/>
        <w:jc w:val="left"/>
      </w:pPr>
      <w:r>
        <w:rPr>
          <w:rFonts w:ascii="Consolas" w:hAnsi="Consolas" w:eastAsia="Consolas" w:cs="Consolas"/>
          <w:sz w:val="21"/>
        </w:rPr>
        <w:t xml:space="preserve">        """</w:t>
      </w:r>
    </w:p>
    <w:p w14:paraId="4CD16257">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4C537AD1">
      <w:pPr>
        <w:pBdr>
          <w:bottom w:val="single" w:color="D9D9D9" w:sz="4" w:space="1"/>
        </w:pBdr>
        <w:spacing w:before="0" w:after="0" w:line="240" w:lineRule="auto"/>
        <w:ind w:left="360"/>
        <w:jc w:val="left"/>
      </w:pPr>
      <w:r>
        <w:rPr>
          <w:rFonts w:ascii="Consolas" w:hAnsi="Consolas" w:eastAsia="Consolas" w:cs="Consolas"/>
          <w:sz w:val="21"/>
        </w:rPr>
        <w:t xml:space="preserve">        self.initial_pheromone = initial_pheromone</w:t>
      </w:r>
    </w:p>
    <w:p w14:paraId="22A78D8A">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np.full((n_cities, n_cities), initial_pheromone)</w:t>
      </w:r>
    </w:p>
    <w:p w14:paraId="0C6AF43B">
      <w:pPr>
        <w:pBdr>
          <w:bottom w:val="single" w:color="D9D9D9" w:sz="4" w:space="1"/>
        </w:pBdr>
        <w:spacing w:before="0" w:after="0" w:line="240" w:lineRule="auto"/>
        <w:ind w:left="360"/>
        <w:jc w:val="left"/>
      </w:pPr>
    </w:p>
    <w:p w14:paraId="1B77E2ED">
      <w:pPr>
        <w:pBdr>
          <w:bottom w:val="single" w:color="D9D9D9" w:sz="4" w:space="1"/>
        </w:pBdr>
        <w:spacing w:before="0" w:after="0" w:line="240" w:lineRule="auto"/>
        <w:ind w:left="360"/>
        <w:jc w:val="left"/>
      </w:pPr>
      <w:r>
        <w:rPr>
          <w:rFonts w:ascii="Consolas" w:hAnsi="Consolas" w:eastAsia="Consolas" w:cs="Consolas"/>
          <w:sz w:val="21"/>
        </w:rPr>
        <w:t xml:space="preserve">    def evaporate(self, rho: float):</w:t>
      </w:r>
    </w:p>
    <w:p w14:paraId="7485E3FD">
      <w:pPr>
        <w:pBdr>
          <w:bottom w:val="single" w:color="D9D9D9" w:sz="4" w:space="1"/>
        </w:pBdr>
        <w:spacing w:before="0" w:after="0" w:line="240" w:lineRule="auto"/>
        <w:ind w:left="360"/>
        <w:jc w:val="left"/>
      </w:pPr>
      <w:r>
        <w:rPr>
          <w:rFonts w:ascii="Consolas" w:hAnsi="Consolas" w:eastAsia="Consolas" w:cs="Consolas"/>
          <w:sz w:val="21"/>
        </w:rPr>
        <w:t xml:space="preserve">        """</w:t>
      </w:r>
    </w:p>
    <w:p w14:paraId="1C5174DC">
      <w:pPr>
        <w:pBdr>
          <w:bottom w:val="single" w:color="D9D9D9" w:sz="4" w:space="1"/>
        </w:pBdr>
        <w:spacing w:before="0" w:after="0" w:line="240" w:lineRule="auto"/>
        <w:ind w:left="360"/>
        <w:jc w:val="left"/>
      </w:pPr>
      <w:r>
        <w:rPr>
          <w:rFonts w:ascii="Consolas" w:hAnsi="Consolas" w:eastAsia="Consolas" w:cs="Consolas"/>
          <w:sz w:val="21"/>
        </w:rPr>
        <w:t xml:space="preserve">        信息素挥发</w:t>
      </w:r>
    </w:p>
    <w:p w14:paraId="494F4854">
      <w:pPr>
        <w:pBdr>
          <w:bottom w:val="single" w:color="D9D9D9" w:sz="4" w:space="1"/>
        </w:pBdr>
        <w:spacing w:before="0" w:after="0" w:line="240" w:lineRule="auto"/>
        <w:ind w:left="360"/>
        <w:jc w:val="left"/>
      </w:pPr>
      <w:r>
        <w:rPr>
          <w:rFonts w:ascii="Consolas" w:hAnsi="Consolas" w:eastAsia="Consolas" w:cs="Consolas"/>
          <w:sz w:val="21"/>
        </w:rPr>
        <w:t xml:space="preserve">        :param rho: 挥发系数</w:t>
      </w:r>
    </w:p>
    <w:p w14:paraId="0C33E39E">
      <w:pPr>
        <w:pBdr>
          <w:bottom w:val="single" w:color="D9D9D9" w:sz="4" w:space="1"/>
        </w:pBdr>
        <w:spacing w:before="0" w:after="0" w:line="240" w:lineRule="auto"/>
        <w:ind w:left="360"/>
        <w:jc w:val="left"/>
      </w:pPr>
      <w:r>
        <w:rPr>
          <w:rFonts w:ascii="Consolas" w:hAnsi="Consolas" w:eastAsia="Consolas" w:cs="Consolas"/>
          <w:sz w:val="21"/>
        </w:rPr>
        <w:t xml:space="preserve">        """</w:t>
      </w:r>
    </w:p>
    <w:p w14:paraId="0C079774">
      <w:pPr>
        <w:pBdr>
          <w:bottom w:val="single" w:color="D9D9D9" w:sz="4" w:space="1"/>
        </w:pBdr>
        <w:spacing w:before="0" w:after="0" w:line="240" w:lineRule="auto"/>
        <w:ind w:left="360"/>
        <w:jc w:val="left"/>
      </w:pPr>
      <w:r>
        <w:rPr>
          <w:rFonts w:ascii="Consolas" w:hAnsi="Consolas" w:eastAsia="Consolas" w:cs="Consolas"/>
          <w:sz w:val="21"/>
        </w:rPr>
        <w:t xml:space="preserve">        self.pheromone_matrix *= (1 - rho)</w:t>
      </w:r>
    </w:p>
    <w:p w14:paraId="61E7E184">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np.clip(self.pheromone_matrix, 0.01, 100.0)</w:t>
      </w:r>
    </w:p>
    <w:p w14:paraId="6A6B763A">
      <w:pPr>
        <w:pBdr>
          <w:bottom w:val="single" w:color="D9D9D9" w:sz="4" w:space="1"/>
        </w:pBdr>
        <w:spacing w:before="0" w:after="0" w:line="240" w:lineRule="auto"/>
        <w:ind w:left="360"/>
        <w:jc w:val="left"/>
      </w:pPr>
    </w:p>
    <w:p w14:paraId="6FAEA254">
      <w:pPr>
        <w:pBdr>
          <w:bottom w:val="single" w:color="D9D9D9" w:sz="4" w:space="1"/>
        </w:pBdr>
        <w:spacing w:before="0" w:after="0" w:line="240" w:lineRule="auto"/>
        <w:ind w:left="360"/>
        <w:jc w:val="left"/>
      </w:pPr>
      <w:r>
        <w:rPr>
          <w:rFonts w:ascii="Consolas" w:hAnsi="Consolas" w:eastAsia="Consolas" w:cs="Consolas"/>
          <w:sz w:val="21"/>
        </w:rPr>
        <w:t xml:space="preserve">    def deposit(self, path: List[int], delta: float):</w:t>
      </w:r>
    </w:p>
    <w:p w14:paraId="57F386F4">
      <w:pPr>
        <w:pBdr>
          <w:bottom w:val="single" w:color="D9D9D9" w:sz="4" w:space="1"/>
        </w:pBdr>
        <w:spacing w:before="0" w:after="0" w:line="240" w:lineRule="auto"/>
        <w:ind w:left="360"/>
        <w:jc w:val="left"/>
      </w:pPr>
      <w:r>
        <w:rPr>
          <w:rFonts w:ascii="Consolas" w:hAnsi="Consolas" w:eastAsia="Consolas" w:cs="Consolas"/>
          <w:sz w:val="21"/>
        </w:rPr>
        <w:t xml:space="preserve">        """</w:t>
      </w:r>
    </w:p>
    <w:p w14:paraId="18F8BCBF">
      <w:pPr>
        <w:pBdr>
          <w:bottom w:val="single" w:color="D9D9D9" w:sz="4" w:space="1"/>
        </w:pBdr>
        <w:spacing w:before="0" w:after="0" w:line="240" w:lineRule="auto"/>
        <w:ind w:left="360"/>
        <w:jc w:val="left"/>
      </w:pPr>
      <w:r>
        <w:rPr>
          <w:rFonts w:ascii="Consolas" w:hAnsi="Consolas" w:eastAsia="Consolas" w:cs="Consolas"/>
          <w:sz w:val="21"/>
        </w:rPr>
        <w:t xml:space="preserve">        信息素沉积</w:t>
      </w:r>
    </w:p>
    <w:p w14:paraId="6D099AC1">
      <w:pPr>
        <w:pBdr>
          <w:bottom w:val="single" w:color="D9D9D9" w:sz="4" w:space="1"/>
        </w:pBdr>
        <w:spacing w:before="0" w:after="0" w:line="240" w:lineRule="auto"/>
        <w:ind w:left="360"/>
        <w:jc w:val="left"/>
      </w:pPr>
      <w:r>
        <w:rPr>
          <w:rFonts w:ascii="Consolas" w:hAnsi="Consolas" w:eastAsia="Consolas" w:cs="Consolas"/>
          <w:sz w:val="21"/>
        </w:rPr>
        <w:t xml:space="preserve">        :param path: 蚂蚁路径</w:t>
      </w:r>
    </w:p>
    <w:p w14:paraId="1D099E33">
      <w:pPr>
        <w:pBdr>
          <w:bottom w:val="single" w:color="D9D9D9" w:sz="4" w:space="1"/>
        </w:pBdr>
        <w:spacing w:before="0" w:after="0" w:line="240" w:lineRule="auto"/>
        <w:ind w:left="360"/>
        <w:jc w:val="left"/>
      </w:pPr>
      <w:r>
        <w:rPr>
          <w:rFonts w:ascii="Consolas" w:hAnsi="Consolas" w:eastAsia="Consolas" w:cs="Consolas"/>
          <w:sz w:val="21"/>
        </w:rPr>
        <w:t xml:space="preserve">        :param delta: 信息素增量</w:t>
      </w:r>
    </w:p>
    <w:p w14:paraId="056610E9">
      <w:pPr>
        <w:pBdr>
          <w:bottom w:val="single" w:color="D9D9D9" w:sz="4" w:space="1"/>
        </w:pBdr>
        <w:spacing w:before="0" w:after="0" w:line="240" w:lineRule="auto"/>
        <w:ind w:left="360"/>
        <w:jc w:val="left"/>
      </w:pPr>
      <w:r>
        <w:rPr>
          <w:rFonts w:ascii="Consolas" w:hAnsi="Consolas" w:eastAsia="Consolas" w:cs="Consolas"/>
          <w:sz w:val="21"/>
        </w:rPr>
        <w:t xml:space="preserve">        """</w:t>
      </w:r>
    </w:p>
    <w:p w14:paraId="7EEC27A7">
      <w:pPr>
        <w:pBdr>
          <w:bottom w:val="single" w:color="D9D9D9" w:sz="4" w:space="1"/>
        </w:pBdr>
        <w:spacing w:before="0" w:after="0" w:line="240" w:lineRule="auto"/>
        <w:ind w:left="360"/>
        <w:jc w:val="left"/>
      </w:pPr>
      <w:r>
        <w:rPr>
          <w:rFonts w:ascii="Consolas" w:hAnsi="Consolas" w:eastAsia="Consolas" w:cs="Consolas"/>
          <w:sz w:val="21"/>
        </w:rPr>
        <w:t xml:space="preserve">        for i in range(len(path) - 1):</w:t>
      </w:r>
    </w:p>
    <w:p w14:paraId="1BD319DD">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self.pheromone_matrix[path[i]][path[i + 1]] += delta</w:t>
      </w:r>
    </w:p>
    <w:p w14:paraId="1F6949B2">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 + 1]][path[i]] += delta</w:t>
      </w:r>
    </w:p>
    <w:p w14:paraId="5ED20E8B">
      <w:pPr>
        <w:pBdr>
          <w:bottom w:val="single" w:color="D9D9D9" w:sz="4" w:space="1"/>
        </w:pBdr>
        <w:spacing w:before="0" w:after="0" w:line="240" w:lineRule="auto"/>
        <w:ind w:left="360"/>
        <w:jc w:val="left"/>
      </w:pPr>
    </w:p>
    <w:p w14:paraId="4252B577">
      <w:pPr>
        <w:pBdr>
          <w:bottom w:val="single" w:color="D9D9D9" w:sz="4" w:space="1"/>
        </w:pBdr>
        <w:spacing w:before="0" w:after="0" w:line="240" w:lineRule="auto"/>
        <w:ind w:left="360"/>
        <w:jc w:val="left"/>
      </w:pPr>
      <w:r>
        <w:rPr>
          <w:rFonts w:ascii="Consolas" w:hAnsi="Consolas" w:eastAsia="Consolas" w:cs="Consolas"/>
          <w:sz w:val="21"/>
        </w:rPr>
        <w:t xml:space="preserve">    def update(self, paths: List[List[int]], distances: List[float],</w:t>
      </w:r>
    </w:p>
    <w:p w14:paraId="1047948B">
      <w:pPr>
        <w:pBdr>
          <w:bottom w:val="single" w:color="D9D9D9" w:sz="4" w:space="1"/>
        </w:pBdr>
        <w:spacing w:before="0" w:after="0" w:line="240" w:lineRule="auto"/>
        <w:ind w:left="360"/>
        <w:jc w:val="left"/>
      </w:pPr>
      <w:r>
        <w:rPr>
          <w:rFonts w:ascii="Consolas" w:hAnsi="Consolas" w:eastAsia="Consolas" w:cs="Consolas"/>
          <w:sz w:val="21"/>
        </w:rPr>
        <w:t xml:space="preserve">               q: float = 100, elite_count: int = 0):</w:t>
      </w:r>
    </w:p>
    <w:p w14:paraId="2CB70DF0">
      <w:pPr>
        <w:pBdr>
          <w:bottom w:val="single" w:color="D9D9D9" w:sz="4" w:space="1"/>
        </w:pBdr>
        <w:spacing w:before="0" w:after="0" w:line="240" w:lineRule="auto"/>
        <w:ind w:left="360"/>
        <w:jc w:val="left"/>
      </w:pPr>
      <w:r>
        <w:rPr>
          <w:rFonts w:ascii="Consolas" w:hAnsi="Consolas" w:eastAsia="Consolas" w:cs="Consolas"/>
          <w:sz w:val="21"/>
        </w:rPr>
        <w:t xml:space="preserve">        """</w:t>
      </w:r>
    </w:p>
    <w:p w14:paraId="467EEE27">
      <w:pPr>
        <w:pBdr>
          <w:bottom w:val="single" w:color="D9D9D9" w:sz="4" w:space="1"/>
        </w:pBdr>
        <w:spacing w:before="0" w:after="0" w:line="240" w:lineRule="auto"/>
        <w:ind w:left="360"/>
        <w:jc w:val="left"/>
      </w:pPr>
      <w:r>
        <w:rPr>
          <w:rFonts w:ascii="Consolas" w:hAnsi="Consolas" w:eastAsia="Consolas" w:cs="Consolas"/>
          <w:sz w:val="21"/>
        </w:rPr>
        <w:t xml:space="preserve">        更新信息素</w:t>
      </w:r>
    </w:p>
    <w:p w14:paraId="63F92979">
      <w:pPr>
        <w:pBdr>
          <w:bottom w:val="single" w:color="D9D9D9" w:sz="4" w:space="1"/>
        </w:pBdr>
        <w:spacing w:before="0" w:after="0" w:line="240" w:lineRule="auto"/>
        <w:ind w:left="360"/>
        <w:jc w:val="left"/>
      </w:pPr>
      <w:r>
        <w:rPr>
          <w:rFonts w:ascii="Consolas" w:hAnsi="Consolas" w:eastAsia="Consolas" w:cs="Consolas"/>
          <w:sz w:val="21"/>
        </w:rPr>
        <w:t xml:space="preserve">        :param paths: 蚂蚁路径列表</w:t>
      </w:r>
    </w:p>
    <w:p w14:paraId="62B6C6CE">
      <w:pPr>
        <w:pBdr>
          <w:bottom w:val="single" w:color="D9D9D9" w:sz="4" w:space="1"/>
        </w:pBdr>
        <w:spacing w:before="0" w:after="0" w:line="240" w:lineRule="auto"/>
        <w:ind w:left="360"/>
        <w:jc w:val="left"/>
      </w:pPr>
      <w:r>
        <w:rPr>
          <w:rFonts w:ascii="Consolas" w:hAnsi="Consolas" w:eastAsia="Consolas" w:cs="Consolas"/>
          <w:sz w:val="21"/>
        </w:rPr>
        <w:t xml:space="preserve">        :param distances: 路径距离列表</w:t>
      </w:r>
    </w:p>
    <w:p w14:paraId="04963735">
      <w:pPr>
        <w:pBdr>
          <w:bottom w:val="single" w:color="D9D9D9" w:sz="4" w:space="1"/>
        </w:pBdr>
        <w:spacing w:before="0" w:after="0" w:line="240" w:lineRule="auto"/>
        <w:ind w:left="360"/>
        <w:jc w:val="left"/>
      </w:pPr>
      <w:r>
        <w:rPr>
          <w:rFonts w:ascii="Consolas" w:hAnsi="Consolas" w:eastAsia="Consolas" w:cs="Consolas"/>
          <w:sz w:val="21"/>
        </w:rPr>
        <w:t xml:space="preserve">        :param q: 信息素常数</w:t>
      </w:r>
    </w:p>
    <w:p w14:paraId="4DC14A16">
      <w:pPr>
        <w:pBdr>
          <w:bottom w:val="single" w:color="D9D9D9" w:sz="4" w:space="1"/>
        </w:pBdr>
        <w:spacing w:before="0" w:after="0" w:line="240" w:lineRule="auto"/>
        <w:ind w:left="360"/>
        <w:jc w:val="left"/>
      </w:pPr>
      <w:r>
        <w:rPr>
          <w:rFonts w:ascii="Consolas" w:hAnsi="Consolas" w:eastAsia="Consolas" w:cs="Consolas"/>
          <w:sz w:val="21"/>
        </w:rPr>
        <w:t xml:space="preserve">        :param elite_count: 精英蚂蚁数量</w:t>
      </w:r>
    </w:p>
    <w:p w14:paraId="5BD48985">
      <w:pPr>
        <w:pBdr>
          <w:bottom w:val="single" w:color="D9D9D9" w:sz="4" w:space="1"/>
        </w:pBdr>
        <w:spacing w:before="0" w:after="0" w:line="240" w:lineRule="auto"/>
        <w:ind w:left="360"/>
        <w:jc w:val="left"/>
      </w:pPr>
      <w:r>
        <w:rPr>
          <w:rFonts w:ascii="Consolas" w:hAnsi="Consolas" w:eastAsia="Consolas" w:cs="Consolas"/>
          <w:sz w:val="21"/>
        </w:rPr>
        <w:t xml:space="preserve">        """</w:t>
      </w:r>
    </w:p>
    <w:p w14:paraId="36272F09">
      <w:pPr>
        <w:pBdr>
          <w:bottom w:val="single" w:color="D9D9D9" w:sz="4" w:space="1"/>
        </w:pBdr>
        <w:spacing w:before="0" w:after="0" w:line="240" w:lineRule="auto"/>
        <w:ind w:left="360"/>
        <w:jc w:val="left"/>
      </w:pPr>
      <w:r>
        <w:rPr>
          <w:rFonts w:ascii="Consolas" w:hAnsi="Consolas" w:eastAsia="Consolas" w:cs="Consolas"/>
          <w:sz w:val="21"/>
        </w:rPr>
        <w:t xml:space="preserve">        # 按距离排序</w:t>
      </w:r>
    </w:p>
    <w:p w14:paraId="1D851819">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77263BD7">
      <w:pPr>
        <w:pBdr>
          <w:bottom w:val="single" w:color="D9D9D9" w:sz="4" w:space="1"/>
        </w:pBdr>
        <w:spacing w:before="0" w:after="0" w:line="240" w:lineRule="auto"/>
        <w:ind w:left="360"/>
        <w:jc w:val="left"/>
      </w:pPr>
    </w:p>
    <w:p w14:paraId="7ACC9A50">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enumerate(sorted_indices):</w:t>
      </w:r>
    </w:p>
    <w:p w14:paraId="3E42AD4D">
      <w:pPr>
        <w:pBdr>
          <w:bottom w:val="single" w:color="D9D9D9" w:sz="4" w:space="1"/>
        </w:pBdr>
        <w:spacing w:before="0" w:after="0" w:line="240" w:lineRule="auto"/>
        <w:ind w:left="360"/>
        <w:jc w:val="left"/>
      </w:pPr>
      <w:r>
        <w:rPr>
          <w:rFonts w:ascii="Consolas" w:hAnsi="Consolas" w:eastAsia="Consolas" w:cs="Consolas"/>
          <w:sz w:val="21"/>
        </w:rPr>
        <w:t xml:space="preserve">            # 计算信息素增量</w:t>
      </w:r>
    </w:p>
    <w:p w14:paraId="2A871641">
      <w:pPr>
        <w:pBdr>
          <w:bottom w:val="single" w:color="D9D9D9" w:sz="4" w:space="1"/>
        </w:pBdr>
        <w:spacing w:before="0" w:after="0" w:line="240" w:lineRule="auto"/>
        <w:ind w:left="360"/>
        <w:jc w:val="left"/>
      </w:pPr>
      <w:r>
        <w:rPr>
          <w:rFonts w:ascii="Consolas" w:hAnsi="Consolas" w:eastAsia="Consolas" w:cs="Consolas"/>
          <w:sz w:val="21"/>
        </w:rPr>
        <w:t xml:space="preserve">            delta = q / distances[idx]</w:t>
      </w:r>
    </w:p>
    <w:p w14:paraId="09BE3B03">
      <w:pPr>
        <w:pBdr>
          <w:bottom w:val="single" w:color="D9D9D9" w:sz="4" w:space="1"/>
        </w:pBdr>
        <w:spacing w:before="0" w:after="0" w:line="240" w:lineRule="auto"/>
        <w:ind w:left="360"/>
        <w:jc w:val="left"/>
      </w:pPr>
    </w:p>
    <w:p w14:paraId="795DC3D1">
      <w:pPr>
        <w:pBdr>
          <w:bottom w:val="single" w:color="D9D9D9" w:sz="4" w:space="1"/>
        </w:pBdr>
        <w:spacing w:before="0" w:after="0" w:line="240" w:lineRule="auto"/>
        <w:ind w:left="360"/>
        <w:jc w:val="left"/>
      </w:pPr>
      <w:r>
        <w:rPr>
          <w:rFonts w:ascii="Consolas" w:hAnsi="Consolas" w:eastAsia="Consolas" w:cs="Consolas"/>
          <w:sz w:val="21"/>
        </w:rPr>
        <w:t xml:space="preserve">            # 精英蚂蚁释放更多信息素</w:t>
      </w:r>
    </w:p>
    <w:p w14:paraId="43D5A1D7">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60936C07">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7F6423AE">
      <w:pPr>
        <w:pBdr>
          <w:bottom w:val="single" w:color="D9D9D9" w:sz="4" w:space="1"/>
        </w:pBdr>
        <w:spacing w:before="0" w:after="0" w:line="240" w:lineRule="auto"/>
        <w:ind w:left="360"/>
        <w:jc w:val="left"/>
      </w:pPr>
    </w:p>
    <w:p w14:paraId="71288CFE">
      <w:pPr>
        <w:pBdr>
          <w:bottom w:val="single" w:color="D9D9D9" w:sz="4" w:space="1"/>
        </w:pBdr>
        <w:spacing w:before="0" w:after="0" w:line="240" w:lineRule="auto"/>
        <w:ind w:left="360"/>
        <w:jc w:val="left"/>
      </w:pPr>
      <w:r>
        <w:rPr>
          <w:rFonts w:ascii="Consolas" w:hAnsi="Consolas" w:eastAsia="Consolas" w:cs="Consolas"/>
          <w:sz w:val="21"/>
        </w:rPr>
        <w:t xml:space="preserve">            # 更新路径上的信息素</w:t>
      </w:r>
    </w:p>
    <w:p w14:paraId="26542CB1">
      <w:pPr>
        <w:pBdr>
          <w:bottom w:val="single" w:color="D9D9D9" w:sz="4" w:space="1"/>
        </w:pBdr>
        <w:spacing w:before="0" w:after="0" w:line="240" w:lineRule="auto"/>
        <w:ind w:left="360"/>
        <w:jc w:val="left"/>
      </w:pPr>
      <w:r>
        <w:rPr>
          <w:rFonts w:ascii="Consolas" w:hAnsi="Consolas" w:eastAsia="Consolas" w:cs="Consolas"/>
          <w:sz w:val="21"/>
        </w:rPr>
        <w:t xml:space="preserve">            self.deposit(paths[idx], delta)</w:t>
      </w:r>
    </w:p>
    <w:p w14:paraId="2B7DEF26">
      <w:pPr>
        <w:pBdr>
          <w:bottom w:val="single" w:color="D9D9D9" w:sz="4" w:space="1"/>
        </w:pBdr>
        <w:spacing w:before="0" w:after="0" w:line="240" w:lineRule="auto"/>
        <w:ind w:left="360"/>
        <w:jc w:val="left"/>
      </w:pPr>
    </w:p>
    <w:p w14:paraId="6413DF3F">
      <w:pPr>
        <w:pBdr>
          <w:bottom w:val="single" w:color="D9D9D9" w:sz="4" w:space="1"/>
        </w:pBdr>
        <w:spacing w:before="0" w:after="0" w:line="240" w:lineRule="auto"/>
        <w:ind w:left="360"/>
        <w:jc w:val="left"/>
      </w:pPr>
      <w:r>
        <w:rPr>
          <w:rFonts w:ascii="Consolas" w:hAnsi="Consolas" w:eastAsia="Consolas" w:cs="Consolas"/>
          <w:sz w:val="21"/>
        </w:rPr>
        <w:t xml:space="preserve">    def get_pheromone(self, i: int, j: int) -&gt; float:</w:t>
      </w:r>
    </w:p>
    <w:p w14:paraId="72DEA145">
      <w:pPr>
        <w:pBdr>
          <w:bottom w:val="single" w:color="D9D9D9" w:sz="4" w:space="1"/>
        </w:pBdr>
        <w:spacing w:before="0" w:after="0" w:line="240" w:lineRule="auto"/>
        <w:ind w:left="360"/>
        <w:jc w:val="left"/>
      </w:pPr>
      <w:r>
        <w:rPr>
          <w:rFonts w:ascii="Consolas" w:hAnsi="Consolas" w:eastAsia="Consolas" w:cs="Consolas"/>
          <w:sz w:val="21"/>
        </w:rPr>
        <w:t xml:space="preserve">        """</w:t>
      </w:r>
    </w:p>
    <w:p w14:paraId="1FF6C574">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获取城市i到城市j的信息素浓度</w:t>
      </w:r>
    </w:p>
    <w:p w14:paraId="271DF550">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3CA42E67">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68B3D3F0">
      <w:pPr>
        <w:pBdr>
          <w:bottom w:val="single" w:color="D9D9D9" w:sz="4" w:space="1"/>
        </w:pBdr>
        <w:spacing w:before="0" w:after="0" w:line="240" w:lineRule="auto"/>
        <w:ind w:left="360"/>
        <w:jc w:val="left"/>
      </w:pPr>
      <w:r>
        <w:rPr>
          <w:rFonts w:ascii="Consolas" w:hAnsi="Consolas" w:eastAsia="Consolas" w:cs="Consolas"/>
          <w:sz w:val="21"/>
        </w:rPr>
        <w:t xml:space="preserve">        :return: 信息素浓度</w:t>
      </w:r>
    </w:p>
    <w:p w14:paraId="3FB876EB">
      <w:pPr>
        <w:pBdr>
          <w:bottom w:val="single" w:color="D9D9D9" w:sz="4" w:space="1"/>
        </w:pBdr>
        <w:spacing w:before="0" w:after="0" w:line="240" w:lineRule="auto"/>
        <w:ind w:left="360"/>
        <w:jc w:val="left"/>
      </w:pPr>
      <w:r>
        <w:rPr>
          <w:rFonts w:ascii="Consolas" w:hAnsi="Consolas" w:eastAsia="Consolas" w:cs="Consolas"/>
          <w:sz w:val="21"/>
        </w:rPr>
        <w:t xml:space="preserve">        """</w:t>
      </w:r>
    </w:p>
    <w:p w14:paraId="36C05974">
      <w:pPr>
        <w:pBdr>
          <w:bottom w:val="single" w:color="D9D9D9" w:sz="4" w:space="1"/>
        </w:pBdr>
        <w:spacing w:before="0" w:after="0" w:line="240" w:lineRule="auto"/>
        <w:ind w:left="360"/>
        <w:jc w:val="left"/>
      </w:pPr>
      <w:r>
        <w:rPr>
          <w:rFonts w:ascii="Consolas" w:hAnsi="Consolas" w:eastAsia="Consolas" w:cs="Consolas"/>
          <w:sz w:val="21"/>
        </w:rPr>
        <w:t xml:space="preserve">        return self.pheromone_matrix[i][j]</w:t>
      </w:r>
    </w:p>
    <w:p w14:paraId="2103AFCE">
      <w:pPr>
        <w:spacing w:before="0" w:after="120" w:line="240" w:lineRule="auto"/>
        <w:jc w:val="left"/>
      </w:pPr>
    </w:p>
    <w:p w14:paraId="481CF3BB">
      <w:pPr>
        <w:spacing w:before="0" w:after="0" w:line="360" w:lineRule="auto"/>
        <w:jc w:val="left"/>
      </w:pPr>
      <w:r>
        <w:rPr>
          <w:rFonts w:ascii="宋体" w:hAnsi="宋体" w:eastAsia="宋体" w:cs="宋体"/>
          <w:b/>
          <w:sz w:val="24"/>
        </w:rPr>
        <w:t>实现要点：</w:t>
      </w:r>
    </w:p>
    <w:p w14:paraId="3FE3C09E">
      <w:pPr>
        <w:pStyle w:val="16"/>
        <w:spacing w:before="0" w:after="0" w:line="360" w:lineRule="auto"/>
        <w:jc w:val="both"/>
      </w:pPr>
      <w:r>
        <w:rPr>
          <w:rFonts w:ascii="宋体" w:hAnsi="宋体" w:eastAsia="宋体" w:cs="宋体"/>
          <w:b w:val="0"/>
          <w:sz w:val="24"/>
        </w:rPr>
        <w:t>初始信息素浓度设为较小的常数（0.1）</w:t>
      </w:r>
    </w:p>
    <w:p w14:paraId="6A666C66">
      <w:pPr>
        <w:pStyle w:val="16"/>
        <w:spacing w:before="0" w:after="0" w:line="360" w:lineRule="auto"/>
        <w:jc w:val="both"/>
      </w:pPr>
      <w:r>
        <w:rPr>
          <w:rFonts w:ascii="宋体" w:hAnsi="宋体" w:eastAsia="宋体" w:cs="宋体"/>
          <w:b w:val="0"/>
          <w:sz w:val="24"/>
        </w:rPr>
        <w:t>挥发操作采用批量更新方式，提高效率</w:t>
      </w:r>
    </w:p>
    <w:p w14:paraId="592F85EA">
      <w:pPr>
        <w:pStyle w:val="16"/>
        <w:spacing w:before="0" w:after="0" w:line="360" w:lineRule="auto"/>
        <w:jc w:val="both"/>
      </w:pPr>
      <w:r>
        <w:rPr>
          <w:rFonts w:ascii="宋体" w:hAnsi="宋体" w:eastAsia="宋体" w:cs="宋体"/>
          <w:b w:val="0"/>
          <w:sz w:val="24"/>
        </w:rPr>
        <w:t>精英蚂蚁释放2倍信息素，强化正反馈</w:t>
      </w:r>
    </w:p>
    <w:p w14:paraId="06E40D7D">
      <w:pPr>
        <w:spacing w:before="120" w:after="120" w:line="360" w:lineRule="auto"/>
        <w:jc w:val="left"/>
      </w:pPr>
      <w:r>
        <w:rPr>
          <w:rFonts w:ascii="黑体" w:hAnsi="黑体" w:eastAsia="黑体" w:cs="黑体"/>
          <w:b/>
          <w:sz w:val="30"/>
        </w:rPr>
        <w:t>4.2.4 蚂蚁类实现</w:t>
      </w:r>
    </w:p>
    <w:p w14:paraId="607868A3">
      <w:pPr>
        <w:spacing w:before="0" w:after="0" w:line="360" w:lineRule="auto"/>
        <w:ind w:firstLine="480"/>
        <w:jc w:val="both"/>
      </w:pPr>
      <w:r>
        <w:rPr>
          <w:rFonts w:ascii="宋体" w:hAnsi="宋体" w:eastAsia="宋体" w:cs="宋体"/>
          <w:b w:val="0"/>
          <w:sz w:val="24"/>
        </w:rPr>
        <w:t>蚂蚁类Ant负责构建路径。实现代码如下：</w:t>
      </w:r>
    </w:p>
    <w:p w14:paraId="4AB6F8B0">
      <w:pPr>
        <w:spacing w:before="120" w:after="60" w:line="360" w:lineRule="auto"/>
        <w:jc w:val="left"/>
      </w:pPr>
      <w:r>
        <w:rPr>
          <w:rFonts w:ascii="宋体" w:hAnsi="宋体" w:eastAsia="宋体" w:cs="宋体"/>
          <w:b/>
          <w:sz w:val="24"/>
        </w:rPr>
        <w:t>python 代码</w:t>
      </w:r>
    </w:p>
    <w:p w14:paraId="3145AE44">
      <w:pPr>
        <w:pBdr>
          <w:bottom w:val="single" w:color="D9D9D9" w:sz="4" w:space="1"/>
        </w:pBdr>
        <w:spacing w:before="0" w:after="0" w:line="240" w:lineRule="auto"/>
        <w:ind w:left="360"/>
        <w:jc w:val="left"/>
      </w:pPr>
      <w:r>
        <w:rPr>
          <w:rFonts w:ascii="Consolas" w:hAnsi="Consolas" w:eastAsia="Consolas" w:cs="Consolas"/>
          <w:sz w:val="21"/>
        </w:rPr>
        <w:t>class Ant:</w:t>
      </w:r>
    </w:p>
    <w:p w14:paraId="21F069F8">
      <w:pPr>
        <w:pBdr>
          <w:bottom w:val="single" w:color="D9D9D9" w:sz="4" w:space="1"/>
        </w:pBdr>
        <w:spacing w:before="0" w:after="0" w:line="240" w:lineRule="auto"/>
        <w:ind w:left="360"/>
        <w:jc w:val="left"/>
      </w:pPr>
      <w:r>
        <w:rPr>
          <w:rFonts w:ascii="Consolas" w:hAnsi="Consolas" w:eastAsia="Consolas" w:cs="Consolas"/>
          <w:sz w:val="21"/>
        </w:rPr>
        <w:t xml:space="preserve">    """蚂蚁类"""</w:t>
      </w:r>
    </w:p>
    <w:p w14:paraId="1914DBED">
      <w:pPr>
        <w:pBdr>
          <w:bottom w:val="single" w:color="D9D9D9" w:sz="4" w:space="1"/>
        </w:pBdr>
        <w:spacing w:before="0" w:after="0" w:line="240" w:lineRule="auto"/>
        <w:ind w:left="360"/>
        <w:jc w:val="left"/>
      </w:pPr>
    </w:p>
    <w:p w14:paraId="648733AD">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w:t>
      </w:r>
    </w:p>
    <w:p w14:paraId="10F2B91A">
      <w:pPr>
        <w:pBdr>
          <w:bottom w:val="single" w:color="D9D9D9" w:sz="4" w:space="1"/>
        </w:pBdr>
        <w:spacing w:before="0" w:after="0" w:line="240" w:lineRule="auto"/>
        <w:ind w:left="360"/>
        <w:jc w:val="left"/>
      </w:pPr>
      <w:r>
        <w:rPr>
          <w:rFonts w:ascii="Consolas" w:hAnsi="Consolas" w:eastAsia="Consolas" w:cs="Consolas"/>
          <w:sz w:val="21"/>
        </w:rPr>
        <w:t xml:space="preserve">        """</w:t>
      </w:r>
    </w:p>
    <w:p w14:paraId="4BC7CBA0">
      <w:pPr>
        <w:pBdr>
          <w:bottom w:val="single" w:color="D9D9D9" w:sz="4" w:space="1"/>
        </w:pBdr>
        <w:spacing w:before="0" w:after="0" w:line="240" w:lineRule="auto"/>
        <w:ind w:left="360"/>
        <w:jc w:val="left"/>
      </w:pPr>
      <w:r>
        <w:rPr>
          <w:rFonts w:ascii="Consolas" w:hAnsi="Consolas" w:eastAsia="Consolas" w:cs="Consolas"/>
          <w:sz w:val="21"/>
        </w:rPr>
        <w:t xml:space="preserve">        初始化蚂蚁</w:t>
      </w:r>
    </w:p>
    <w:p w14:paraId="6ABA2A1E">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79034917">
      <w:pPr>
        <w:pBdr>
          <w:bottom w:val="single" w:color="D9D9D9" w:sz="4" w:space="1"/>
        </w:pBdr>
        <w:spacing w:before="0" w:after="0" w:line="240" w:lineRule="auto"/>
        <w:ind w:left="360"/>
        <w:jc w:val="left"/>
      </w:pPr>
      <w:r>
        <w:rPr>
          <w:rFonts w:ascii="Consolas" w:hAnsi="Consolas" w:eastAsia="Consolas" w:cs="Consolas"/>
          <w:sz w:val="21"/>
        </w:rPr>
        <w:t xml:space="preserve">        """</w:t>
      </w:r>
    </w:p>
    <w:p w14:paraId="65772790">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65304CC8">
      <w:pPr>
        <w:pBdr>
          <w:bottom w:val="single" w:color="D9D9D9" w:sz="4" w:space="1"/>
        </w:pBdr>
        <w:spacing w:before="0" w:after="0" w:line="240" w:lineRule="auto"/>
        <w:ind w:left="360"/>
        <w:jc w:val="left"/>
      </w:pPr>
      <w:r>
        <w:rPr>
          <w:rFonts w:ascii="Consolas" w:hAnsi="Consolas" w:eastAsia="Consolas" w:cs="Consolas"/>
          <w:sz w:val="21"/>
        </w:rPr>
        <w:t xml:space="preserve">        self.visited: List[int] = []</w:t>
      </w:r>
    </w:p>
    <w:p w14:paraId="77C142CD">
      <w:pPr>
        <w:pBdr>
          <w:bottom w:val="single" w:color="D9D9D9" w:sz="4" w:space="1"/>
        </w:pBdr>
        <w:spacing w:before="0" w:after="0" w:line="240" w:lineRule="auto"/>
        <w:ind w:left="360"/>
        <w:jc w:val="left"/>
      </w:pPr>
      <w:r>
        <w:rPr>
          <w:rFonts w:ascii="Consolas" w:hAnsi="Consolas" w:eastAsia="Consolas" w:cs="Consolas"/>
          <w:sz w:val="21"/>
        </w:rPr>
        <w:t xml:space="preserve">        self.current_city: int = -1</w:t>
      </w:r>
    </w:p>
    <w:p w14:paraId="2BFF5D60">
      <w:pPr>
        <w:pBdr>
          <w:bottom w:val="single" w:color="D9D9D9" w:sz="4" w:space="1"/>
        </w:pBdr>
        <w:spacing w:before="0" w:after="0" w:line="240" w:lineRule="auto"/>
        <w:ind w:left="360"/>
        <w:jc w:val="left"/>
      </w:pPr>
      <w:r>
        <w:rPr>
          <w:rFonts w:ascii="Consolas" w:hAnsi="Consolas" w:eastAsia="Consolas" w:cs="Consolas"/>
          <w:sz w:val="21"/>
        </w:rPr>
        <w:t xml:space="preserve">        self.path: List[int] = []</w:t>
      </w:r>
    </w:p>
    <w:p w14:paraId="0421ED5C">
      <w:pPr>
        <w:pBdr>
          <w:bottom w:val="single" w:color="D9D9D9" w:sz="4" w:space="1"/>
        </w:pBdr>
        <w:spacing w:before="0" w:after="0" w:line="240" w:lineRule="auto"/>
        <w:ind w:left="360"/>
        <w:jc w:val="left"/>
      </w:pPr>
      <w:r>
        <w:rPr>
          <w:rFonts w:ascii="Consolas" w:hAnsi="Consolas" w:eastAsia="Consolas" w:cs="Consolas"/>
          <w:sz w:val="21"/>
        </w:rPr>
        <w:t xml:space="preserve">        self.path_distance: float = float('inf')</w:t>
      </w:r>
    </w:p>
    <w:p w14:paraId="477F065E">
      <w:pPr>
        <w:pBdr>
          <w:bottom w:val="single" w:color="D9D9D9" w:sz="4" w:space="1"/>
        </w:pBdr>
        <w:spacing w:before="0" w:after="0" w:line="240" w:lineRule="auto"/>
        <w:ind w:left="360"/>
        <w:jc w:val="left"/>
      </w:pPr>
    </w:p>
    <w:p w14:paraId="04319D81">
      <w:pPr>
        <w:pBdr>
          <w:bottom w:val="single" w:color="D9D9D9" w:sz="4" w:space="1"/>
        </w:pBdr>
        <w:spacing w:before="0" w:after="0" w:line="240" w:lineRule="auto"/>
        <w:ind w:left="360"/>
        <w:jc w:val="left"/>
      </w:pPr>
      <w:r>
        <w:rPr>
          <w:rFonts w:ascii="Consolas" w:hAnsi="Consolas" w:eastAsia="Consolas" w:cs="Consolas"/>
          <w:sz w:val="21"/>
        </w:rPr>
        <w:t xml:space="preserve">    def reset(self, start_city: int):</w:t>
      </w:r>
    </w:p>
    <w:p w14:paraId="18882C4D">
      <w:pPr>
        <w:pBdr>
          <w:bottom w:val="single" w:color="D9D9D9" w:sz="4" w:space="1"/>
        </w:pBdr>
        <w:spacing w:before="0" w:after="0" w:line="240" w:lineRule="auto"/>
        <w:ind w:left="360"/>
        <w:jc w:val="left"/>
      </w:pPr>
      <w:r>
        <w:rPr>
          <w:rFonts w:ascii="Consolas" w:hAnsi="Consolas" w:eastAsia="Consolas" w:cs="Consolas"/>
          <w:sz w:val="21"/>
        </w:rPr>
        <w:t xml:space="preserve">        """</w:t>
      </w:r>
    </w:p>
    <w:p w14:paraId="7ABC3A65">
      <w:pPr>
        <w:pBdr>
          <w:bottom w:val="single" w:color="D9D9D9" w:sz="4" w:space="1"/>
        </w:pBdr>
        <w:spacing w:before="0" w:after="0" w:line="240" w:lineRule="auto"/>
        <w:ind w:left="360"/>
        <w:jc w:val="left"/>
      </w:pPr>
      <w:r>
        <w:rPr>
          <w:rFonts w:ascii="Consolas" w:hAnsi="Consolas" w:eastAsia="Consolas" w:cs="Consolas"/>
          <w:sz w:val="21"/>
        </w:rPr>
        <w:t xml:space="preserve">        重置蚂蚁状态</w:t>
      </w:r>
    </w:p>
    <w:p w14:paraId="39A26CE5">
      <w:pPr>
        <w:pBdr>
          <w:bottom w:val="single" w:color="D9D9D9" w:sz="4" w:space="1"/>
        </w:pBdr>
        <w:spacing w:before="0" w:after="0" w:line="240" w:lineRule="auto"/>
        <w:ind w:left="360"/>
        <w:jc w:val="left"/>
      </w:pPr>
      <w:r>
        <w:rPr>
          <w:rFonts w:ascii="Consolas" w:hAnsi="Consolas" w:eastAsia="Consolas" w:cs="Consolas"/>
          <w:sz w:val="21"/>
        </w:rPr>
        <w:t xml:space="preserve">        :param start_city: 起始城市</w:t>
      </w:r>
    </w:p>
    <w:p w14:paraId="7E36B0FF">
      <w:pPr>
        <w:pBdr>
          <w:bottom w:val="single" w:color="D9D9D9" w:sz="4" w:space="1"/>
        </w:pBdr>
        <w:spacing w:before="0" w:after="0" w:line="240" w:lineRule="auto"/>
        <w:ind w:left="360"/>
        <w:jc w:val="left"/>
      </w:pPr>
      <w:r>
        <w:rPr>
          <w:rFonts w:ascii="Consolas" w:hAnsi="Consolas" w:eastAsia="Consolas" w:cs="Consolas"/>
          <w:sz w:val="21"/>
        </w:rPr>
        <w:t xml:space="preserve">        """</w:t>
      </w:r>
    </w:p>
    <w:p w14:paraId="6246FCFC">
      <w:pPr>
        <w:pBdr>
          <w:bottom w:val="single" w:color="D9D9D9" w:sz="4" w:space="1"/>
        </w:pBdr>
        <w:spacing w:before="0" w:after="0" w:line="240" w:lineRule="auto"/>
        <w:ind w:left="360"/>
        <w:jc w:val="left"/>
      </w:pPr>
      <w:r>
        <w:rPr>
          <w:rFonts w:ascii="Consolas" w:hAnsi="Consolas" w:eastAsia="Consolas" w:cs="Consolas"/>
          <w:sz w:val="21"/>
        </w:rPr>
        <w:t xml:space="preserve">        self.visited = [start_city]</w:t>
      </w:r>
    </w:p>
    <w:p w14:paraId="04D318FC">
      <w:pPr>
        <w:pBdr>
          <w:bottom w:val="single" w:color="D9D9D9" w:sz="4" w:space="1"/>
        </w:pBdr>
        <w:spacing w:before="0" w:after="0" w:line="240" w:lineRule="auto"/>
        <w:ind w:left="360"/>
        <w:jc w:val="left"/>
      </w:pPr>
      <w:r>
        <w:rPr>
          <w:rFonts w:ascii="Consolas" w:hAnsi="Consolas" w:eastAsia="Consolas" w:cs="Consolas"/>
          <w:sz w:val="21"/>
        </w:rPr>
        <w:t xml:space="preserve">        self.current_city = start_city</w:t>
      </w:r>
    </w:p>
    <w:p w14:paraId="3BC60B5B">
      <w:pPr>
        <w:pBdr>
          <w:bottom w:val="single" w:color="D9D9D9" w:sz="4" w:space="1"/>
        </w:pBdr>
        <w:spacing w:before="0" w:after="0" w:line="240" w:lineRule="auto"/>
        <w:ind w:left="360"/>
        <w:jc w:val="left"/>
      </w:pPr>
      <w:r>
        <w:rPr>
          <w:rFonts w:ascii="Consolas" w:hAnsi="Consolas" w:eastAsia="Consolas" w:cs="Consolas"/>
          <w:sz w:val="21"/>
        </w:rPr>
        <w:t xml:space="preserve">        self.path = [start_city]</w:t>
      </w:r>
    </w:p>
    <w:p w14:paraId="3436CC9D">
      <w:pPr>
        <w:pBdr>
          <w:bottom w:val="single" w:color="D9D9D9" w:sz="4" w:space="1"/>
        </w:pBdr>
        <w:spacing w:before="0" w:after="0" w:line="240" w:lineRule="auto"/>
        <w:ind w:left="360"/>
        <w:jc w:val="left"/>
      </w:pPr>
      <w:r>
        <w:rPr>
          <w:rFonts w:ascii="Consolas" w:hAnsi="Consolas" w:eastAsia="Consolas" w:cs="Consolas"/>
          <w:sz w:val="21"/>
        </w:rPr>
        <w:t xml:space="preserve">        self.path_distance = float('inf')</w:t>
      </w:r>
    </w:p>
    <w:p w14:paraId="73142A08">
      <w:pPr>
        <w:pBdr>
          <w:bottom w:val="single" w:color="D9D9D9" w:sz="4" w:space="1"/>
        </w:pBdr>
        <w:spacing w:before="0" w:after="0" w:line="240" w:lineRule="auto"/>
        <w:ind w:left="360"/>
        <w:jc w:val="left"/>
      </w:pPr>
    </w:p>
    <w:p w14:paraId="1253B32F">
      <w:pPr>
        <w:pBdr>
          <w:bottom w:val="single" w:color="D9D9D9" w:sz="4" w:space="1"/>
        </w:pBdr>
        <w:spacing w:before="0" w:after="0" w:line="240" w:lineRule="auto"/>
        <w:ind w:left="360"/>
        <w:jc w:val="left"/>
      </w:pPr>
      <w:r>
        <w:rPr>
          <w:rFonts w:ascii="Consolas" w:hAnsi="Consolas" w:eastAsia="Consolas" w:cs="Consolas"/>
          <w:sz w:val="21"/>
        </w:rPr>
        <w:t xml:space="preserve">    def visit_city(self, city: int):</w:t>
      </w:r>
    </w:p>
    <w:p w14:paraId="7B9FB156">
      <w:pPr>
        <w:pBdr>
          <w:bottom w:val="single" w:color="D9D9D9" w:sz="4" w:space="1"/>
        </w:pBdr>
        <w:spacing w:before="0" w:after="0" w:line="240" w:lineRule="auto"/>
        <w:ind w:left="360"/>
        <w:jc w:val="left"/>
      </w:pPr>
      <w:r>
        <w:rPr>
          <w:rFonts w:ascii="Consolas" w:hAnsi="Consolas" w:eastAsia="Consolas" w:cs="Consolas"/>
          <w:sz w:val="21"/>
        </w:rPr>
        <w:t xml:space="preserve">        """</w:t>
      </w:r>
    </w:p>
    <w:p w14:paraId="2426F125">
      <w:pPr>
        <w:pBdr>
          <w:bottom w:val="single" w:color="D9D9D9" w:sz="4" w:space="1"/>
        </w:pBdr>
        <w:spacing w:before="0" w:after="0" w:line="240" w:lineRule="auto"/>
        <w:ind w:left="360"/>
        <w:jc w:val="left"/>
      </w:pPr>
      <w:r>
        <w:rPr>
          <w:rFonts w:ascii="Consolas" w:hAnsi="Consolas" w:eastAsia="Consolas" w:cs="Consolas"/>
          <w:sz w:val="21"/>
        </w:rPr>
        <w:t xml:space="preserve">        访问城市</w:t>
      </w:r>
    </w:p>
    <w:p w14:paraId="5EF740FB">
      <w:pPr>
        <w:pBdr>
          <w:bottom w:val="single" w:color="D9D9D9" w:sz="4" w:space="1"/>
        </w:pBdr>
        <w:spacing w:before="0" w:after="0" w:line="240" w:lineRule="auto"/>
        <w:ind w:left="360"/>
        <w:jc w:val="left"/>
      </w:pPr>
      <w:r>
        <w:rPr>
          <w:rFonts w:ascii="Consolas" w:hAnsi="Consolas" w:eastAsia="Consolas" w:cs="Consolas"/>
          <w:sz w:val="21"/>
        </w:rPr>
        <w:t xml:space="preserve">        :param city: 目标城市索引</w:t>
      </w:r>
    </w:p>
    <w:p w14:paraId="5C8D13FA">
      <w:pPr>
        <w:pBdr>
          <w:bottom w:val="single" w:color="D9D9D9" w:sz="4" w:space="1"/>
        </w:pBdr>
        <w:spacing w:before="0" w:after="0" w:line="240" w:lineRule="auto"/>
        <w:ind w:left="360"/>
        <w:jc w:val="left"/>
      </w:pPr>
      <w:r>
        <w:rPr>
          <w:rFonts w:ascii="Consolas" w:hAnsi="Consolas" w:eastAsia="Consolas" w:cs="Consolas"/>
          <w:sz w:val="21"/>
        </w:rPr>
        <w:t xml:space="preserve">        """</w:t>
      </w:r>
    </w:p>
    <w:p w14:paraId="2888E287">
      <w:pPr>
        <w:pBdr>
          <w:bottom w:val="single" w:color="D9D9D9" w:sz="4" w:space="1"/>
        </w:pBdr>
        <w:spacing w:before="0" w:after="0" w:line="240" w:lineRule="auto"/>
        <w:ind w:left="360"/>
        <w:jc w:val="left"/>
      </w:pPr>
      <w:r>
        <w:rPr>
          <w:rFonts w:ascii="Consolas" w:hAnsi="Consolas" w:eastAsia="Consolas" w:cs="Consolas"/>
          <w:sz w:val="21"/>
        </w:rPr>
        <w:t xml:space="preserve">        self.visited.append(city)</w:t>
      </w:r>
    </w:p>
    <w:p w14:paraId="6D8778B2">
      <w:pPr>
        <w:pBdr>
          <w:bottom w:val="single" w:color="D9D9D9" w:sz="4" w:space="1"/>
        </w:pBdr>
        <w:spacing w:before="0" w:after="0" w:line="240" w:lineRule="auto"/>
        <w:ind w:left="360"/>
        <w:jc w:val="left"/>
      </w:pPr>
      <w:r>
        <w:rPr>
          <w:rFonts w:ascii="Consolas" w:hAnsi="Consolas" w:eastAsia="Consolas" w:cs="Consolas"/>
          <w:sz w:val="21"/>
        </w:rPr>
        <w:t xml:space="preserve">        self.current_city = city</w:t>
      </w:r>
    </w:p>
    <w:p w14:paraId="34F68B30">
      <w:pPr>
        <w:pBdr>
          <w:bottom w:val="single" w:color="D9D9D9" w:sz="4" w:space="1"/>
        </w:pBdr>
        <w:spacing w:before="0" w:after="0" w:line="240" w:lineRule="auto"/>
        <w:ind w:left="360"/>
        <w:jc w:val="left"/>
      </w:pPr>
      <w:r>
        <w:rPr>
          <w:rFonts w:ascii="Consolas" w:hAnsi="Consolas" w:eastAsia="Consolas" w:cs="Consolas"/>
          <w:sz w:val="21"/>
        </w:rPr>
        <w:t xml:space="preserve">        self.path.append(city)</w:t>
      </w:r>
    </w:p>
    <w:p w14:paraId="23553CBC">
      <w:pPr>
        <w:pBdr>
          <w:bottom w:val="single" w:color="D9D9D9" w:sz="4" w:space="1"/>
        </w:pBdr>
        <w:spacing w:before="0" w:after="0" w:line="240" w:lineRule="auto"/>
        <w:ind w:left="360"/>
        <w:jc w:val="left"/>
      </w:pPr>
    </w:p>
    <w:p w14:paraId="248DB79E">
      <w:pPr>
        <w:pBdr>
          <w:bottom w:val="single" w:color="D9D9D9" w:sz="4" w:space="1"/>
        </w:pBdr>
        <w:spacing w:before="0" w:after="0" w:line="240" w:lineRule="auto"/>
        <w:ind w:left="360"/>
        <w:jc w:val="left"/>
      </w:pPr>
      <w:r>
        <w:rPr>
          <w:rFonts w:ascii="Consolas" w:hAnsi="Consolas" w:eastAsia="Consolas" w:cs="Consolas"/>
          <w:sz w:val="21"/>
        </w:rPr>
        <w:t xml:space="preserve">    def finish(self):</w:t>
      </w:r>
    </w:p>
    <w:p w14:paraId="424787A9">
      <w:pPr>
        <w:pBdr>
          <w:bottom w:val="single" w:color="D9D9D9" w:sz="4" w:space="1"/>
        </w:pBdr>
        <w:spacing w:before="0" w:after="0" w:line="240" w:lineRule="auto"/>
        <w:ind w:left="360"/>
        <w:jc w:val="left"/>
      </w:pPr>
      <w:r>
        <w:rPr>
          <w:rFonts w:ascii="Consolas" w:hAnsi="Consolas" w:eastAsia="Consolas" w:cs="Consolas"/>
          <w:sz w:val="21"/>
        </w:rPr>
        <w:t xml:space="preserve">        """完成路径构建，回到起点"""</w:t>
      </w:r>
    </w:p>
    <w:p w14:paraId="043E49EC">
      <w:pPr>
        <w:pBdr>
          <w:bottom w:val="single" w:color="D9D9D9" w:sz="4" w:space="1"/>
        </w:pBdr>
        <w:spacing w:before="0" w:after="0" w:line="240" w:lineRule="auto"/>
        <w:ind w:left="360"/>
        <w:jc w:val="left"/>
      </w:pPr>
      <w:r>
        <w:rPr>
          <w:rFonts w:ascii="Consolas" w:hAnsi="Consolas" w:eastAsia="Consolas" w:cs="Consolas"/>
          <w:sz w:val="21"/>
        </w:rPr>
        <w:t xml:space="preserve">        self.path.append(self.path[0])</w:t>
      </w:r>
    </w:p>
    <w:p w14:paraId="0822A4E6">
      <w:pPr>
        <w:spacing w:before="0" w:after="120" w:line="240" w:lineRule="auto"/>
        <w:jc w:val="left"/>
      </w:pPr>
    </w:p>
    <w:p w14:paraId="2D1B956F">
      <w:pPr>
        <w:spacing w:before="0" w:after="0" w:line="360" w:lineRule="auto"/>
        <w:jc w:val="left"/>
      </w:pPr>
      <w:r>
        <w:rPr>
          <w:rFonts w:ascii="宋体" w:hAnsi="宋体" w:eastAsia="宋体" w:cs="宋体"/>
          <w:b/>
          <w:sz w:val="24"/>
        </w:rPr>
        <w:t>实现要点：</w:t>
      </w:r>
    </w:p>
    <w:p w14:paraId="457829FE">
      <w:pPr>
        <w:pStyle w:val="16"/>
        <w:spacing w:before="0" w:after="0" w:line="360" w:lineRule="auto"/>
        <w:jc w:val="both"/>
      </w:pPr>
      <w:r>
        <w:rPr>
          <w:rFonts w:ascii="宋体" w:hAnsi="宋体" w:eastAsia="宋体" w:cs="宋体"/>
          <w:b w:val="0"/>
          <w:sz w:val="24"/>
        </w:rPr>
        <w:t>使用visited数组记录已访问的城市</w:t>
      </w:r>
    </w:p>
    <w:p w14:paraId="74700039">
      <w:pPr>
        <w:pStyle w:val="16"/>
        <w:spacing w:before="0" w:after="0" w:line="360" w:lineRule="auto"/>
        <w:jc w:val="both"/>
      </w:pPr>
      <w:r>
        <w:rPr>
          <w:rFonts w:ascii="宋体" w:hAnsi="宋体" w:eastAsia="宋体" w:cs="宋体"/>
          <w:b w:val="0"/>
          <w:sz w:val="24"/>
        </w:rPr>
        <w:t>路径构建采用轮盘赌选择策略</w:t>
      </w:r>
    </w:p>
    <w:p w14:paraId="6666443C">
      <w:pPr>
        <w:pStyle w:val="16"/>
        <w:spacing w:before="0" w:after="0" w:line="360" w:lineRule="auto"/>
        <w:jc w:val="both"/>
      </w:pPr>
      <w:r>
        <w:rPr>
          <w:rFonts w:ascii="宋体" w:hAnsi="宋体" w:eastAsia="宋体" w:cs="宋体"/>
          <w:b w:val="0"/>
          <w:sz w:val="24"/>
        </w:rPr>
        <w:t>路径起始城市随机选择</w:t>
      </w:r>
    </w:p>
    <w:p w14:paraId="7B379FB2">
      <w:pPr>
        <w:pStyle w:val="16"/>
        <w:spacing w:before="0" w:after="0" w:line="360" w:lineRule="auto"/>
        <w:jc w:val="both"/>
      </w:pPr>
      <w:r>
        <w:rPr>
          <w:rFonts w:ascii="宋体" w:hAnsi="宋体" w:eastAsia="宋体" w:cs="宋体"/>
          <w:b w:val="0"/>
          <w:sz w:val="24"/>
        </w:rPr>
        <w:t>最终返回起点形成闭合回路</w:t>
      </w:r>
    </w:p>
    <w:p w14:paraId="4D99A77C">
      <w:pPr>
        <w:spacing w:before="120" w:after="120" w:line="360" w:lineRule="auto"/>
        <w:jc w:val="left"/>
      </w:pPr>
      <w:r>
        <w:rPr>
          <w:rFonts w:ascii="黑体" w:hAnsi="黑体" w:eastAsia="黑体" w:cs="黑体"/>
          <w:b/>
          <w:sz w:val="30"/>
        </w:rPr>
        <w:t>4.2.5 蚁群优化器实现</w:t>
      </w:r>
    </w:p>
    <w:p w14:paraId="30953460">
      <w:pPr>
        <w:spacing w:before="0" w:after="0" w:line="360" w:lineRule="auto"/>
        <w:ind w:firstLine="480"/>
        <w:jc w:val="both"/>
      </w:pPr>
      <w:r>
        <w:rPr>
          <w:rFonts w:ascii="宋体" w:hAnsi="宋体" w:eastAsia="宋体" w:cs="宋体"/>
          <w:b w:val="0"/>
          <w:sz w:val="24"/>
        </w:rPr>
        <w:t>蚁群优化器AntColonyOptimizer是算法的核心模块，负责协调各组件完成TSP求解。实现代码如下：</w:t>
      </w:r>
    </w:p>
    <w:p w14:paraId="1871FDE0">
      <w:pPr>
        <w:spacing w:before="120" w:after="60" w:line="360" w:lineRule="auto"/>
        <w:jc w:val="left"/>
      </w:pPr>
      <w:r>
        <w:rPr>
          <w:rFonts w:ascii="宋体" w:hAnsi="宋体" w:eastAsia="宋体" w:cs="宋体"/>
          <w:b/>
          <w:sz w:val="24"/>
        </w:rPr>
        <w:t>python 代码</w:t>
      </w:r>
    </w:p>
    <w:p w14:paraId="09DCCAC6">
      <w:pPr>
        <w:pBdr>
          <w:bottom w:val="single" w:color="D9D9D9" w:sz="4" w:space="1"/>
        </w:pBdr>
        <w:spacing w:before="0" w:after="0" w:line="240" w:lineRule="auto"/>
        <w:ind w:left="360"/>
        <w:jc w:val="left"/>
      </w:pPr>
      <w:r>
        <w:rPr>
          <w:rFonts w:ascii="Consolas" w:hAnsi="Consolas" w:eastAsia="Consolas" w:cs="Consolas"/>
          <w:sz w:val="21"/>
        </w:rPr>
        <w:t>class AntColonyOptimizer:</w:t>
      </w:r>
    </w:p>
    <w:p w14:paraId="41EA609A">
      <w:pPr>
        <w:pBdr>
          <w:bottom w:val="single" w:color="D9D9D9" w:sz="4" w:space="1"/>
        </w:pBdr>
        <w:spacing w:before="0" w:after="0" w:line="240" w:lineRule="auto"/>
        <w:ind w:left="360"/>
        <w:jc w:val="left"/>
      </w:pPr>
      <w:r>
        <w:rPr>
          <w:rFonts w:ascii="Consolas" w:hAnsi="Consolas" w:eastAsia="Consolas" w:cs="Consolas"/>
          <w:sz w:val="21"/>
        </w:rPr>
        <w:t xml:space="preserve">    """蚁群优化器"""</w:t>
      </w:r>
    </w:p>
    <w:p w14:paraId="30F25411">
      <w:pPr>
        <w:pBdr>
          <w:bottom w:val="single" w:color="D9D9D9" w:sz="4" w:space="1"/>
        </w:pBdr>
        <w:spacing w:before="0" w:after="0" w:line="240" w:lineRule="auto"/>
        <w:ind w:left="360"/>
        <w:jc w:val="left"/>
      </w:pPr>
    </w:p>
    <w:p w14:paraId="0402D523">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List[Tuple[float, float]], config: AlgorithmConfig = None):</w:t>
      </w:r>
    </w:p>
    <w:p w14:paraId="02557BA1">
      <w:pPr>
        <w:pBdr>
          <w:bottom w:val="single" w:color="D9D9D9" w:sz="4" w:space="1"/>
        </w:pBdr>
        <w:spacing w:before="0" w:after="0" w:line="240" w:lineRule="auto"/>
        <w:ind w:left="360"/>
        <w:jc w:val="left"/>
      </w:pPr>
      <w:r>
        <w:rPr>
          <w:rFonts w:ascii="Consolas" w:hAnsi="Consolas" w:eastAsia="Consolas" w:cs="Consolas"/>
          <w:sz w:val="21"/>
        </w:rPr>
        <w:t xml:space="preserve">        """</w:t>
      </w:r>
    </w:p>
    <w:p w14:paraId="65FC9E21">
      <w:pPr>
        <w:pBdr>
          <w:bottom w:val="single" w:color="D9D9D9" w:sz="4" w:space="1"/>
        </w:pBdr>
        <w:spacing w:before="0" w:after="0" w:line="240" w:lineRule="auto"/>
        <w:ind w:left="360"/>
        <w:jc w:val="left"/>
      </w:pPr>
      <w:r>
        <w:rPr>
          <w:rFonts w:ascii="Consolas" w:hAnsi="Consolas" w:eastAsia="Consolas" w:cs="Consolas"/>
          <w:sz w:val="21"/>
        </w:rPr>
        <w:t xml:space="preserve">        初始化蚁群优化器</w:t>
      </w:r>
    </w:p>
    <w:p w14:paraId="1F1C289A">
      <w:pPr>
        <w:pBdr>
          <w:bottom w:val="single" w:color="D9D9D9" w:sz="4" w:space="1"/>
        </w:pBdr>
        <w:spacing w:before="0" w:after="0" w:line="240" w:lineRule="auto"/>
        <w:ind w:left="360"/>
        <w:jc w:val="left"/>
      </w:pPr>
      <w:r>
        <w:rPr>
          <w:rFonts w:ascii="Consolas" w:hAnsi="Consolas" w:eastAsia="Consolas" w:cs="Consolas"/>
          <w:sz w:val="21"/>
        </w:rPr>
        <w:t xml:space="preserve">        :param cities: 城市坐标列表</w:t>
      </w:r>
    </w:p>
    <w:p w14:paraId="5432161B">
      <w:pPr>
        <w:pBdr>
          <w:bottom w:val="single" w:color="D9D9D9" w:sz="4" w:space="1"/>
        </w:pBdr>
        <w:spacing w:before="0" w:after="0" w:line="240" w:lineRule="auto"/>
        <w:ind w:left="360"/>
        <w:jc w:val="left"/>
      </w:pPr>
      <w:r>
        <w:rPr>
          <w:rFonts w:ascii="Consolas" w:hAnsi="Consolas" w:eastAsia="Consolas" w:cs="Consolas"/>
          <w:sz w:val="21"/>
        </w:rPr>
        <w:t xml:space="preserve">        :param config: 算法配置</w:t>
      </w:r>
    </w:p>
    <w:p w14:paraId="72D51718">
      <w:pPr>
        <w:pBdr>
          <w:bottom w:val="single" w:color="D9D9D9" w:sz="4" w:space="1"/>
        </w:pBdr>
        <w:spacing w:before="0" w:after="0" w:line="240" w:lineRule="auto"/>
        <w:ind w:left="360"/>
        <w:jc w:val="left"/>
      </w:pPr>
      <w:r>
        <w:rPr>
          <w:rFonts w:ascii="Consolas" w:hAnsi="Consolas" w:eastAsia="Consolas" w:cs="Consolas"/>
          <w:sz w:val="21"/>
        </w:rPr>
        <w:t xml:space="preserve">        """</w:t>
      </w:r>
    </w:p>
    <w:p w14:paraId="6EC01CEF">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59581793">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2441626A">
      <w:pPr>
        <w:pBdr>
          <w:bottom w:val="single" w:color="D9D9D9" w:sz="4" w:space="1"/>
        </w:pBdr>
        <w:spacing w:before="0" w:after="0" w:line="240" w:lineRule="auto"/>
        <w:ind w:left="360"/>
        <w:jc w:val="left"/>
      </w:pPr>
    </w:p>
    <w:p w14:paraId="0268F3EB">
      <w:pPr>
        <w:pBdr>
          <w:bottom w:val="single" w:color="D9D9D9" w:sz="4" w:space="1"/>
        </w:pBdr>
        <w:spacing w:before="0" w:after="0" w:line="240" w:lineRule="auto"/>
        <w:ind w:left="360"/>
        <w:jc w:val="left"/>
      </w:pPr>
      <w:r>
        <w:rPr>
          <w:rFonts w:ascii="Consolas" w:hAnsi="Consolas" w:eastAsia="Consolas" w:cs="Consolas"/>
          <w:sz w:val="21"/>
        </w:rPr>
        <w:t xml:space="preserve">        # 计算距离矩阵</w:t>
      </w:r>
    </w:p>
    <w:p w14:paraId="2579A299">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DistanceCalculator.calculate_distance_matrix(cities)</w:t>
      </w:r>
    </w:p>
    <w:p w14:paraId="32F40979">
      <w:pPr>
        <w:pBdr>
          <w:bottom w:val="single" w:color="D9D9D9" w:sz="4" w:space="1"/>
        </w:pBdr>
        <w:spacing w:before="0" w:after="0" w:line="240" w:lineRule="auto"/>
        <w:ind w:left="360"/>
        <w:jc w:val="left"/>
      </w:pPr>
    </w:p>
    <w:p w14:paraId="21AD51FE">
      <w:pPr>
        <w:pBdr>
          <w:bottom w:val="single" w:color="D9D9D9" w:sz="4" w:space="1"/>
        </w:pBdr>
        <w:spacing w:before="0" w:after="0" w:line="240" w:lineRule="auto"/>
        <w:ind w:left="360"/>
        <w:jc w:val="left"/>
      </w:pPr>
      <w:r>
        <w:rPr>
          <w:rFonts w:ascii="Consolas" w:hAnsi="Consolas" w:eastAsia="Consolas" w:cs="Consolas"/>
          <w:sz w:val="21"/>
        </w:rPr>
        <w:t xml:space="preserve">        # 初始化信息素管理器</w:t>
      </w:r>
    </w:p>
    <w:p w14:paraId="493B54DE">
      <w:pPr>
        <w:pBdr>
          <w:bottom w:val="single" w:color="D9D9D9" w:sz="4" w:space="1"/>
        </w:pBdr>
        <w:spacing w:before="0" w:after="0" w:line="240" w:lineRule="auto"/>
        <w:ind w:left="360"/>
        <w:jc w:val="left"/>
      </w:pPr>
      <w:r>
        <w:rPr>
          <w:rFonts w:ascii="Consolas" w:hAnsi="Consolas" w:eastAsia="Consolas" w:cs="Consolas"/>
          <w:sz w:val="21"/>
        </w:rPr>
        <w:t xml:space="preserve">        self.pheromone_manager = PheromoneManager(self.n_cities)</w:t>
      </w:r>
    </w:p>
    <w:p w14:paraId="42CC1961">
      <w:pPr>
        <w:pBdr>
          <w:bottom w:val="single" w:color="D9D9D9" w:sz="4" w:space="1"/>
        </w:pBdr>
        <w:spacing w:before="0" w:after="0" w:line="240" w:lineRule="auto"/>
        <w:ind w:left="360"/>
        <w:jc w:val="left"/>
      </w:pPr>
    </w:p>
    <w:p w14:paraId="1E94BCBF">
      <w:pPr>
        <w:pBdr>
          <w:bottom w:val="single" w:color="D9D9D9" w:sz="4" w:space="1"/>
        </w:pBdr>
        <w:spacing w:before="0" w:after="0" w:line="240" w:lineRule="auto"/>
        <w:ind w:left="360"/>
        <w:jc w:val="left"/>
      </w:pPr>
      <w:r>
        <w:rPr>
          <w:rFonts w:ascii="Consolas" w:hAnsi="Consolas" w:eastAsia="Consolas" w:cs="Consolas"/>
          <w:sz w:val="21"/>
        </w:rPr>
        <w:t xml:space="preserve">        # 算法参数</w:t>
      </w:r>
    </w:p>
    <w:p w14:paraId="5A5396C3">
      <w:pPr>
        <w:pBdr>
          <w:bottom w:val="single" w:color="D9D9D9" w:sz="4" w:space="1"/>
        </w:pBdr>
        <w:spacing w:before="0" w:after="0" w:line="240" w:lineRule="auto"/>
        <w:ind w:left="360"/>
        <w:jc w:val="left"/>
      </w:pPr>
      <w:r>
        <w:rPr>
          <w:rFonts w:ascii="Consolas" w:hAnsi="Consolas" w:eastAsia="Consolas" w:cs="Consolas"/>
          <w:sz w:val="21"/>
        </w:rPr>
        <w:t xml:space="preserve">        self.alpha = AlgorithmConfig.DEFAULT_ALPHA</w:t>
      </w:r>
    </w:p>
    <w:p w14:paraId="22E24CE2">
      <w:pPr>
        <w:pBdr>
          <w:bottom w:val="single" w:color="D9D9D9" w:sz="4" w:space="1"/>
        </w:pBdr>
        <w:spacing w:before="0" w:after="0" w:line="240" w:lineRule="auto"/>
        <w:ind w:left="360"/>
        <w:jc w:val="left"/>
      </w:pPr>
      <w:r>
        <w:rPr>
          <w:rFonts w:ascii="Consolas" w:hAnsi="Consolas" w:eastAsia="Consolas" w:cs="Consolas"/>
          <w:sz w:val="21"/>
        </w:rPr>
        <w:t xml:space="preserve">        self.beta = AlgorithmConfig.DEFAULT_BETA</w:t>
      </w:r>
    </w:p>
    <w:p w14:paraId="538D7A67">
      <w:pPr>
        <w:pBdr>
          <w:bottom w:val="single" w:color="D9D9D9" w:sz="4" w:space="1"/>
        </w:pBdr>
        <w:spacing w:before="0" w:after="0" w:line="240" w:lineRule="auto"/>
        <w:ind w:left="360"/>
        <w:jc w:val="left"/>
      </w:pPr>
      <w:r>
        <w:rPr>
          <w:rFonts w:ascii="Consolas" w:hAnsi="Consolas" w:eastAsia="Consolas" w:cs="Consolas"/>
          <w:sz w:val="21"/>
        </w:rPr>
        <w:t xml:space="preserve">        self.rho = AlgorithmConfig.DEFAULT_RHO</w:t>
      </w:r>
    </w:p>
    <w:p w14:paraId="4DEA43D9">
      <w:pPr>
        <w:pBdr>
          <w:bottom w:val="single" w:color="D9D9D9" w:sz="4" w:space="1"/>
        </w:pBdr>
        <w:spacing w:before="0" w:after="0" w:line="240" w:lineRule="auto"/>
        <w:ind w:left="360"/>
        <w:jc w:val="left"/>
      </w:pPr>
      <w:r>
        <w:rPr>
          <w:rFonts w:ascii="Consolas" w:hAnsi="Consolas" w:eastAsia="Consolas" w:cs="Consolas"/>
          <w:sz w:val="21"/>
        </w:rPr>
        <w:t xml:space="preserve">        self.q = AlgorithmConfig.DEFAULT_Q</w:t>
      </w:r>
    </w:p>
    <w:p w14:paraId="30009954">
      <w:pPr>
        <w:pBdr>
          <w:bottom w:val="single" w:color="D9D9D9" w:sz="4" w:space="1"/>
        </w:pBdr>
        <w:spacing w:before="0" w:after="0" w:line="240" w:lineRule="auto"/>
        <w:ind w:left="360"/>
        <w:jc w:val="left"/>
      </w:pPr>
      <w:r>
        <w:rPr>
          <w:rFonts w:ascii="Consolas" w:hAnsi="Consolas" w:eastAsia="Consolas" w:cs="Consolas"/>
          <w:sz w:val="21"/>
        </w:rPr>
        <w:t xml:space="preserve">        self.ant_count = AlgorithmConfig.DEFAULT_ANT_COUNT</w:t>
      </w:r>
    </w:p>
    <w:p w14:paraId="6095929D">
      <w:pPr>
        <w:pBdr>
          <w:bottom w:val="single" w:color="D9D9D9" w:sz="4" w:space="1"/>
        </w:pBdr>
        <w:spacing w:before="0" w:after="0" w:line="240" w:lineRule="auto"/>
        <w:ind w:left="360"/>
        <w:jc w:val="left"/>
      </w:pPr>
      <w:r>
        <w:rPr>
          <w:rFonts w:ascii="Consolas" w:hAnsi="Consolas" w:eastAsia="Consolas" w:cs="Consolas"/>
          <w:sz w:val="21"/>
        </w:rPr>
        <w:t xml:space="preserve">        self.max_iter = AlgorithmConfig.DEFAULT_MAX_ITER</w:t>
      </w:r>
    </w:p>
    <w:p w14:paraId="64F962E2">
      <w:pPr>
        <w:pBdr>
          <w:bottom w:val="single" w:color="D9D9D9" w:sz="4" w:space="1"/>
        </w:pBdr>
        <w:spacing w:before="0" w:after="0" w:line="240" w:lineRule="auto"/>
        <w:ind w:left="360"/>
        <w:jc w:val="left"/>
      </w:pPr>
    </w:p>
    <w:p w14:paraId="548519DB">
      <w:pPr>
        <w:pBdr>
          <w:bottom w:val="single" w:color="D9D9D9" w:sz="4" w:space="1"/>
        </w:pBdr>
        <w:spacing w:before="0" w:after="0" w:line="240" w:lineRule="auto"/>
        <w:ind w:left="360"/>
        <w:jc w:val="left"/>
      </w:pPr>
      <w:r>
        <w:rPr>
          <w:rFonts w:ascii="Consolas" w:hAnsi="Consolas" w:eastAsia="Consolas" w:cs="Consolas"/>
          <w:sz w:val="21"/>
        </w:rPr>
        <w:t xml:space="preserve">        # 结果记录</w:t>
      </w:r>
    </w:p>
    <w:p w14:paraId="4FD91460">
      <w:pPr>
        <w:pBdr>
          <w:bottom w:val="single" w:color="D9D9D9" w:sz="4" w:space="1"/>
        </w:pBdr>
        <w:spacing w:before="0" w:after="0" w:line="240" w:lineRule="auto"/>
        <w:ind w:left="360"/>
        <w:jc w:val="left"/>
      </w:pPr>
      <w:r>
        <w:rPr>
          <w:rFonts w:ascii="Consolas" w:hAnsi="Consolas" w:eastAsia="Consolas" w:cs="Consolas"/>
          <w:sz w:val="21"/>
        </w:rPr>
        <w:t xml:space="preserve">        self.best_path = []</w:t>
      </w:r>
    </w:p>
    <w:p w14:paraId="7B432AE3">
      <w:pPr>
        <w:pBdr>
          <w:bottom w:val="single" w:color="D9D9D9" w:sz="4" w:space="1"/>
        </w:pBdr>
        <w:spacing w:before="0" w:after="0" w:line="240" w:lineRule="auto"/>
        <w:ind w:left="360"/>
        <w:jc w:val="left"/>
      </w:pPr>
      <w:r>
        <w:rPr>
          <w:rFonts w:ascii="Consolas" w:hAnsi="Consolas" w:eastAsia="Consolas" w:cs="Consolas"/>
          <w:sz w:val="21"/>
        </w:rPr>
        <w:t xml:space="preserve">        self.best_distance = float('inf')</w:t>
      </w:r>
    </w:p>
    <w:p w14:paraId="64CDFAD8">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 = []</w:t>
      </w:r>
    </w:p>
    <w:p w14:paraId="17D2CBA9">
      <w:pPr>
        <w:pBdr>
          <w:bottom w:val="single" w:color="D9D9D9" w:sz="4" w:space="1"/>
        </w:pBdr>
        <w:spacing w:before="0" w:after="0" w:line="240" w:lineRule="auto"/>
        <w:ind w:left="360"/>
        <w:jc w:val="left"/>
      </w:pPr>
    </w:p>
    <w:p w14:paraId="1AF9CF43">
      <w:pPr>
        <w:pBdr>
          <w:bottom w:val="single" w:color="D9D9D9" w:sz="4" w:space="1"/>
        </w:pBdr>
        <w:spacing w:before="0" w:after="0" w:line="240" w:lineRule="auto"/>
        <w:ind w:left="360"/>
        <w:jc w:val="left"/>
      </w:pPr>
      <w:r>
        <w:rPr>
          <w:rFonts w:ascii="Consolas" w:hAnsi="Consolas" w:eastAsia="Consolas" w:cs="Consolas"/>
          <w:sz w:val="21"/>
        </w:rPr>
        <w:t xml:space="preserve">    def run(self, use_adaptive: bool = True) -&gt; AlgorithmResult:</w:t>
      </w:r>
    </w:p>
    <w:p w14:paraId="18008AA2">
      <w:pPr>
        <w:pBdr>
          <w:bottom w:val="single" w:color="D9D9D9" w:sz="4" w:space="1"/>
        </w:pBdr>
        <w:spacing w:before="0" w:after="0" w:line="240" w:lineRule="auto"/>
        <w:ind w:left="360"/>
        <w:jc w:val="left"/>
      </w:pPr>
      <w:r>
        <w:rPr>
          <w:rFonts w:ascii="Consolas" w:hAnsi="Consolas" w:eastAsia="Consolas" w:cs="Consolas"/>
          <w:sz w:val="21"/>
        </w:rPr>
        <w:t xml:space="preserve">        """</w:t>
      </w:r>
    </w:p>
    <w:p w14:paraId="216B2144">
      <w:pPr>
        <w:pBdr>
          <w:bottom w:val="single" w:color="D9D9D9" w:sz="4" w:space="1"/>
        </w:pBdr>
        <w:spacing w:before="0" w:after="0" w:line="240" w:lineRule="auto"/>
        <w:ind w:left="360"/>
        <w:jc w:val="left"/>
      </w:pPr>
      <w:r>
        <w:rPr>
          <w:rFonts w:ascii="Consolas" w:hAnsi="Consolas" w:eastAsia="Consolas" w:cs="Consolas"/>
          <w:sz w:val="21"/>
        </w:rPr>
        <w:t xml:space="preserve">        运行蚁群算法</w:t>
      </w:r>
    </w:p>
    <w:p w14:paraId="0EFD180F">
      <w:pPr>
        <w:pBdr>
          <w:bottom w:val="single" w:color="D9D9D9" w:sz="4" w:space="1"/>
        </w:pBdr>
        <w:spacing w:before="0" w:after="0" w:line="240" w:lineRule="auto"/>
        <w:ind w:left="360"/>
        <w:jc w:val="left"/>
      </w:pPr>
      <w:r>
        <w:rPr>
          <w:rFonts w:ascii="Consolas" w:hAnsi="Consolas" w:eastAsia="Consolas" w:cs="Consolas"/>
          <w:sz w:val="21"/>
        </w:rPr>
        <w:t xml:space="preserve">        :param use_adaptive: 是否启用自适应参数</w:t>
      </w:r>
    </w:p>
    <w:p w14:paraId="18995840">
      <w:pPr>
        <w:pBdr>
          <w:bottom w:val="single" w:color="D9D9D9" w:sz="4" w:space="1"/>
        </w:pBdr>
        <w:spacing w:before="0" w:after="0" w:line="240" w:lineRule="auto"/>
        <w:ind w:left="360"/>
        <w:jc w:val="left"/>
      </w:pPr>
      <w:r>
        <w:rPr>
          <w:rFonts w:ascii="Consolas" w:hAnsi="Consolas" w:eastAsia="Consolas" w:cs="Consolas"/>
          <w:sz w:val="21"/>
        </w:rPr>
        <w:t xml:space="preserve">        :return: 算法结果</w:t>
      </w:r>
    </w:p>
    <w:p w14:paraId="3B242349">
      <w:pPr>
        <w:pBdr>
          <w:bottom w:val="single" w:color="D9D9D9" w:sz="4" w:space="1"/>
        </w:pBdr>
        <w:spacing w:before="0" w:after="0" w:line="240" w:lineRule="auto"/>
        <w:ind w:left="360"/>
        <w:jc w:val="left"/>
      </w:pPr>
      <w:r>
        <w:rPr>
          <w:rFonts w:ascii="Consolas" w:hAnsi="Consolas" w:eastAsia="Consolas" w:cs="Consolas"/>
          <w:sz w:val="21"/>
        </w:rPr>
        <w:t xml:space="preserve">        """</w:t>
      </w:r>
    </w:p>
    <w:p w14:paraId="04BC8F5A">
      <w:pPr>
        <w:pBdr>
          <w:bottom w:val="single" w:color="D9D9D9" w:sz="4" w:space="1"/>
        </w:pBdr>
        <w:spacing w:before="0" w:after="0" w:line="240" w:lineRule="auto"/>
        <w:ind w:left="360"/>
        <w:jc w:val="left"/>
      </w:pPr>
      <w:r>
        <w:rPr>
          <w:rFonts w:ascii="Consolas" w:hAnsi="Consolas" w:eastAsia="Consolas" w:cs="Consolas"/>
          <w:sz w:val="21"/>
        </w:rPr>
        <w:t xml:space="preserve">        start_time = time.time()</w:t>
      </w:r>
    </w:p>
    <w:p w14:paraId="4D258BAB">
      <w:pPr>
        <w:pBdr>
          <w:bottom w:val="single" w:color="D9D9D9" w:sz="4" w:space="1"/>
        </w:pBdr>
        <w:spacing w:before="0" w:after="0" w:line="240" w:lineRule="auto"/>
        <w:ind w:left="360"/>
        <w:jc w:val="left"/>
      </w:pPr>
    </w:p>
    <w:p w14:paraId="23460E4D">
      <w:pPr>
        <w:pBdr>
          <w:bottom w:val="single" w:color="D9D9D9" w:sz="4" w:space="1"/>
        </w:pBdr>
        <w:spacing w:before="0" w:after="0" w:line="240" w:lineRule="auto"/>
        <w:ind w:left="360"/>
        <w:jc w:val="left"/>
      </w:pPr>
      <w:r>
        <w:rPr>
          <w:rFonts w:ascii="Consolas" w:hAnsi="Consolas" w:eastAsia="Consolas" w:cs="Consolas"/>
          <w:sz w:val="21"/>
        </w:rPr>
        <w:t xml:space="preserve">        # 精英蚂蚁数量</w:t>
      </w:r>
    </w:p>
    <w:p w14:paraId="24AE53D1">
      <w:pPr>
        <w:pBdr>
          <w:bottom w:val="single" w:color="D9D9D9" w:sz="4" w:space="1"/>
        </w:pBdr>
        <w:spacing w:before="0" w:after="0" w:line="240" w:lineRule="auto"/>
        <w:ind w:left="360"/>
        <w:jc w:val="left"/>
      </w:pPr>
      <w:r>
        <w:rPr>
          <w:rFonts w:ascii="Consolas" w:hAnsi="Consolas" w:eastAsia="Consolas" w:cs="Consolas"/>
          <w:sz w:val="21"/>
        </w:rPr>
        <w:t xml:space="preserve">        elite_count = max(1, int(self.ant_count * AlgorithmConfig.DEFAULT_ELITE_RATIO))</w:t>
      </w:r>
    </w:p>
    <w:p w14:paraId="4833E775">
      <w:pPr>
        <w:pBdr>
          <w:bottom w:val="single" w:color="D9D9D9" w:sz="4" w:space="1"/>
        </w:pBdr>
        <w:spacing w:before="0" w:after="0" w:line="240" w:lineRule="auto"/>
        <w:ind w:left="360"/>
        <w:jc w:val="left"/>
      </w:pPr>
    </w:p>
    <w:p w14:paraId="4B6403FA">
      <w:pPr>
        <w:pBdr>
          <w:bottom w:val="single" w:color="D9D9D9" w:sz="4" w:space="1"/>
        </w:pBdr>
        <w:spacing w:before="0" w:after="0" w:line="240" w:lineRule="auto"/>
        <w:ind w:left="360"/>
        <w:jc w:val="left"/>
      </w:pPr>
      <w:r>
        <w:rPr>
          <w:rFonts w:ascii="Consolas" w:hAnsi="Consolas" w:eastAsia="Consolas" w:cs="Consolas"/>
          <w:sz w:val="21"/>
        </w:rPr>
        <w:t xml:space="preserve">        for iteration in range(self.max_iter):</w:t>
      </w:r>
    </w:p>
    <w:p w14:paraId="49B9950E">
      <w:pPr>
        <w:pBdr>
          <w:bottom w:val="single" w:color="D9D9D9" w:sz="4" w:space="1"/>
        </w:pBdr>
        <w:spacing w:before="0" w:after="0" w:line="240" w:lineRule="auto"/>
        <w:ind w:left="360"/>
        <w:jc w:val="left"/>
      </w:pPr>
      <w:r>
        <w:rPr>
          <w:rFonts w:ascii="Consolas" w:hAnsi="Consolas" w:eastAsia="Consolas" w:cs="Consolas"/>
          <w:sz w:val="21"/>
        </w:rPr>
        <w:t xml:space="preserve">            # 自适应参数调整</w:t>
      </w:r>
    </w:p>
    <w:p w14:paraId="7C5CE16B">
      <w:pPr>
        <w:pBdr>
          <w:bottom w:val="single" w:color="D9D9D9" w:sz="4" w:space="1"/>
        </w:pBdr>
        <w:spacing w:before="0" w:after="0" w:line="240" w:lineRule="auto"/>
        <w:ind w:left="360"/>
        <w:jc w:val="left"/>
      </w:pPr>
      <w:r>
        <w:rPr>
          <w:rFonts w:ascii="Consolas" w:hAnsi="Consolas" w:eastAsia="Consolas" w:cs="Consolas"/>
          <w:sz w:val="21"/>
        </w:rPr>
        <w:t xml:space="preserve">            self._update_adaptive_params(iteration, use_adaptive)</w:t>
      </w:r>
    </w:p>
    <w:p w14:paraId="26448AD0">
      <w:pPr>
        <w:pBdr>
          <w:bottom w:val="single" w:color="D9D9D9" w:sz="4" w:space="1"/>
        </w:pBdr>
        <w:spacing w:before="0" w:after="0" w:line="240" w:lineRule="auto"/>
        <w:ind w:left="360"/>
        <w:jc w:val="left"/>
      </w:pPr>
    </w:p>
    <w:p w14:paraId="3234D350">
      <w:pPr>
        <w:pBdr>
          <w:bottom w:val="single" w:color="D9D9D9" w:sz="4" w:space="1"/>
        </w:pBdr>
        <w:spacing w:before="0" w:after="0" w:line="240" w:lineRule="auto"/>
        <w:ind w:left="360"/>
        <w:jc w:val="left"/>
      </w:pPr>
      <w:r>
        <w:rPr>
          <w:rFonts w:ascii="Consolas" w:hAnsi="Consolas" w:eastAsia="Consolas" w:cs="Consolas"/>
          <w:sz w:val="21"/>
        </w:rPr>
        <w:t xml:space="preserve">            # 蚁群构建路径</w:t>
      </w:r>
    </w:p>
    <w:p w14:paraId="534F26F4">
      <w:pPr>
        <w:pBdr>
          <w:bottom w:val="single" w:color="D9D9D9" w:sz="4" w:space="1"/>
        </w:pBdr>
        <w:spacing w:before="0" w:after="0" w:line="240" w:lineRule="auto"/>
        <w:ind w:left="360"/>
        <w:jc w:val="left"/>
      </w:pPr>
      <w:r>
        <w:rPr>
          <w:rFonts w:ascii="Consolas" w:hAnsi="Consolas" w:eastAsia="Consolas" w:cs="Consolas"/>
          <w:sz w:val="21"/>
        </w:rPr>
        <w:t xml:space="preserve">            all_paths = []</w:t>
      </w:r>
    </w:p>
    <w:p w14:paraId="4185F1B5">
      <w:pPr>
        <w:pBdr>
          <w:bottom w:val="single" w:color="D9D9D9" w:sz="4" w:space="1"/>
        </w:pBdr>
        <w:spacing w:before="0" w:after="0" w:line="240" w:lineRule="auto"/>
        <w:ind w:left="360"/>
        <w:jc w:val="left"/>
      </w:pPr>
      <w:r>
        <w:rPr>
          <w:rFonts w:ascii="Consolas" w:hAnsi="Consolas" w:eastAsia="Consolas" w:cs="Consolas"/>
          <w:sz w:val="21"/>
        </w:rPr>
        <w:t xml:space="preserve">            all_distances = []</w:t>
      </w:r>
    </w:p>
    <w:p w14:paraId="5DE55DF3">
      <w:pPr>
        <w:pBdr>
          <w:bottom w:val="single" w:color="D9D9D9" w:sz="4" w:space="1"/>
        </w:pBdr>
        <w:spacing w:before="0" w:after="0" w:line="240" w:lineRule="auto"/>
        <w:ind w:left="360"/>
        <w:jc w:val="left"/>
      </w:pPr>
    </w:p>
    <w:p w14:paraId="3E58946D">
      <w:pPr>
        <w:pBdr>
          <w:bottom w:val="single" w:color="D9D9D9" w:sz="4" w:space="1"/>
        </w:pBdr>
        <w:spacing w:before="0" w:after="0" w:line="240" w:lineRule="auto"/>
        <w:ind w:left="360"/>
        <w:jc w:val="left"/>
      </w:pPr>
      <w:r>
        <w:rPr>
          <w:rFonts w:ascii="Consolas" w:hAnsi="Consolas" w:eastAsia="Consolas" w:cs="Consolas"/>
          <w:sz w:val="21"/>
        </w:rPr>
        <w:t xml:space="preserve">            for _ in range(self.ant_count):</w:t>
      </w:r>
    </w:p>
    <w:p w14:paraId="7CC8E4C2">
      <w:pPr>
        <w:pBdr>
          <w:bottom w:val="single" w:color="D9D9D9" w:sz="4" w:space="1"/>
        </w:pBdr>
        <w:spacing w:before="0" w:after="0" w:line="240" w:lineRule="auto"/>
        <w:ind w:left="360"/>
        <w:jc w:val="left"/>
      </w:pPr>
      <w:r>
        <w:rPr>
          <w:rFonts w:ascii="Consolas" w:hAnsi="Consolas" w:eastAsia="Consolas" w:cs="Consolas"/>
          <w:sz w:val="21"/>
        </w:rPr>
        <w:t xml:space="preserve">                path = self._construct_path()</w:t>
      </w:r>
    </w:p>
    <w:p w14:paraId="541675B3">
      <w:pPr>
        <w:pBdr>
          <w:bottom w:val="single" w:color="D9D9D9" w:sz="4" w:space="1"/>
        </w:pBdr>
        <w:spacing w:before="0" w:after="0" w:line="240" w:lineRule="auto"/>
        <w:ind w:left="360"/>
        <w:jc w:val="left"/>
      </w:pPr>
      <w:r>
        <w:rPr>
          <w:rFonts w:ascii="Consolas" w:hAnsi="Consolas" w:eastAsia="Consolas" w:cs="Consolas"/>
          <w:sz w:val="21"/>
        </w:rPr>
        <w:t xml:space="preserve">                distance = DistanceCalculator.calculate_path_distance(path, self.distance_matrix)</w:t>
      </w:r>
    </w:p>
    <w:p w14:paraId="3F9589B5">
      <w:pPr>
        <w:pBdr>
          <w:bottom w:val="single" w:color="D9D9D9" w:sz="4" w:space="1"/>
        </w:pBdr>
        <w:spacing w:before="0" w:after="0" w:line="240" w:lineRule="auto"/>
        <w:ind w:left="360"/>
        <w:jc w:val="left"/>
      </w:pPr>
      <w:r>
        <w:rPr>
          <w:rFonts w:ascii="Consolas" w:hAnsi="Consolas" w:eastAsia="Consolas" w:cs="Consolas"/>
          <w:sz w:val="21"/>
        </w:rPr>
        <w:t xml:space="preserve">                all_paths.append(path)</w:t>
      </w:r>
    </w:p>
    <w:p w14:paraId="0B3E3651">
      <w:pPr>
        <w:pBdr>
          <w:bottom w:val="single" w:color="D9D9D9" w:sz="4" w:space="1"/>
        </w:pBdr>
        <w:spacing w:before="0" w:after="0" w:line="240" w:lineRule="auto"/>
        <w:ind w:left="360"/>
        <w:jc w:val="left"/>
      </w:pPr>
      <w:r>
        <w:rPr>
          <w:rFonts w:ascii="Consolas" w:hAnsi="Consolas" w:eastAsia="Consolas" w:cs="Consolas"/>
          <w:sz w:val="21"/>
        </w:rPr>
        <w:t xml:space="preserve">                all_distances.append(distance)</w:t>
      </w:r>
    </w:p>
    <w:p w14:paraId="1B0D75BC">
      <w:pPr>
        <w:pBdr>
          <w:bottom w:val="single" w:color="D9D9D9" w:sz="4" w:space="1"/>
        </w:pBdr>
        <w:spacing w:before="0" w:after="0" w:line="240" w:lineRule="auto"/>
        <w:ind w:left="360"/>
        <w:jc w:val="left"/>
      </w:pPr>
    </w:p>
    <w:p w14:paraId="4C97C3EE">
      <w:pPr>
        <w:pBdr>
          <w:bottom w:val="single" w:color="D9D9D9" w:sz="4" w:space="1"/>
        </w:pBdr>
        <w:spacing w:before="0" w:after="0" w:line="240" w:lineRule="auto"/>
        <w:ind w:left="360"/>
        <w:jc w:val="left"/>
      </w:pPr>
      <w:r>
        <w:rPr>
          <w:rFonts w:ascii="Consolas" w:hAnsi="Consolas" w:eastAsia="Consolas" w:cs="Consolas"/>
          <w:sz w:val="21"/>
        </w:rPr>
        <w:t xml:space="preserve">            # 更新全局最优解</w:t>
      </w:r>
    </w:p>
    <w:p w14:paraId="4A7D5942">
      <w:pPr>
        <w:pBdr>
          <w:bottom w:val="single" w:color="D9D9D9" w:sz="4" w:space="1"/>
        </w:pBdr>
        <w:spacing w:before="0" w:after="0" w:line="240" w:lineRule="auto"/>
        <w:ind w:left="360"/>
        <w:jc w:val="left"/>
      </w:pPr>
      <w:r>
        <w:rPr>
          <w:rFonts w:ascii="Consolas" w:hAnsi="Consolas" w:eastAsia="Consolas" w:cs="Consolas"/>
          <w:sz w:val="21"/>
        </w:rPr>
        <w:t xml:space="preserve">            min_idx = np.argmin(all_distances)</w:t>
      </w:r>
    </w:p>
    <w:p w14:paraId="1E588593">
      <w:pPr>
        <w:pBdr>
          <w:bottom w:val="single" w:color="D9D9D9" w:sz="4" w:space="1"/>
        </w:pBdr>
        <w:spacing w:before="0" w:after="0" w:line="240" w:lineRule="auto"/>
        <w:ind w:left="360"/>
        <w:jc w:val="left"/>
      </w:pPr>
      <w:r>
        <w:rPr>
          <w:rFonts w:ascii="Consolas" w:hAnsi="Consolas" w:eastAsia="Consolas" w:cs="Consolas"/>
          <w:sz w:val="21"/>
        </w:rPr>
        <w:t xml:space="preserve">            if all_distances[min_idx] &lt; self.best_distance:</w:t>
      </w:r>
    </w:p>
    <w:p w14:paraId="640CF0E6">
      <w:pPr>
        <w:pBdr>
          <w:bottom w:val="single" w:color="D9D9D9" w:sz="4" w:space="1"/>
        </w:pBdr>
        <w:spacing w:before="0" w:after="0" w:line="240" w:lineRule="auto"/>
        <w:ind w:left="360"/>
        <w:jc w:val="left"/>
      </w:pPr>
      <w:r>
        <w:rPr>
          <w:rFonts w:ascii="Consolas" w:hAnsi="Consolas" w:eastAsia="Consolas" w:cs="Consolas"/>
          <w:sz w:val="21"/>
        </w:rPr>
        <w:t xml:space="preserve">                self.best_distance = all_distances[min_idx]</w:t>
      </w:r>
    </w:p>
    <w:p w14:paraId="3A44A1C6">
      <w:pPr>
        <w:pBdr>
          <w:bottom w:val="single" w:color="D9D9D9" w:sz="4" w:space="1"/>
        </w:pBdr>
        <w:spacing w:before="0" w:after="0" w:line="240" w:lineRule="auto"/>
        <w:ind w:left="360"/>
        <w:jc w:val="left"/>
      </w:pPr>
      <w:r>
        <w:rPr>
          <w:rFonts w:ascii="Consolas" w:hAnsi="Consolas" w:eastAsia="Consolas" w:cs="Consolas"/>
          <w:sz w:val="21"/>
        </w:rPr>
        <w:t xml:space="preserve">                self.best_path = all_paths[min_idx].copy()</w:t>
      </w:r>
    </w:p>
    <w:p w14:paraId="625CB053">
      <w:pPr>
        <w:pBdr>
          <w:bottom w:val="single" w:color="D9D9D9" w:sz="4" w:space="1"/>
        </w:pBdr>
        <w:spacing w:before="0" w:after="0" w:line="240" w:lineRule="auto"/>
        <w:ind w:left="360"/>
        <w:jc w:val="left"/>
      </w:pPr>
    </w:p>
    <w:p w14:paraId="5C99529D">
      <w:pPr>
        <w:pBdr>
          <w:bottom w:val="single" w:color="D9D9D9" w:sz="4" w:space="1"/>
        </w:pBdr>
        <w:spacing w:before="0" w:after="0" w:line="240" w:lineRule="auto"/>
        <w:ind w:left="360"/>
        <w:jc w:val="left"/>
      </w:pPr>
      <w:r>
        <w:rPr>
          <w:rFonts w:ascii="Consolas" w:hAnsi="Consolas" w:eastAsia="Consolas" w:cs="Consolas"/>
          <w:sz w:val="21"/>
        </w:rPr>
        <w:t xml:space="preserve">            # 信息素更新</w:t>
      </w:r>
    </w:p>
    <w:p w14:paraId="5FDAC93C">
      <w:pPr>
        <w:pBdr>
          <w:bottom w:val="single" w:color="D9D9D9" w:sz="4" w:space="1"/>
        </w:pBdr>
        <w:spacing w:before="0" w:after="0" w:line="240" w:lineRule="auto"/>
        <w:ind w:left="360"/>
        <w:jc w:val="left"/>
      </w:pPr>
      <w:r>
        <w:rPr>
          <w:rFonts w:ascii="Consolas" w:hAnsi="Consolas" w:eastAsia="Consolas" w:cs="Consolas"/>
          <w:sz w:val="21"/>
        </w:rPr>
        <w:t xml:space="preserve">            self.pheromone_manager.evaporate(self.rho)</w:t>
      </w:r>
    </w:p>
    <w:p w14:paraId="32EFF1DD">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enumerate(np.argsort(all_distances)):</w:t>
      </w:r>
    </w:p>
    <w:p w14:paraId="612FDFD0">
      <w:pPr>
        <w:pBdr>
          <w:bottom w:val="single" w:color="D9D9D9" w:sz="4" w:space="1"/>
        </w:pBdr>
        <w:spacing w:before="0" w:after="0" w:line="240" w:lineRule="auto"/>
        <w:ind w:left="360"/>
        <w:jc w:val="left"/>
      </w:pPr>
      <w:r>
        <w:rPr>
          <w:rFonts w:ascii="Consolas" w:hAnsi="Consolas" w:eastAsia="Consolas" w:cs="Consolas"/>
          <w:sz w:val="21"/>
        </w:rPr>
        <w:t xml:space="preserve">                delta = self.q / all_distances[idx]</w:t>
      </w:r>
    </w:p>
    <w:p w14:paraId="5FA7CB80">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413FA5AC">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224333A1">
      <w:pPr>
        <w:pBdr>
          <w:bottom w:val="single" w:color="D9D9D9" w:sz="4" w:space="1"/>
        </w:pBdr>
        <w:spacing w:before="0" w:after="0" w:line="240" w:lineRule="auto"/>
        <w:ind w:left="360"/>
        <w:jc w:val="left"/>
      </w:pPr>
      <w:r>
        <w:rPr>
          <w:rFonts w:ascii="Consolas" w:hAnsi="Consolas" w:eastAsia="Consolas" w:cs="Consolas"/>
          <w:sz w:val="21"/>
        </w:rPr>
        <w:t xml:space="preserve">                self.pheromone_manager.deposit(all_paths[idx], delta)</w:t>
      </w:r>
    </w:p>
    <w:p w14:paraId="1FFEED0C">
      <w:pPr>
        <w:pBdr>
          <w:bottom w:val="single" w:color="D9D9D9" w:sz="4" w:space="1"/>
        </w:pBdr>
        <w:spacing w:before="0" w:after="0" w:line="240" w:lineRule="auto"/>
        <w:ind w:left="360"/>
        <w:jc w:val="left"/>
      </w:pPr>
    </w:p>
    <w:p w14:paraId="6155D9C9">
      <w:pPr>
        <w:pBdr>
          <w:bottom w:val="single" w:color="D9D9D9" w:sz="4" w:space="1"/>
        </w:pBdr>
        <w:spacing w:before="0" w:after="0" w:line="240" w:lineRule="auto"/>
        <w:ind w:left="360"/>
        <w:jc w:val="left"/>
      </w:pPr>
      <w:r>
        <w:rPr>
          <w:rFonts w:ascii="Consolas" w:hAnsi="Consolas" w:eastAsia="Consolas" w:cs="Consolas"/>
          <w:sz w:val="21"/>
        </w:rPr>
        <w:t xml:space="preserve">            # 记录收敛数据</w:t>
      </w:r>
    </w:p>
    <w:p w14:paraId="3590C1D7">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self.iteration_best_distances.append(self.best_distance)</w:t>
      </w:r>
    </w:p>
    <w:p w14:paraId="7ED48DBF">
      <w:pPr>
        <w:pBdr>
          <w:bottom w:val="single" w:color="D9D9D9" w:sz="4" w:space="1"/>
        </w:pBdr>
        <w:spacing w:before="0" w:after="0" w:line="240" w:lineRule="auto"/>
        <w:ind w:left="360"/>
        <w:jc w:val="left"/>
      </w:pPr>
    </w:p>
    <w:p w14:paraId="002EC772">
      <w:pPr>
        <w:pBdr>
          <w:bottom w:val="single" w:color="D9D9D9" w:sz="4" w:space="1"/>
        </w:pBdr>
        <w:spacing w:before="0" w:after="0" w:line="240" w:lineRule="auto"/>
        <w:ind w:left="360"/>
        <w:jc w:val="left"/>
      </w:pPr>
      <w:r>
        <w:rPr>
          <w:rFonts w:ascii="Consolas" w:hAnsi="Consolas" w:eastAsia="Consolas" w:cs="Consolas"/>
          <w:sz w:val="21"/>
        </w:rPr>
        <w:t xml:space="preserve">        running_time = time.time() - start_time</w:t>
      </w:r>
    </w:p>
    <w:p w14:paraId="2C677A06">
      <w:pPr>
        <w:pBdr>
          <w:bottom w:val="single" w:color="D9D9D9" w:sz="4" w:space="1"/>
        </w:pBdr>
        <w:spacing w:before="0" w:after="0" w:line="240" w:lineRule="auto"/>
        <w:ind w:left="360"/>
        <w:jc w:val="left"/>
      </w:pPr>
      <w:r>
        <w:rPr>
          <w:rFonts w:ascii="Consolas" w:hAnsi="Consolas" w:eastAsia="Consolas" w:cs="Consolas"/>
          <w:sz w:val="21"/>
        </w:rPr>
        <w:t xml:space="preserve">        convergence_iteration = self._find_convergence()</w:t>
      </w:r>
    </w:p>
    <w:p w14:paraId="7D6BD363">
      <w:pPr>
        <w:pBdr>
          <w:bottom w:val="single" w:color="D9D9D9" w:sz="4" w:space="1"/>
        </w:pBdr>
        <w:spacing w:before="0" w:after="0" w:line="240" w:lineRule="auto"/>
        <w:ind w:left="360"/>
        <w:jc w:val="left"/>
      </w:pPr>
    </w:p>
    <w:p w14:paraId="4A74B61F">
      <w:pPr>
        <w:pBdr>
          <w:bottom w:val="single" w:color="D9D9D9" w:sz="4" w:space="1"/>
        </w:pBdr>
        <w:spacing w:before="0" w:after="0" w:line="240" w:lineRule="auto"/>
        <w:ind w:left="360"/>
        <w:jc w:val="left"/>
      </w:pPr>
      <w:r>
        <w:rPr>
          <w:rFonts w:ascii="Consolas" w:hAnsi="Consolas" w:eastAsia="Consolas" w:cs="Consolas"/>
          <w:sz w:val="21"/>
        </w:rPr>
        <w:t xml:space="preserve">        return AlgorithmResult(</w:t>
      </w:r>
    </w:p>
    <w:p w14:paraId="7F8F42C3">
      <w:pPr>
        <w:pBdr>
          <w:bottom w:val="single" w:color="D9D9D9" w:sz="4" w:space="1"/>
        </w:pBdr>
        <w:spacing w:before="0" w:after="0" w:line="240" w:lineRule="auto"/>
        <w:ind w:left="360"/>
        <w:jc w:val="left"/>
      </w:pPr>
      <w:r>
        <w:rPr>
          <w:rFonts w:ascii="Consolas" w:hAnsi="Consolas" w:eastAsia="Consolas" w:cs="Consolas"/>
          <w:sz w:val="21"/>
        </w:rPr>
        <w:t xml:space="preserve">            best_path=self.best_path,</w:t>
      </w:r>
    </w:p>
    <w:p w14:paraId="7CC8631F">
      <w:pPr>
        <w:pBdr>
          <w:bottom w:val="single" w:color="D9D9D9" w:sz="4" w:space="1"/>
        </w:pBdr>
        <w:spacing w:before="0" w:after="0" w:line="240" w:lineRule="auto"/>
        <w:ind w:left="360"/>
        <w:jc w:val="left"/>
      </w:pPr>
      <w:r>
        <w:rPr>
          <w:rFonts w:ascii="Consolas" w:hAnsi="Consolas" w:eastAsia="Consolas" w:cs="Consolas"/>
          <w:sz w:val="21"/>
        </w:rPr>
        <w:t xml:space="preserve">            best_distance=self.best_distance,</w:t>
      </w:r>
    </w:p>
    <w:p w14:paraId="3AF8D08D">
      <w:pPr>
        <w:pBdr>
          <w:bottom w:val="single" w:color="D9D9D9" w:sz="4" w:space="1"/>
        </w:pBdr>
        <w:spacing w:before="0" w:after="0" w:line="240" w:lineRule="auto"/>
        <w:ind w:left="360"/>
        <w:jc w:val="left"/>
      </w:pPr>
      <w:r>
        <w:rPr>
          <w:rFonts w:ascii="Consolas" w:hAnsi="Consolas" w:eastAsia="Consolas" w:cs="Consolas"/>
          <w:sz w:val="21"/>
        </w:rPr>
        <w:t xml:space="preserve">            running_time=running_time,</w:t>
      </w:r>
    </w:p>
    <w:p w14:paraId="547AF8FB">
      <w:pPr>
        <w:pBdr>
          <w:bottom w:val="single" w:color="D9D9D9" w:sz="4" w:space="1"/>
        </w:pBdr>
        <w:spacing w:before="0" w:after="0" w:line="240" w:lineRule="auto"/>
        <w:ind w:left="360"/>
        <w:jc w:val="left"/>
      </w:pPr>
      <w:r>
        <w:rPr>
          <w:rFonts w:ascii="Consolas" w:hAnsi="Consolas" w:eastAsia="Consolas" w:cs="Consolas"/>
          <w:sz w:val="21"/>
        </w:rPr>
        <w:t xml:space="preserve">            convergence_iteration=convergence_iteration,</w:t>
      </w:r>
    </w:p>
    <w:p w14:paraId="2EC92679">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iteration_best_distances=self.iteration_best_distances</w:t>
      </w:r>
    </w:p>
    <w:p w14:paraId="05D8D408">
      <w:pPr>
        <w:pBdr>
          <w:bottom w:val="single" w:color="D9D9D9" w:sz="4" w:space="1"/>
        </w:pBdr>
        <w:spacing w:before="0" w:after="0" w:line="240" w:lineRule="auto"/>
        <w:ind w:left="360"/>
        <w:jc w:val="left"/>
      </w:pPr>
      <w:r>
        <w:rPr>
          <w:rFonts w:ascii="Consolas" w:hAnsi="Consolas" w:eastAsia="Consolas" w:cs="Consolas"/>
          <w:sz w:val="21"/>
        </w:rPr>
        <w:t xml:space="preserve">        )</w:t>
      </w:r>
    </w:p>
    <w:p w14:paraId="58A16EBA">
      <w:pPr>
        <w:pBdr>
          <w:bottom w:val="single" w:color="D9D9D9" w:sz="4" w:space="1"/>
        </w:pBdr>
        <w:spacing w:before="0" w:after="0" w:line="240" w:lineRule="auto"/>
        <w:ind w:left="360"/>
        <w:jc w:val="left"/>
      </w:pPr>
    </w:p>
    <w:p w14:paraId="523A520D">
      <w:pPr>
        <w:pBdr>
          <w:bottom w:val="single" w:color="D9D9D9" w:sz="4" w:space="1"/>
        </w:pBdr>
        <w:spacing w:before="0" w:after="0" w:line="240" w:lineRule="auto"/>
        <w:ind w:left="360"/>
        <w:jc w:val="left"/>
      </w:pPr>
      <w:r>
        <w:rPr>
          <w:rFonts w:ascii="Consolas" w:hAnsi="Consolas" w:eastAsia="Consolas" w:cs="Consolas"/>
          <w:sz w:val="21"/>
        </w:rPr>
        <w:t xml:space="preserve">    def _find_convergence(self) -&gt; int:</w:t>
      </w:r>
    </w:p>
    <w:p w14:paraId="15662D7F">
      <w:pPr>
        <w:pBdr>
          <w:bottom w:val="single" w:color="D9D9D9" w:sz="4" w:space="1"/>
        </w:pBdr>
        <w:spacing w:before="0" w:after="0" w:line="240" w:lineRule="auto"/>
        <w:ind w:left="360"/>
        <w:jc w:val="left"/>
      </w:pPr>
      <w:r>
        <w:rPr>
          <w:rFonts w:ascii="Consolas" w:hAnsi="Consolas" w:eastAsia="Consolas" w:cs="Consolas"/>
          <w:sz w:val="21"/>
        </w:rPr>
        <w:t xml:space="preserve">        """找到收敛迭代次数"""</w:t>
      </w:r>
    </w:p>
    <w:p w14:paraId="181BFA5E">
      <w:pPr>
        <w:pBdr>
          <w:bottom w:val="single" w:color="D9D9D9" w:sz="4" w:space="1"/>
        </w:pBdr>
        <w:spacing w:before="0" w:after="0" w:line="240" w:lineRule="auto"/>
        <w:ind w:left="360"/>
        <w:jc w:val="left"/>
      </w:pPr>
      <w:r>
        <w:rPr>
          <w:rFonts w:ascii="Consolas" w:hAnsi="Consolas" w:eastAsia="Consolas" w:cs="Consolas"/>
          <w:sz w:val="21"/>
        </w:rPr>
        <w:t xml:space="preserve">        for i in range(1, len(self.iteration_best_distances)):</w:t>
      </w:r>
    </w:p>
    <w:p w14:paraId="4FF11A8F">
      <w:pPr>
        <w:pBdr>
          <w:bottom w:val="single" w:color="D9D9D9" w:sz="4" w:space="1"/>
        </w:pBdr>
        <w:spacing w:before="0" w:after="0" w:line="240" w:lineRule="auto"/>
        <w:ind w:left="360"/>
        <w:jc w:val="left"/>
      </w:pPr>
      <w:r>
        <w:rPr>
          <w:rFonts w:ascii="Consolas" w:hAnsi="Consolas" w:eastAsia="Consolas" w:cs="Consolas"/>
          <w:sz w:val="21"/>
        </w:rPr>
        <w:t xml:space="preserve">            delta = abs(self.iteration_best_distances[i] - self.iteration_best_distances[i - 1])</w:t>
      </w:r>
    </w:p>
    <w:p w14:paraId="1E27E38D">
      <w:pPr>
        <w:pBdr>
          <w:bottom w:val="single" w:color="D9D9D9" w:sz="4" w:space="1"/>
        </w:pBdr>
        <w:spacing w:before="0" w:after="0" w:line="240" w:lineRule="auto"/>
        <w:ind w:left="360"/>
        <w:jc w:val="left"/>
      </w:pPr>
      <w:r>
        <w:rPr>
          <w:rFonts w:ascii="Consolas" w:hAnsi="Consolas" w:eastAsia="Consolas" w:cs="Consolas"/>
          <w:sz w:val="21"/>
        </w:rPr>
        <w:t xml:space="preserve">            if delta &lt; AlgorithmConfig.CONVERGENCE_THRESHOLD:</w:t>
      </w:r>
    </w:p>
    <w:p w14:paraId="4BD4CB92">
      <w:pPr>
        <w:pBdr>
          <w:bottom w:val="single" w:color="D9D9D9" w:sz="4" w:space="1"/>
        </w:pBdr>
        <w:spacing w:before="0" w:after="0" w:line="240" w:lineRule="auto"/>
        <w:ind w:left="360"/>
        <w:jc w:val="left"/>
      </w:pPr>
      <w:r>
        <w:rPr>
          <w:rFonts w:ascii="Consolas" w:hAnsi="Consolas" w:eastAsia="Consolas" w:cs="Consolas"/>
          <w:sz w:val="21"/>
        </w:rPr>
        <w:t xml:space="preserve">                return i</w:t>
      </w:r>
    </w:p>
    <w:p w14:paraId="334D6F05">
      <w:pPr>
        <w:pBdr>
          <w:bottom w:val="single" w:color="D9D9D9" w:sz="4" w:space="1"/>
        </w:pBdr>
        <w:spacing w:before="0" w:after="0" w:line="240" w:lineRule="auto"/>
        <w:ind w:left="360"/>
        <w:jc w:val="left"/>
      </w:pPr>
      <w:r>
        <w:rPr>
          <w:rFonts w:ascii="Consolas" w:hAnsi="Consolas" w:eastAsia="Consolas" w:cs="Consolas"/>
          <w:sz w:val="21"/>
        </w:rPr>
        <w:t xml:space="preserve">        return len(self.iteration_best_distances)</w:t>
      </w:r>
    </w:p>
    <w:p w14:paraId="181F78B9">
      <w:pPr>
        <w:spacing w:before="0" w:after="120" w:line="240" w:lineRule="auto"/>
        <w:jc w:val="left"/>
      </w:pPr>
    </w:p>
    <w:p w14:paraId="4CAE2EB9">
      <w:pPr>
        <w:spacing w:before="0" w:after="0" w:line="360" w:lineRule="auto"/>
        <w:jc w:val="left"/>
      </w:pPr>
      <w:r>
        <w:rPr>
          <w:rFonts w:ascii="宋体" w:hAnsi="宋体" w:eastAsia="宋体" w:cs="宋体"/>
          <w:b/>
          <w:sz w:val="24"/>
        </w:rPr>
        <w:t>实现要点：</w:t>
      </w:r>
    </w:p>
    <w:p w14:paraId="45EDBBAE">
      <w:pPr>
        <w:pStyle w:val="16"/>
        <w:spacing w:before="0" w:after="0" w:line="360" w:lineRule="auto"/>
        <w:jc w:val="both"/>
      </w:pPr>
      <w:r>
        <w:rPr>
          <w:rFonts w:ascii="宋体" w:hAnsi="宋体" w:eastAsia="宋体" w:cs="宋体"/>
          <w:b w:val="0"/>
          <w:sz w:val="24"/>
        </w:rPr>
        <w:t>协调距离计算、信息素管理和蚂蚁寻路等组件</w:t>
      </w:r>
    </w:p>
    <w:p w14:paraId="5CC3718B">
      <w:pPr>
        <w:pStyle w:val="16"/>
        <w:spacing w:before="0" w:after="0" w:line="360" w:lineRule="auto"/>
        <w:jc w:val="both"/>
      </w:pPr>
      <w:r>
        <w:rPr>
          <w:rFonts w:ascii="宋体" w:hAnsi="宋体" w:eastAsia="宋体" w:cs="宋体"/>
          <w:b w:val="0"/>
          <w:sz w:val="24"/>
        </w:rPr>
        <w:t>记录每轮迭代的最优解</w:t>
      </w:r>
    </w:p>
    <w:p w14:paraId="1A7759EC">
      <w:pPr>
        <w:pStyle w:val="16"/>
        <w:spacing w:before="0" w:after="0" w:line="360" w:lineRule="auto"/>
        <w:jc w:val="both"/>
      </w:pPr>
      <w:r>
        <w:rPr>
          <w:rFonts w:ascii="宋体" w:hAnsi="宋体" w:eastAsia="宋体" w:cs="宋体"/>
          <w:b w:val="0"/>
          <w:sz w:val="24"/>
        </w:rPr>
        <w:t>收敛判定采用阈值法（连续两次迭代差值小于0.01）</w:t>
      </w:r>
    </w:p>
    <w:p w14:paraId="1464A6DD">
      <w:pPr>
        <w:spacing w:before="120" w:after="120" w:line="360" w:lineRule="auto"/>
        <w:jc w:val="left"/>
      </w:pPr>
      <w:r>
        <w:rPr>
          <w:rFonts w:ascii="黑体" w:hAnsi="黑体" w:eastAsia="黑体" w:cs="黑体"/>
          <w:b/>
          <w:sz w:val="30"/>
        </w:rPr>
        <w:t>4.3 优化策略实现</w:t>
      </w:r>
    </w:p>
    <w:p w14:paraId="1670F9F8">
      <w:pPr>
        <w:spacing w:before="120" w:after="120" w:line="360" w:lineRule="auto"/>
        <w:jc w:val="left"/>
      </w:pPr>
      <w:r>
        <w:rPr>
          <w:rFonts w:ascii="黑体" w:hAnsi="黑体" w:eastAsia="黑体" w:cs="黑体"/>
          <w:b/>
          <w:sz w:val="30"/>
        </w:rPr>
        <w:t>4.3.1 自适应参数调整实现</w:t>
      </w:r>
    </w:p>
    <w:p w14:paraId="3DA8272B">
      <w:pPr>
        <w:spacing w:before="0" w:after="0" w:line="360" w:lineRule="auto"/>
        <w:ind w:firstLine="480"/>
        <w:jc w:val="both"/>
      </w:pPr>
      <w:r>
        <w:rPr>
          <w:rFonts w:ascii="宋体" w:hAnsi="宋体" w:eastAsia="宋体" w:cs="宋体"/>
          <w:b w:val="0"/>
          <w:sz w:val="24"/>
        </w:rPr>
        <w:t>自适应参数调整策略根据迭代进度动态调整α和β参数。实现代码如下：</w:t>
      </w:r>
    </w:p>
    <w:p w14:paraId="7A05A548">
      <w:pPr>
        <w:spacing w:before="120" w:after="60" w:line="360" w:lineRule="auto"/>
        <w:jc w:val="left"/>
      </w:pPr>
      <w:r>
        <w:rPr>
          <w:rFonts w:ascii="宋体" w:hAnsi="宋体" w:eastAsia="宋体" w:cs="宋体"/>
          <w:b/>
          <w:sz w:val="24"/>
        </w:rPr>
        <w:t>python 代码</w:t>
      </w:r>
    </w:p>
    <w:p w14:paraId="6BAB1793">
      <w:pPr>
        <w:pBdr>
          <w:bottom w:val="single" w:color="D9D9D9" w:sz="4" w:space="1"/>
        </w:pBdr>
        <w:spacing w:before="0" w:after="0" w:line="240" w:lineRule="auto"/>
        <w:ind w:left="360"/>
        <w:jc w:val="left"/>
      </w:pPr>
      <w:r>
        <w:rPr>
          <w:rFonts w:ascii="Consolas" w:hAnsi="Consolas" w:eastAsia="Consolas" w:cs="Consolas"/>
          <w:sz w:val="21"/>
        </w:rPr>
        <w:t>class AdaptiveParameterAdjuster:</w:t>
      </w:r>
    </w:p>
    <w:p w14:paraId="522F1BDB">
      <w:pPr>
        <w:pBdr>
          <w:bottom w:val="single" w:color="D9D9D9" w:sz="4" w:space="1"/>
        </w:pBdr>
        <w:spacing w:before="0" w:after="0" w:line="240" w:lineRule="auto"/>
        <w:ind w:left="360"/>
        <w:jc w:val="left"/>
      </w:pPr>
      <w:r>
        <w:rPr>
          <w:rFonts w:ascii="Consolas" w:hAnsi="Consolas" w:eastAsia="Consolas" w:cs="Consolas"/>
          <w:sz w:val="21"/>
        </w:rPr>
        <w:t xml:space="preserve">    """自适应参数调整器"""</w:t>
      </w:r>
    </w:p>
    <w:p w14:paraId="4735A147">
      <w:pPr>
        <w:pBdr>
          <w:bottom w:val="single" w:color="D9D9D9" w:sz="4" w:space="1"/>
        </w:pBdr>
        <w:spacing w:before="0" w:after="0" w:line="240" w:lineRule="auto"/>
        <w:ind w:left="360"/>
        <w:jc w:val="left"/>
      </w:pPr>
    </w:p>
    <w:p w14:paraId="36B2EB70">
      <w:pPr>
        <w:pBdr>
          <w:bottom w:val="single" w:color="D9D9D9" w:sz="4" w:space="1"/>
        </w:pBdr>
        <w:spacing w:before="0" w:after="0" w:line="240" w:lineRule="auto"/>
        <w:ind w:left="360"/>
        <w:jc w:val="left"/>
      </w:pPr>
      <w:r>
        <w:rPr>
          <w:rFonts w:ascii="Consolas" w:hAnsi="Consolas" w:eastAsia="Consolas" w:cs="Consolas"/>
          <w:sz w:val="21"/>
        </w:rPr>
        <w:t xml:space="preserve">    def __init__(self, alpha_range=(0.5, 2.5), beta_range=(1.0, 4.0)):</w:t>
      </w:r>
    </w:p>
    <w:p w14:paraId="1D8F1A6C">
      <w:pPr>
        <w:pBdr>
          <w:bottom w:val="single" w:color="D9D9D9" w:sz="4" w:space="1"/>
        </w:pBdr>
        <w:spacing w:before="0" w:after="0" w:line="240" w:lineRule="auto"/>
        <w:ind w:left="360"/>
        <w:jc w:val="left"/>
      </w:pPr>
      <w:r>
        <w:rPr>
          <w:rFonts w:ascii="Consolas" w:hAnsi="Consolas" w:eastAsia="Consolas" w:cs="Consolas"/>
          <w:sz w:val="21"/>
        </w:rPr>
        <w:t xml:space="preserve">        """</w:t>
      </w:r>
    </w:p>
    <w:p w14:paraId="737FF9E9">
      <w:pPr>
        <w:pBdr>
          <w:bottom w:val="single" w:color="D9D9D9" w:sz="4" w:space="1"/>
        </w:pBdr>
        <w:spacing w:before="0" w:after="0" w:line="240" w:lineRule="auto"/>
        <w:ind w:left="360"/>
        <w:jc w:val="left"/>
      </w:pPr>
      <w:r>
        <w:rPr>
          <w:rFonts w:ascii="Consolas" w:hAnsi="Consolas" w:eastAsia="Consolas" w:cs="Consolas"/>
          <w:sz w:val="21"/>
        </w:rPr>
        <w:t xml:space="preserve">        初始化参数调整器</w:t>
      </w:r>
    </w:p>
    <w:p w14:paraId="1F03F046">
      <w:pPr>
        <w:pBdr>
          <w:bottom w:val="single" w:color="D9D9D9" w:sz="4" w:space="1"/>
        </w:pBdr>
        <w:spacing w:before="0" w:after="0" w:line="240" w:lineRule="auto"/>
        <w:ind w:left="360"/>
        <w:jc w:val="left"/>
      </w:pPr>
      <w:r>
        <w:rPr>
          <w:rFonts w:ascii="Consolas" w:hAnsi="Consolas" w:eastAsia="Consolas" w:cs="Consolas"/>
          <w:sz w:val="21"/>
        </w:rPr>
        <w:t xml:space="preserve">        :param alpha_range: α参数范围</w:t>
      </w:r>
    </w:p>
    <w:p w14:paraId="76368B36">
      <w:pPr>
        <w:pBdr>
          <w:bottom w:val="single" w:color="D9D9D9" w:sz="4" w:space="1"/>
        </w:pBdr>
        <w:spacing w:before="0" w:after="0" w:line="240" w:lineRule="auto"/>
        <w:ind w:left="360"/>
        <w:jc w:val="left"/>
      </w:pPr>
      <w:r>
        <w:rPr>
          <w:rFonts w:ascii="Consolas" w:hAnsi="Consolas" w:eastAsia="Consolas" w:cs="Consolas"/>
          <w:sz w:val="21"/>
        </w:rPr>
        <w:t xml:space="preserve">        :param beta_range: β参数范围</w:t>
      </w:r>
    </w:p>
    <w:p w14:paraId="17C3AB17">
      <w:pPr>
        <w:pBdr>
          <w:bottom w:val="single" w:color="D9D9D9" w:sz="4" w:space="1"/>
        </w:pBdr>
        <w:spacing w:before="0" w:after="0" w:line="240" w:lineRule="auto"/>
        <w:ind w:left="360"/>
        <w:jc w:val="left"/>
      </w:pPr>
      <w:r>
        <w:rPr>
          <w:rFonts w:ascii="Consolas" w:hAnsi="Consolas" w:eastAsia="Consolas" w:cs="Consolas"/>
          <w:sz w:val="21"/>
        </w:rPr>
        <w:t xml:space="preserve">        """</w:t>
      </w:r>
    </w:p>
    <w:p w14:paraId="18967483">
      <w:pPr>
        <w:pBdr>
          <w:bottom w:val="single" w:color="D9D9D9" w:sz="4" w:space="1"/>
        </w:pBdr>
        <w:spacing w:before="0" w:after="0" w:line="240" w:lineRule="auto"/>
        <w:ind w:left="360"/>
        <w:jc w:val="left"/>
      </w:pPr>
      <w:r>
        <w:rPr>
          <w:rFonts w:ascii="Consolas" w:hAnsi="Consolas" w:eastAsia="Consolas" w:cs="Consolas"/>
          <w:sz w:val="21"/>
        </w:rPr>
        <w:t xml:space="preserve">        self.alpha_min, self.alpha_max = alpha_range</w:t>
      </w:r>
    </w:p>
    <w:p w14:paraId="25BECF23">
      <w:pPr>
        <w:pBdr>
          <w:bottom w:val="single" w:color="D9D9D9" w:sz="4" w:space="1"/>
        </w:pBdr>
        <w:spacing w:before="0" w:after="0" w:line="240" w:lineRule="auto"/>
        <w:ind w:left="360"/>
        <w:jc w:val="left"/>
      </w:pPr>
      <w:r>
        <w:rPr>
          <w:rFonts w:ascii="Consolas" w:hAnsi="Consolas" w:eastAsia="Consolas" w:cs="Consolas"/>
          <w:sz w:val="21"/>
        </w:rPr>
        <w:t xml:space="preserve">        self.beta_min, self.beta_max = beta_range</w:t>
      </w:r>
    </w:p>
    <w:p w14:paraId="5F5EAB9B">
      <w:pPr>
        <w:pBdr>
          <w:bottom w:val="single" w:color="D9D9D9" w:sz="4" w:space="1"/>
        </w:pBdr>
        <w:spacing w:before="0" w:after="0" w:line="240" w:lineRule="auto"/>
        <w:ind w:left="360"/>
        <w:jc w:val="left"/>
      </w:pPr>
    </w:p>
    <w:p w14:paraId="3A8DC99A">
      <w:pPr>
        <w:pBdr>
          <w:bottom w:val="single" w:color="D9D9D9" w:sz="4" w:space="1"/>
        </w:pBdr>
        <w:spacing w:before="0" w:after="0" w:line="240" w:lineRule="auto"/>
        <w:ind w:left="360"/>
        <w:jc w:val="left"/>
      </w:pPr>
      <w:r>
        <w:rPr>
          <w:rFonts w:ascii="Consolas" w:hAnsi="Consolas" w:eastAsia="Consolas" w:cs="Consolas"/>
          <w:sz w:val="21"/>
        </w:rPr>
        <w:t xml:space="preserve">    def adjust(self, current_iter: int, max_iter: int) -&gt; Tuple[float, float]:</w:t>
      </w:r>
    </w:p>
    <w:p w14:paraId="1A4E1FE0">
      <w:pPr>
        <w:pBdr>
          <w:bottom w:val="single" w:color="D9D9D9" w:sz="4" w:space="1"/>
        </w:pBdr>
        <w:spacing w:before="0" w:after="0" w:line="240" w:lineRule="auto"/>
        <w:ind w:left="360"/>
        <w:jc w:val="left"/>
      </w:pPr>
      <w:r>
        <w:rPr>
          <w:rFonts w:ascii="Consolas" w:hAnsi="Consolas" w:eastAsia="Consolas" w:cs="Consolas"/>
          <w:sz w:val="21"/>
        </w:rPr>
        <w:t xml:space="preserve">        """</w:t>
      </w:r>
    </w:p>
    <w:p w14:paraId="6F435770">
      <w:pPr>
        <w:pBdr>
          <w:bottom w:val="single" w:color="D9D9D9" w:sz="4" w:space="1"/>
        </w:pBdr>
        <w:spacing w:before="0" w:after="0" w:line="240" w:lineRule="auto"/>
        <w:ind w:left="360"/>
        <w:jc w:val="left"/>
      </w:pPr>
      <w:r>
        <w:rPr>
          <w:rFonts w:ascii="Consolas" w:hAnsi="Consolas" w:eastAsia="Consolas" w:cs="Consolas"/>
          <w:sz w:val="21"/>
        </w:rPr>
        <w:t xml:space="preserve">        根据迭代进度调整参数</w:t>
      </w:r>
    </w:p>
    <w:p w14:paraId="20B01948">
      <w:pPr>
        <w:pBdr>
          <w:bottom w:val="single" w:color="D9D9D9" w:sz="4" w:space="1"/>
        </w:pBdr>
        <w:spacing w:before="0" w:after="0" w:line="240" w:lineRule="auto"/>
        <w:ind w:left="360"/>
        <w:jc w:val="left"/>
      </w:pPr>
      <w:r>
        <w:rPr>
          <w:rFonts w:ascii="Consolas" w:hAnsi="Consolas" w:eastAsia="Consolas" w:cs="Consolas"/>
          <w:sz w:val="21"/>
        </w:rPr>
        <w:t xml:space="preserve">        :param current_iter: 当前迭代次数</w:t>
      </w:r>
    </w:p>
    <w:p w14:paraId="044E1497">
      <w:pPr>
        <w:pBdr>
          <w:bottom w:val="single" w:color="D9D9D9" w:sz="4" w:space="1"/>
        </w:pBdr>
        <w:spacing w:before="0" w:after="0" w:line="240" w:lineRule="auto"/>
        <w:ind w:left="360"/>
        <w:jc w:val="left"/>
      </w:pPr>
      <w:r>
        <w:rPr>
          <w:rFonts w:ascii="Consolas" w:hAnsi="Consolas" w:eastAsia="Consolas" w:cs="Consolas"/>
          <w:sz w:val="21"/>
        </w:rPr>
        <w:t xml:space="preserve">        :param max_iter: 最大迭代次数</w:t>
      </w:r>
    </w:p>
    <w:p w14:paraId="71CB750E">
      <w:pPr>
        <w:pBdr>
          <w:bottom w:val="single" w:color="D9D9D9" w:sz="4" w:space="1"/>
        </w:pBdr>
        <w:spacing w:before="0" w:after="0" w:line="240" w:lineRule="auto"/>
        <w:ind w:left="360"/>
        <w:jc w:val="left"/>
      </w:pPr>
      <w:r>
        <w:rPr>
          <w:rFonts w:ascii="Consolas" w:hAnsi="Consolas" w:eastAsia="Consolas" w:cs="Consolas"/>
          <w:sz w:val="21"/>
        </w:rPr>
        <w:t xml:space="preserve">        :return: (alpha, beta) 参数值</w:t>
      </w:r>
    </w:p>
    <w:p w14:paraId="19A7BB82">
      <w:pPr>
        <w:pBdr>
          <w:bottom w:val="single" w:color="D9D9D9" w:sz="4" w:space="1"/>
        </w:pBdr>
        <w:spacing w:before="0" w:after="0" w:line="240" w:lineRule="auto"/>
        <w:ind w:left="360"/>
        <w:jc w:val="left"/>
      </w:pPr>
      <w:r>
        <w:rPr>
          <w:rFonts w:ascii="Consolas" w:hAnsi="Consolas" w:eastAsia="Consolas" w:cs="Consolas"/>
          <w:sz w:val="21"/>
        </w:rPr>
        <w:t xml:space="preserve">        """</w:t>
      </w:r>
    </w:p>
    <w:p w14:paraId="523A3C40">
      <w:pPr>
        <w:pBdr>
          <w:bottom w:val="single" w:color="D9D9D9" w:sz="4" w:space="1"/>
        </w:pBdr>
        <w:spacing w:before="0" w:after="0" w:line="240" w:lineRule="auto"/>
        <w:ind w:left="360"/>
        <w:jc w:val="left"/>
      </w:pPr>
      <w:r>
        <w:rPr>
          <w:rFonts w:ascii="Consolas" w:hAnsi="Consolas" w:eastAsia="Consolas" w:cs="Consolas"/>
          <w:sz w:val="21"/>
        </w:rPr>
        <w:t xml:space="preserve">        ratio = current_iter / max_iter</w:t>
      </w:r>
    </w:p>
    <w:p w14:paraId="6E3C25A8">
      <w:pPr>
        <w:pBdr>
          <w:bottom w:val="single" w:color="D9D9D9" w:sz="4" w:space="1"/>
        </w:pBdr>
        <w:spacing w:before="0" w:after="0" w:line="240" w:lineRule="auto"/>
        <w:ind w:left="360"/>
        <w:jc w:val="left"/>
      </w:pPr>
      <w:r>
        <w:rPr>
          <w:rFonts w:ascii="Consolas" w:hAnsi="Consolas" w:eastAsia="Consolas" w:cs="Consolas"/>
          <w:sz w:val="21"/>
        </w:rPr>
        <w:t xml:space="preserve">        alpha = self.alpha_min + (self.alpha_max - self.alpha_min) * ratio</w:t>
      </w:r>
    </w:p>
    <w:p w14:paraId="01209485">
      <w:pPr>
        <w:pBdr>
          <w:bottom w:val="single" w:color="D9D9D9" w:sz="4" w:space="1"/>
        </w:pBdr>
        <w:spacing w:before="0" w:after="0" w:line="240" w:lineRule="auto"/>
        <w:ind w:left="360"/>
        <w:jc w:val="left"/>
      </w:pPr>
      <w:r>
        <w:rPr>
          <w:rFonts w:ascii="Consolas" w:hAnsi="Consolas" w:eastAsia="Consolas" w:cs="Consolas"/>
          <w:sz w:val="21"/>
        </w:rPr>
        <w:t xml:space="preserve">        beta = self.beta_max - (self.beta_max - self.beta_min) * ratio</w:t>
      </w:r>
    </w:p>
    <w:p w14:paraId="344C9F23">
      <w:pPr>
        <w:pBdr>
          <w:bottom w:val="single" w:color="D9D9D9" w:sz="4" w:space="1"/>
        </w:pBdr>
        <w:spacing w:before="0" w:after="0" w:line="240" w:lineRule="auto"/>
        <w:ind w:left="360"/>
        <w:jc w:val="left"/>
      </w:pPr>
      <w:r>
        <w:rPr>
          <w:rFonts w:ascii="Consolas" w:hAnsi="Consolas" w:eastAsia="Consolas" w:cs="Consolas"/>
          <w:sz w:val="21"/>
        </w:rPr>
        <w:t xml:space="preserve">        return alpha, beta</w:t>
      </w:r>
    </w:p>
    <w:p w14:paraId="4806E32A">
      <w:pPr>
        <w:spacing w:before="0" w:after="120" w:line="240" w:lineRule="auto"/>
        <w:jc w:val="left"/>
      </w:pPr>
    </w:p>
    <w:p w14:paraId="68FD9BD1">
      <w:pPr>
        <w:spacing w:before="0" w:after="0" w:line="360" w:lineRule="auto"/>
        <w:jc w:val="left"/>
      </w:pPr>
      <w:r>
        <w:rPr>
          <w:rFonts w:ascii="宋体" w:hAnsi="宋体" w:eastAsia="宋体" w:cs="宋体"/>
          <w:b/>
          <w:sz w:val="24"/>
        </w:rPr>
        <w:t>实现要点：</w:t>
      </w:r>
    </w:p>
    <w:p w14:paraId="3A5480EE">
      <w:pPr>
        <w:pStyle w:val="16"/>
        <w:spacing w:before="0" w:after="0" w:line="360" w:lineRule="auto"/>
        <w:jc w:val="both"/>
      </w:pPr>
      <w:r>
        <w:rPr>
          <w:rFonts w:ascii="宋体" w:hAnsi="宋体" w:eastAsia="宋体" w:cs="宋体"/>
          <w:b w:val="0"/>
          <w:sz w:val="24"/>
        </w:rPr>
        <w:t>α从最小值线性增长到最大值</w:t>
      </w:r>
    </w:p>
    <w:p w14:paraId="31E9F7A2">
      <w:pPr>
        <w:pStyle w:val="16"/>
        <w:spacing w:before="0" w:after="0" w:line="360" w:lineRule="auto"/>
        <w:jc w:val="both"/>
      </w:pPr>
      <w:r>
        <w:rPr>
          <w:rFonts w:ascii="宋体" w:hAnsi="宋体" w:eastAsia="宋体" w:cs="宋体"/>
          <w:b w:val="0"/>
          <w:sz w:val="24"/>
        </w:rPr>
        <w:t>β从最大值线性减小到最小值</w:t>
      </w:r>
    </w:p>
    <w:p w14:paraId="45CC1589">
      <w:pPr>
        <w:pStyle w:val="16"/>
        <w:spacing w:before="0" w:after="0" w:line="360" w:lineRule="auto"/>
        <w:jc w:val="both"/>
      </w:pPr>
      <w:r>
        <w:rPr>
          <w:rFonts w:ascii="宋体" w:hAnsi="宋体" w:eastAsia="宋体" w:cs="宋体"/>
          <w:b w:val="0"/>
          <w:sz w:val="24"/>
        </w:rPr>
        <w:t>通过ratio参数控制调整进度</w:t>
      </w:r>
    </w:p>
    <w:p w14:paraId="61185A41">
      <w:pPr>
        <w:spacing w:before="120" w:after="120" w:line="360" w:lineRule="auto"/>
        <w:jc w:val="left"/>
      </w:pPr>
      <w:r>
        <w:rPr>
          <w:rFonts w:ascii="黑体" w:hAnsi="黑体" w:eastAsia="黑体" w:cs="黑体"/>
          <w:b/>
          <w:sz w:val="30"/>
        </w:rPr>
        <w:t>4.3.2 遗传算法算子实现</w:t>
      </w:r>
    </w:p>
    <w:p w14:paraId="35F044E7">
      <w:pPr>
        <w:spacing w:before="0" w:after="0" w:line="360" w:lineRule="auto"/>
        <w:ind w:firstLine="480"/>
        <w:jc w:val="both"/>
      </w:pPr>
      <w:r>
        <w:rPr>
          <w:rFonts w:ascii="宋体" w:hAnsi="宋体" w:eastAsia="宋体" w:cs="宋体"/>
          <w:b w:val="0"/>
          <w:sz w:val="24"/>
        </w:rPr>
        <w:t>遗传算法增强器GeneticEnhancer负责实现选择、交叉和变异操作。实现代码如下：</w:t>
      </w:r>
    </w:p>
    <w:p w14:paraId="39D01B07">
      <w:pPr>
        <w:spacing w:before="120" w:after="60" w:line="360" w:lineRule="auto"/>
        <w:jc w:val="left"/>
      </w:pPr>
      <w:r>
        <w:rPr>
          <w:rFonts w:ascii="宋体" w:hAnsi="宋体" w:eastAsia="宋体" w:cs="宋体"/>
          <w:b/>
          <w:sz w:val="24"/>
        </w:rPr>
        <w:t>python 代码</w:t>
      </w:r>
    </w:p>
    <w:p w14:paraId="451BAE1C">
      <w:pPr>
        <w:pBdr>
          <w:bottom w:val="single" w:color="D9D9D9" w:sz="4" w:space="1"/>
        </w:pBdr>
        <w:spacing w:before="0" w:after="0" w:line="240" w:lineRule="auto"/>
        <w:ind w:left="360"/>
        <w:jc w:val="left"/>
      </w:pPr>
      <w:r>
        <w:rPr>
          <w:rFonts w:ascii="Consolas" w:hAnsi="Consolas" w:eastAsia="Consolas" w:cs="Consolas"/>
          <w:sz w:val="21"/>
        </w:rPr>
        <w:t>class GeneticEnhancer:</w:t>
      </w:r>
    </w:p>
    <w:p w14:paraId="4E887F6B">
      <w:pPr>
        <w:pBdr>
          <w:bottom w:val="single" w:color="D9D9D9" w:sz="4" w:space="1"/>
        </w:pBdr>
        <w:spacing w:before="0" w:after="0" w:line="240" w:lineRule="auto"/>
        <w:ind w:left="360"/>
        <w:jc w:val="left"/>
      </w:pPr>
      <w:r>
        <w:rPr>
          <w:rFonts w:ascii="Consolas" w:hAnsi="Consolas" w:eastAsia="Consolas" w:cs="Consolas"/>
          <w:sz w:val="21"/>
        </w:rPr>
        <w:t xml:space="preserve">    """遗传算法增强器"""</w:t>
      </w:r>
    </w:p>
    <w:p w14:paraId="53445BDB">
      <w:pPr>
        <w:pBdr>
          <w:bottom w:val="single" w:color="D9D9D9" w:sz="4" w:space="1"/>
        </w:pBdr>
        <w:spacing w:before="0" w:after="0" w:line="240" w:lineRule="auto"/>
        <w:ind w:left="360"/>
        <w:jc w:val="left"/>
      </w:pPr>
    </w:p>
    <w:p w14:paraId="5C8D7FA3">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crossover_rate: float = 0.85,</w:t>
      </w:r>
    </w:p>
    <w:p w14:paraId="72494D4F">
      <w:pPr>
        <w:pBdr>
          <w:bottom w:val="single" w:color="D9D9D9" w:sz="4" w:space="1"/>
        </w:pBdr>
        <w:spacing w:before="0" w:after="0" w:line="240" w:lineRule="auto"/>
        <w:ind w:left="360"/>
        <w:jc w:val="left"/>
      </w:pPr>
      <w:r>
        <w:rPr>
          <w:rFonts w:ascii="Consolas" w:hAnsi="Consolas" w:eastAsia="Consolas" w:cs="Consolas"/>
          <w:sz w:val="21"/>
        </w:rPr>
        <w:t xml:space="preserve">                 mutation_rate: float = 0.15):</w:t>
      </w:r>
    </w:p>
    <w:p w14:paraId="1957F39D">
      <w:pPr>
        <w:pBdr>
          <w:bottom w:val="single" w:color="D9D9D9" w:sz="4" w:space="1"/>
        </w:pBdr>
        <w:spacing w:before="0" w:after="0" w:line="240" w:lineRule="auto"/>
        <w:ind w:left="360"/>
        <w:jc w:val="left"/>
      </w:pPr>
      <w:r>
        <w:rPr>
          <w:rFonts w:ascii="Consolas" w:hAnsi="Consolas" w:eastAsia="Consolas" w:cs="Consolas"/>
          <w:sz w:val="21"/>
        </w:rPr>
        <w:t xml:space="preserve">        """</w:t>
      </w:r>
    </w:p>
    <w:p w14:paraId="42C57B8B">
      <w:pPr>
        <w:pBdr>
          <w:bottom w:val="single" w:color="D9D9D9" w:sz="4" w:space="1"/>
        </w:pBdr>
        <w:spacing w:before="0" w:after="0" w:line="240" w:lineRule="auto"/>
        <w:ind w:left="360"/>
        <w:jc w:val="left"/>
      </w:pPr>
      <w:r>
        <w:rPr>
          <w:rFonts w:ascii="Consolas" w:hAnsi="Consolas" w:eastAsia="Consolas" w:cs="Consolas"/>
          <w:sz w:val="21"/>
        </w:rPr>
        <w:t xml:space="preserve">        初始化遗传增强器</w:t>
      </w:r>
    </w:p>
    <w:p w14:paraId="3EB7BC54">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67879A21">
      <w:pPr>
        <w:pBdr>
          <w:bottom w:val="single" w:color="D9D9D9" w:sz="4" w:space="1"/>
        </w:pBdr>
        <w:spacing w:before="0" w:after="0" w:line="240" w:lineRule="auto"/>
        <w:ind w:left="360"/>
        <w:jc w:val="left"/>
      </w:pPr>
      <w:r>
        <w:rPr>
          <w:rFonts w:ascii="Consolas" w:hAnsi="Consolas" w:eastAsia="Consolas" w:cs="Consolas"/>
          <w:sz w:val="21"/>
        </w:rPr>
        <w:t xml:space="preserve">        :param crossover_rate: 交叉概率</w:t>
      </w:r>
    </w:p>
    <w:p w14:paraId="5B1BE7DB">
      <w:pPr>
        <w:pBdr>
          <w:bottom w:val="single" w:color="D9D9D9" w:sz="4" w:space="1"/>
        </w:pBdr>
        <w:spacing w:before="0" w:after="0" w:line="240" w:lineRule="auto"/>
        <w:ind w:left="360"/>
        <w:jc w:val="left"/>
      </w:pPr>
      <w:r>
        <w:rPr>
          <w:rFonts w:ascii="Consolas" w:hAnsi="Consolas" w:eastAsia="Consolas" w:cs="Consolas"/>
          <w:sz w:val="21"/>
        </w:rPr>
        <w:t xml:space="preserve">        :param mutation_rate: 变异概率</w:t>
      </w:r>
    </w:p>
    <w:p w14:paraId="7867E22C">
      <w:pPr>
        <w:pBdr>
          <w:bottom w:val="single" w:color="D9D9D9" w:sz="4" w:space="1"/>
        </w:pBdr>
        <w:spacing w:before="0" w:after="0" w:line="240" w:lineRule="auto"/>
        <w:ind w:left="360"/>
        <w:jc w:val="left"/>
      </w:pPr>
      <w:r>
        <w:rPr>
          <w:rFonts w:ascii="Consolas" w:hAnsi="Consolas" w:eastAsia="Consolas" w:cs="Consolas"/>
          <w:sz w:val="21"/>
        </w:rPr>
        <w:t xml:space="preserve">        """</w:t>
      </w:r>
    </w:p>
    <w:p w14:paraId="1E903737">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19FF5EB0">
      <w:pPr>
        <w:pBdr>
          <w:bottom w:val="single" w:color="D9D9D9" w:sz="4" w:space="1"/>
        </w:pBdr>
        <w:spacing w:before="0" w:after="0" w:line="240" w:lineRule="auto"/>
        <w:ind w:left="360"/>
        <w:jc w:val="left"/>
      </w:pPr>
      <w:r>
        <w:rPr>
          <w:rFonts w:ascii="Consolas" w:hAnsi="Consolas" w:eastAsia="Consolas" w:cs="Consolas"/>
          <w:sz w:val="21"/>
        </w:rPr>
        <w:t xml:space="preserve">        self.crossover_rate = crossover_rate</w:t>
      </w:r>
    </w:p>
    <w:p w14:paraId="4EDC3077">
      <w:pPr>
        <w:pBdr>
          <w:bottom w:val="single" w:color="D9D9D9" w:sz="4" w:space="1"/>
        </w:pBdr>
        <w:spacing w:before="0" w:after="0" w:line="240" w:lineRule="auto"/>
        <w:ind w:left="360"/>
        <w:jc w:val="left"/>
      </w:pPr>
      <w:r>
        <w:rPr>
          <w:rFonts w:ascii="Consolas" w:hAnsi="Consolas" w:eastAsia="Consolas" w:cs="Consolas"/>
          <w:sz w:val="21"/>
        </w:rPr>
        <w:t xml:space="preserve">        self.mutation_rate = mutation_rate</w:t>
      </w:r>
    </w:p>
    <w:p w14:paraId="040FFEF6">
      <w:pPr>
        <w:pBdr>
          <w:bottom w:val="single" w:color="D9D9D9" w:sz="4" w:space="1"/>
        </w:pBdr>
        <w:spacing w:before="0" w:after="0" w:line="240" w:lineRule="auto"/>
        <w:ind w:left="360"/>
        <w:jc w:val="left"/>
      </w:pPr>
      <w:r>
        <w:rPr>
          <w:rFonts w:ascii="Consolas" w:hAnsi="Consolas" w:eastAsia="Consolas" w:cs="Consolas"/>
          <w:sz w:val="21"/>
        </w:rPr>
        <w:t xml:space="preserve">        self.operators = GeneticOperator()</w:t>
      </w:r>
    </w:p>
    <w:p w14:paraId="1E240829">
      <w:pPr>
        <w:pBdr>
          <w:bottom w:val="single" w:color="D9D9D9" w:sz="4" w:space="1"/>
        </w:pBdr>
        <w:spacing w:before="0" w:after="0" w:line="240" w:lineRule="auto"/>
        <w:ind w:left="360"/>
        <w:jc w:val="left"/>
      </w:pPr>
      <w:r>
        <w:rPr>
          <w:rFonts w:ascii="Consolas" w:hAnsi="Consolas" w:eastAsia="Consolas" w:cs="Consolas"/>
          <w:sz w:val="21"/>
        </w:rPr>
        <w:t xml:space="preserve">        self.distance_matrix = None</w:t>
      </w:r>
    </w:p>
    <w:p w14:paraId="7859F6E0">
      <w:pPr>
        <w:pBdr>
          <w:bottom w:val="single" w:color="D9D9D9" w:sz="4" w:space="1"/>
        </w:pBdr>
        <w:spacing w:before="0" w:after="0" w:line="240" w:lineRule="auto"/>
        <w:ind w:left="360"/>
        <w:jc w:val="left"/>
      </w:pPr>
    </w:p>
    <w:p w14:paraId="6863A399">
      <w:pPr>
        <w:pBdr>
          <w:bottom w:val="single" w:color="D9D9D9" w:sz="4" w:space="1"/>
        </w:pBdr>
        <w:spacing w:before="0" w:after="0" w:line="240" w:lineRule="auto"/>
        <w:ind w:left="360"/>
        <w:jc w:val="left"/>
      </w:pPr>
      <w:r>
        <w:rPr>
          <w:rFonts w:ascii="Consolas" w:hAnsi="Consolas" w:eastAsia="Consolas" w:cs="Consolas"/>
          <w:sz w:val="21"/>
        </w:rPr>
        <w:t xml:space="preserve">    def set_distance_matrix(self, distance_matrix: np.ndarray):</w:t>
      </w:r>
    </w:p>
    <w:p w14:paraId="6AE62966">
      <w:pPr>
        <w:pBdr>
          <w:bottom w:val="single" w:color="D9D9D9" w:sz="4" w:space="1"/>
        </w:pBdr>
        <w:spacing w:before="0" w:after="0" w:line="240" w:lineRule="auto"/>
        <w:ind w:left="360"/>
        <w:jc w:val="left"/>
      </w:pPr>
      <w:r>
        <w:rPr>
          <w:rFonts w:ascii="Consolas" w:hAnsi="Consolas" w:eastAsia="Consolas" w:cs="Consolas"/>
          <w:sz w:val="21"/>
        </w:rPr>
        <w:t xml:space="preserve">        """设置距离矩阵"""</w:t>
      </w:r>
    </w:p>
    <w:p w14:paraId="0E8C0804">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12C6C48A">
      <w:pPr>
        <w:pBdr>
          <w:bottom w:val="single" w:color="D9D9D9" w:sz="4" w:space="1"/>
        </w:pBdr>
        <w:spacing w:before="0" w:after="0" w:line="240" w:lineRule="auto"/>
        <w:ind w:left="360"/>
        <w:jc w:val="left"/>
      </w:pPr>
    </w:p>
    <w:p w14:paraId="4E4996F2">
      <w:pPr>
        <w:pBdr>
          <w:bottom w:val="single" w:color="D9D9D9" w:sz="4" w:space="1"/>
        </w:pBdr>
        <w:spacing w:before="0" w:after="0" w:line="240" w:lineRule="auto"/>
        <w:ind w:left="360"/>
        <w:jc w:val="left"/>
      </w:pPr>
      <w:r>
        <w:rPr>
          <w:rFonts w:ascii="Consolas" w:hAnsi="Consolas" w:eastAsia="Consolas" w:cs="Consolas"/>
          <w:sz w:val="21"/>
        </w:rPr>
        <w:t xml:space="preserve">    def enhance(self, paths: List[List[int]],</w:t>
      </w:r>
    </w:p>
    <w:p w14:paraId="6986E4AC">
      <w:pPr>
        <w:pBdr>
          <w:bottom w:val="single" w:color="D9D9D9" w:sz="4" w:space="1"/>
        </w:pBdr>
        <w:spacing w:before="0" w:after="0" w:line="240" w:lineRule="auto"/>
        <w:ind w:left="360"/>
        <w:jc w:val="left"/>
      </w:pPr>
      <w:r>
        <w:rPr>
          <w:rFonts w:ascii="Consolas" w:hAnsi="Consolas" w:eastAsia="Consolas" w:cs="Consolas"/>
          <w:sz w:val="21"/>
        </w:rPr>
        <w:t xml:space="preserve">                distances: List[float]) -&gt; Tuple[List[List[int]], List[float]]:</w:t>
      </w:r>
    </w:p>
    <w:p w14:paraId="61C7FEBA">
      <w:pPr>
        <w:pBdr>
          <w:bottom w:val="single" w:color="D9D9D9" w:sz="4" w:space="1"/>
        </w:pBdr>
        <w:spacing w:before="0" w:after="0" w:line="240" w:lineRule="auto"/>
        <w:ind w:left="360"/>
        <w:jc w:val="left"/>
      </w:pPr>
      <w:r>
        <w:rPr>
          <w:rFonts w:ascii="Consolas" w:hAnsi="Consolas" w:eastAsia="Consolas" w:cs="Consolas"/>
          <w:sz w:val="21"/>
        </w:rPr>
        <w:t xml:space="preserve">        """</w:t>
      </w:r>
    </w:p>
    <w:p w14:paraId="01607D19">
      <w:pPr>
        <w:pBdr>
          <w:bottom w:val="single" w:color="D9D9D9" w:sz="4" w:space="1"/>
        </w:pBdr>
        <w:spacing w:before="0" w:after="0" w:line="240" w:lineRule="auto"/>
        <w:ind w:left="360"/>
        <w:jc w:val="left"/>
      </w:pPr>
      <w:r>
        <w:rPr>
          <w:rFonts w:ascii="Consolas" w:hAnsi="Consolas" w:eastAsia="Consolas" w:cs="Consolas"/>
          <w:sz w:val="21"/>
        </w:rPr>
        <w:t xml:space="preserve">        对种群进行遗传增强</w:t>
      </w:r>
    </w:p>
    <w:p w14:paraId="7CFB44D6">
      <w:pPr>
        <w:pBdr>
          <w:bottom w:val="single" w:color="D9D9D9" w:sz="4" w:space="1"/>
        </w:pBdr>
        <w:spacing w:before="0" w:after="0" w:line="240" w:lineRule="auto"/>
        <w:ind w:left="360"/>
        <w:jc w:val="left"/>
      </w:pPr>
      <w:r>
        <w:rPr>
          <w:rFonts w:ascii="Consolas" w:hAnsi="Consolas" w:eastAsia="Consolas" w:cs="Consolas"/>
          <w:sz w:val="21"/>
        </w:rPr>
        <w:t xml:space="preserve">        :param paths: 路径列表</w:t>
      </w:r>
    </w:p>
    <w:p w14:paraId="5B40D26C">
      <w:pPr>
        <w:pBdr>
          <w:bottom w:val="single" w:color="D9D9D9" w:sz="4" w:space="1"/>
        </w:pBdr>
        <w:spacing w:before="0" w:after="0" w:line="240" w:lineRule="auto"/>
        <w:ind w:left="360"/>
        <w:jc w:val="left"/>
      </w:pPr>
      <w:r>
        <w:rPr>
          <w:rFonts w:ascii="Consolas" w:hAnsi="Consolas" w:eastAsia="Consolas" w:cs="Consolas"/>
          <w:sz w:val="21"/>
        </w:rPr>
        <w:t xml:space="preserve">        :param distances: 距离列表</w:t>
      </w:r>
    </w:p>
    <w:p w14:paraId="3F622A60">
      <w:pPr>
        <w:pBdr>
          <w:bottom w:val="single" w:color="D9D9D9" w:sz="4" w:space="1"/>
        </w:pBdr>
        <w:spacing w:before="0" w:after="0" w:line="240" w:lineRule="auto"/>
        <w:ind w:left="360"/>
        <w:jc w:val="left"/>
      </w:pPr>
      <w:r>
        <w:rPr>
          <w:rFonts w:ascii="Consolas" w:hAnsi="Consolas" w:eastAsia="Consolas" w:cs="Consolas"/>
          <w:sz w:val="21"/>
        </w:rPr>
        <w:t xml:space="preserve">        :return: 增强后的路径和距离</w:t>
      </w:r>
    </w:p>
    <w:p w14:paraId="29173C9E">
      <w:pPr>
        <w:pBdr>
          <w:bottom w:val="single" w:color="D9D9D9" w:sz="4" w:space="1"/>
        </w:pBdr>
        <w:spacing w:before="0" w:after="0" w:line="240" w:lineRule="auto"/>
        <w:ind w:left="360"/>
        <w:jc w:val="left"/>
      </w:pPr>
      <w:r>
        <w:rPr>
          <w:rFonts w:ascii="Consolas" w:hAnsi="Consolas" w:eastAsia="Consolas" w:cs="Consolas"/>
          <w:sz w:val="21"/>
        </w:rPr>
        <w:t xml:space="preserve">        """</w:t>
      </w:r>
    </w:p>
    <w:p w14:paraId="52E3EED7">
      <w:pPr>
        <w:pBdr>
          <w:bottom w:val="single" w:color="D9D9D9" w:sz="4" w:space="1"/>
        </w:pBdr>
        <w:spacing w:before="0" w:after="0" w:line="240" w:lineRule="auto"/>
        <w:ind w:left="360"/>
        <w:jc w:val="left"/>
      </w:pPr>
      <w:r>
        <w:rPr>
          <w:rFonts w:ascii="Consolas" w:hAnsi="Consolas" w:eastAsia="Consolas" w:cs="Consolas"/>
          <w:sz w:val="21"/>
        </w:rPr>
        <w:t xml:space="preserve">        n = len(paths)</w:t>
      </w:r>
    </w:p>
    <w:p w14:paraId="7D2850F9">
      <w:pPr>
        <w:pBdr>
          <w:bottom w:val="single" w:color="D9D9D9" w:sz="4" w:space="1"/>
        </w:pBdr>
        <w:spacing w:before="0" w:after="0" w:line="240" w:lineRule="auto"/>
        <w:ind w:left="360"/>
        <w:jc w:val="left"/>
      </w:pPr>
    </w:p>
    <w:p w14:paraId="36D2F00D">
      <w:pPr>
        <w:pBdr>
          <w:bottom w:val="single" w:color="D9D9D9" w:sz="4" w:space="1"/>
        </w:pBdr>
        <w:spacing w:before="0" w:after="0" w:line="240" w:lineRule="auto"/>
        <w:ind w:left="360"/>
        <w:jc w:val="left"/>
      </w:pPr>
      <w:r>
        <w:rPr>
          <w:rFonts w:ascii="Consolas" w:hAnsi="Consolas" w:eastAsia="Consolas" w:cs="Consolas"/>
          <w:sz w:val="21"/>
        </w:rPr>
        <w:t xml:space="preserve">        # 按距离排序，保留精英</w:t>
      </w:r>
    </w:p>
    <w:p w14:paraId="64D2C6EB">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0FEFF4A5">
      <w:pPr>
        <w:pBdr>
          <w:bottom w:val="single" w:color="D9D9D9" w:sz="4" w:space="1"/>
        </w:pBdr>
        <w:spacing w:before="0" w:after="0" w:line="240" w:lineRule="auto"/>
        <w:ind w:left="360"/>
        <w:jc w:val="left"/>
      </w:pPr>
      <w:r>
        <w:rPr>
          <w:rFonts w:ascii="Consolas" w:hAnsi="Consolas" w:eastAsia="Consolas" w:cs="Consolas"/>
          <w:sz w:val="21"/>
        </w:rPr>
        <w:t xml:space="preserve">        n_elite = max(2, n // 4)</w:t>
      </w:r>
    </w:p>
    <w:p w14:paraId="4F7398A5">
      <w:pPr>
        <w:pBdr>
          <w:bottom w:val="single" w:color="D9D9D9" w:sz="4" w:space="1"/>
        </w:pBdr>
        <w:spacing w:before="0" w:after="0" w:line="240" w:lineRule="auto"/>
        <w:ind w:left="360"/>
        <w:jc w:val="left"/>
      </w:pPr>
      <w:r>
        <w:rPr>
          <w:rFonts w:ascii="Consolas" w:hAnsi="Consolas" w:eastAsia="Consolas" w:cs="Consolas"/>
          <w:sz w:val="21"/>
        </w:rPr>
        <w:t xml:space="preserve">        elite_paths = [paths[i].copy() for i in sorted_indices[:n_elite]]</w:t>
      </w:r>
    </w:p>
    <w:p w14:paraId="3B249840">
      <w:pPr>
        <w:pBdr>
          <w:bottom w:val="single" w:color="D9D9D9" w:sz="4" w:space="1"/>
        </w:pBdr>
        <w:spacing w:before="0" w:after="0" w:line="240" w:lineRule="auto"/>
        <w:ind w:left="360"/>
        <w:jc w:val="left"/>
      </w:pPr>
      <w:r>
        <w:rPr>
          <w:rFonts w:ascii="Consolas" w:hAnsi="Consolas" w:eastAsia="Consolas" w:cs="Consolas"/>
          <w:sz w:val="21"/>
        </w:rPr>
        <w:t xml:space="preserve">        elite_distances = [distances[i] for i in sorted_indices[:n_elite]]</w:t>
      </w:r>
    </w:p>
    <w:p w14:paraId="4A97DF36">
      <w:pPr>
        <w:pBdr>
          <w:bottom w:val="single" w:color="D9D9D9" w:sz="4" w:space="1"/>
        </w:pBdr>
        <w:spacing w:before="0" w:after="0" w:line="240" w:lineRule="auto"/>
        <w:ind w:left="360"/>
        <w:jc w:val="left"/>
      </w:pPr>
    </w:p>
    <w:p w14:paraId="30F8AF13">
      <w:pPr>
        <w:pBdr>
          <w:bottom w:val="single" w:color="D9D9D9" w:sz="4" w:space="1"/>
        </w:pBdr>
        <w:spacing w:before="0" w:after="0" w:line="240" w:lineRule="auto"/>
        <w:ind w:left="360"/>
        <w:jc w:val="left"/>
      </w:pPr>
      <w:r>
        <w:rPr>
          <w:rFonts w:ascii="Consolas" w:hAnsi="Consolas" w:eastAsia="Consolas" w:cs="Consolas"/>
          <w:sz w:val="21"/>
        </w:rPr>
        <w:t xml:space="preserve">        # 新种群从精英开始</w:t>
      </w:r>
    </w:p>
    <w:p w14:paraId="0D8C5742">
      <w:pPr>
        <w:pBdr>
          <w:bottom w:val="single" w:color="D9D9D9" w:sz="4" w:space="1"/>
        </w:pBdr>
        <w:spacing w:before="0" w:after="0" w:line="240" w:lineRule="auto"/>
        <w:ind w:left="360"/>
        <w:jc w:val="left"/>
      </w:pPr>
      <w:r>
        <w:rPr>
          <w:rFonts w:ascii="Consolas" w:hAnsi="Consolas" w:eastAsia="Consolas" w:cs="Consolas"/>
          <w:sz w:val="21"/>
        </w:rPr>
        <w:t xml:space="preserve">        new_paths = list(elite_paths)</w:t>
      </w:r>
    </w:p>
    <w:p w14:paraId="0DD898AC">
      <w:pPr>
        <w:pBdr>
          <w:bottom w:val="single" w:color="D9D9D9" w:sz="4" w:space="1"/>
        </w:pBdr>
        <w:spacing w:before="0" w:after="0" w:line="240" w:lineRule="auto"/>
        <w:ind w:left="360"/>
        <w:jc w:val="left"/>
      </w:pPr>
    </w:p>
    <w:p w14:paraId="6A0AEB2E">
      <w:pPr>
        <w:pBdr>
          <w:bottom w:val="single" w:color="D9D9D9" w:sz="4" w:space="1"/>
        </w:pBdr>
        <w:spacing w:before="0" w:after="0" w:line="240" w:lineRule="auto"/>
        <w:ind w:left="360"/>
        <w:jc w:val="left"/>
      </w:pPr>
      <w:r>
        <w:rPr>
          <w:rFonts w:ascii="Consolas" w:hAnsi="Consolas" w:eastAsia="Consolas" w:cs="Consolas"/>
          <w:sz w:val="21"/>
        </w:rPr>
        <w:t xml:space="preserve">        # 生成剩余个体</w:t>
      </w:r>
    </w:p>
    <w:p w14:paraId="50DA68ED">
      <w:pPr>
        <w:pBdr>
          <w:bottom w:val="single" w:color="D9D9D9" w:sz="4" w:space="1"/>
        </w:pBdr>
        <w:spacing w:before="0" w:after="0" w:line="240" w:lineRule="auto"/>
        <w:ind w:left="360"/>
        <w:jc w:val="left"/>
      </w:pPr>
      <w:r>
        <w:rPr>
          <w:rFonts w:ascii="Consolas" w:hAnsi="Consolas" w:eastAsia="Consolas" w:cs="Consolas"/>
          <w:sz w:val="21"/>
        </w:rPr>
        <w:t xml:space="preserve">        while len(new_paths) &lt; n:</w:t>
      </w:r>
    </w:p>
    <w:p w14:paraId="432CE5E8">
      <w:pPr>
        <w:pBdr>
          <w:bottom w:val="single" w:color="D9D9D9" w:sz="4" w:space="1"/>
        </w:pBdr>
        <w:spacing w:before="0" w:after="0" w:line="240" w:lineRule="auto"/>
        <w:ind w:left="360"/>
        <w:jc w:val="left"/>
      </w:pPr>
      <w:r>
        <w:rPr>
          <w:rFonts w:ascii="Consolas" w:hAnsi="Consolas" w:eastAsia="Consolas" w:cs="Consolas"/>
          <w:sz w:val="21"/>
        </w:rPr>
        <w:t xml:space="preserve">            # 锦标赛选择两个父代</w:t>
      </w:r>
    </w:p>
    <w:p w14:paraId="23B20FE3">
      <w:pPr>
        <w:pBdr>
          <w:bottom w:val="single" w:color="D9D9D9" w:sz="4" w:space="1"/>
        </w:pBdr>
        <w:spacing w:before="0" w:after="0" w:line="240" w:lineRule="auto"/>
        <w:ind w:left="360"/>
        <w:jc w:val="left"/>
      </w:pPr>
      <w:r>
        <w:rPr>
          <w:rFonts w:ascii="Consolas" w:hAnsi="Consolas" w:eastAsia="Consolas" w:cs="Consolas"/>
          <w:sz w:val="21"/>
        </w:rPr>
        <w:t xml:space="preserve">            p1 = self.operators.tournament_select(elite_paths, elite_distances)</w:t>
      </w:r>
    </w:p>
    <w:p w14:paraId="70B45C69">
      <w:pPr>
        <w:pBdr>
          <w:bottom w:val="single" w:color="D9D9D9" w:sz="4" w:space="1"/>
        </w:pBdr>
        <w:spacing w:before="0" w:after="0" w:line="240" w:lineRule="auto"/>
        <w:ind w:left="360"/>
        <w:jc w:val="left"/>
      </w:pPr>
      <w:r>
        <w:rPr>
          <w:rFonts w:ascii="Consolas" w:hAnsi="Consolas" w:eastAsia="Consolas" w:cs="Consolas"/>
          <w:sz w:val="21"/>
        </w:rPr>
        <w:t xml:space="preserve">            p2 = self.operators.tournament_select(elite_paths, elite_distances)</w:t>
      </w:r>
    </w:p>
    <w:p w14:paraId="596B494B">
      <w:pPr>
        <w:pBdr>
          <w:bottom w:val="single" w:color="D9D9D9" w:sz="4" w:space="1"/>
        </w:pBdr>
        <w:spacing w:before="0" w:after="0" w:line="240" w:lineRule="auto"/>
        <w:ind w:left="360"/>
        <w:jc w:val="left"/>
      </w:pPr>
    </w:p>
    <w:p w14:paraId="64442CBA">
      <w:pPr>
        <w:pBdr>
          <w:bottom w:val="single" w:color="D9D9D9" w:sz="4" w:space="1"/>
        </w:pBdr>
        <w:spacing w:before="0" w:after="0" w:line="240" w:lineRule="auto"/>
        <w:ind w:left="360"/>
        <w:jc w:val="left"/>
      </w:pPr>
      <w:r>
        <w:rPr>
          <w:rFonts w:ascii="Consolas" w:hAnsi="Consolas" w:eastAsia="Consolas" w:cs="Consolas"/>
          <w:sz w:val="21"/>
        </w:rPr>
        <w:t xml:space="preserve">            # 交叉</w:t>
      </w:r>
    </w:p>
    <w:p w14:paraId="0A4B22D8">
      <w:pPr>
        <w:pBdr>
          <w:bottom w:val="single" w:color="D9D9D9" w:sz="4" w:space="1"/>
        </w:pBdr>
        <w:spacing w:before="0" w:after="0" w:line="240" w:lineRule="auto"/>
        <w:ind w:left="360"/>
        <w:jc w:val="left"/>
      </w:pPr>
      <w:r>
        <w:rPr>
          <w:rFonts w:ascii="Consolas" w:hAnsi="Consolas" w:eastAsia="Consolas" w:cs="Consolas"/>
          <w:sz w:val="21"/>
        </w:rPr>
        <w:t xml:space="preserve">            if np.random.random() &lt; self.crossover_rate:</w:t>
      </w:r>
    </w:p>
    <w:p w14:paraId="5CEC77CA">
      <w:pPr>
        <w:pBdr>
          <w:bottom w:val="single" w:color="D9D9D9" w:sz="4" w:space="1"/>
        </w:pBdr>
        <w:spacing w:before="0" w:after="0" w:line="240" w:lineRule="auto"/>
        <w:ind w:left="360"/>
        <w:jc w:val="left"/>
      </w:pPr>
      <w:r>
        <w:rPr>
          <w:rFonts w:ascii="Consolas" w:hAnsi="Consolas" w:eastAsia="Consolas" w:cs="Consolas"/>
          <w:sz w:val="21"/>
        </w:rPr>
        <w:t xml:space="preserve">                child = self.operators.order_crossover(p1, p2, self.n_cities)</w:t>
      </w:r>
    </w:p>
    <w:p w14:paraId="0B790FD3">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75091379">
      <w:pPr>
        <w:pBdr>
          <w:bottom w:val="single" w:color="D9D9D9" w:sz="4" w:space="1"/>
        </w:pBdr>
        <w:spacing w:before="0" w:after="0" w:line="240" w:lineRule="auto"/>
        <w:ind w:left="360"/>
        <w:jc w:val="left"/>
      </w:pPr>
      <w:r>
        <w:rPr>
          <w:rFonts w:ascii="Consolas" w:hAnsi="Consolas" w:eastAsia="Consolas" w:cs="Consolas"/>
          <w:sz w:val="21"/>
        </w:rPr>
        <w:t xml:space="preserve">                child = p1.copy()</w:t>
      </w:r>
    </w:p>
    <w:p w14:paraId="601B70F9">
      <w:pPr>
        <w:pBdr>
          <w:bottom w:val="single" w:color="D9D9D9" w:sz="4" w:space="1"/>
        </w:pBdr>
        <w:spacing w:before="0" w:after="0" w:line="240" w:lineRule="auto"/>
        <w:ind w:left="360"/>
        <w:jc w:val="left"/>
      </w:pPr>
    </w:p>
    <w:p w14:paraId="07C52D02">
      <w:pPr>
        <w:pBdr>
          <w:bottom w:val="single" w:color="D9D9D9" w:sz="4" w:space="1"/>
        </w:pBdr>
        <w:spacing w:before="0" w:after="0" w:line="240" w:lineRule="auto"/>
        <w:ind w:left="360"/>
        <w:jc w:val="left"/>
      </w:pPr>
      <w:r>
        <w:rPr>
          <w:rFonts w:ascii="Consolas" w:hAnsi="Consolas" w:eastAsia="Consolas" w:cs="Consolas"/>
          <w:sz w:val="21"/>
        </w:rPr>
        <w:t xml:space="preserve">            # 变异</w:t>
      </w:r>
    </w:p>
    <w:p w14:paraId="1488BE01">
      <w:pPr>
        <w:pBdr>
          <w:bottom w:val="single" w:color="D9D9D9" w:sz="4" w:space="1"/>
        </w:pBdr>
        <w:spacing w:before="0" w:after="0" w:line="240" w:lineRule="auto"/>
        <w:ind w:left="360"/>
        <w:jc w:val="left"/>
      </w:pPr>
      <w:r>
        <w:rPr>
          <w:rFonts w:ascii="Consolas" w:hAnsi="Consolas" w:eastAsia="Consolas" w:cs="Consolas"/>
          <w:sz w:val="21"/>
        </w:rPr>
        <w:t xml:space="preserve">            if np.random.random() &lt; 0.5:</w:t>
      </w:r>
    </w:p>
    <w:p w14:paraId="112501E6">
      <w:pPr>
        <w:pBdr>
          <w:bottom w:val="single" w:color="D9D9D9" w:sz="4" w:space="1"/>
        </w:pBdr>
        <w:spacing w:before="0" w:after="0" w:line="240" w:lineRule="auto"/>
        <w:ind w:left="360"/>
        <w:jc w:val="left"/>
      </w:pPr>
      <w:r>
        <w:rPr>
          <w:rFonts w:ascii="Consolas" w:hAnsi="Consolas" w:eastAsia="Consolas" w:cs="Consolas"/>
          <w:sz w:val="21"/>
        </w:rPr>
        <w:t xml:space="preserve">                child = self.operators.swap_mutation(child, self.mutation_rate)</w:t>
      </w:r>
    </w:p>
    <w:p w14:paraId="5E81A1E4">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4BC7BED7">
      <w:pPr>
        <w:pBdr>
          <w:bottom w:val="single" w:color="D9D9D9" w:sz="4" w:space="1"/>
        </w:pBdr>
        <w:spacing w:before="0" w:after="0" w:line="240" w:lineRule="auto"/>
        <w:ind w:left="360"/>
        <w:jc w:val="left"/>
      </w:pPr>
      <w:r>
        <w:rPr>
          <w:rFonts w:ascii="Consolas" w:hAnsi="Consolas" w:eastAsia="Consolas" w:cs="Consolas"/>
          <w:sz w:val="21"/>
        </w:rPr>
        <w:t xml:space="preserve">                child = self.operators.reverse_mutation(child, self.mutation_rate)</w:t>
      </w:r>
    </w:p>
    <w:p w14:paraId="6ABF131D">
      <w:pPr>
        <w:pBdr>
          <w:bottom w:val="single" w:color="D9D9D9" w:sz="4" w:space="1"/>
        </w:pBdr>
        <w:spacing w:before="0" w:after="0" w:line="240" w:lineRule="auto"/>
        <w:ind w:left="360"/>
        <w:jc w:val="left"/>
      </w:pPr>
    </w:p>
    <w:p w14:paraId="43F2CF19">
      <w:pPr>
        <w:pBdr>
          <w:bottom w:val="single" w:color="D9D9D9" w:sz="4" w:space="1"/>
        </w:pBdr>
        <w:spacing w:before="0" w:after="0" w:line="240" w:lineRule="auto"/>
        <w:ind w:left="360"/>
        <w:jc w:val="left"/>
      </w:pPr>
      <w:r>
        <w:rPr>
          <w:rFonts w:ascii="Consolas" w:hAnsi="Consolas" w:eastAsia="Consolas" w:cs="Consolas"/>
          <w:sz w:val="21"/>
        </w:rPr>
        <w:t xml:space="preserve">            new_paths.append(child)</w:t>
      </w:r>
    </w:p>
    <w:p w14:paraId="10438164">
      <w:pPr>
        <w:pBdr>
          <w:bottom w:val="single" w:color="D9D9D9" w:sz="4" w:space="1"/>
        </w:pBdr>
        <w:spacing w:before="0" w:after="0" w:line="240" w:lineRule="auto"/>
        <w:ind w:left="360"/>
        <w:jc w:val="left"/>
      </w:pPr>
    </w:p>
    <w:p w14:paraId="4F17C5E2">
      <w:pPr>
        <w:pBdr>
          <w:bottom w:val="single" w:color="D9D9D9" w:sz="4" w:space="1"/>
        </w:pBdr>
        <w:spacing w:before="0" w:after="0" w:line="240" w:lineRule="auto"/>
        <w:ind w:left="360"/>
        <w:jc w:val="left"/>
      </w:pPr>
      <w:r>
        <w:rPr>
          <w:rFonts w:ascii="Consolas" w:hAnsi="Consolas" w:eastAsia="Consolas" w:cs="Consolas"/>
          <w:sz w:val="21"/>
        </w:rPr>
        <w:t xml:space="preserve">        # 计算新种群的距离</w:t>
      </w:r>
    </w:p>
    <w:p w14:paraId="16857FBE">
      <w:pPr>
        <w:pBdr>
          <w:bottom w:val="single" w:color="D9D9D9" w:sz="4" w:space="1"/>
        </w:pBdr>
        <w:spacing w:before="0" w:after="0" w:line="240" w:lineRule="auto"/>
        <w:ind w:left="360"/>
        <w:jc w:val="left"/>
      </w:pPr>
      <w:r>
        <w:rPr>
          <w:rFonts w:ascii="Consolas" w:hAnsi="Consolas" w:eastAsia="Consolas" w:cs="Consolas"/>
          <w:sz w:val="21"/>
        </w:rPr>
        <w:t xml:space="preserve">        if self.distance_matrix is not None:</w:t>
      </w:r>
    </w:p>
    <w:p w14:paraId="700E5040">
      <w:pPr>
        <w:pBdr>
          <w:bottom w:val="single" w:color="D9D9D9" w:sz="4" w:space="1"/>
        </w:pBdr>
        <w:spacing w:before="0" w:after="0" w:line="240" w:lineRule="auto"/>
        <w:ind w:left="360"/>
        <w:jc w:val="left"/>
      </w:pPr>
      <w:r>
        <w:rPr>
          <w:rFonts w:ascii="Consolas" w:hAnsi="Consolas" w:eastAsia="Consolas" w:cs="Consolas"/>
          <w:sz w:val="21"/>
        </w:rPr>
        <w:t xml:space="preserve">            new_distances = [DistanceCalculator.calculate_path_distance(p, self.distance_matrix)</w:t>
      </w:r>
    </w:p>
    <w:p w14:paraId="0F0B171D">
      <w:pPr>
        <w:pBdr>
          <w:bottom w:val="single" w:color="D9D9D9" w:sz="4" w:space="1"/>
        </w:pBdr>
        <w:spacing w:before="0" w:after="0" w:line="240" w:lineRule="auto"/>
        <w:ind w:left="360"/>
        <w:jc w:val="left"/>
      </w:pPr>
      <w:r>
        <w:rPr>
          <w:rFonts w:ascii="Consolas" w:hAnsi="Consolas" w:eastAsia="Consolas" w:cs="Consolas"/>
          <w:sz w:val="21"/>
        </w:rPr>
        <w:t xml:space="preserve">                            for p in new_paths]</w:t>
      </w:r>
    </w:p>
    <w:p w14:paraId="54A3DFC4">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2EE6B48A">
      <w:pPr>
        <w:pBdr>
          <w:bottom w:val="single" w:color="D9D9D9" w:sz="4" w:space="1"/>
        </w:pBdr>
        <w:spacing w:before="0" w:after="0" w:line="240" w:lineRule="auto"/>
        <w:ind w:left="360"/>
        <w:jc w:val="left"/>
      </w:pPr>
      <w:r>
        <w:rPr>
          <w:rFonts w:ascii="Consolas" w:hAnsi="Consolas" w:eastAsia="Consolas" w:cs="Consolas"/>
          <w:sz w:val="21"/>
        </w:rPr>
        <w:t xml:space="preserve">            new_distances = distances[:len(new_paths)]</w:t>
      </w:r>
    </w:p>
    <w:p w14:paraId="62B6D039">
      <w:pPr>
        <w:pBdr>
          <w:bottom w:val="single" w:color="D9D9D9" w:sz="4" w:space="1"/>
        </w:pBdr>
        <w:spacing w:before="0" w:after="0" w:line="240" w:lineRule="auto"/>
        <w:ind w:left="360"/>
        <w:jc w:val="left"/>
      </w:pPr>
    </w:p>
    <w:p w14:paraId="208B1B01">
      <w:pPr>
        <w:pBdr>
          <w:bottom w:val="single" w:color="D9D9D9" w:sz="4" w:space="1"/>
        </w:pBdr>
        <w:spacing w:before="0" w:after="0" w:line="240" w:lineRule="auto"/>
        <w:ind w:left="360"/>
        <w:jc w:val="left"/>
      </w:pPr>
      <w:r>
        <w:rPr>
          <w:rFonts w:ascii="Consolas" w:hAnsi="Consolas" w:eastAsia="Consolas" w:cs="Consolas"/>
          <w:sz w:val="21"/>
        </w:rPr>
        <w:t xml:space="preserve">        return new_paths, new_distances</w:t>
      </w:r>
    </w:p>
    <w:p w14:paraId="71A03C90">
      <w:pPr>
        <w:spacing w:before="0" w:after="120" w:line="240" w:lineRule="auto"/>
        <w:jc w:val="left"/>
      </w:pPr>
    </w:p>
    <w:p w14:paraId="38A76D81">
      <w:pPr>
        <w:spacing w:before="0" w:after="0" w:line="360" w:lineRule="auto"/>
        <w:jc w:val="left"/>
      </w:pPr>
      <w:r>
        <w:rPr>
          <w:rFonts w:ascii="宋体" w:hAnsi="宋体" w:eastAsia="宋体" w:cs="宋体"/>
          <w:b/>
          <w:sz w:val="24"/>
        </w:rPr>
        <w:t>实现要点：</w:t>
      </w:r>
    </w:p>
    <w:p w14:paraId="2DEEBB64">
      <w:pPr>
        <w:pStyle w:val="16"/>
        <w:spacing w:before="0" w:after="0" w:line="360" w:lineRule="auto"/>
        <w:jc w:val="both"/>
      </w:pPr>
      <w:r>
        <w:rPr>
          <w:rFonts w:ascii="宋体" w:hAnsi="宋体" w:eastAsia="宋体" w:cs="宋体"/>
          <w:b w:val="0"/>
          <w:sz w:val="24"/>
        </w:rPr>
        <w:t>锦标赛选择维持选择压力</w:t>
      </w:r>
    </w:p>
    <w:p w14:paraId="645C8589">
      <w:pPr>
        <w:pStyle w:val="16"/>
        <w:spacing w:before="0" w:after="0" w:line="360" w:lineRule="auto"/>
        <w:jc w:val="both"/>
      </w:pPr>
      <w:r>
        <w:rPr>
          <w:rFonts w:ascii="宋体" w:hAnsi="宋体" w:eastAsia="宋体" w:cs="宋体"/>
          <w:b w:val="0"/>
          <w:sz w:val="24"/>
        </w:rPr>
        <w:t>OX交叉保持父代路径片段</w:t>
      </w:r>
    </w:p>
    <w:p w14:paraId="43448042">
      <w:pPr>
        <w:pStyle w:val="16"/>
        <w:spacing w:before="0" w:after="0" w:line="360" w:lineRule="auto"/>
        <w:jc w:val="both"/>
      </w:pPr>
      <w:r>
        <w:rPr>
          <w:rFonts w:ascii="宋体" w:hAnsi="宋体" w:eastAsia="宋体" w:cs="宋体"/>
          <w:b w:val="0"/>
          <w:sz w:val="24"/>
        </w:rPr>
        <w:t>变异采用交换和反转的组合策略</w:t>
      </w:r>
    </w:p>
    <w:p w14:paraId="5D6A855B">
      <w:pPr>
        <w:spacing w:before="120" w:after="120" w:line="360" w:lineRule="auto"/>
        <w:jc w:val="left"/>
      </w:pPr>
      <w:r>
        <w:rPr>
          <w:rFonts w:ascii="黑体" w:hAnsi="黑体" w:eastAsia="黑体" w:cs="黑体"/>
          <w:b/>
          <w:sz w:val="30"/>
        </w:rPr>
        <w:t>4.3.3 2-opt优化器实现</w:t>
      </w:r>
    </w:p>
    <w:p w14:paraId="2CBBDE55">
      <w:pPr>
        <w:spacing w:before="0" w:after="0" w:line="360" w:lineRule="auto"/>
        <w:ind w:firstLine="480"/>
        <w:jc w:val="both"/>
      </w:pPr>
      <w:r>
        <w:rPr>
          <w:rFonts w:ascii="宋体" w:hAnsi="宋体" w:eastAsia="宋体" w:cs="宋体"/>
          <w:b w:val="0"/>
          <w:sz w:val="24"/>
        </w:rPr>
        <w:t>2-opt优化器TwoOptOptimizer负责对路径进行局部搜索优化。实现代码如下：</w:t>
      </w:r>
    </w:p>
    <w:p w14:paraId="0CB68A5D">
      <w:pPr>
        <w:spacing w:before="120" w:after="60" w:line="360" w:lineRule="auto"/>
        <w:jc w:val="left"/>
      </w:pPr>
      <w:r>
        <w:rPr>
          <w:rFonts w:ascii="宋体" w:hAnsi="宋体" w:eastAsia="宋体" w:cs="宋体"/>
          <w:b/>
          <w:sz w:val="24"/>
        </w:rPr>
        <w:t>python 代码</w:t>
      </w:r>
    </w:p>
    <w:p w14:paraId="336E6799">
      <w:pPr>
        <w:pBdr>
          <w:bottom w:val="single" w:color="D9D9D9" w:sz="4" w:space="1"/>
        </w:pBdr>
        <w:spacing w:before="0" w:after="0" w:line="240" w:lineRule="auto"/>
        <w:ind w:left="360"/>
        <w:jc w:val="left"/>
      </w:pPr>
      <w:r>
        <w:rPr>
          <w:rFonts w:ascii="Consolas" w:hAnsi="Consolas" w:eastAsia="Consolas" w:cs="Consolas"/>
          <w:sz w:val="21"/>
        </w:rPr>
        <w:t>class TwoOptOptimizer:</w:t>
      </w:r>
    </w:p>
    <w:p w14:paraId="2EB718F6">
      <w:pPr>
        <w:pBdr>
          <w:bottom w:val="single" w:color="D9D9D9" w:sz="4" w:space="1"/>
        </w:pBdr>
        <w:spacing w:before="0" w:after="0" w:line="240" w:lineRule="auto"/>
        <w:ind w:left="360"/>
        <w:jc w:val="left"/>
      </w:pPr>
      <w:r>
        <w:rPr>
          <w:rFonts w:ascii="Consolas" w:hAnsi="Consolas" w:eastAsia="Consolas" w:cs="Consolas"/>
          <w:sz w:val="21"/>
        </w:rPr>
        <w:t xml:space="preserve">    """2-opt优化器"""</w:t>
      </w:r>
    </w:p>
    <w:p w14:paraId="60939260">
      <w:pPr>
        <w:pBdr>
          <w:bottom w:val="single" w:color="D9D9D9" w:sz="4" w:space="1"/>
        </w:pBdr>
        <w:spacing w:before="0" w:after="0" w:line="240" w:lineRule="auto"/>
        <w:ind w:left="360"/>
        <w:jc w:val="left"/>
      </w:pPr>
    </w:p>
    <w:p w14:paraId="52ED2B39">
      <w:pPr>
        <w:pBdr>
          <w:bottom w:val="single" w:color="D9D9D9" w:sz="4" w:space="1"/>
        </w:pBdr>
        <w:spacing w:before="0" w:after="0" w:line="240" w:lineRule="auto"/>
        <w:ind w:left="360"/>
        <w:jc w:val="left"/>
      </w:pPr>
      <w:r>
        <w:rPr>
          <w:rFonts w:ascii="Consolas" w:hAnsi="Consolas" w:eastAsia="Consolas" w:cs="Consolas"/>
          <w:sz w:val="21"/>
        </w:rPr>
        <w:t xml:space="preserve">    def __init__(self, distance_matrix: np.ndarray):</w:t>
      </w:r>
    </w:p>
    <w:p w14:paraId="3273D151">
      <w:pPr>
        <w:pBdr>
          <w:bottom w:val="single" w:color="D9D9D9" w:sz="4" w:space="1"/>
        </w:pBdr>
        <w:spacing w:before="0" w:after="0" w:line="240" w:lineRule="auto"/>
        <w:ind w:left="360"/>
        <w:jc w:val="left"/>
      </w:pPr>
      <w:r>
        <w:rPr>
          <w:rFonts w:ascii="Consolas" w:hAnsi="Consolas" w:eastAsia="Consolas" w:cs="Consolas"/>
          <w:sz w:val="21"/>
        </w:rPr>
        <w:t xml:space="preserve">        """</w:t>
      </w:r>
    </w:p>
    <w:p w14:paraId="2B2F431A">
      <w:pPr>
        <w:pBdr>
          <w:bottom w:val="single" w:color="D9D9D9" w:sz="4" w:space="1"/>
        </w:pBdr>
        <w:spacing w:before="0" w:after="0" w:line="240" w:lineRule="auto"/>
        <w:ind w:left="360"/>
        <w:jc w:val="left"/>
      </w:pPr>
      <w:r>
        <w:rPr>
          <w:rFonts w:ascii="Consolas" w:hAnsi="Consolas" w:eastAsia="Consolas" w:cs="Consolas"/>
          <w:sz w:val="21"/>
        </w:rPr>
        <w:t xml:space="preserve">        初始化2-opt优化器</w:t>
      </w:r>
    </w:p>
    <w:p w14:paraId="405F432B">
      <w:pPr>
        <w:pBdr>
          <w:bottom w:val="single" w:color="D9D9D9" w:sz="4" w:space="1"/>
        </w:pBdr>
        <w:spacing w:before="0" w:after="0" w:line="240" w:lineRule="auto"/>
        <w:ind w:left="360"/>
        <w:jc w:val="left"/>
      </w:pPr>
      <w:r>
        <w:rPr>
          <w:rFonts w:ascii="Consolas" w:hAnsi="Consolas" w:eastAsia="Consolas" w:cs="Consolas"/>
          <w:sz w:val="21"/>
        </w:rPr>
        <w:t xml:space="preserve">        :param distance_matrix: 距离矩阵</w:t>
      </w:r>
    </w:p>
    <w:p w14:paraId="1A7C6F89">
      <w:pPr>
        <w:pBdr>
          <w:bottom w:val="single" w:color="D9D9D9" w:sz="4" w:space="1"/>
        </w:pBdr>
        <w:spacing w:before="0" w:after="0" w:line="240" w:lineRule="auto"/>
        <w:ind w:left="360"/>
        <w:jc w:val="left"/>
      </w:pPr>
      <w:r>
        <w:rPr>
          <w:rFonts w:ascii="Consolas" w:hAnsi="Consolas" w:eastAsia="Consolas" w:cs="Consolas"/>
          <w:sz w:val="21"/>
        </w:rPr>
        <w:t xml:space="preserve">        """</w:t>
      </w:r>
    </w:p>
    <w:p w14:paraId="22D6F57F">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6FE212CA">
      <w:pPr>
        <w:pBdr>
          <w:bottom w:val="single" w:color="D9D9D9" w:sz="4" w:space="1"/>
        </w:pBdr>
        <w:spacing w:before="0" w:after="0" w:line="240" w:lineRule="auto"/>
        <w:ind w:left="360"/>
        <w:jc w:val="left"/>
      </w:pPr>
      <w:r>
        <w:rPr>
          <w:rFonts w:ascii="Consolas" w:hAnsi="Consolas" w:eastAsia="Consolas" w:cs="Consolas"/>
          <w:sz w:val="21"/>
        </w:rPr>
        <w:t xml:space="preserve">        self.n_cities = len(distance_matrix)</w:t>
      </w:r>
    </w:p>
    <w:p w14:paraId="52E655A8">
      <w:pPr>
        <w:pBdr>
          <w:bottom w:val="single" w:color="D9D9D9" w:sz="4" w:space="1"/>
        </w:pBdr>
        <w:spacing w:before="0" w:after="0" w:line="240" w:lineRule="auto"/>
        <w:ind w:left="360"/>
        <w:jc w:val="left"/>
      </w:pPr>
    </w:p>
    <w:p w14:paraId="28F7652C">
      <w:pPr>
        <w:pBdr>
          <w:bottom w:val="single" w:color="D9D9D9" w:sz="4" w:space="1"/>
        </w:pBdr>
        <w:spacing w:before="0" w:after="0" w:line="240" w:lineRule="auto"/>
        <w:ind w:left="360"/>
        <w:jc w:val="left"/>
      </w:pPr>
      <w:r>
        <w:rPr>
          <w:rFonts w:ascii="Consolas" w:hAnsi="Consolas" w:eastAsia="Consolas" w:cs="Consolas"/>
          <w:sz w:val="21"/>
        </w:rPr>
        <w:t xml:space="preserve">    def optimize(self, path: List[int]) -&gt; Tuple[List[int], float]:</w:t>
      </w:r>
    </w:p>
    <w:p w14:paraId="06EC33EC">
      <w:pPr>
        <w:pBdr>
          <w:bottom w:val="single" w:color="D9D9D9" w:sz="4" w:space="1"/>
        </w:pBdr>
        <w:spacing w:before="0" w:after="0" w:line="240" w:lineRule="auto"/>
        <w:ind w:left="360"/>
        <w:jc w:val="left"/>
      </w:pPr>
      <w:r>
        <w:rPr>
          <w:rFonts w:ascii="Consolas" w:hAnsi="Consolas" w:eastAsia="Consolas" w:cs="Consolas"/>
          <w:sz w:val="21"/>
        </w:rPr>
        <w:t xml:space="preserve">        """</w:t>
      </w:r>
    </w:p>
    <w:p w14:paraId="4D343078">
      <w:pPr>
        <w:pBdr>
          <w:bottom w:val="single" w:color="D9D9D9" w:sz="4" w:space="1"/>
        </w:pBdr>
        <w:spacing w:before="0" w:after="0" w:line="240" w:lineRule="auto"/>
        <w:ind w:left="360"/>
        <w:jc w:val="left"/>
      </w:pPr>
      <w:r>
        <w:rPr>
          <w:rFonts w:ascii="Consolas" w:hAnsi="Consolas" w:eastAsia="Consolas" w:cs="Consolas"/>
          <w:sz w:val="21"/>
        </w:rPr>
        <w:t xml:space="preserve">        对路径进行2-opt优化</w:t>
      </w:r>
    </w:p>
    <w:p w14:paraId="634C82E4">
      <w:pPr>
        <w:pBdr>
          <w:bottom w:val="single" w:color="D9D9D9" w:sz="4" w:space="1"/>
        </w:pBdr>
        <w:spacing w:before="0" w:after="0" w:line="240" w:lineRule="auto"/>
        <w:ind w:left="360"/>
        <w:jc w:val="left"/>
      </w:pPr>
      <w:r>
        <w:rPr>
          <w:rFonts w:ascii="Consolas" w:hAnsi="Consolas" w:eastAsia="Consolas" w:cs="Consolas"/>
          <w:sz w:val="21"/>
        </w:rPr>
        <w:t xml:space="preserve">        :param path: 输入路径</w:t>
      </w:r>
    </w:p>
    <w:p w14:paraId="470614D5">
      <w:pPr>
        <w:pBdr>
          <w:bottom w:val="single" w:color="D9D9D9" w:sz="4" w:space="1"/>
        </w:pBdr>
        <w:spacing w:before="0" w:after="0" w:line="240" w:lineRule="auto"/>
        <w:ind w:left="360"/>
        <w:jc w:val="left"/>
      </w:pPr>
      <w:r>
        <w:rPr>
          <w:rFonts w:ascii="Consolas" w:hAnsi="Consolas" w:eastAsia="Consolas" w:cs="Consolas"/>
          <w:sz w:val="21"/>
        </w:rPr>
        <w:t xml:space="preserve">        :return: 优化后的路径和距离</w:t>
      </w:r>
    </w:p>
    <w:p w14:paraId="4BE7EDC1">
      <w:pPr>
        <w:pBdr>
          <w:bottom w:val="single" w:color="D9D9D9" w:sz="4" w:space="1"/>
        </w:pBdr>
        <w:spacing w:before="0" w:after="0" w:line="240" w:lineRule="auto"/>
        <w:ind w:left="360"/>
        <w:jc w:val="left"/>
      </w:pPr>
      <w:r>
        <w:rPr>
          <w:rFonts w:ascii="Consolas" w:hAnsi="Consolas" w:eastAsia="Consolas" w:cs="Consolas"/>
          <w:sz w:val="21"/>
        </w:rPr>
        <w:t xml:space="preserve">        """</w:t>
      </w:r>
    </w:p>
    <w:p w14:paraId="689A9E86">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317E7EAB">
      <w:pPr>
        <w:pBdr>
          <w:bottom w:val="single" w:color="D9D9D9" w:sz="4" w:space="1"/>
        </w:pBdr>
        <w:spacing w:before="0" w:after="0" w:line="240" w:lineRule="auto"/>
        <w:ind w:left="360"/>
        <w:jc w:val="left"/>
      </w:pPr>
      <w:r>
        <w:rPr>
          <w:rFonts w:ascii="Consolas" w:hAnsi="Consolas" w:eastAsia="Consolas" w:cs="Consolas"/>
          <w:sz w:val="21"/>
        </w:rPr>
        <w:t xml:space="preserve">        best_path = path.copy()</w:t>
      </w:r>
    </w:p>
    <w:p w14:paraId="3C52F1D7">
      <w:pPr>
        <w:pBdr>
          <w:bottom w:val="single" w:color="D9D9D9" w:sz="4" w:space="1"/>
        </w:pBdr>
        <w:spacing w:before="0" w:after="0" w:line="240" w:lineRule="auto"/>
        <w:ind w:left="360"/>
        <w:jc w:val="left"/>
      </w:pPr>
      <w:r>
        <w:rPr>
          <w:rFonts w:ascii="Consolas" w:hAnsi="Consolas" w:eastAsia="Consolas" w:cs="Consolas"/>
          <w:sz w:val="21"/>
        </w:rPr>
        <w:t xml:space="preserve">        best_distance = DistanceCalculator.calculate_path_distance(best_path, self.distance_matrix)</w:t>
      </w:r>
    </w:p>
    <w:p w14:paraId="0A3FEB30">
      <w:pPr>
        <w:pBdr>
          <w:bottom w:val="single" w:color="D9D9D9" w:sz="4" w:space="1"/>
        </w:pBdr>
        <w:spacing w:before="0" w:after="0" w:line="240" w:lineRule="auto"/>
        <w:ind w:left="360"/>
        <w:jc w:val="left"/>
      </w:pPr>
    </w:p>
    <w:p w14:paraId="51F8C588">
      <w:pPr>
        <w:pBdr>
          <w:bottom w:val="single" w:color="D9D9D9" w:sz="4" w:space="1"/>
        </w:pBdr>
        <w:spacing w:before="0" w:after="0" w:line="240" w:lineRule="auto"/>
        <w:ind w:left="360"/>
        <w:jc w:val="left"/>
      </w:pPr>
      <w:r>
        <w:rPr>
          <w:rFonts w:ascii="Consolas" w:hAnsi="Consolas" w:eastAsia="Consolas" w:cs="Consolas"/>
          <w:sz w:val="21"/>
        </w:rPr>
        <w:t xml:space="preserve">        while improved:</w:t>
      </w:r>
    </w:p>
    <w:p w14:paraId="069B0CDE">
      <w:pPr>
        <w:pBdr>
          <w:bottom w:val="single" w:color="D9D9D9" w:sz="4" w:space="1"/>
        </w:pBdr>
        <w:spacing w:before="0" w:after="0" w:line="240" w:lineRule="auto"/>
        <w:ind w:left="360"/>
        <w:jc w:val="left"/>
      </w:pPr>
      <w:r>
        <w:rPr>
          <w:rFonts w:ascii="Consolas" w:hAnsi="Consolas" w:eastAsia="Consolas" w:cs="Consolas"/>
          <w:sz w:val="21"/>
        </w:rPr>
        <w:t xml:space="preserve">            improved = False</w:t>
      </w:r>
    </w:p>
    <w:p w14:paraId="5F69099A">
      <w:pPr>
        <w:pBdr>
          <w:bottom w:val="single" w:color="D9D9D9" w:sz="4" w:space="1"/>
        </w:pBdr>
        <w:spacing w:before="0" w:after="0" w:line="240" w:lineRule="auto"/>
        <w:ind w:left="360"/>
        <w:jc w:val="left"/>
      </w:pPr>
      <w:r>
        <w:rPr>
          <w:rFonts w:ascii="Consolas" w:hAnsi="Consolas" w:eastAsia="Consolas" w:cs="Consolas"/>
          <w:sz w:val="21"/>
        </w:rPr>
        <w:t xml:space="preserve">            for i in range(1, len(best_path) - 2):</w:t>
      </w:r>
    </w:p>
    <w:p w14:paraId="0A729F45">
      <w:pPr>
        <w:pBdr>
          <w:bottom w:val="single" w:color="D9D9D9" w:sz="4" w:space="1"/>
        </w:pBdr>
        <w:spacing w:before="0" w:after="0" w:line="240" w:lineRule="auto"/>
        <w:ind w:left="360"/>
        <w:jc w:val="left"/>
      </w:pPr>
      <w:r>
        <w:rPr>
          <w:rFonts w:ascii="Consolas" w:hAnsi="Consolas" w:eastAsia="Consolas" w:cs="Consolas"/>
          <w:sz w:val="21"/>
        </w:rPr>
        <w:t xml:space="preserve">                for j in range(i + 1, len(best_path) - 1):</w:t>
      </w:r>
    </w:p>
    <w:p w14:paraId="68FFC823">
      <w:pPr>
        <w:pBdr>
          <w:bottom w:val="single" w:color="D9D9D9" w:sz="4" w:space="1"/>
        </w:pBdr>
        <w:spacing w:before="0" w:after="0" w:line="240" w:lineRule="auto"/>
        <w:ind w:left="360"/>
        <w:jc w:val="left"/>
      </w:pPr>
      <w:r>
        <w:rPr>
          <w:rFonts w:ascii="Consolas" w:hAnsi="Consolas" w:eastAsia="Consolas" w:cs="Consolas"/>
          <w:sz w:val="21"/>
        </w:rPr>
        <w:t xml:space="preserve">                    # 索引有效性检查</w:t>
      </w:r>
    </w:p>
    <w:p w14:paraId="7872D3FC">
      <w:pPr>
        <w:pBdr>
          <w:bottom w:val="single" w:color="D9D9D9" w:sz="4" w:space="1"/>
        </w:pBdr>
        <w:spacing w:before="0" w:after="0" w:line="240" w:lineRule="auto"/>
        <w:ind w:left="360"/>
        <w:jc w:val="left"/>
      </w:pPr>
      <w:r>
        <w:rPr>
          <w:rFonts w:ascii="Consolas" w:hAnsi="Consolas" w:eastAsia="Consolas" w:cs="Consolas"/>
          <w:sz w:val="21"/>
        </w:rPr>
        <w:t xml:space="preserve">                    if (best_path[i - 1] &gt;= self.n_cities or best_path[i] &gt;= self.n_cities or</w:t>
      </w:r>
    </w:p>
    <w:p w14:paraId="4FD30F2D">
      <w:pPr>
        <w:pBdr>
          <w:bottom w:val="single" w:color="D9D9D9" w:sz="4" w:space="1"/>
        </w:pBdr>
        <w:spacing w:before="0" w:after="0" w:line="240" w:lineRule="auto"/>
        <w:ind w:left="360"/>
        <w:jc w:val="left"/>
      </w:pPr>
      <w:r>
        <w:rPr>
          <w:rFonts w:ascii="Consolas" w:hAnsi="Consolas" w:eastAsia="Consolas" w:cs="Consolas"/>
          <w:sz w:val="21"/>
        </w:rPr>
        <w:t xml:space="preserve">                            best_path[j] &gt;= self.n_cities or best_path[j + 1] &gt;= self.n_cities):</w:t>
      </w:r>
    </w:p>
    <w:p w14:paraId="607FB0D0">
      <w:pPr>
        <w:pBdr>
          <w:bottom w:val="single" w:color="D9D9D9" w:sz="4" w:space="1"/>
        </w:pBdr>
        <w:spacing w:before="0" w:after="0" w:line="240" w:lineRule="auto"/>
        <w:ind w:left="360"/>
        <w:jc w:val="left"/>
      </w:pPr>
      <w:r>
        <w:rPr>
          <w:rFonts w:ascii="Consolas" w:hAnsi="Consolas" w:eastAsia="Consolas" w:cs="Consolas"/>
          <w:sz w:val="21"/>
        </w:rPr>
        <w:t xml:space="preserve">                        continue</w:t>
      </w:r>
    </w:p>
    <w:p w14:paraId="1A7D37DA">
      <w:pPr>
        <w:pBdr>
          <w:bottom w:val="single" w:color="D9D9D9" w:sz="4" w:space="1"/>
        </w:pBdr>
        <w:spacing w:before="0" w:after="0" w:line="240" w:lineRule="auto"/>
        <w:ind w:left="360"/>
        <w:jc w:val="left"/>
      </w:pPr>
    </w:p>
    <w:p w14:paraId="4051EE05">
      <w:pPr>
        <w:pBdr>
          <w:bottom w:val="single" w:color="D9D9D9" w:sz="4" w:space="1"/>
        </w:pBdr>
        <w:spacing w:before="0" w:after="0" w:line="240" w:lineRule="auto"/>
        <w:ind w:left="360"/>
        <w:jc w:val="left"/>
      </w:pPr>
      <w:r>
        <w:rPr>
          <w:rFonts w:ascii="Consolas" w:hAnsi="Consolas" w:eastAsia="Consolas" w:cs="Consolas"/>
          <w:sz w:val="21"/>
        </w:rPr>
        <w:t xml:space="preserve">                    # 计算距离变化</w:t>
      </w:r>
    </w:p>
    <w:p w14:paraId="32D0191B">
      <w:pPr>
        <w:pBdr>
          <w:bottom w:val="single" w:color="D9D9D9" w:sz="4" w:space="1"/>
        </w:pBdr>
        <w:spacing w:before="0" w:after="0" w:line="240" w:lineRule="auto"/>
        <w:ind w:left="360"/>
        <w:jc w:val="left"/>
      </w:pPr>
      <w:r>
        <w:rPr>
          <w:rFonts w:ascii="Consolas" w:hAnsi="Consolas" w:eastAsia="Consolas" w:cs="Consolas"/>
          <w:sz w:val="21"/>
        </w:rPr>
        <w:t xml:space="preserve">                    delta = DistanceCalculator.calculate_2opt_delta(</w:t>
      </w:r>
    </w:p>
    <w:p w14:paraId="0B946F11">
      <w:pPr>
        <w:pBdr>
          <w:bottom w:val="single" w:color="D9D9D9" w:sz="4" w:space="1"/>
        </w:pBdr>
        <w:spacing w:before="0" w:after="0" w:line="240" w:lineRule="auto"/>
        <w:ind w:left="360"/>
        <w:jc w:val="left"/>
      </w:pPr>
      <w:r>
        <w:rPr>
          <w:rFonts w:ascii="Consolas" w:hAnsi="Consolas" w:eastAsia="Consolas" w:cs="Consolas"/>
          <w:sz w:val="21"/>
        </w:rPr>
        <w:t xml:space="preserve">                        self.distance_matrix, best_path, i, j</w:t>
      </w:r>
    </w:p>
    <w:p w14:paraId="0FC96025">
      <w:pPr>
        <w:pBdr>
          <w:bottom w:val="single" w:color="D9D9D9" w:sz="4" w:space="1"/>
        </w:pBdr>
        <w:spacing w:before="0" w:after="0" w:line="240" w:lineRule="auto"/>
        <w:ind w:left="360"/>
        <w:jc w:val="left"/>
      </w:pPr>
      <w:r>
        <w:rPr>
          <w:rFonts w:ascii="Consolas" w:hAnsi="Consolas" w:eastAsia="Consolas" w:cs="Consolas"/>
          <w:sz w:val="21"/>
        </w:rPr>
        <w:t xml:space="preserve">                    )</w:t>
      </w:r>
    </w:p>
    <w:p w14:paraId="06FDE478">
      <w:pPr>
        <w:pBdr>
          <w:bottom w:val="single" w:color="D9D9D9" w:sz="4" w:space="1"/>
        </w:pBdr>
        <w:spacing w:before="0" w:after="0" w:line="240" w:lineRule="auto"/>
        <w:ind w:left="360"/>
        <w:jc w:val="left"/>
      </w:pPr>
    </w:p>
    <w:p w14:paraId="45E8D635">
      <w:pPr>
        <w:pBdr>
          <w:bottom w:val="single" w:color="D9D9D9" w:sz="4" w:space="1"/>
        </w:pBdr>
        <w:spacing w:before="0" w:after="0" w:line="240" w:lineRule="auto"/>
        <w:ind w:left="360"/>
        <w:jc w:val="left"/>
      </w:pPr>
      <w:r>
        <w:rPr>
          <w:rFonts w:ascii="Consolas" w:hAnsi="Consolas" w:eastAsia="Consolas" w:cs="Consolas"/>
          <w:sz w:val="21"/>
        </w:rPr>
        <w:t xml:space="preserve">                    if delta &lt; -1e-10:</w:t>
      </w:r>
    </w:p>
    <w:p w14:paraId="7F66EE4D">
      <w:pPr>
        <w:pBdr>
          <w:bottom w:val="single" w:color="D9D9D9" w:sz="4" w:space="1"/>
        </w:pBdr>
        <w:spacing w:before="0" w:after="0" w:line="240" w:lineRule="auto"/>
        <w:ind w:left="360"/>
        <w:jc w:val="left"/>
      </w:pPr>
      <w:r>
        <w:rPr>
          <w:rFonts w:ascii="Consolas" w:hAnsi="Consolas" w:eastAsia="Consolas" w:cs="Consolas"/>
          <w:sz w:val="21"/>
        </w:rPr>
        <w:t xml:space="preserve">                        # 执行2-opt交换</w:t>
      </w:r>
    </w:p>
    <w:p w14:paraId="43EA14B6">
      <w:pPr>
        <w:pBdr>
          <w:bottom w:val="single" w:color="D9D9D9" w:sz="4" w:space="1"/>
        </w:pBdr>
        <w:spacing w:before="0" w:after="0" w:line="240" w:lineRule="auto"/>
        <w:ind w:left="360"/>
        <w:jc w:val="left"/>
      </w:pPr>
      <w:r>
        <w:rPr>
          <w:rFonts w:ascii="Consolas" w:hAnsi="Consolas" w:eastAsia="Consolas" w:cs="Consolas"/>
          <w:sz w:val="21"/>
        </w:rPr>
        <w:t xml:space="preserve">                        best_path[i:j + 1] = reversed(best_path[i:j + 1])</w:t>
      </w:r>
    </w:p>
    <w:p w14:paraId="74921B6A">
      <w:pPr>
        <w:pBdr>
          <w:bottom w:val="single" w:color="D9D9D9" w:sz="4" w:space="1"/>
        </w:pBdr>
        <w:spacing w:before="0" w:after="0" w:line="240" w:lineRule="auto"/>
        <w:ind w:left="360"/>
        <w:jc w:val="left"/>
      </w:pPr>
      <w:r>
        <w:rPr>
          <w:rFonts w:ascii="Consolas" w:hAnsi="Consolas" w:eastAsia="Consolas" w:cs="Consolas"/>
          <w:sz w:val="21"/>
        </w:rPr>
        <w:t xml:space="preserve">                        best_distance += delta</w:t>
      </w:r>
    </w:p>
    <w:p w14:paraId="1C318FC5">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375C61CA">
      <w:pPr>
        <w:pBdr>
          <w:bottom w:val="single" w:color="D9D9D9" w:sz="4" w:space="1"/>
        </w:pBdr>
        <w:spacing w:before="0" w:after="0" w:line="240" w:lineRule="auto"/>
        <w:ind w:left="360"/>
        <w:jc w:val="left"/>
      </w:pPr>
    </w:p>
    <w:p w14:paraId="2A8369BA">
      <w:pPr>
        <w:pBdr>
          <w:bottom w:val="single" w:color="D9D9D9" w:sz="4" w:space="1"/>
        </w:pBdr>
        <w:spacing w:before="0" w:after="0" w:line="240" w:lineRule="auto"/>
        <w:ind w:left="360"/>
        <w:jc w:val="left"/>
      </w:pPr>
      <w:r>
        <w:rPr>
          <w:rFonts w:ascii="Consolas" w:hAnsi="Consolas" w:eastAsia="Consolas" w:cs="Consolas"/>
          <w:sz w:val="21"/>
        </w:rPr>
        <w:t xml:space="preserve">        return best_path, best_distance</w:t>
      </w:r>
    </w:p>
    <w:p w14:paraId="74E1E1DF">
      <w:pPr>
        <w:spacing w:before="0" w:after="120" w:line="240" w:lineRule="auto"/>
        <w:jc w:val="left"/>
      </w:pPr>
    </w:p>
    <w:p w14:paraId="043AC402">
      <w:pPr>
        <w:spacing w:before="0" w:after="0" w:line="360" w:lineRule="auto"/>
        <w:jc w:val="left"/>
      </w:pPr>
      <w:r>
        <w:rPr>
          <w:rFonts w:ascii="宋体" w:hAnsi="宋体" w:eastAsia="宋体" w:cs="宋体"/>
          <w:b/>
          <w:sz w:val="24"/>
        </w:rPr>
        <w:t>实现要点：</w:t>
      </w:r>
    </w:p>
    <w:p w14:paraId="7D308EA7">
      <w:pPr>
        <w:pStyle w:val="16"/>
        <w:spacing w:before="0" w:after="0" w:line="360" w:lineRule="auto"/>
        <w:jc w:val="both"/>
      </w:pPr>
      <w:r>
        <w:rPr>
          <w:rFonts w:ascii="宋体" w:hAnsi="宋体" w:eastAsia="宋体" w:cs="宋体"/>
          <w:b w:val="0"/>
          <w:sz w:val="24"/>
        </w:rPr>
        <w:t>采用双层循环遍历所有不相邻边对</w:t>
      </w:r>
    </w:p>
    <w:p w14:paraId="5A3DD7C2">
      <w:pPr>
        <w:pStyle w:val="16"/>
        <w:spacing w:before="0" w:after="0" w:line="360" w:lineRule="auto"/>
        <w:jc w:val="both"/>
      </w:pPr>
      <w:r>
        <w:rPr>
          <w:rFonts w:ascii="宋体" w:hAnsi="宋体" w:eastAsia="宋体" w:cs="宋体"/>
          <w:b w:val="0"/>
          <w:sz w:val="24"/>
        </w:rPr>
        <w:t>使用距离变化量判断是否执行反转</w:t>
      </w:r>
    </w:p>
    <w:p w14:paraId="014104E2">
      <w:pPr>
        <w:pStyle w:val="16"/>
        <w:spacing w:before="0" w:after="0" w:line="360" w:lineRule="auto"/>
        <w:jc w:val="both"/>
      </w:pPr>
      <w:r>
        <w:rPr>
          <w:rFonts w:ascii="宋体" w:hAnsi="宋体" w:eastAsia="宋体" w:cs="宋体"/>
          <w:b w:val="0"/>
          <w:sz w:val="24"/>
        </w:rPr>
        <w:t>当没有改进时终止搜索</w:t>
      </w:r>
    </w:p>
    <w:p w14:paraId="21705740">
      <w:pPr>
        <w:spacing w:before="120" w:after="120" w:line="360" w:lineRule="auto"/>
        <w:jc w:val="left"/>
      </w:pPr>
      <w:r>
        <w:rPr>
          <w:rFonts w:ascii="黑体" w:hAnsi="黑体" w:eastAsia="黑体" w:cs="黑体"/>
          <w:b/>
          <w:sz w:val="30"/>
        </w:rPr>
        <w:t>4.4 可视化界面实现</w:t>
      </w:r>
    </w:p>
    <w:p w14:paraId="3BE62B1D">
      <w:pPr>
        <w:spacing w:before="120" w:after="120" w:line="360" w:lineRule="auto"/>
        <w:jc w:val="left"/>
      </w:pPr>
      <w:r>
        <w:rPr>
          <w:rFonts w:ascii="黑体" w:hAnsi="黑体" w:eastAsia="黑体" w:cs="黑体"/>
          <w:b/>
          <w:sz w:val="30"/>
        </w:rPr>
        <w:t>4.4.1 PyQt5界面框架</w:t>
      </w:r>
    </w:p>
    <w:p w14:paraId="03B474D1">
      <w:pPr>
        <w:spacing w:before="0" w:after="0" w:line="360" w:lineRule="auto"/>
        <w:ind w:firstLine="480"/>
        <w:jc w:val="both"/>
      </w:pPr>
      <w:r>
        <w:rPr>
          <w:rFonts w:ascii="宋体" w:hAnsi="宋体" w:eastAsia="宋体" w:cs="宋体"/>
          <w:b w:val="0"/>
          <w:sz w:val="24"/>
        </w:rPr>
        <w:t>本系统基于PyQt5框架构建图形用户界面。HybridACOGUI类继承自QMainWindow，负责界面的初始化和布局。</w:t>
      </w:r>
    </w:p>
    <w:p w14:paraId="7B978110">
      <w:pPr>
        <w:spacing w:before="0" w:after="0" w:line="360" w:lineRule="auto"/>
        <w:ind w:firstLine="480"/>
        <w:jc w:val="both"/>
      </w:pPr>
      <w:r>
        <w:rPr>
          <w:rFonts w:ascii="宋体" w:hAnsi="宋体" w:eastAsia="宋体" w:cs="宋体"/>
          <w:b w:val="0"/>
          <w:sz w:val="24"/>
        </w:rPr>
        <w:t>界面主要分为以下几个区域：</w:t>
      </w:r>
    </w:p>
    <w:p w14:paraId="3FC0AE16">
      <w:pPr>
        <w:spacing w:before="0" w:after="0" w:line="360" w:lineRule="auto"/>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14:paraId="5546EA25">
      <w:pPr>
        <w:spacing w:before="0" w:after="0" w:line="360" w:lineRule="auto"/>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14:paraId="2AFEE92A">
      <w:pPr>
        <w:spacing w:before="0" w:after="0" w:line="360" w:lineRule="auto"/>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14:paraId="33B3B4C7">
      <w:pPr>
        <w:spacing w:before="0" w:after="0" w:line="360" w:lineRule="auto"/>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14:paraId="044CCC92">
      <w:pPr>
        <w:spacing w:before="0" w:after="0" w:line="360" w:lineRule="auto"/>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14:paraId="5F5792D7">
      <w:pPr>
        <w:spacing w:before="120" w:after="120" w:line="360" w:lineRule="auto"/>
        <w:jc w:val="left"/>
      </w:pPr>
      <w:r>
        <w:rPr>
          <w:rFonts w:ascii="黑体" w:hAnsi="黑体" w:eastAsia="黑体" w:cs="黑体"/>
          <w:b/>
          <w:sz w:val="30"/>
        </w:rPr>
        <w:t>4.4.2 实时路径显示</w:t>
      </w:r>
    </w:p>
    <w:p w14:paraId="336F2432">
      <w:pPr>
        <w:spacing w:before="0" w:after="0" w:line="360" w:lineRule="auto"/>
        <w:ind w:firstLine="480"/>
        <w:jc w:val="both"/>
      </w:pPr>
      <w:r>
        <w:rPr>
          <w:rFonts w:ascii="宋体" w:hAnsi="宋体" w:eastAsia="宋体" w:cs="宋体"/>
          <w:b w:val="0"/>
          <w:sz w:val="24"/>
        </w:rPr>
        <w:t>系统使用PyQtGraph库实现实时路径显示。路径图绘制的核心代码如下：</w:t>
      </w:r>
    </w:p>
    <w:p w14:paraId="7CC0B252">
      <w:pPr>
        <w:spacing w:before="120" w:after="60" w:line="360" w:lineRule="auto"/>
        <w:jc w:val="left"/>
      </w:pPr>
      <w:r>
        <w:rPr>
          <w:rFonts w:ascii="宋体" w:hAnsi="宋体" w:eastAsia="宋体" w:cs="宋体"/>
          <w:b/>
          <w:sz w:val="24"/>
        </w:rPr>
        <w:t>python 代码</w:t>
      </w:r>
    </w:p>
    <w:p w14:paraId="6B870AD1">
      <w:pPr>
        <w:pBdr>
          <w:bottom w:val="single" w:color="D9D9D9" w:sz="4" w:space="1"/>
        </w:pBdr>
        <w:spacing w:before="0" w:after="0" w:line="240" w:lineRule="auto"/>
        <w:ind w:left="360"/>
        <w:jc w:val="left"/>
      </w:pPr>
      <w:r>
        <w:rPr>
          <w:rFonts w:ascii="Consolas" w:hAnsi="Consolas" w:eastAsia="Consolas" w:cs="Consolas"/>
          <w:sz w:val="21"/>
        </w:rPr>
        <w:t>def plot_path(self, cities: List[City], path: List[int], distance: float):</w:t>
      </w:r>
    </w:p>
    <w:p w14:paraId="52CCA675">
      <w:pPr>
        <w:pBdr>
          <w:bottom w:val="single" w:color="D9D9D9" w:sz="4" w:space="1"/>
        </w:pBdr>
        <w:spacing w:before="0" w:after="0" w:line="240" w:lineRule="auto"/>
        <w:ind w:left="360"/>
        <w:jc w:val="left"/>
      </w:pPr>
      <w:r>
        <w:rPr>
          <w:rFonts w:ascii="Consolas" w:hAnsi="Consolas" w:eastAsia="Consolas" w:cs="Consolas"/>
          <w:sz w:val="21"/>
        </w:rPr>
        <w:t xml:space="preserve">    """</w:t>
      </w:r>
    </w:p>
    <w:p w14:paraId="017CE018">
      <w:pPr>
        <w:pBdr>
          <w:bottom w:val="single" w:color="D9D9D9" w:sz="4" w:space="1"/>
        </w:pBdr>
        <w:spacing w:before="0" w:after="0" w:line="240" w:lineRule="auto"/>
        <w:ind w:left="360"/>
        <w:jc w:val="left"/>
      </w:pPr>
      <w:r>
        <w:rPr>
          <w:rFonts w:ascii="Consolas" w:hAnsi="Consolas" w:eastAsia="Consolas" w:cs="Consolas"/>
          <w:sz w:val="21"/>
        </w:rPr>
        <w:t xml:space="preserve">    绘制最优路径</w:t>
      </w:r>
    </w:p>
    <w:p w14:paraId="1381ABF2">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6400F5FB">
      <w:pPr>
        <w:pBdr>
          <w:bottom w:val="single" w:color="D9D9D9" w:sz="4" w:space="1"/>
        </w:pBdr>
        <w:spacing w:before="0" w:after="0" w:line="240" w:lineRule="auto"/>
        <w:ind w:left="360"/>
        <w:jc w:val="left"/>
      </w:pPr>
      <w:r>
        <w:rPr>
          <w:rFonts w:ascii="Consolas" w:hAnsi="Consolas" w:eastAsia="Consolas" w:cs="Consolas"/>
          <w:sz w:val="21"/>
        </w:rPr>
        <w:t xml:space="preserve">    :param path: 最优路径</w:t>
      </w:r>
    </w:p>
    <w:p w14:paraId="5CAD5C76">
      <w:pPr>
        <w:pBdr>
          <w:bottom w:val="single" w:color="D9D9D9" w:sz="4" w:space="1"/>
        </w:pBdr>
        <w:spacing w:before="0" w:after="0" w:line="240" w:lineRule="auto"/>
        <w:ind w:left="360"/>
        <w:jc w:val="left"/>
      </w:pPr>
      <w:r>
        <w:rPr>
          <w:rFonts w:ascii="Consolas" w:hAnsi="Consolas" w:eastAsia="Consolas" w:cs="Consolas"/>
          <w:sz w:val="21"/>
        </w:rPr>
        <w:t xml:space="preserve">    :param distance: 最优距离</w:t>
      </w:r>
    </w:p>
    <w:p w14:paraId="25E674B2">
      <w:pPr>
        <w:pBdr>
          <w:bottom w:val="single" w:color="D9D9D9" w:sz="4" w:space="1"/>
        </w:pBdr>
        <w:spacing w:before="0" w:after="0" w:line="240" w:lineRule="auto"/>
        <w:ind w:left="360"/>
        <w:jc w:val="left"/>
      </w:pPr>
      <w:r>
        <w:rPr>
          <w:rFonts w:ascii="Consolas" w:hAnsi="Consolas" w:eastAsia="Consolas" w:cs="Consolas"/>
          <w:sz w:val="21"/>
        </w:rPr>
        <w:t xml:space="preserve">    """</w:t>
      </w:r>
    </w:p>
    <w:p w14:paraId="6A1E546D">
      <w:pPr>
        <w:pBdr>
          <w:bottom w:val="single" w:color="D9D9D9" w:sz="4" w:space="1"/>
        </w:pBdr>
        <w:spacing w:before="0" w:after="0" w:line="240" w:lineRule="auto"/>
        <w:ind w:left="360"/>
        <w:jc w:val="left"/>
      </w:pPr>
      <w:r>
        <w:rPr>
          <w:rFonts w:ascii="Consolas" w:hAnsi="Consolas" w:eastAsia="Consolas" w:cs="Consolas"/>
          <w:sz w:val="21"/>
        </w:rPr>
        <w:t xml:space="preserve">    self.path_plot.clear()</w:t>
      </w:r>
    </w:p>
    <w:p w14:paraId="76200EB8">
      <w:pPr>
        <w:pBdr>
          <w:bottom w:val="single" w:color="D9D9D9" w:sz="4" w:space="1"/>
        </w:pBdr>
        <w:spacing w:before="0" w:after="0" w:line="240" w:lineRule="auto"/>
        <w:ind w:left="360"/>
        <w:jc w:val="left"/>
      </w:pPr>
    </w:p>
    <w:p w14:paraId="7501D574">
      <w:pPr>
        <w:pBdr>
          <w:bottom w:val="single" w:color="D9D9D9" w:sz="4" w:space="1"/>
        </w:pBdr>
        <w:spacing w:before="0" w:after="0" w:line="240" w:lineRule="auto"/>
        <w:ind w:left="360"/>
        <w:jc w:val="left"/>
      </w:pPr>
      <w:r>
        <w:rPr>
          <w:rFonts w:ascii="Consolas" w:hAnsi="Consolas" w:eastAsia="Consolas" w:cs="Consolas"/>
          <w:sz w:val="21"/>
        </w:rPr>
        <w:t xml:space="preserve">    # 绘制城市点</w:t>
      </w:r>
    </w:p>
    <w:p w14:paraId="70AB38D7">
      <w:pPr>
        <w:pBdr>
          <w:bottom w:val="single" w:color="D9D9D9" w:sz="4" w:space="1"/>
        </w:pBdr>
        <w:spacing w:before="0" w:after="0" w:line="240" w:lineRule="auto"/>
        <w:ind w:left="360"/>
        <w:jc w:val="left"/>
      </w:pPr>
      <w:r>
        <w:rPr>
          <w:rFonts w:ascii="Consolas" w:hAnsi="Consolas" w:eastAsia="Consolas" w:cs="Consolas"/>
          <w:sz w:val="21"/>
        </w:rPr>
        <w:t xml:space="preserve">    x = [cities[i].x for i in path]</w:t>
      </w:r>
    </w:p>
    <w:p w14:paraId="19D77E54">
      <w:pPr>
        <w:pBdr>
          <w:bottom w:val="single" w:color="D9D9D9" w:sz="4" w:space="1"/>
        </w:pBdr>
        <w:spacing w:before="0" w:after="0" w:line="240" w:lineRule="auto"/>
        <w:ind w:left="360"/>
        <w:jc w:val="left"/>
      </w:pPr>
      <w:r>
        <w:rPr>
          <w:rFonts w:ascii="Consolas" w:hAnsi="Consolas" w:eastAsia="Consolas" w:cs="Consolas"/>
          <w:sz w:val="21"/>
        </w:rPr>
        <w:t xml:space="preserve">    y = [cities[i].y for i in path]</w:t>
      </w:r>
    </w:p>
    <w:p w14:paraId="5080D552">
      <w:pPr>
        <w:pBdr>
          <w:bottom w:val="single" w:color="D9D9D9" w:sz="4" w:space="1"/>
        </w:pBdr>
        <w:spacing w:before="0" w:after="0" w:line="240" w:lineRule="auto"/>
        <w:ind w:left="360"/>
        <w:jc w:val="left"/>
      </w:pPr>
      <w:r>
        <w:rPr>
          <w:rFonts w:ascii="Consolas" w:hAnsi="Consolas" w:eastAsia="Consolas" w:cs="Consolas"/>
          <w:sz w:val="21"/>
        </w:rPr>
        <w:t xml:space="preserve">    self.path_plot.plot(x, y, pen='b', symbol='o', symbolSize=8)</w:t>
      </w:r>
    </w:p>
    <w:p w14:paraId="2707A370">
      <w:pPr>
        <w:pBdr>
          <w:bottom w:val="single" w:color="D9D9D9" w:sz="4" w:space="1"/>
        </w:pBdr>
        <w:spacing w:before="0" w:after="0" w:line="240" w:lineRule="auto"/>
        <w:ind w:left="360"/>
        <w:jc w:val="left"/>
      </w:pPr>
    </w:p>
    <w:p w14:paraId="7FDC75C9">
      <w:pPr>
        <w:pBdr>
          <w:bottom w:val="single" w:color="D9D9D9" w:sz="4" w:space="1"/>
        </w:pBdr>
        <w:spacing w:before="0" w:after="0" w:line="240" w:lineRule="auto"/>
        <w:ind w:left="360"/>
        <w:jc w:val="left"/>
      </w:pPr>
      <w:r>
        <w:rPr>
          <w:rFonts w:ascii="Consolas" w:hAnsi="Consolas" w:eastAsia="Consolas" w:cs="Consolas"/>
          <w:sz w:val="21"/>
        </w:rPr>
        <w:t xml:space="preserve">    # 设置标题</w:t>
      </w:r>
    </w:p>
    <w:p w14:paraId="682513BF">
      <w:pPr>
        <w:pBdr>
          <w:bottom w:val="single" w:color="D9D9D9" w:sz="4" w:space="1"/>
        </w:pBdr>
        <w:spacing w:before="0" w:after="0" w:line="240" w:lineRule="auto"/>
        <w:ind w:left="360"/>
        <w:jc w:val="left"/>
      </w:pPr>
      <w:r>
        <w:rPr>
          <w:rFonts w:ascii="Consolas" w:hAnsi="Consolas" w:eastAsia="Consolas" w:cs="Consolas"/>
          <w:sz w:val="21"/>
        </w:rPr>
        <w:t xml:space="preserve">    self.path_plot.setTitle(f'最优路径 (距离: {distance:.2f})')</w:t>
      </w:r>
    </w:p>
    <w:p w14:paraId="54800444">
      <w:pPr>
        <w:spacing w:before="0" w:after="120" w:line="240" w:lineRule="auto"/>
        <w:jc w:val="left"/>
      </w:pPr>
    </w:p>
    <w:p w14:paraId="6FF03CF6">
      <w:pPr>
        <w:spacing w:before="120" w:after="120" w:line="360" w:lineRule="auto"/>
        <w:jc w:val="left"/>
      </w:pPr>
      <w:r>
        <w:rPr>
          <w:rFonts w:ascii="黑体" w:hAnsi="黑体" w:eastAsia="黑体" w:cs="黑体"/>
          <w:b/>
          <w:sz w:val="30"/>
        </w:rPr>
        <w:t>4.4.3 收敛曲线绘制</w:t>
      </w:r>
    </w:p>
    <w:p w14:paraId="055BD1D6">
      <w:pPr>
        <w:spacing w:before="0" w:after="0" w:line="360" w:lineRule="auto"/>
        <w:ind w:firstLine="480"/>
        <w:jc w:val="both"/>
      </w:pPr>
      <w:r>
        <w:rPr>
          <w:rFonts w:ascii="宋体" w:hAnsi="宋体" w:eastAsia="宋体" w:cs="宋体"/>
          <w:b w:val="0"/>
          <w:sz w:val="24"/>
        </w:rPr>
        <w:t>收敛曲线显示了算法迭代过程中最优距离的变化情况。核心代码如下：</w:t>
      </w:r>
    </w:p>
    <w:p w14:paraId="39539907">
      <w:pPr>
        <w:spacing w:before="120" w:after="60" w:line="360" w:lineRule="auto"/>
        <w:jc w:val="left"/>
      </w:pPr>
      <w:r>
        <w:rPr>
          <w:rFonts w:ascii="宋体" w:hAnsi="宋体" w:eastAsia="宋体" w:cs="宋体"/>
          <w:b/>
          <w:sz w:val="24"/>
        </w:rPr>
        <w:t>python 代码</w:t>
      </w:r>
    </w:p>
    <w:p w14:paraId="45A24DD4">
      <w:pPr>
        <w:pBdr>
          <w:bottom w:val="single" w:color="D9D9D9" w:sz="4" w:space="1"/>
        </w:pBdr>
        <w:spacing w:before="0" w:after="0" w:line="240" w:lineRule="auto"/>
        <w:ind w:left="360"/>
        <w:jc w:val="left"/>
      </w:pPr>
      <w:r>
        <w:rPr>
          <w:rFonts w:ascii="Consolas" w:hAnsi="Consolas" w:eastAsia="Consolas" w:cs="Consolas"/>
          <w:sz w:val="21"/>
        </w:rPr>
        <w:t>def plot_convergence(self, distances: List[float]):</w:t>
      </w:r>
    </w:p>
    <w:p w14:paraId="2F956884">
      <w:pPr>
        <w:pBdr>
          <w:bottom w:val="single" w:color="D9D9D9" w:sz="4" w:space="1"/>
        </w:pBdr>
        <w:spacing w:before="0" w:after="0" w:line="240" w:lineRule="auto"/>
        <w:ind w:left="360"/>
        <w:jc w:val="left"/>
      </w:pPr>
      <w:r>
        <w:rPr>
          <w:rFonts w:ascii="Consolas" w:hAnsi="Consolas" w:eastAsia="Consolas" w:cs="Consolas"/>
          <w:sz w:val="21"/>
        </w:rPr>
        <w:t xml:space="preserve">    """</w:t>
      </w:r>
    </w:p>
    <w:p w14:paraId="292F7306">
      <w:pPr>
        <w:pBdr>
          <w:bottom w:val="single" w:color="D9D9D9" w:sz="4" w:space="1"/>
        </w:pBdr>
        <w:spacing w:before="0" w:after="0" w:line="240" w:lineRule="auto"/>
        <w:ind w:left="360"/>
        <w:jc w:val="left"/>
      </w:pPr>
      <w:r>
        <w:rPr>
          <w:rFonts w:ascii="Consolas" w:hAnsi="Consolas" w:eastAsia="Consolas" w:cs="Consolas"/>
          <w:sz w:val="21"/>
        </w:rPr>
        <w:t xml:space="preserve">    绘制收敛曲线</w:t>
      </w:r>
    </w:p>
    <w:p w14:paraId="536F7ECD">
      <w:pPr>
        <w:pBdr>
          <w:bottom w:val="single" w:color="D9D9D9" w:sz="4" w:space="1"/>
        </w:pBdr>
        <w:spacing w:before="0" w:after="0" w:line="240" w:lineRule="auto"/>
        <w:ind w:left="360"/>
        <w:jc w:val="left"/>
      </w:pPr>
      <w:r>
        <w:rPr>
          <w:rFonts w:ascii="Consolas" w:hAnsi="Consolas" w:eastAsia="Consolas" w:cs="Consolas"/>
          <w:sz w:val="21"/>
        </w:rPr>
        <w:t xml:space="preserve">    :param distances: 每轮最优距离列表</w:t>
      </w:r>
    </w:p>
    <w:p w14:paraId="466A9EDF">
      <w:pPr>
        <w:pBdr>
          <w:bottom w:val="single" w:color="D9D9D9" w:sz="4" w:space="1"/>
        </w:pBdr>
        <w:spacing w:before="0" w:after="0" w:line="240" w:lineRule="auto"/>
        <w:ind w:left="360"/>
        <w:jc w:val="left"/>
      </w:pPr>
      <w:r>
        <w:rPr>
          <w:rFonts w:ascii="Consolas" w:hAnsi="Consolas" w:eastAsia="Consolas" w:cs="Consolas"/>
          <w:sz w:val="21"/>
        </w:rPr>
        <w:t xml:space="preserve">    """</w:t>
      </w:r>
    </w:p>
    <w:p w14:paraId="3B1E00DF">
      <w:pPr>
        <w:pBdr>
          <w:bottom w:val="single" w:color="D9D9D9" w:sz="4" w:space="1"/>
        </w:pBdr>
        <w:spacing w:before="0" w:after="0" w:line="240" w:lineRule="auto"/>
        <w:ind w:left="360"/>
        <w:jc w:val="left"/>
      </w:pPr>
      <w:r>
        <w:rPr>
          <w:rFonts w:ascii="Consolas" w:hAnsi="Consolas" w:eastAsia="Consolas" w:cs="Consolas"/>
          <w:sz w:val="21"/>
        </w:rPr>
        <w:t xml:space="preserve">    self.convergence_plot.clear()</w:t>
      </w:r>
    </w:p>
    <w:p w14:paraId="17C99480">
      <w:pPr>
        <w:pBdr>
          <w:bottom w:val="single" w:color="D9D9D9" w:sz="4" w:space="1"/>
        </w:pBdr>
        <w:spacing w:before="0" w:after="0" w:line="240" w:lineRule="auto"/>
        <w:ind w:left="360"/>
        <w:jc w:val="left"/>
      </w:pPr>
    </w:p>
    <w:p w14:paraId="564454B6">
      <w:pPr>
        <w:pBdr>
          <w:bottom w:val="single" w:color="D9D9D9" w:sz="4" w:space="1"/>
        </w:pBdr>
        <w:spacing w:before="0" w:after="0" w:line="240" w:lineRule="auto"/>
        <w:ind w:left="360"/>
        <w:jc w:val="left"/>
      </w:pPr>
      <w:r>
        <w:rPr>
          <w:rFonts w:ascii="Consolas" w:hAnsi="Consolas" w:eastAsia="Consolas" w:cs="Consolas"/>
          <w:sz w:val="21"/>
        </w:rPr>
        <w:t xml:space="preserve">    x = list(range(len(distances)))</w:t>
      </w:r>
    </w:p>
    <w:p w14:paraId="615EDAD5">
      <w:pPr>
        <w:pBdr>
          <w:bottom w:val="single" w:color="D9D9D9" w:sz="4" w:space="1"/>
        </w:pBdr>
        <w:spacing w:before="0" w:after="0" w:line="240" w:lineRule="auto"/>
        <w:ind w:left="360"/>
        <w:jc w:val="left"/>
      </w:pPr>
      <w:r>
        <w:rPr>
          <w:rFonts w:ascii="Consolas" w:hAnsi="Consolas" w:eastAsia="Consolas" w:cs="Consolas"/>
          <w:sz w:val="21"/>
        </w:rPr>
        <w:t xml:space="preserve">    self.convergence_plot.plot(x, distances, pen='r')</w:t>
      </w:r>
    </w:p>
    <w:p w14:paraId="6A123CFB">
      <w:pPr>
        <w:pBdr>
          <w:bottom w:val="single" w:color="D9D9D9" w:sz="4" w:space="1"/>
        </w:pBdr>
        <w:spacing w:before="0" w:after="0" w:line="240" w:lineRule="auto"/>
        <w:ind w:left="360"/>
        <w:jc w:val="left"/>
      </w:pPr>
    </w:p>
    <w:p w14:paraId="388C286C">
      <w:pPr>
        <w:pBdr>
          <w:bottom w:val="single" w:color="D9D9D9" w:sz="4" w:space="1"/>
        </w:pBdr>
        <w:spacing w:before="0" w:after="0" w:line="240" w:lineRule="auto"/>
        <w:ind w:left="360"/>
        <w:jc w:val="left"/>
      </w:pPr>
      <w:r>
        <w:rPr>
          <w:rFonts w:ascii="Consolas" w:hAnsi="Consolas" w:eastAsia="Consolas" w:cs="Consolas"/>
          <w:sz w:val="21"/>
        </w:rPr>
        <w:t xml:space="preserve">    self.convergence_plot.setTitle('收敛曲线')</w:t>
      </w:r>
    </w:p>
    <w:p w14:paraId="57DAFF0F">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self.convergence_plot.setLabel('left', '距离')</w:t>
      </w:r>
    </w:p>
    <w:p w14:paraId="15C75A6D">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self.convergence_plot.setLabel('bottom', '迭代次数')</w:t>
      </w:r>
    </w:p>
    <w:p w14:paraId="6EDE5EF9">
      <w:pPr>
        <w:spacing w:before="0" w:after="120" w:line="240" w:lineRule="auto"/>
        <w:jc w:val="left"/>
      </w:pPr>
    </w:p>
    <w:p w14:paraId="3D7A014F">
      <w:pPr>
        <w:spacing w:before="120" w:after="120" w:line="360" w:lineRule="auto"/>
        <w:jc w:val="left"/>
      </w:pPr>
      <w:r>
        <w:rPr>
          <w:rFonts w:ascii="黑体" w:hAnsi="黑体" w:eastAsia="黑体" w:cs="黑体"/>
          <w:b/>
          <w:sz w:val="30"/>
        </w:rPr>
        <w:t>4.4.4 参数控制面板</w:t>
      </w:r>
    </w:p>
    <w:p w14:paraId="7B0BC34D">
      <w:pPr>
        <w:spacing w:before="0" w:after="0" w:line="360" w:lineRule="auto"/>
        <w:ind w:firstLine="480"/>
        <w:jc w:val="both"/>
      </w:pPr>
      <w:r>
        <w:rPr>
          <w:rFonts w:ascii="宋体" w:hAnsi="宋体" w:eastAsia="宋体" w:cs="宋体"/>
          <w:b w:val="0"/>
          <w:sz w:val="24"/>
        </w:rPr>
        <w:t>参数控制面板允许用户设置算法参数。核心代码如下：</w:t>
      </w:r>
    </w:p>
    <w:p w14:paraId="43AECA95">
      <w:pPr>
        <w:spacing w:before="120" w:after="60" w:line="360" w:lineRule="auto"/>
        <w:jc w:val="left"/>
      </w:pPr>
      <w:r>
        <w:rPr>
          <w:rFonts w:ascii="宋体" w:hAnsi="宋体" w:eastAsia="宋体" w:cs="宋体"/>
          <w:b/>
          <w:sz w:val="24"/>
        </w:rPr>
        <w:t>python 代码</w:t>
      </w:r>
    </w:p>
    <w:p w14:paraId="2930C18F">
      <w:pPr>
        <w:pBdr>
          <w:bottom w:val="single" w:color="D9D9D9" w:sz="4" w:space="1"/>
        </w:pBdr>
        <w:spacing w:before="0" w:after="0" w:line="240" w:lineRule="auto"/>
        <w:ind w:left="360"/>
        <w:jc w:val="left"/>
      </w:pPr>
      <w:r>
        <w:rPr>
          <w:rFonts w:ascii="Consolas" w:hAnsi="Consolas" w:eastAsia="Consolas" w:cs="Consolas"/>
          <w:sz w:val="21"/>
        </w:rPr>
        <w:t>def _create_param_controls(self):</w:t>
      </w:r>
    </w:p>
    <w:p w14:paraId="0410B550">
      <w:pPr>
        <w:pBdr>
          <w:bottom w:val="single" w:color="D9D9D9" w:sz="4" w:space="1"/>
        </w:pBdr>
        <w:spacing w:before="0" w:after="0" w:line="240" w:lineRule="auto"/>
        <w:ind w:left="360"/>
        <w:jc w:val="left"/>
      </w:pPr>
      <w:r>
        <w:rPr>
          <w:rFonts w:ascii="Consolas" w:hAnsi="Consolas" w:eastAsia="Consolas" w:cs="Consolas"/>
          <w:sz w:val="21"/>
        </w:rPr>
        <w:t xml:space="preserve">    """创建参数控制面板"""</w:t>
      </w:r>
    </w:p>
    <w:p w14:paraId="3852B487">
      <w:pPr>
        <w:pBdr>
          <w:bottom w:val="single" w:color="D9D9D9" w:sz="4" w:space="1"/>
        </w:pBdr>
        <w:spacing w:before="0" w:after="0" w:line="240" w:lineRule="auto"/>
        <w:ind w:left="360"/>
        <w:jc w:val="left"/>
      </w:pPr>
      <w:r>
        <w:rPr>
          <w:rFonts w:ascii="Consolas" w:hAnsi="Consolas" w:eastAsia="Consolas" w:cs="Consolas"/>
          <w:sz w:val="21"/>
        </w:rPr>
        <w:t xml:space="preserve">    # 城市数量</w:t>
      </w:r>
    </w:p>
    <w:p w14:paraId="75066613">
      <w:pPr>
        <w:pBdr>
          <w:bottom w:val="single" w:color="D9D9D9" w:sz="4" w:space="1"/>
        </w:pBdr>
        <w:spacing w:before="0" w:after="0" w:line="240" w:lineRule="auto"/>
        <w:ind w:left="360"/>
        <w:jc w:val="left"/>
      </w:pPr>
      <w:r>
        <w:rPr>
          <w:rFonts w:ascii="Consolas" w:hAnsi="Consolas" w:eastAsia="Consolas" w:cs="Consolas"/>
          <w:sz w:val="21"/>
        </w:rPr>
        <w:t xml:space="preserve">    self.cities_spinbox = QSpinBox()</w:t>
      </w:r>
    </w:p>
    <w:p w14:paraId="7FFCDABF">
      <w:pPr>
        <w:pBdr>
          <w:bottom w:val="single" w:color="D9D9D9" w:sz="4" w:space="1"/>
        </w:pBdr>
        <w:spacing w:before="0" w:after="0" w:line="240" w:lineRule="auto"/>
        <w:ind w:left="360"/>
        <w:jc w:val="left"/>
      </w:pPr>
      <w:r>
        <w:rPr>
          <w:rFonts w:ascii="Consolas" w:hAnsi="Consolas" w:eastAsia="Consolas" w:cs="Consolas"/>
          <w:sz w:val="21"/>
        </w:rPr>
        <w:t xml:space="preserve">    self.cities_spinbox.setRange(10, 200)</w:t>
      </w:r>
    </w:p>
    <w:p w14:paraId="6141D415">
      <w:pPr>
        <w:pBdr>
          <w:bottom w:val="single" w:color="D9D9D9" w:sz="4" w:space="1"/>
        </w:pBdr>
        <w:spacing w:before="0" w:after="0" w:line="240" w:lineRule="auto"/>
        <w:ind w:left="360"/>
        <w:jc w:val="left"/>
      </w:pPr>
      <w:r>
        <w:rPr>
          <w:rFonts w:ascii="Consolas" w:hAnsi="Consolas" w:eastAsia="Consolas" w:cs="Consolas"/>
          <w:sz w:val="21"/>
        </w:rPr>
        <w:t xml:space="preserve">    self.cities_spinbox.setValue(50)</w:t>
      </w:r>
    </w:p>
    <w:p w14:paraId="1F0D01C3">
      <w:pPr>
        <w:pBdr>
          <w:bottom w:val="single" w:color="D9D9D9" w:sz="4" w:space="1"/>
        </w:pBdr>
        <w:spacing w:before="0" w:after="0" w:line="240" w:lineRule="auto"/>
        <w:ind w:left="360"/>
        <w:jc w:val="left"/>
      </w:pPr>
    </w:p>
    <w:p w14:paraId="552941EE">
      <w:pPr>
        <w:pBdr>
          <w:bottom w:val="single" w:color="D9D9D9" w:sz="4" w:space="1"/>
        </w:pBdr>
        <w:spacing w:before="0" w:after="0" w:line="240" w:lineRule="auto"/>
        <w:ind w:left="360"/>
        <w:jc w:val="left"/>
      </w:pPr>
      <w:r>
        <w:rPr>
          <w:rFonts w:ascii="Consolas" w:hAnsi="Consolas" w:eastAsia="Consolas" w:cs="Consolas"/>
          <w:sz w:val="21"/>
        </w:rPr>
        <w:t xml:space="preserve">    # 蚂蚁数量</w:t>
      </w:r>
    </w:p>
    <w:p w14:paraId="04164994">
      <w:pPr>
        <w:pBdr>
          <w:bottom w:val="single" w:color="D9D9D9" w:sz="4" w:space="1"/>
        </w:pBdr>
        <w:spacing w:before="0" w:after="0" w:line="240" w:lineRule="auto"/>
        <w:ind w:left="360"/>
        <w:jc w:val="left"/>
      </w:pPr>
      <w:r>
        <w:rPr>
          <w:rFonts w:ascii="Consolas" w:hAnsi="Consolas" w:eastAsia="Consolas" w:cs="Consolas"/>
          <w:sz w:val="21"/>
        </w:rPr>
        <w:t xml:space="preserve">    self.ants_spinbox = QSpinBox()</w:t>
      </w:r>
    </w:p>
    <w:p w14:paraId="1AB33F0B">
      <w:pPr>
        <w:pBdr>
          <w:bottom w:val="single" w:color="D9D9D9" w:sz="4" w:space="1"/>
        </w:pBdr>
        <w:spacing w:before="0" w:after="0" w:line="240" w:lineRule="auto"/>
        <w:ind w:left="360"/>
        <w:jc w:val="left"/>
      </w:pPr>
      <w:r>
        <w:rPr>
          <w:rFonts w:ascii="Consolas" w:hAnsi="Consolas" w:eastAsia="Consolas" w:cs="Consolas"/>
          <w:sz w:val="21"/>
        </w:rPr>
        <w:t xml:space="preserve">    self.ants_spinbox.setRange(10, 200)</w:t>
      </w:r>
    </w:p>
    <w:p w14:paraId="539A3F9A">
      <w:pPr>
        <w:pBdr>
          <w:bottom w:val="single" w:color="D9D9D9" w:sz="4" w:space="1"/>
        </w:pBdr>
        <w:spacing w:before="0" w:after="0" w:line="240" w:lineRule="auto"/>
        <w:ind w:left="360"/>
        <w:jc w:val="left"/>
      </w:pPr>
      <w:r>
        <w:rPr>
          <w:rFonts w:ascii="Consolas" w:hAnsi="Consolas" w:eastAsia="Consolas" w:cs="Consolas"/>
          <w:sz w:val="21"/>
        </w:rPr>
        <w:t xml:space="preserve">    self.ants_spinbox.setValue(50)</w:t>
      </w:r>
    </w:p>
    <w:p w14:paraId="4CE04A8B">
      <w:pPr>
        <w:pBdr>
          <w:bottom w:val="single" w:color="D9D9D9" w:sz="4" w:space="1"/>
        </w:pBdr>
        <w:spacing w:before="0" w:after="0" w:line="240" w:lineRule="auto"/>
        <w:ind w:left="360"/>
        <w:jc w:val="left"/>
      </w:pPr>
    </w:p>
    <w:p w14:paraId="0F4F2CF1">
      <w:pPr>
        <w:pBdr>
          <w:bottom w:val="single" w:color="D9D9D9" w:sz="4" w:space="1"/>
        </w:pBdr>
        <w:spacing w:before="0" w:after="0" w:line="240" w:lineRule="auto"/>
        <w:ind w:left="360"/>
        <w:jc w:val="left"/>
      </w:pPr>
      <w:r>
        <w:rPr>
          <w:rFonts w:ascii="Consolas" w:hAnsi="Consolas" w:eastAsia="Consolas" w:cs="Consolas"/>
          <w:sz w:val="21"/>
        </w:rPr>
        <w:t xml:space="preserve">    # α参数</w:t>
      </w:r>
    </w:p>
    <w:p w14:paraId="01AF1AEC">
      <w:pPr>
        <w:pBdr>
          <w:bottom w:val="single" w:color="D9D9D9" w:sz="4" w:space="1"/>
        </w:pBdr>
        <w:spacing w:before="0" w:after="0" w:line="240" w:lineRule="auto"/>
        <w:ind w:left="360"/>
        <w:jc w:val="left"/>
      </w:pPr>
      <w:r>
        <w:rPr>
          <w:rFonts w:ascii="Consolas" w:hAnsi="Consolas" w:eastAsia="Consolas" w:cs="Consolas"/>
          <w:sz w:val="21"/>
        </w:rPr>
        <w:t xml:space="preserve">    self.alpha_spinbox = QDoubleSpinBox()</w:t>
      </w:r>
    </w:p>
    <w:p w14:paraId="36C449A5">
      <w:pPr>
        <w:pBdr>
          <w:bottom w:val="single" w:color="D9D9D9" w:sz="4" w:space="1"/>
        </w:pBdr>
        <w:spacing w:before="0" w:after="0" w:line="240" w:lineRule="auto"/>
        <w:ind w:left="360"/>
        <w:jc w:val="left"/>
      </w:pPr>
      <w:r>
        <w:rPr>
          <w:rFonts w:ascii="Consolas" w:hAnsi="Consolas" w:eastAsia="Consolas" w:cs="Consolas"/>
          <w:sz w:val="21"/>
        </w:rPr>
        <w:t xml:space="preserve">    self.alpha_spinbox.setRange(0.1, 5.0)</w:t>
      </w:r>
    </w:p>
    <w:p w14:paraId="52BD30CA">
      <w:pPr>
        <w:pBdr>
          <w:bottom w:val="single" w:color="D9D9D9" w:sz="4" w:space="1"/>
        </w:pBdr>
        <w:spacing w:before="0" w:after="0" w:line="240" w:lineRule="auto"/>
        <w:ind w:left="360"/>
        <w:jc w:val="left"/>
      </w:pPr>
      <w:r>
        <w:rPr>
          <w:rFonts w:ascii="Consolas" w:hAnsi="Consolas" w:eastAsia="Consolas" w:cs="Consolas"/>
          <w:sz w:val="21"/>
        </w:rPr>
        <w:t xml:space="preserve">    self.alpha_spinbox.setValue(1.0)</w:t>
      </w:r>
    </w:p>
    <w:p w14:paraId="14F22ED8">
      <w:pPr>
        <w:pBdr>
          <w:bottom w:val="single" w:color="D9D9D9" w:sz="4" w:space="1"/>
        </w:pBdr>
        <w:spacing w:before="0" w:after="0" w:line="240" w:lineRule="auto"/>
        <w:ind w:left="360"/>
        <w:jc w:val="left"/>
      </w:pPr>
      <w:r>
        <w:rPr>
          <w:rFonts w:ascii="Consolas" w:hAnsi="Consolas" w:eastAsia="Consolas" w:cs="Consolas"/>
          <w:sz w:val="21"/>
        </w:rPr>
        <w:t xml:space="preserve">    self.alpha_spinbox.setSingleStep(0.1)</w:t>
      </w:r>
    </w:p>
    <w:p w14:paraId="744E6642">
      <w:pPr>
        <w:pBdr>
          <w:bottom w:val="single" w:color="D9D9D9" w:sz="4" w:space="1"/>
        </w:pBdr>
        <w:spacing w:before="0" w:after="0" w:line="240" w:lineRule="auto"/>
        <w:ind w:left="360"/>
        <w:jc w:val="left"/>
      </w:pPr>
    </w:p>
    <w:p w14:paraId="3FC20178">
      <w:pPr>
        <w:pBdr>
          <w:bottom w:val="single" w:color="D9D9D9" w:sz="4" w:space="1"/>
        </w:pBdr>
        <w:spacing w:before="0" w:after="0" w:line="240" w:lineRule="auto"/>
        <w:ind w:left="360"/>
        <w:jc w:val="left"/>
      </w:pPr>
      <w:r>
        <w:rPr>
          <w:rFonts w:ascii="Consolas" w:hAnsi="Consolas" w:eastAsia="Consolas" w:cs="Consolas"/>
          <w:sz w:val="21"/>
        </w:rPr>
        <w:t xml:space="preserve">    # β参数</w:t>
      </w:r>
    </w:p>
    <w:p w14:paraId="6D1E9C78">
      <w:pPr>
        <w:pBdr>
          <w:bottom w:val="single" w:color="D9D9D9" w:sz="4" w:space="1"/>
        </w:pBdr>
        <w:spacing w:before="0" w:after="0" w:line="240" w:lineRule="auto"/>
        <w:ind w:left="360"/>
        <w:jc w:val="left"/>
      </w:pPr>
      <w:r>
        <w:rPr>
          <w:rFonts w:ascii="Consolas" w:hAnsi="Consolas" w:eastAsia="Consolas" w:cs="Consolas"/>
          <w:sz w:val="21"/>
        </w:rPr>
        <w:t xml:space="preserve">    self.beta_spinbox = QDoubleSpinBox()</w:t>
      </w:r>
    </w:p>
    <w:p w14:paraId="71422333">
      <w:pPr>
        <w:pBdr>
          <w:bottom w:val="single" w:color="D9D9D9" w:sz="4" w:space="1"/>
        </w:pBdr>
        <w:spacing w:before="0" w:after="0" w:line="240" w:lineRule="auto"/>
        <w:ind w:left="360"/>
        <w:jc w:val="left"/>
      </w:pPr>
      <w:r>
        <w:rPr>
          <w:rFonts w:ascii="Consolas" w:hAnsi="Consolas" w:eastAsia="Consolas" w:cs="Consolas"/>
          <w:sz w:val="21"/>
        </w:rPr>
        <w:t xml:space="preserve">    self.beta_spinbox.setRange(0.1, 10.0)</w:t>
      </w:r>
    </w:p>
    <w:p w14:paraId="22C3A005">
      <w:pPr>
        <w:pBdr>
          <w:bottom w:val="single" w:color="D9D9D9" w:sz="4" w:space="1"/>
        </w:pBdr>
        <w:spacing w:before="0" w:after="0" w:line="240" w:lineRule="auto"/>
        <w:ind w:left="360"/>
        <w:jc w:val="left"/>
      </w:pPr>
      <w:r>
        <w:rPr>
          <w:rFonts w:ascii="Consolas" w:hAnsi="Consolas" w:eastAsia="Consolas" w:cs="Consolas"/>
          <w:sz w:val="21"/>
        </w:rPr>
        <w:t xml:space="preserve">    self.beta_spinbox.setValue(2.0)</w:t>
      </w:r>
    </w:p>
    <w:p w14:paraId="44160F84">
      <w:pPr>
        <w:pBdr>
          <w:bottom w:val="single" w:color="D9D9D9" w:sz="4" w:space="1"/>
        </w:pBdr>
        <w:spacing w:before="0" w:after="0" w:line="240" w:lineRule="auto"/>
        <w:ind w:left="360"/>
        <w:jc w:val="left"/>
      </w:pPr>
      <w:r>
        <w:rPr>
          <w:rFonts w:ascii="Consolas" w:hAnsi="Consolas" w:eastAsia="Consolas" w:cs="Consolas"/>
          <w:sz w:val="21"/>
        </w:rPr>
        <w:t xml:space="preserve">    self.beta_spinbox.setSingleStep(0.1)</w:t>
      </w:r>
    </w:p>
    <w:p w14:paraId="070382ED">
      <w:pPr>
        <w:spacing w:before="0" w:after="120" w:line="240" w:lineRule="auto"/>
        <w:jc w:val="left"/>
      </w:pPr>
    </w:p>
    <w:p w14:paraId="0BF76959">
      <w:pPr>
        <w:spacing w:before="120" w:after="120" w:line="360" w:lineRule="auto"/>
        <w:jc w:val="left"/>
      </w:pPr>
      <w:r>
        <w:rPr>
          <w:rFonts w:ascii="黑体" w:hAnsi="黑体" w:eastAsia="黑体" w:cs="黑体"/>
          <w:b/>
          <w:sz w:val="30"/>
        </w:rPr>
        <w:t>4.5 辅助功能实现</w:t>
      </w:r>
    </w:p>
    <w:p w14:paraId="22EBD814">
      <w:pPr>
        <w:spacing w:before="120" w:after="120" w:line="360" w:lineRule="auto"/>
        <w:jc w:val="left"/>
      </w:pPr>
      <w:r>
        <w:rPr>
          <w:rFonts w:ascii="黑体" w:hAnsi="黑体" w:eastAsia="黑体" w:cs="黑体"/>
          <w:b/>
          <w:sz w:val="30"/>
        </w:rPr>
        <w:t>4.5.1 结果导出功能</w:t>
      </w:r>
    </w:p>
    <w:p w14:paraId="3EEB1705">
      <w:pPr>
        <w:spacing w:before="0" w:after="0" w:line="360" w:lineRule="auto"/>
        <w:ind w:firstLine="480"/>
        <w:jc w:val="both"/>
      </w:pPr>
      <w:r>
        <w:rPr>
          <w:rFonts w:ascii="宋体" w:hAnsi="宋体" w:eastAsia="宋体" w:cs="宋体"/>
          <w:b w:val="0"/>
          <w:sz w:val="24"/>
        </w:rPr>
        <w:t>结果导出器ResultExporter支持将算法结果导出为多种格式。</w:t>
      </w:r>
    </w:p>
    <w:p w14:paraId="5D8AB42B">
      <w:pPr>
        <w:spacing w:before="0" w:after="0" w:line="360" w:lineRule="auto"/>
        <w:jc w:val="left"/>
      </w:pPr>
      <w:r>
        <w:rPr>
          <w:rFonts w:ascii="宋体" w:hAnsi="宋体" w:eastAsia="宋体" w:cs="宋体"/>
          <w:b/>
          <w:sz w:val="24"/>
        </w:rPr>
        <w:t>JSON格式导出：</w:t>
      </w:r>
    </w:p>
    <w:p w14:paraId="090ADD09">
      <w:pPr>
        <w:spacing w:before="120" w:after="60" w:line="360" w:lineRule="auto"/>
        <w:jc w:val="left"/>
      </w:pPr>
      <w:r>
        <w:rPr>
          <w:rFonts w:ascii="宋体" w:hAnsi="宋体" w:eastAsia="宋体" w:cs="宋体"/>
          <w:b/>
          <w:sz w:val="24"/>
        </w:rPr>
        <w:t>python 代码</w:t>
      </w:r>
    </w:p>
    <w:p w14:paraId="5E287CE5">
      <w:pPr>
        <w:pBdr>
          <w:bottom w:val="single" w:color="D9D9D9" w:sz="4" w:space="1"/>
        </w:pBdr>
        <w:spacing w:before="0" w:after="0" w:line="240" w:lineRule="auto"/>
        <w:ind w:left="360"/>
        <w:jc w:val="left"/>
      </w:pPr>
      <w:r>
        <w:rPr>
          <w:rFonts w:ascii="Consolas" w:hAnsi="Consolas" w:eastAsia="Consolas" w:cs="Consolas"/>
          <w:sz w:val="21"/>
        </w:rPr>
        <w:t>def export_json(self, result: AlgorithmResult, filepath: str):</w:t>
      </w:r>
    </w:p>
    <w:p w14:paraId="3ACD1D60">
      <w:pPr>
        <w:pBdr>
          <w:bottom w:val="single" w:color="D9D9D9" w:sz="4" w:space="1"/>
        </w:pBdr>
        <w:spacing w:before="0" w:after="0" w:line="240" w:lineRule="auto"/>
        <w:ind w:left="360"/>
        <w:jc w:val="left"/>
      </w:pPr>
      <w:r>
        <w:rPr>
          <w:rFonts w:ascii="Consolas" w:hAnsi="Consolas" w:eastAsia="Consolas" w:cs="Consolas"/>
          <w:sz w:val="21"/>
        </w:rPr>
        <w:t xml:space="preserve">    """导出JSON格式"""</w:t>
      </w:r>
    </w:p>
    <w:p w14:paraId="06EB05E0">
      <w:pPr>
        <w:pBdr>
          <w:bottom w:val="single" w:color="D9D9D9" w:sz="4" w:space="1"/>
        </w:pBdr>
        <w:spacing w:before="0" w:after="0" w:line="240" w:lineRule="auto"/>
        <w:ind w:left="360"/>
        <w:jc w:val="left"/>
      </w:pPr>
      <w:r>
        <w:rPr>
          <w:rFonts w:ascii="Consolas" w:hAnsi="Consolas" w:eastAsia="Consolas" w:cs="Consolas"/>
          <w:sz w:val="21"/>
        </w:rPr>
        <w:t xml:space="preserve">    data = {</w:t>
      </w:r>
    </w:p>
    <w:p w14:paraId="6ED3C753">
      <w:pPr>
        <w:pBdr>
          <w:bottom w:val="single" w:color="D9D9D9" w:sz="4" w:space="1"/>
        </w:pBdr>
        <w:spacing w:before="0" w:after="0" w:line="240" w:lineRule="auto"/>
        <w:ind w:left="360"/>
        <w:jc w:val="left"/>
      </w:pPr>
      <w:r>
        <w:rPr>
          <w:rFonts w:ascii="Consolas" w:hAnsi="Consolas" w:eastAsia="Consolas" w:cs="Consolas"/>
          <w:sz w:val="21"/>
        </w:rPr>
        <w:t xml:space="preserve">        'best_path': result.best_path,</w:t>
      </w:r>
    </w:p>
    <w:p w14:paraId="5A09B0A2">
      <w:pPr>
        <w:pBdr>
          <w:bottom w:val="single" w:color="D9D9D9" w:sz="4" w:space="1"/>
        </w:pBdr>
        <w:spacing w:before="0" w:after="0" w:line="240" w:lineRule="auto"/>
        <w:ind w:left="360"/>
        <w:jc w:val="left"/>
      </w:pPr>
      <w:r>
        <w:rPr>
          <w:rFonts w:ascii="Consolas" w:hAnsi="Consolas" w:eastAsia="Consolas" w:cs="Consolas"/>
          <w:sz w:val="21"/>
        </w:rPr>
        <w:t xml:space="preserve">        'best_distance': result.best_distance,</w:t>
      </w:r>
    </w:p>
    <w:p w14:paraId="4F5BB1EE">
      <w:pPr>
        <w:pBdr>
          <w:bottom w:val="single" w:color="D9D9D9" w:sz="4" w:space="1"/>
        </w:pBdr>
        <w:spacing w:before="0" w:after="0" w:line="240" w:lineRule="auto"/>
        <w:ind w:left="360"/>
        <w:jc w:val="left"/>
      </w:pPr>
      <w:r>
        <w:rPr>
          <w:rFonts w:ascii="Consolas" w:hAnsi="Consolas" w:eastAsia="Consolas" w:cs="Consolas"/>
          <w:sz w:val="21"/>
        </w:rPr>
        <w:t xml:space="preserve">        'running_time': result.running_time,</w:t>
      </w:r>
    </w:p>
    <w:p w14:paraId="12BC0046">
      <w:pPr>
        <w:pBdr>
          <w:bottom w:val="single" w:color="D9D9D9" w:sz="4" w:space="1"/>
        </w:pBdr>
        <w:spacing w:before="0" w:after="0" w:line="240" w:lineRule="auto"/>
        <w:ind w:left="360"/>
        <w:jc w:val="left"/>
      </w:pPr>
      <w:r>
        <w:rPr>
          <w:rFonts w:ascii="Consolas" w:hAnsi="Consolas" w:eastAsia="Consolas" w:cs="Consolas"/>
          <w:sz w:val="21"/>
        </w:rPr>
        <w:t xml:space="preserve">        'convergence_iteration': result.convergence_iteration,</w:t>
      </w:r>
    </w:p>
    <w:p w14:paraId="38F89198">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result.iteration_best_distances</w:t>
      </w:r>
    </w:p>
    <w:p w14:paraId="28CA7A0E">
      <w:pPr>
        <w:pBdr>
          <w:bottom w:val="single" w:color="D9D9D9" w:sz="4" w:space="1"/>
        </w:pBdr>
        <w:spacing w:before="0" w:after="0" w:line="240" w:lineRule="auto"/>
        <w:ind w:left="360"/>
        <w:jc w:val="left"/>
      </w:pPr>
      <w:r>
        <w:rPr>
          <w:rFonts w:ascii="Consolas" w:hAnsi="Consolas" w:eastAsia="Consolas" w:cs="Consolas"/>
          <w:sz w:val="21"/>
        </w:rPr>
        <w:t xml:space="preserve">    }</w:t>
      </w:r>
    </w:p>
    <w:p w14:paraId="0149D004">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6161123D">
      <w:pPr>
        <w:pBdr>
          <w:bottom w:val="single" w:color="D9D9D9" w:sz="4" w:space="1"/>
        </w:pBdr>
        <w:spacing w:before="0" w:after="0" w:line="240" w:lineRule="auto"/>
        <w:ind w:left="360"/>
        <w:jc w:val="left"/>
      </w:pPr>
      <w:r>
        <w:rPr>
          <w:rFonts w:ascii="Consolas" w:hAnsi="Consolas" w:eastAsia="Consolas" w:cs="Consolas"/>
          <w:sz w:val="21"/>
        </w:rPr>
        <w:t xml:space="preserve">        json.dump(data, f, indent=2, ensure_ascii=False)</w:t>
      </w:r>
    </w:p>
    <w:p w14:paraId="7E8E89C7">
      <w:pPr>
        <w:spacing w:before="0" w:after="120" w:line="240" w:lineRule="auto"/>
        <w:jc w:val="left"/>
      </w:pPr>
    </w:p>
    <w:p w14:paraId="30668D40">
      <w:pPr>
        <w:spacing w:before="0" w:after="0" w:line="360" w:lineRule="auto"/>
        <w:jc w:val="left"/>
      </w:pPr>
      <w:r>
        <w:rPr>
          <w:rFonts w:ascii="宋体" w:hAnsi="宋体" w:eastAsia="宋体" w:cs="宋体"/>
          <w:b/>
          <w:sz w:val="24"/>
        </w:rPr>
        <w:t>TXT格式导出：</w:t>
      </w:r>
    </w:p>
    <w:p w14:paraId="10B23C6B">
      <w:pPr>
        <w:spacing w:before="120" w:after="60" w:line="360" w:lineRule="auto"/>
        <w:jc w:val="left"/>
      </w:pPr>
      <w:r>
        <w:rPr>
          <w:rFonts w:ascii="宋体" w:hAnsi="宋体" w:eastAsia="宋体" w:cs="宋体"/>
          <w:b/>
          <w:sz w:val="24"/>
        </w:rPr>
        <w:t>python 代码</w:t>
      </w:r>
    </w:p>
    <w:p w14:paraId="5DA7CF32">
      <w:pPr>
        <w:pBdr>
          <w:bottom w:val="single" w:color="D9D9D9" w:sz="4" w:space="1"/>
        </w:pBdr>
        <w:spacing w:before="0" w:after="0" w:line="240" w:lineRule="auto"/>
        <w:ind w:left="360"/>
        <w:jc w:val="left"/>
      </w:pPr>
      <w:r>
        <w:rPr>
          <w:rFonts w:ascii="Consolas" w:hAnsi="Consolas" w:eastAsia="Consolas" w:cs="Consolas"/>
          <w:sz w:val="21"/>
        </w:rPr>
        <w:t>def export_txt(self, result: AlgorithmResult, filepath: str):</w:t>
      </w:r>
    </w:p>
    <w:p w14:paraId="71B1C1AA">
      <w:pPr>
        <w:pBdr>
          <w:bottom w:val="single" w:color="D9D9D9" w:sz="4" w:space="1"/>
        </w:pBdr>
        <w:spacing w:before="0" w:after="0" w:line="240" w:lineRule="auto"/>
        <w:ind w:left="360"/>
        <w:jc w:val="left"/>
      </w:pPr>
      <w:r>
        <w:rPr>
          <w:rFonts w:ascii="Consolas" w:hAnsi="Consolas" w:eastAsia="Consolas" w:cs="Consolas"/>
          <w:sz w:val="21"/>
        </w:rPr>
        <w:t xml:space="preserve">    """导出TXT格式"""</w:t>
      </w:r>
    </w:p>
    <w:p w14:paraId="5CDEE4F2">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3882134F">
      <w:pPr>
        <w:pBdr>
          <w:bottom w:val="single" w:color="D9D9D9" w:sz="4" w:space="1"/>
        </w:pBdr>
        <w:spacing w:before="0" w:after="0" w:line="240" w:lineRule="auto"/>
        <w:ind w:left="360"/>
        <w:jc w:val="left"/>
      </w:pPr>
      <w:r>
        <w:rPr>
          <w:rFonts w:ascii="Consolas" w:hAnsi="Consolas" w:eastAsia="Consolas" w:cs="Consolas"/>
          <w:sz w:val="21"/>
        </w:rPr>
        <w:t xml:space="preserve">        f.write(f"最优距离: {result.best_distance:.2f}\n")</w:t>
      </w:r>
    </w:p>
    <w:p w14:paraId="09E18A44">
      <w:pPr>
        <w:pBdr>
          <w:bottom w:val="single" w:color="D9D9D9" w:sz="4" w:space="1"/>
        </w:pBdr>
        <w:spacing w:before="0" w:after="0" w:line="240" w:lineRule="auto"/>
        <w:ind w:left="360"/>
        <w:jc w:val="left"/>
      </w:pPr>
      <w:r>
        <w:rPr>
          <w:rFonts w:ascii="Consolas" w:hAnsi="Consolas" w:eastAsia="Consolas" w:cs="Consolas"/>
          <w:sz w:val="21"/>
        </w:rPr>
        <w:t xml:space="preserve">        f.write(f"运行时间: {result.running_time:.2f}秒\n")</w:t>
      </w:r>
    </w:p>
    <w:p w14:paraId="2FA9859A">
      <w:pPr>
        <w:pBdr>
          <w:bottom w:val="single" w:color="D9D9D9" w:sz="4" w:space="1"/>
        </w:pBdr>
        <w:spacing w:before="0" w:after="0" w:line="240" w:lineRule="auto"/>
        <w:ind w:left="360"/>
        <w:jc w:val="left"/>
      </w:pPr>
      <w:r>
        <w:rPr>
          <w:rFonts w:ascii="Consolas" w:hAnsi="Consolas" w:eastAsia="Consolas" w:cs="Consolas"/>
          <w:sz w:val="21"/>
        </w:rPr>
        <w:t xml:space="preserve">        f.write(f"收敛迭代: {result.convergence_iteration}\n")</w:t>
      </w:r>
    </w:p>
    <w:p w14:paraId="10B9072A">
      <w:pPr>
        <w:pBdr>
          <w:bottom w:val="single" w:color="D9D9D9" w:sz="4" w:space="1"/>
        </w:pBdr>
        <w:spacing w:before="0" w:after="0" w:line="240" w:lineRule="auto"/>
        <w:ind w:left="360"/>
        <w:jc w:val="left"/>
      </w:pPr>
      <w:r>
        <w:rPr>
          <w:rFonts w:ascii="Consolas" w:hAnsi="Consolas" w:eastAsia="Consolas" w:cs="Consolas"/>
          <w:sz w:val="21"/>
        </w:rPr>
        <w:t xml:space="preserve">        f.write(f"最优路径: {result.best_path}\n")</w:t>
      </w:r>
    </w:p>
    <w:p w14:paraId="67FC4E08">
      <w:pPr>
        <w:spacing w:before="0" w:after="120" w:line="240" w:lineRule="auto"/>
        <w:jc w:val="left"/>
      </w:pPr>
    </w:p>
    <w:p w14:paraId="01D8AAE0">
      <w:pPr>
        <w:spacing w:before="0" w:after="0" w:line="360" w:lineRule="auto"/>
        <w:jc w:val="left"/>
      </w:pPr>
      <w:r>
        <w:rPr>
          <w:rFonts w:ascii="宋体" w:hAnsi="宋体" w:eastAsia="宋体" w:cs="宋体"/>
          <w:b/>
          <w:sz w:val="24"/>
        </w:rPr>
        <w:t>CSV格式导出：</w:t>
      </w:r>
    </w:p>
    <w:p w14:paraId="22C5695A">
      <w:pPr>
        <w:spacing w:before="120" w:after="60" w:line="360" w:lineRule="auto"/>
        <w:jc w:val="left"/>
      </w:pPr>
      <w:r>
        <w:rPr>
          <w:rFonts w:ascii="宋体" w:hAnsi="宋体" w:eastAsia="宋体" w:cs="宋体"/>
          <w:b/>
          <w:sz w:val="24"/>
        </w:rPr>
        <w:t>python 代码</w:t>
      </w:r>
    </w:p>
    <w:p w14:paraId="2F86D717">
      <w:pPr>
        <w:pBdr>
          <w:bottom w:val="single" w:color="D9D9D9" w:sz="4" w:space="1"/>
        </w:pBdr>
        <w:spacing w:before="0" w:after="0" w:line="240" w:lineRule="auto"/>
        <w:ind w:left="360"/>
        <w:jc w:val="left"/>
      </w:pPr>
      <w:r>
        <w:rPr>
          <w:rFonts w:ascii="Consolas" w:hAnsi="Consolas" w:eastAsia="Consolas" w:cs="Consolas"/>
          <w:sz w:val="21"/>
        </w:rPr>
        <w:t>def export_csv(self, result: AlgorithmResult, filepath: str):</w:t>
      </w:r>
    </w:p>
    <w:p w14:paraId="78051346">
      <w:pPr>
        <w:pBdr>
          <w:bottom w:val="single" w:color="D9D9D9" w:sz="4" w:space="1"/>
        </w:pBdr>
        <w:spacing w:before="0" w:after="0" w:line="240" w:lineRule="auto"/>
        <w:ind w:left="360"/>
        <w:jc w:val="left"/>
      </w:pPr>
      <w:r>
        <w:rPr>
          <w:rFonts w:ascii="Consolas" w:hAnsi="Consolas" w:eastAsia="Consolas" w:cs="Consolas"/>
          <w:sz w:val="21"/>
        </w:rPr>
        <w:t xml:space="preserve">    """导出CSV格式"""</w:t>
      </w:r>
    </w:p>
    <w:p w14:paraId="4D4F9987">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1398277C">
      <w:pPr>
        <w:pBdr>
          <w:bottom w:val="single" w:color="D9D9D9" w:sz="4" w:space="1"/>
        </w:pBdr>
        <w:spacing w:before="0" w:after="0" w:line="240" w:lineRule="auto"/>
        <w:ind w:left="360"/>
        <w:jc w:val="left"/>
      </w:pPr>
      <w:r>
        <w:rPr>
          <w:rFonts w:ascii="Consolas" w:hAnsi="Consolas" w:eastAsia="Consolas" w:cs="Consolas"/>
          <w:sz w:val="21"/>
        </w:rPr>
        <w:t xml:space="preserve">        f.write("迭代次数,最优距离\n")</w:t>
      </w:r>
    </w:p>
    <w:p w14:paraId="1B590EA5">
      <w:pPr>
        <w:pBdr>
          <w:bottom w:val="single" w:color="D9D9D9" w:sz="4" w:space="1"/>
        </w:pBdr>
        <w:spacing w:before="0" w:after="0" w:line="240" w:lineRule="auto"/>
        <w:ind w:left="360"/>
        <w:jc w:val="left"/>
      </w:pPr>
      <w:r>
        <w:rPr>
          <w:rFonts w:ascii="Consolas" w:hAnsi="Consolas" w:eastAsia="Consolas" w:cs="Consolas"/>
          <w:sz w:val="21"/>
        </w:rPr>
        <w:t xml:space="preserve">        for i, d in enumerate(result.iteration_best_distances):</w:t>
      </w:r>
    </w:p>
    <w:p w14:paraId="71B8E443">
      <w:pPr>
        <w:pBdr>
          <w:bottom w:val="single" w:color="D9D9D9" w:sz="4" w:space="1"/>
        </w:pBdr>
        <w:spacing w:before="0" w:after="0" w:line="240" w:lineRule="auto"/>
        <w:ind w:left="360"/>
        <w:jc w:val="left"/>
      </w:pPr>
      <w:r>
        <w:rPr>
          <w:rFonts w:ascii="Consolas" w:hAnsi="Consolas" w:eastAsia="Consolas" w:cs="Consolas"/>
          <w:sz w:val="21"/>
        </w:rPr>
        <w:t xml:space="preserve">            f.write(f"{i + 1},{d:.2f}\n")</w:t>
      </w:r>
    </w:p>
    <w:p w14:paraId="78198167">
      <w:pPr>
        <w:spacing w:before="0" w:after="120" w:line="240" w:lineRule="auto"/>
        <w:jc w:val="left"/>
      </w:pPr>
    </w:p>
    <w:p w14:paraId="573CA3E9">
      <w:pPr>
        <w:spacing w:before="120" w:after="120" w:line="360" w:lineRule="auto"/>
        <w:jc w:val="left"/>
      </w:pPr>
      <w:r>
        <w:rPr>
          <w:rFonts w:ascii="黑体" w:hAnsi="黑体" w:eastAsia="黑体" w:cs="黑体"/>
          <w:b/>
          <w:sz w:val="30"/>
        </w:rPr>
        <w:t>4.5.2 算法对比功能</w:t>
      </w:r>
    </w:p>
    <w:p w14:paraId="76D2F3E6">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106BF115">
      <w:pPr>
        <w:spacing w:before="120" w:after="60" w:line="360" w:lineRule="auto"/>
        <w:jc w:val="left"/>
      </w:pPr>
      <w:r>
        <w:rPr>
          <w:rFonts w:ascii="宋体" w:hAnsi="宋体" w:eastAsia="宋体" w:cs="宋体"/>
          <w:b/>
          <w:sz w:val="24"/>
        </w:rPr>
        <w:t>python 代码</w:t>
      </w:r>
    </w:p>
    <w:p w14:paraId="72F56DDC">
      <w:pPr>
        <w:pBdr>
          <w:bottom w:val="single" w:color="D9D9D9" w:sz="4" w:space="1"/>
        </w:pBdr>
        <w:spacing w:before="0" w:after="0" w:line="240" w:lineRule="auto"/>
        <w:ind w:left="360"/>
        <w:jc w:val="left"/>
      </w:pPr>
      <w:r>
        <w:rPr>
          <w:rFonts w:ascii="Consolas" w:hAnsi="Consolas" w:eastAsia="Consolas" w:cs="Consolas"/>
          <w:sz w:val="21"/>
        </w:rPr>
        <w:t>def compare_algorithms(self, cities: List[City], n_runs: int = 5):</w:t>
      </w:r>
    </w:p>
    <w:p w14:paraId="10E4F4EE">
      <w:pPr>
        <w:pBdr>
          <w:bottom w:val="single" w:color="D9D9D9" w:sz="4" w:space="1"/>
        </w:pBdr>
        <w:spacing w:before="0" w:after="0" w:line="240" w:lineRule="auto"/>
        <w:ind w:left="360"/>
        <w:jc w:val="left"/>
      </w:pPr>
      <w:r>
        <w:rPr>
          <w:rFonts w:ascii="Consolas" w:hAnsi="Consolas" w:eastAsia="Consolas" w:cs="Consolas"/>
          <w:sz w:val="21"/>
        </w:rPr>
        <w:t xml:space="preserve">    """</w:t>
      </w:r>
    </w:p>
    <w:p w14:paraId="4AA5AAD7">
      <w:pPr>
        <w:pBdr>
          <w:bottom w:val="single" w:color="D9D9D9" w:sz="4" w:space="1"/>
        </w:pBdr>
        <w:spacing w:before="0" w:after="0" w:line="240" w:lineRule="auto"/>
        <w:ind w:left="360"/>
        <w:jc w:val="left"/>
      </w:pPr>
      <w:r>
        <w:rPr>
          <w:rFonts w:ascii="Consolas" w:hAnsi="Consolas" w:eastAsia="Consolas" w:cs="Consolas"/>
          <w:sz w:val="21"/>
        </w:rPr>
        <w:t xml:space="preserve">    对比多种算法配置</w:t>
      </w:r>
    </w:p>
    <w:p w14:paraId="7FA230D3">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7AA0CD15">
      <w:pPr>
        <w:pBdr>
          <w:bottom w:val="single" w:color="D9D9D9" w:sz="4" w:space="1"/>
        </w:pBdr>
        <w:spacing w:before="0" w:after="0" w:line="240" w:lineRule="auto"/>
        <w:ind w:left="360"/>
        <w:jc w:val="left"/>
      </w:pPr>
      <w:r>
        <w:rPr>
          <w:rFonts w:ascii="Consolas" w:hAnsi="Consolas" w:eastAsia="Consolas" w:cs="Consolas"/>
          <w:sz w:val="21"/>
        </w:rPr>
        <w:t xml:space="preserve">    :param n_runs: 每种配置运行次数</w:t>
      </w:r>
    </w:p>
    <w:p w14:paraId="485A96C7">
      <w:pPr>
        <w:pBdr>
          <w:bottom w:val="single" w:color="D9D9D9" w:sz="4" w:space="1"/>
        </w:pBdr>
        <w:spacing w:before="0" w:after="0" w:line="240" w:lineRule="auto"/>
        <w:ind w:left="360"/>
        <w:jc w:val="left"/>
      </w:pPr>
      <w:r>
        <w:rPr>
          <w:rFonts w:ascii="Consolas" w:hAnsi="Consolas" w:eastAsia="Consolas" w:cs="Consolas"/>
          <w:sz w:val="21"/>
        </w:rPr>
        <w:t xml:space="preserve">    :return: 对比结果</w:t>
      </w:r>
    </w:p>
    <w:p w14:paraId="288BCF99">
      <w:pPr>
        <w:pBdr>
          <w:bottom w:val="single" w:color="D9D9D9" w:sz="4" w:space="1"/>
        </w:pBdr>
        <w:spacing w:before="0" w:after="0" w:line="240" w:lineRule="auto"/>
        <w:ind w:left="360"/>
        <w:jc w:val="left"/>
      </w:pPr>
      <w:r>
        <w:rPr>
          <w:rFonts w:ascii="Consolas" w:hAnsi="Consolas" w:eastAsia="Consolas" w:cs="Consolas"/>
          <w:sz w:val="21"/>
        </w:rPr>
        <w:t xml:space="preserve">    """</w:t>
      </w:r>
    </w:p>
    <w:p w14:paraId="4A19A42B">
      <w:pPr>
        <w:pBdr>
          <w:bottom w:val="single" w:color="D9D9D9" w:sz="4" w:space="1"/>
        </w:pBdr>
        <w:spacing w:before="0" w:after="0" w:line="240" w:lineRule="auto"/>
        <w:ind w:left="360"/>
        <w:jc w:val="left"/>
      </w:pPr>
      <w:r>
        <w:rPr>
          <w:rFonts w:ascii="Consolas" w:hAnsi="Consolas" w:eastAsia="Consolas" w:cs="Consolas"/>
          <w:sz w:val="21"/>
        </w:rPr>
        <w:t xml:space="preserve">    configs = [</w:t>
      </w:r>
    </w:p>
    <w:p w14:paraId="50FB003C">
      <w:pPr>
        <w:pBdr>
          <w:bottom w:val="single" w:color="D9D9D9" w:sz="4" w:space="1"/>
        </w:pBdr>
        <w:spacing w:before="0" w:after="0" w:line="240" w:lineRule="auto"/>
        <w:ind w:left="360"/>
        <w:jc w:val="left"/>
      </w:pPr>
      <w:r>
        <w:rPr>
          <w:rFonts w:ascii="Consolas" w:hAnsi="Consolas" w:eastAsia="Consolas" w:cs="Consolas"/>
          <w:sz w:val="21"/>
        </w:rPr>
        <w:t xml:space="preserve">        {'name': '基本ACO', 'adaptive': False, 'ga': False, 'two_opt': False},</w:t>
      </w:r>
    </w:p>
    <w:p w14:paraId="2769968E">
      <w:pPr>
        <w:pBdr>
          <w:bottom w:val="single" w:color="D9D9D9" w:sz="4" w:space="1"/>
        </w:pBdr>
        <w:spacing w:before="0" w:after="0" w:line="240" w:lineRule="auto"/>
        <w:ind w:left="360"/>
        <w:jc w:val="left"/>
      </w:pPr>
      <w:r>
        <w:rPr>
          <w:rFonts w:ascii="Consolas" w:hAnsi="Consolas" w:eastAsia="Consolas" w:cs="Consolas"/>
          <w:sz w:val="21"/>
        </w:rPr>
        <w:t xml:space="preserve">        {'name': '自适应ACO', 'adaptive': True, 'ga': False, 'two_opt': False},</w:t>
      </w:r>
    </w:p>
    <w:p w14:paraId="56CC87AF">
      <w:pPr>
        <w:pBdr>
          <w:bottom w:val="single" w:color="D9D9D9" w:sz="4" w:space="1"/>
        </w:pBdr>
        <w:spacing w:before="0" w:after="0" w:line="240" w:lineRule="auto"/>
        <w:ind w:left="360"/>
        <w:jc w:val="left"/>
      </w:pPr>
      <w:r>
        <w:rPr>
          <w:rFonts w:ascii="Consolas" w:hAnsi="Consolas" w:eastAsia="Consolas" w:cs="Consolas"/>
          <w:sz w:val="21"/>
        </w:rPr>
        <w:t xml:space="preserve">        {'name': 'ACO+GA', 'adaptive': False, 'ga': True, 'two_opt': False},</w:t>
      </w:r>
    </w:p>
    <w:p w14:paraId="1015060C">
      <w:pPr>
        <w:pBdr>
          <w:bottom w:val="single" w:color="D9D9D9" w:sz="4" w:space="1"/>
        </w:pBdr>
        <w:spacing w:before="0" w:after="0" w:line="240" w:lineRule="auto"/>
        <w:ind w:left="360"/>
        <w:jc w:val="left"/>
      </w:pPr>
      <w:r>
        <w:rPr>
          <w:rFonts w:ascii="Consolas" w:hAnsi="Consolas" w:eastAsia="Consolas" w:cs="Consolas"/>
          <w:sz w:val="21"/>
        </w:rPr>
        <w:t xml:space="preserve">        {'name': 'ACO+2-opt', 'adaptive': False, 'ga': False, 'two_opt': True},</w:t>
      </w:r>
    </w:p>
    <w:p w14:paraId="32E806E3">
      <w:pPr>
        <w:pBdr>
          <w:bottom w:val="single" w:color="D9D9D9" w:sz="4" w:space="1"/>
        </w:pBdr>
        <w:spacing w:before="0" w:after="0" w:line="240" w:lineRule="auto"/>
        <w:ind w:left="360"/>
        <w:jc w:val="left"/>
      </w:pPr>
      <w:r>
        <w:rPr>
          <w:rFonts w:ascii="Consolas" w:hAnsi="Consolas" w:eastAsia="Consolas" w:cs="Consolas"/>
          <w:sz w:val="21"/>
        </w:rPr>
        <w:t xml:space="preserve">        {'name': '混合算法', 'adaptive': True, 'ga': True, 'two_opt': True},</w:t>
      </w:r>
    </w:p>
    <w:p w14:paraId="72E84168">
      <w:pPr>
        <w:pBdr>
          <w:bottom w:val="single" w:color="D9D9D9" w:sz="4" w:space="1"/>
        </w:pBdr>
        <w:spacing w:before="0" w:after="0" w:line="240" w:lineRule="auto"/>
        <w:ind w:left="360"/>
        <w:jc w:val="left"/>
      </w:pPr>
      <w:r>
        <w:rPr>
          <w:rFonts w:ascii="Consolas" w:hAnsi="Consolas" w:eastAsia="Consolas" w:cs="Consolas"/>
          <w:sz w:val="21"/>
        </w:rPr>
        <w:t xml:space="preserve">    ]</w:t>
      </w:r>
    </w:p>
    <w:p w14:paraId="34493F3E">
      <w:pPr>
        <w:pBdr>
          <w:bottom w:val="single" w:color="D9D9D9" w:sz="4" w:space="1"/>
        </w:pBdr>
        <w:spacing w:before="0" w:after="0" w:line="240" w:lineRule="auto"/>
        <w:ind w:left="360"/>
        <w:jc w:val="left"/>
      </w:pPr>
    </w:p>
    <w:p w14:paraId="2DA4BA4F">
      <w:pPr>
        <w:pBdr>
          <w:bottom w:val="single" w:color="D9D9D9" w:sz="4" w:space="1"/>
        </w:pBdr>
        <w:spacing w:before="0" w:after="0" w:line="240" w:lineRule="auto"/>
        <w:ind w:left="360"/>
        <w:jc w:val="left"/>
      </w:pPr>
      <w:r>
        <w:rPr>
          <w:rFonts w:ascii="Consolas" w:hAnsi="Consolas" w:eastAsia="Consolas" w:cs="Consolas"/>
          <w:sz w:val="21"/>
        </w:rPr>
        <w:t xml:space="preserve">    results = []</w:t>
      </w:r>
    </w:p>
    <w:p w14:paraId="4596A424">
      <w:pPr>
        <w:pBdr>
          <w:bottom w:val="single" w:color="D9D9D9" w:sz="4" w:space="1"/>
        </w:pBdr>
        <w:spacing w:before="0" w:after="0" w:line="240" w:lineRule="auto"/>
        <w:ind w:left="360"/>
        <w:jc w:val="left"/>
      </w:pPr>
      <w:r>
        <w:rPr>
          <w:rFonts w:ascii="Consolas" w:hAnsi="Consolas" w:eastAsia="Consolas" w:cs="Consolas"/>
          <w:sz w:val="21"/>
        </w:rPr>
        <w:t xml:space="preserve">    for config in configs:</w:t>
      </w:r>
    </w:p>
    <w:p w14:paraId="7B5E38C2">
      <w:pPr>
        <w:pBdr>
          <w:bottom w:val="single" w:color="D9D9D9" w:sz="4" w:space="1"/>
        </w:pBdr>
        <w:spacing w:before="0" w:after="0" w:line="240" w:lineRule="auto"/>
        <w:ind w:left="360"/>
        <w:jc w:val="left"/>
      </w:pPr>
      <w:r>
        <w:rPr>
          <w:rFonts w:ascii="Consolas" w:hAnsi="Consolas" w:eastAsia="Consolas" w:cs="Consolas"/>
          <w:sz w:val="21"/>
        </w:rPr>
        <w:t xml:space="preserve">        avg_distance = 0</w:t>
      </w:r>
    </w:p>
    <w:p w14:paraId="3E08E68E">
      <w:pPr>
        <w:pBdr>
          <w:bottom w:val="single" w:color="D9D9D9" w:sz="4" w:space="1"/>
        </w:pBdr>
        <w:spacing w:before="0" w:after="0" w:line="240" w:lineRule="auto"/>
        <w:ind w:left="360"/>
        <w:jc w:val="left"/>
      </w:pPr>
      <w:r>
        <w:rPr>
          <w:rFonts w:ascii="Consolas" w:hAnsi="Consolas" w:eastAsia="Consolas" w:cs="Consolas"/>
          <w:sz w:val="21"/>
        </w:rPr>
        <w:t xml:space="preserve">        avg_time = 0</w:t>
      </w:r>
    </w:p>
    <w:p w14:paraId="4E749531">
      <w:pPr>
        <w:pBdr>
          <w:bottom w:val="single" w:color="D9D9D9" w:sz="4" w:space="1"/>
        </w:pBdr>
        <w:spacing w:before="0" w:after="0" w:line="240" w:lineRule="auto"/>
        <w:ind w:left="360"/>
        <w:jc w:val="left"/>
      </w:pPr>
      <w:r>
        <w:rPr>
          <w:rFonts w:ascii="Consolas" w:hAnsi="Consolas" w:eastAsia="Consolas" w:cs="Consolas"/>
          <w:sz w:val="21"/>
        </w:rPr>
        <w:t xml:space="preserve">        for _ in range(n_runs):</w:t>
      </w:r>
    </w:p>
    <w:p w14:paraId="5E84846F">
      <w:pPr>
        <w:pBdr>
          <w:bottom w:val="single" w:color="D9D9D9" w:sz="4" w:space="1"/>
        </w:pBdr>
        <w:spacing w:before="0" w:after="0" w:line="240" w:lineRule="auto"/>
        <w:ind w:left="360"/>
        <w:jc w:val="left"/>
      </w:pPr>
      <w:r>
        <w:rPr>
          <w:rFonts w:ascii="Consolas" w:hAnsi="Consolas" w:eastAsia="Consolas" w:cs="Consolas"/>
          <w:sz w:val="21"/>
        </w:rPr>
        <w:t xml:space="preserve">            optimizer = self._create_optimizer(cities, config)</w:t>
      </w:r>
    </w:p>
    <w:p w14:paraId="3C88BE8F">
      <w:pPr>
        <w:pBdr>
          <w:bottom w:val="single" w:color="D9D9D9" w:sz="4" w:space="1"/>
        </w:pBdr>
        <w:spacing w:before="0" w:after="0" w:line="240" w:lineRule="auto"/>
        <w:ind w:left="360"/>
        <w:jc w:val="left"/>
      </w:pPr>
      <w:r>
        <w:rPr>
          <w:rFonts w:ascii="Consolas" w:hAnsi="Consolas" w:eastAsia="Consolas" w:cs="Consolas"/>
          <w:sz w:val="21"/>
        </w:rPr>
        <w:t xml:space="preserve">            result = optimizer.run()</w:t>
      </w:r>
    </w:p>
    <w:p w14:paraId="48E95D45">
      <w:pPr>
        <w:pBdr>
          <w:bottom w:val="single" w:color="D9D9D9" w:sz="4" w:space="1"/>
        </w:pBdr>
        <w:spacing w:before="0" w:after="0" w:line="240" w:lineRule="auto"/>
        <w:ind w:left="360"/>
        <w:jc w:val="left"/>
      </w:pPr>
      <w:r>
        <w:rPr>
          <w:rFonts w:ascii="Consolas" w:hAnsi="Consolas" w:eastAsia="Consolas" w:cs="Consolas"/>
          <w:sz w:val="21"/>
        </w:rPr>
        <w:t xml:space="preserve">            avg_distance += result.best_distance</w:t>
      </w:r>
    </w:p>
    <w:p w14:paraId="587EEF7A">
      <w:pPr>
        <w:pBdr>
          <w:bottom w:val="single" w:color="D9D9D9" w:sz="4" w:space="1"/>
        </w:pBdr>
        <w:spacing w:before="0" w:after="0" w:line="240" w:lineRule="auto"/>
        <w:ind w:left="360"/>
        <w:jc w:val="left"/>
      </w:pPr>
      <w:r>
        <w:rPr>
          <w:rFonts w:ascii="Consolas" w:hAnsi="Consolas" w:eastAsia="Consolas" w:cs="Consolas"/>
          <w:sz w:val="21"/>
        </w:rPr>
        <w:t xml:space="preserve">            avg_time += result.running_time</w:t>
      </w:r>
    </w:p>
    <w:p w14:paraId="599CBC12">
      <w:pPr>
        <w:pBdr>
          <w:bottom w:val="single" w:color="D9D9D9" w:sz="4" w:space="1"/>
        </w:pBdr>
        <w:spacing w:before="0" w:after="0" w:line="240" w:lineRule="auto"/>
        <w:ind w:left="360"/>
        <w:jc w:val="left"/>
      </w:pPr>
      <w:r>
        <w:rPr>
          <w:rFonts w:ascii="Consolas" w:hAnsi="Consolas" w:eastAsia="Consolas" w:cs="Consolas"/>
          <w:sz w:val="21"/>
        </w:rPr>
        <w:t xml:space="preserve">        avg_distance /= n_runs</w:t>
      </w:r>
    </w:p>
    <w:p w14:paraId="02E12504">
      <w:pPr>
        <w:pBdr>
          <w:bottom w:val="single" w:color="D9D9D9" w:sz="4" w:space="1"/>
        </w:pBdr>
        <w:spacing w:before="0" w:after="0" w:line="240" w:lineRule="auto"/>
        <w:ind w:left="360"/>
        <w:jc w:val="left"/>
      </w:pPr>
      <w:r>
        <w:rPr>
          <w:rFonts w:ascii="Consolas" w:hAnsi="Consolas" w:eastAsia="Consolas" w:cs="Consolas"/>
          <w:sz w:val="21"/>
        </w:rPr>
        <w:t xml:space="preserve">        avg_time /= n_runs</w:t>
      </w:r>
    </w:p>
    <w:p w14:paraId="01F111D1">
      <w:pPr>
        <w:pBdr>
          <w:bottom w:val="single" w:color="D9D9D9" w:sz="4" w:space="1"/>
        </w:pBdr>
        <w:spacing w:before="0" w:after="0" w:line="240" w:lineRule="auto"/>
        <w:ind w:left="360"/>
        <w:jc w:val="left"/>
      </w:pPr>
      <w:r>
        <w:rPr>
          <w:rFonts w:ascii="Consolas" w:hAnsi="Consolas" w:eastAsia="Consolas" w:cs="Consolas"/>
          <w:sz w:val="21"/>
        </w:rPr>
        <w:t xml:space="preserve">        results.append({</w:t>
      </w:r>
    </w:p>
    <w:p w14:paraId="531807CE">
      <w:pPr>
        <w:pBdr>
          <w:bottom w:val="single" w:color="D9D9D9" w:sz="4" w:space="1"/>
        </w:pBdr>
        <w:spacing w:before="0" w:after="0" w:line="240" w:lineRule="auto"/>
        <w:ind w:left="360"/>
        <w:jc w:val="left"/>
      </w:pPr>
      <w:r>
        <w:rPr>
          <w:rFonts w:ascii="Consolas" w:hAnsi="Consolas" w:eastAsia="Consolas" w:cs="Consolas"/>
          <w:sz w:val="21"/>
        </w:rPr>
        <w:t xml:space="preserve">            'name': config['name'],</w:t>
      </w:r>
    </w:p>
    <w:p w14:paraId="6E77D04D">
      <w:pPr>
        <w:pBdr>
          <w:bottom w:val="single" w:color="D9D9D9" w:sz="4" w:space="1"/>
        </w:pBdr>
        <w:spacing w:before="0" w:after="0" w:line="240" w:lineRule="auto"/>
        <w:ind w:left="360"/>
        <w:jc w:val="left"/>
      </w:pPr>
      <w:r>
        <w:rPr>
          <w:rFonts w:ascii="Consolas" w:hAnsi="Consolas" w:eastAsia="Consolas" w:cs="Consolas"/>
          <w:sz w:val="21"/>
        </w:rPr>
        <w:t xml:space="preserve">            'avg_distance': avg_distance,</w:t>
      </w:r>
    </w:p>
    <w:p w14:paraId="6FEB3CFB">
      <w:pPr>
        <w:pBdr>
          <w:bottom w:val="single" w:color="D9D9D9" w:sz="4" w:space="1"/>
        </w:pBdr>
        <w:spacing w:before="0" w:after="0" w:line="240" w:lineRule="auto"/>
        <w:ind w:left="360"/>
        <w:jc w:val="left"/>
      </w:pPr>
      <w:r>
        <w:rPr>
          <w:rFonts w:ascii="Consolas" w:hAnsi="Consolas" w:eastAsia="Consolas" w:cs="Consolas"/>
          <w:sz w:val="21"/>
        </w:rPr>
        <w:t xml:space="preserve">            'avg_time': avg_time</w:t>
      </w:r>
    </w:p>
    <w:p w14:paraId="0027245E">
      <w:pPr>
        <w:pBdr>
          <w:bottom w:val="single" w:color="D9D9D9" w:sz="4" w:space="1"/>
        </w:pBdr>
        <w:spacing w:before="0" w:after="0" w:line="240" w:lineRule="auto"/>
        <w:ind w:left="360"/>
        <w:jc w:val="left"/>
      </w:pPr>
      <w:r>
        <w:rPr>
          <w:rFonts w:ascii="Consolas" w:hAnsi="Consolas" w:eastAsia="Consolas" w:cs="Consolas"/>
          <w:sz w:val="21"/>
        </w:rPr>
        <w:t xml:space="preserve">        })</w:t>
      </w:r>
    </w:p>
    <w:p w14:paraId="0D2B7304">
      <w:pPr>
        <w:pBdr>
          <w:bottom w:val="single" w:color="D9D9D9" w:sz="4" w:space="1"/>
        </w:pBdr>
        <w:spacing w:before="0" w:after="0" w:line="240" w:lineRule="auto"/>
        <w:ind w:left="360"/>
        <w:jc w:val="left"/>
      </w:pPr>
    </w:p>
    <w:p w14:paraId="55849E40">
      <w:pPr>
        <w:pBdr>
          <w:bottom w:val="single" w:color="D9D9D9" w:sz="4" w:space="1"/>
        </w:pBdr>
        <w:spacing w:before="0" w:after="0" w:line="240" w:lineRule="auto"/>
        <w:ind w:left="360"/>
        <w:jc w:val="left"/>
      </w:pPr>
      <w:r>
        <w:rPr>
          <w:rFonts w:ascii="Consolas" w:hAnsi="Consolas" w:eastAsia="Consolas" w:cs="Consolas"/>
          <w:sz w:val="21"/>
        </w:rPr>
        <w:t xml:space="preserve">    return results</w:t>
      </w:r>
    </w:p>
    <w:p w14:paraId="7BFD0F51">
      <w:pPr>
        <w:spacing w:before="0" w:after="120" w:line="240" w:lineRule="auto"/>
        <w:jc w:val="left"/>
      </w:pPr>
    </w:p>
    <w:p w14:paraId="46BAF04B">
      <w:pPr>
        <w:spacing w:before="120" w:after="120" w:line="360" w:lineRule="auto"/>
        <w:jc w:val="left"/>
      </w:pPr>
      <w:r>
        <w:rPr>
          <w:rFonts w:ascii="黑体" w:hAnsi="黑体" w:eastAsia="黑体" w:cs="黑体"/>
          <w:b/>
          <w:sz w:val="30"/>
        </w:rPr>
        <w:t>4.5.3 性能分析模块</w:t>
      </w:r>
    </w:p>
    <w:p w14:paraId="66C1CB4D">
      <w:pPr>
        <w:spacing w:before="0" w:after="0" w:line="360" w:lineRule="auto"/>
        <w:ind w:firstLine="480"/>
        <w:jc w:val="both"/>
      </w:pPr>
      <w:r>
        <w:rPr>
          <w:rFonts w:ascii="宋体" w:hAnsi="宋体" w:eastAsia="宋体" w:cs="宋体"/>
          <w:b w:val="0"/>
          <w:sz w:val="24"/>
        </w:rPr>
        <w:t>性能分析模块PerformanceAnalyzer用于分析算法的运行性能。主要功能包括：</w:t>
      </w:r>
    </w:p>
    <w:p w14:paraId="132520DF">
      <w:pPr>
        <w:spacing w:before="0" w:after="0" w:line="360" w:lineRule="auto"/>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14:paraId="7D5362FE">
      <w:pPr>
        <w:spacing w:before="0" w:after="0" w:line="360" w:lineRule="auto"/>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14:paraId="170FAC59">
      <w:pPr>
        <w:spacing w:before="0" w:after="0" w:line="360" w:lineRule="auto"/>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14:paraId="5B7DB795">
      <w:pPr>
        <w:spacing w:before="0" w:after="0" w:line="360" w:lineRule="auto"/>
        <w:ind w:firstLine="480"/>
        <w:jc w:val="both"/>
      </w:pPr>
      <w:r>
        <w:rPr>
          <w:rFonts w:ascii="宋体" w:hAnsi="宋体" w:eastAsia="宋体" w:cs="宋体"/>
          <w:b w:val="0"/>
          <w:sz w:val="24"/>
        </w:rPr>
        <w:t>核心代码如下：</w:t>
      </w:r>
    </w:p>
    <w:p w14:paraId="55175E11">
      <w:pPr>
        <w:spacing w:before="120" w:after="60" w:line="360" w:lineRule="auto"/>
        <w:jc w:val="left"/>
      </w:pPr>
      <w:r>
        <w:rPr>
          <w:rFonts w:ascii="宋体" w:hAnsi="宋体" w:eastAsia="宋体" w:cs="宋体"/>
          <w:b/>
          <w:sz w:val="24"/>
        </w:rPr>
        <w:t>python 代码</w:t>
      </w:r>
    </w:p>
    <w:p w14:paraId="7C38EE40">
      <w:pPr>
        <w:pBdr>
          <w:bottom w:val="single" w:color="D9D9D9" w:sz="4" w:space="1"/>
        </w:pBdr>
        <w:spacing w:before="0" w:after="0" w:line="240" w:lineRule="auto"/>
        <w:ind w:left="360"/>
        <w:jc w:val="left"/>
      </w:pPr>
      <w:r>
        <w:rPr>
          <w:rFonts w:ascii="Consolas" w:hAnsi="Consolas" w:eastAsia="Consolas" w:cs="Consolas"/>
          <w:sz w:val="21"/>
        </w:rPr>
        <w:t>class PerformanceAnalyzer:</w:t>
      </w:r>
    </w:p>
    <w:p w14:paraId="0504B071">
      <w:pPr>
        <w:pBdr>
          <w:bottom w:val="single" w:color="D9D9D9" w:sz="4" w:space="1"/>
        </w:pBdr>
        <w:spacing w:before="0" w:after="0" w:line="240" w:lineRule="auto"/>
        <w:ind w:left="360"/>
        <w:jc w:val="left"/>
      </w:pPr>
      <w:r>
        <w:rPr>
          <w:rFonts w:ascii="Consolas" w:hAnsi="Consolas" w:eastAsia="Consolas" w:cs="Consolas"/>
          <w:sz w:val="21"/>
        </w:rPr>
        <w:t xml:space="preserve">    """性能分析器"""</w:t>
      </w:r>
    </w:p>
    <w:p w14:paraId="37A2C8E9">
      <w:pPr>
        <w:pBdr>
          <w:bottom w:val="single" w:color="D9D9D9" w:sz="4" w:space="1"/>
        </w:pBdr>
        <w:spacing w:before="0" w:after="0" w:line="240" w:lineRule="auto"/>
        <w:ind w:left="360"/>
        <w:jc w:val="left"/>
      </w:pPr>
    </w:p>
    <w:p w14:paraId="6F700872">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034CB2E4">
      <w:pPr>
        <w:pBdr>
          <w:bottom w:val="single" w:color="D9D9D9" w:sz="4" w:space="1"/>
        </w:pBdr>
        <w:spacing w:before="0" w:after="0" w:line="240" w:lineRule="auto"/>
        <w:ind w:left="360"/>
        <w:jc w:val="left"/>
      </w:pPr>
      <w:r>
        <w:rPr>
          <w:rFonts w:ascii="Consolas" w:hAnsi="Consolas" w:eastAsia="Consolas" w:cs="Consolas"/>
          <w:sz w:val="21"/>
        </w:rPr>
        <w:t xml:space="preserve">    def analyze_convergence(distances: List[float]) -&gt; Dict:</w:t>
      </w:r>
    </w:p>
    <w:p w14:paraId="5AF14D55">
      <w:pPr>
        <w:pBdr>
          <w:bottom w:val="single" w:color="D9D9D9" w:sz="4" w:space="1"/>
        </w:pBdr>
        <w:spacing w:before="0" w:after="0" w:line="240" w:lineRule="auto"/>
        <w:ind w:left="360"/>
        <w:jc w:val="left"/>
      </w:pPr>
      <w:r>
        <w:rPr>
          <w:rFonts w:ascii="Consolas" w:hAnsi="Consolas" w:eastAsia="Consolas" w:cs="Consolas"/>
          <w:sz w:val="21"/>
        </w:rPr>
        <w:t xml:space="preserve">        """分析收敛性"""</w:t>
      </w:r>
    </w:p>
    <w:p w14:paraId="066179D2">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5C626CC2">
      <w:pPr>
        <w:pBdr>
          <w:bottom w:val="single" w:color="D9D9D9" w:sz="4" w:space="1"/>
        </w:pBdr>
        <w:spacing w:before="0" w:after="0" w:line="240" w:lineRule="auto"/>
        <w:ind w:left="360"/>
        <w:jc w:val="left"/>
      </w:pPr>
      <w:r>
        <w:rPr>
          <w:rFonts w:ascii="Consolas" w:hAnsi="Consolas" w:eastAsia="Consolas" w:cs="Consolas"/>
          <w:sz w:val="21"/>
        </w:rPr>
        <w:t xml:space="preserve">            'first_distance': distances[0],</w:t>
      </w:r>
    </w:p>
    <w:p w14:paraId="7121ED7D">
      <w:pPr>
        <w:pBdr>
          <w:bottom w:val="single" w:color="D9D9D9" w:sz="4" w:space="1"/>
        </w:pBdr>
        <w:spacing w:before="0" w:after="0" w:line="240" w:lineRule="auto"/>
        <w:ind w:left="360"/>
        <w:jc w:val="left"/>
      </w:pPr>
      <w:r>
        <w:rPr>
          <w:rFonts w:ascii="Consolas" w:hAnsi="Consolas" w:eastAsia="Consolas" w:cs="Consolas"/>
          <w:sz w:val="21"/>
        </w:rPr>
        <w:t xml:space="preserve">            'last_distance': distances[-1],</w:t>
      </w:r>
    </w:p>
    <w:p w14:paraId="4C58F754">
      <w:pPr>
        <w:pBdr>
          <w:bottom w:val="single" w:color="D9D9D9" w:sz="4" w:space="1"/>
        </w:pBdr>
        <w:spacing w:before="0" w:after="0" w:line="240" w:lineRule="auto"/>
        <w:ind w:left="360"/>
        <w:jc w:val="left"/>
      </w:pPr>
      <w:r>
        <w:rPr>
          <w:rFonts w:ascii="Consolas" w:hAnsi="Consolas" w:eastAsia="Consolas" w:cs="Consolas"/>
          <w:sz w:val="21"/>
        </w:rPr>
        <w:t xml:space="preserve">            'improvement': distances[0] - distances[-1],</w:t>
      </w:r>
    </w:p>
    <w:p w14:paraId="3D43BED6">
      <w:pPr>
        <w:pBdr>
          <w:bottom w:val="single" w:color="D9D9D9" w:sz="4" w:space="1"/>
        </w:pBdr>
        <w:spacing w:before="0" w:after="0" w:line="240" w:lineRule="auto"/>
        <w:ind w:left="360"/>
        <w:jc w:val="left"/>
      </w:pPr>
      <w:r>
        <w:rPr>
          <w:rFonts w:ascii="Consolas" w:hAnsi="Consolas" w:eastAsia="Consolas" w:cs="Consolas"/>
          <w:sz w:val="21"/>
        </w:rPr>
        <w:t xml:space="preserve">            'improvement_rate': (distances[0] - distances[-1]) / distances[0]</w:t>
      </w:r>
    </w:p>
    <w:p w14:paraId="403F9DA5">
      <w:pPr>
        <w:pBdr>
          <w:bottom w:val="single" w:color="D9D9D9" w:sz="4" w:space="1"/>
        </w:pBdr>
        <w:spacing w:before="0" w:after="0" w:line="240" w:lineRule="auto"/>
        <w:ind w:left="360"/>
        <w:jc w:val="left"/>
      </w:pPr>
      <w:r>
        <w:rPr>
          <w:rFonts w:ascii="Consolas" w:hAnsi="Consolas" w:eastAsia="Consolas" w:cs="Consolas"/>
          <w:sz w:val="21"/>
        </w:rPr>
        <w:t xml:space="preserve">        }</w:t>
      </w:r>
    </w:p>
    <w:p w14:paraId="2CBBD370">
      <w:pPr>
        <w:pBdr>
          <w:bottom w:val="single" w:color="D9D9D9" w:sz="4" w:space="1"/>
        </w:pBdr>
        <w:spacing w:before="0" w:after="0" w:line="240" w:lineRule="auto"/>
        <w:ind w:left="360"/>
        <w:jc w:val="left"/>
      </w:pPr>
    </w:p>
    <w:p w14:paraId="3F6B66FE">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50CE434F">
      <w:pPr>
        <w:pBdr>
          <w:bottom w:val="single" w:color="D9D9D9" w:sz="4" w:space="1"/>
        </w:pBdr>
        <w:spacing w:before="0" w:after="0" w:line="240" w:lineRule="auto"/>
        <w:ind w:left="360"/>
        <w:jc w:val="left"/>
      </w:pPr>
      <w:r>
        <w:rPr>
          <w:rFonts w:ascii="Consolas" w:hAnsi="Consolas" w:eastAsia="Consolas" w:cs="Consolas"/>
          <w:sz w:val="21"/>
        </w:rPr>
        <w:t xml:space="preserve">    def analyze_stability(results: List[float]) -&gt; Dict:</w:t>
      </w:r>
    </w:p>
    <w:p w14:paraId="0ACA78EC">
      <w:pPr>
        <w:pBdr>
          <w:bottom w:val="single" w:color="D9D9D9" w:sz="4" w:space="1"/>
        </w:pBdr>
        <w:spacing w:before="0" w:after="0" w:line="240" w:lineRule="auto"/>
        <w:ind w:left="360"/>
        <w:jc w:val="left"/>
      </w:pPr>
      <w:r>
        <w:rPr>
          <w:rFonts w:ascii="Consolas" w:hAnsi="Consolas" w:eastAsia="Consolas" w:cs="Consolas"/>
          <w:sz w:val="21"/>
        </w:rPr>
        <w:t xml:space="preserve">        """分析稳定性"""</w:t>
      </w:r>
    </w:p>
    <w:p w14:paraId="0438C6C4">
      <w:pPr>
        <w:pBdr>
          <w:bottom w:val="single" w:color="D9D9D9" w:sz="4" w:space="1"/>
        </w:pBdr>
        <w:spacing w:before="0" w:after="0" w:line="240" w:lineRule="auto"/>
        <w:ind w:left="360"/>
        <w:jc w:val="left"/>
      </w:pPr>
      <w:r>
        <w:rPr>
          <w:rFonts w:ascii="Consolas" w:hAnsi="Consolas" w:eastAsia="Consolas" w:cs="Consolas"/>
          <w:sz w:val="21"/>
        </w:rPr>
        <w:t xml:space="preserve">        mean = np.mean(results)</w:t>
      </w:r>
    </w:p>
    <w:p w14:paraId="71EE4316">
      <w:pPr>
        <w:pBdr>
          <w:bottom w:val="single" w:color="D9D9D9" w:sz="4" w:space="1"/>
        </w:pBdr>
        <w:spacing w:before="0" w:after="0" w:line="240" w:lineRule="auto"/>
        <w:ind w:left="360"/>
        <w:jc w:val="left"/>
      </w:pPr>
      <w:r>
        <w:rPr>
          <w:rFonts w:ascii="Consolas" w:hAnsi="Consolas" w:eastAsia="Consolas" w:cs="Consolas"/>
          <w:sz w:val="21"/>
        </w:rPr>
        <w:t xml:space="preserve">        std = np.std(results)</w:t>
      </w:r>
    </w:p>
    <w:p w14:paraId="28B96C16">
      <w:pPr>
        <w:pBdr>
          <w:bottom w:val="single" w:color="D9D9D9" w:sz="4" w:space="1"/>
        </w:pBdr>
        <w:spacing w:before="0" w:after="0" w:line="240" w:lineRule="auto"/>
        <w:ind w:left="360"/>
        <w:jc w:val="left"/>
      </w:pPr>
      <w:r>
        <w:rPr>
          <w:rFonts w:ascii="Consolas" w:hAnsi="Consolas" w:eastAsia="Consolas" w:cs="Consolas"/>
          <w:sz w:val="21"/>
        </w:rPr>
        <w:t xml:space="preserve">        cv = std / mean if mean != 0 else 0</w:t>
      </w:r>
    </w:p>
    <w:p w14:paraId="462A2D27">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060E9E08">
      <w:pPr>
        <w:pBdr>
          <w:bottom w:val="single" w:color="D9D9D9" w:sz="4" w:space="1"/>
        </w:pBdr>
        <w:spacing w:before="0" w:after="0" w:line="240" w:lineRule="auto"/>
        <w:ind w:left="360"/>
        <w:jc w:val="left"/>
      </w:pPr>
      <w:r>
        <w:rPr>
          <w:rFonts w:ascii="Consolas" w:hAnsi="Consolas" w:eastAsia="Consolas" w:cs="Consolas"/>
          <w:sz w:val="21"/>
        </w:rPr>
        <w:t xml:space="preserve">            'mean': mean,</w:t>
      </w:r>
    </w:p>
    <w:p w14:paraId="5BF97A61">
      <w:pPr>
        <w:pBdr>
          <w:bottom w:val="single" w:color="D9D9D9" w:sz="4" w:space="1"/>
        </w:pBdr>
        <w:spacing w:before="0" w:after="0" w:line="240" w:lineRule="auto"/>
        <w:ind w:left="360"/>
        <w:jc w:val="left"/>
      </w:pPr>
      <w:r>
        <w:rPr>
          <w:rFonts w:ascii="Consolas" w:hAnsi="Consolas" w:eastAsia="Consolas" w:cs="Consolas"/>
          <w:sz w:val="21"/>
        </w:rPr>
        <w:t xml:space="preserve">            'std': std,</w:t>
      </w:r>
    </w:p>
    <w:p w14:paraId="278A0316">
      <w:pPr>
        <w:pBdr>
          <w:bottom w:val="single" w:color="D9D9D9" w:sz="4" w:space="1"/>
        </w:pBdr>
        <w:spacing w:before="0" w:after="0" w:line="240" w:lineRule="auto"/>
        <w:ind w:left="360"/>
        <w:jc w:val="left"/>
      </w:pPr>
      <w:r>
        <w:rPr>
          <w:rFonts w:ascii="Consolas" w:hAnsi="Consolas" w:eastAsia="Consolas" w:cs="Consolas"/>
          <w:sz w:val="21"/>
        </w:rPr>
        <w:t xml:space="preserve">            'cv': cv,</w:t>
      </w:r>
    </w:p>
    <w:p w14:paraId="239F6E96">
      <w:pPr>
        <w:pBdr>
          <w:bottom w:val="single" w:color="D9D9D9" w:sz="4" w:space="1"/>
        </w:pBdr>
        <w:spacing w:before="0" w:after="0" w:line="240" w:lineRule="auto"/>
        <w:ind w:left="360"/>
        <w:jc w:val="left"/>
      </w:pPr>
      <w:r>
        <w:rPr>
          <w:rFonts w:ascii="Consolas" w:hAnsi="Consolas" w:eastAsia="Consolas" w:cs="Consolas"/>
          <w:sz w:val="21"/>
        </w:rPr>
        <w:t xml:space="preserve">            'stability': '优秀' if cv &lt; 0.01 else '良好' if cv &lt; 0.05 else '一般'</w:t>
      </w:r>
    </w:p>
    <w:p w14:paraId="7B3F504B">
      <w:pPr>
        <w:pBdr>
          <w:bottom w:val="single" w:color="D9D9D9" w:sz="4" w:space="1"/>
        </w:pBdr>
        <w:spacing w:before="0" w:after="0" w:line="240" w:lineRule="auto"/>
        <w:ind w:left="360"/>
        <w:jc w:val="left"/>
      </w:pPr>
      <w:r>
        <w:rPr>
          <w:rFonts w:ascii="Consolas" w:hAnsi="Consolas" w:eastAsia="Consolas" w:cs="Consolas"/>
          <w:sz w:val="21"/>
        </w:rPr>
        <w:t xml:space="preserve">        }</w:t>
      </w:r>
    </w:p>
    <w:p w14:paraId="6864F731">
      <w:pPr>
        <w:spacing w:before="0" w:after="120" w:line="240" w:lineRule="auto"/>
        <w:jc w:val="left"/>
      </w:pPr>
    </w:p>
    <w:p w14:paraId="5587018D">
      <w:pPr>
        <w:spacing w:before="240" w:after="120" w:line="360" w:lineRule="auto"/>
        <w:jc w:val="left"/>
      </w:pPr>
      <w:r>
        <w:rPr>
          <w:rFonts w:ascii="黑体" w:hAnsi="黑体" w:eastAsia="黑体" w:cs="黑体"/>
          <w:b/>
          <w:sz w:val="30"/>
        </w:rPr>
        <w:t>第五章 实验与结果分析</w:t>
      </w:r>
    </w:p>
    <w:p w14:paraId="7148A1B0">
      <w:pPr>
        <w:spacing w:before="120" w:after="120" w:line="360" w:lineRule="auto"/>
        <w:jc w:val="left"/>
      </w:pPr>
      <w:r>
        <w:rPr>
          <w:rFonts w:ascii="黑体" w:hAnsi="黑体" w:eastAsia="黑体" w:cs="黑体"/>
          <w:b/>
          <w:sz w:val="30"/>
        </w:rPr>
        <w:t>5.1 实验环境与参数设置</w:t>
      </w:r>
    </w:p>
    <w:p w14:paraId="0D2A5304">
      <w:pPr>
        <w:spacing w:before="120" w:after="120" w:line="360" w:lineRule="auto"/>
        <w:jc w:val="left"/>
      </w:pPr>
      <w:r>
        <w:rPr>
          <w:rFonts w:ascii="黑体" w:hAnsi="黑体" w:eastAsia="黑体" w:cs="黑体"/>
          <w:b/>
          <w:sz w:val="30"/>
        </w:rPr>
        <w:t>5.1.1 实验环境</w:t>
      </w:r>
    </w:p>
    <w:p w14:paraId="1DFAAE74">
      <w:pPr>
        <w:spacing w:before="0" w:after="0" w:line="360" w:lineRule="auto"/>
        <w:ind w:firstLine="480"/>
        <w:jc w:val="both"/>
      </w:pPr>
      <w:r>
        <w:rPr>
          <w:rFonts w:ascii="宋体" w:hAnsi="宋体" w:eastAsia="宋体" w:cs="宋体"/>
          <w:b w:val="0"/>
          <w:sz w:val="24"/>
        </w:rPr>
        <w:t>本实验在以下环境中进行：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48BE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1889C135">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6192DFA2">
            <w:pPr>
              <w:spacing w:before="0" w:after="0" w:line="360" w:lineRule="auto"/>
              <w:jc w:val="center"/>
            </w:pPr>
            <w:r>
              <w:rPr>
                <w:rFonts w:ascii="宋体" w:hAnsi="宋体" w:eastAsia="宋体" w:cs="宋体"/>
                <w:b/>
                <w:sz w:val="24"/>
              </w:rPr>
              <w:t>配置</w:t>
            </w:r>
          </w:p>
        </w:tc>
      </w:tr>
      <w:tr w14:paraId="0318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D9FA6BC">
            <w:pPr>
              <w:spacing w:before="0" w:after="0" w:line="360" w:lineRule="auto"/>
              <w:jc w:val="both"/>
            </w:pPr>
            <w:r>
              <w:rPr>
                <w:rFonts w:ascii="宋体" w:hAnsi="宋体" w:eastAsia="宋体" w:cs="宋体"/>
                <w:b w:val="0"/>
                <w:sz w:val="24"/>
              </w:rPr>
              <w:t>操作系统</w:t>
            </w:r>
          </w:p>
        </w:tc>
        <w:tc>
          <w:tcPr>
            <w:tcW w:w="4394" w:type="dxa"/>
            <w:vAlign w:val="center"/>
          </w:tcPr>
          <w:p w14:paraId="5D3954AB">
            <w:pPr>
              <w:spacing w:before="0" w:after="0" w:line="360" w:lineRule="auto"/>
              <w:jc w:val="both"/>
            </w:pPr>
            <w:r>
              <w:rPr>
                <w:rFonts w:ascii="宋体" w:hAnsi="宋体" w:eastAsia="宋体" w:cs="宋体"/>
                <w:b w:val="0"/>
                <w:sz w:val="24"/>
              </w:rPr>
              <w:t>Windows 11 Home</w:t>
            </w:r>
          </w:p>
        </w:tc>
      </w:tr>
      <w:tr w14:paraId="1BEE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5A067E6">
            <w:pPr>
              <w:spacing w:before="0" w:after="0" w:line="360" w:lineRule="auto"/>
              <w:jc w:val="both"/>
            </w:pPr>
            <w:r>
              <w:rPr>
                <w:rFonts w:ascii="宋体" w:hAnsi="宋体" w:eastAsia="宋体" w:cs="宋体"/>
                <w:b w:val="0"/>
                <w:sz w:val="24"/>
              </w:rPr>
              <w:t>处理器</w:t>
            </w:r>
          </w:p>
        </w:tc>
        <w:tc>
          <w:tcPr>
            <w:tcW w:w="4394" w:type="dxa"/>
            <w:vAlign w:val="center"/>
          </w:tcPr>
          <w:p w14:paraId="15F0FCAE">
            <w:pPr>
              <w:spacing w:before="0" w:after="0" w:line="360" w:lineRule="auto"/>
              <w:jc w:val="both"/>
            </w:pPr>
            <w:r>
              <w:rPr>
                <w:rFonts w:ascii="宋体" w:hAnsi="宋体" w:eastAsia="宋体" w:cs="宋体"/>
                <w:b w:val="0"/>
                <w:sz w:val="24"/>
              </w:rPr>
              <w:t>Intel Core i5</w:t>
            </w:r>
          </w:p>
        </w:tc>
      </w:tr>
      <w:tr w14:paraId="7102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05E1D67">
            <w:pPr>
              <w:spacing w:before="0" w:after="0" w:line="360" w:lineRule="auto"/>
              <w:jc w:val="both"/>
            </w:pPr>
            <w:r>
              <w:rPr>
                <w:rFonts w:ascii="宋体" w:hAnsi="宋体" w:eastAsia="宋体" w:cs="宋体"/>
                <w:b w:val="0"/>
                <w:sz w:val="24"/>
              </w:rPr>
              <w:t>内存</w:t>
            </w:r>
          </w:p>
        </w:tc>
        <w:tc>
          <w:tcPr>
            <w:tcW w:w="4394" w:type="dxa"/>
            <w:vAlign w:val="center"/>
          </w:tcPr>
          <w:p w14:paraId="7EC37C3A">
            <w:pPr>
              <w:spacing w:before="0" w:after="0" w:line="360" w:lineRule="auto"/>
              <w:jc w:val="both"/>
            </w:pPr>
            <w:r>
              <w:rPr>
                <w:rFonts w:ascii="宋体" w:hAnsi="宋体" w:eastAsia="宋体" w:cs="宋体"/>
                <w:b w:val="0"/>
                <w:sz w:val="24"/>
              </w:rPr>
              <w:t>16GB RAM</w:t>
            </w:r>
          </w:p>
        </w:tc>
      </w:tr>
      <w:tr w14:paraId="76DA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997F24E">
            <w:pPr>
              <w:spacing w:before="0" w:after="0" w:line="360" w:lineRule="auto"/>
              <w:jc w:val="both"/>
            </w:pPr>
            <w:r>
              <w:rPr>
                <w:rFonts w:ascii="宋体" w:hAnsi="宋体" w:eastAsia="宋体" w:cs="宋体"/>
                <w:b w:val="0"/>
                <w:sz w:val="24"/>
              </w:rPr>
              <w:t>编程语言</w:t>
            </w:r>
          </w:p>
        </w:tc>
        <w:tc>
          <w:tcPr>
            <w:tcW w:w="4394" w:type="dxa"/>
            <w:vAlign w:val="center"/>
          </w:tcPr>
          <w:p w14:paraId="13AFB470">
            <w:pPr>
              <w:spacing w:before="0" w:after="0" w:line="360" w:lineRule="auto"/>
              <w:jc w:val="both"/>
            </w:pPr>
            <w:r>
              <w:rPr>
                <w:rFonts w:ascii="宋体" w:hAnsi="宋体" w:eastAsia="宋体" w:cs="宋体"/>
                <w:b w:val="0"/>
                <w:sz w:val="24"/>
              </w:rPr>
              <w:t>Python 3.12</w:t>
            </w:r>
          </w:p>
        </w:tc>
      </w:tr>
      <w:tr w14:paraId="2C2B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AEFAFCC">
            <w:pPr>
              <w:spacing w:before="0" w:after="0" w:line="360" w:lineRule="auto"/>
              <w:jc w:val="both"/>
            </w:pPr>
            <w:r>
              <w:rPr>
                <w:rFonts w:ascii="宋体" w:hAnsi="宋体" w:eastAsia="宋体" w:cs="宋体"/>
                <w:b w:val="0"/>
                <w:sz w:val="24"/>
              </w:rPr>
              <w:t>开发环境</w:t>
            </w:r>
          </w:p>
        </w:tc>
        <w:tc>
          <w:tcPr>
            <w:tcW w:w="4394" w:type="dxa"/>
            <w:vAlign w:val="center"/>
          </w:tcPr>
          <w:p w14:paraId="6A97BA10">
            <w:pPr>
              <w:spacing w:before="0" w:after="0" w:line="360" w:lineRule="auto"/>
              <w:jc w:val="both"/>
            </w:pPr>
            <w:r>
              <w:rPr>
                <w:rFonts w:ascii="宋体" w:hAnsi="宋体" w:eastAsia="宋体" w:cs="宋体"/>
                <w:b w:val="0"/>
                <w:sz w:val="24"/>
              </w:rPr>
              <w:t>Visual Studio Code</w:t>
            </w:r>
          </w:p>
        </w:tc>
      </w:tr>
      <w:tr w14:paraId="16F9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709A0C8">
            <w:pPr>
              <w:spacing w:before="0" w:after="0" w:line="360" w:lineRule="auto"/>
              <w:jc w:val="both"/>
            </w:pPr>
            <w:r>
              <w:rPr>
                <w:rFonts w:ascii="宋体" w:hAnsi="宋体" w:eastAsia="宋体" w:cs="宋体"/>
                <w:b w:val="0"/>
                <w:sz w:val="24"/>
              </w:rPr>
              <w:t>核心库</w:t>
            </w:r>
          </w:p>
        </w:tc>
        <w:tc>
          <w:tcPr>
            <w:tcW w:w="4394" w:type="dxa"/>
            <w:vAlign w:val="center"/>
          </w:tcPr>
          <w:p w14:paraId="11558373">
            <w:pPr>
              <w:spacing w:before="0" w:after="0" w:line="360" w:lineRule="auto"/>
              <w:jc w:val="both"/>
            </w:pPr>
            <w:r>
              <w:rPr>
                <w:rFonts w:ascii="宋体" w:hAnsi="宋体" w:eastAsia="宋体" w:cs="宋体"/>
                <w:b w:val="0"/>
                <w:sz w:val="24"/>
              </w:rPr>
              <w:t>NumPy、PyQt5、PyQtGraph</w:t>
            </w:r>
          </w:p>
        </w:tc>
      </w:tr>
    </w:tbl>
    <w:p w14:paraId="25BB86B3"/>
    <w:p w14:paraId="5A202DD9">
      <w:pPr>
        <w:spacing w:before="120" w:after="120" w:line="360" w:lineRule="auto"/>
        <w:jc w:val="left"/>
      </w:pPr>
      <w:r>
        <w:rPr>
          <w:rFonts w:ascii="黑体" w:hAnsi="黑体" w:eastAsia="黑体" w:cs="黑体"/>
          <w:b/>
          <w:sz w:val="30"/>
        </w:rPr>
        <w:t>5.1.2 算法参数配置</w:t>
      </w:r>
    </w:p>
    <w:p w14:paraId="344C6BCC">
      <w:pPr>
        <w:spacing w:before="0" w:after="0" w:line="360" w:lineRule="auto"/>
        <w:ind w:firstLine="480"/>
        <w:jc w:val="both"/>
      </w:pPr>
      <w:r>
        <w:rPr>
          <w:rFonts w:ascii="宋体" w:hAnsi="宋体" w:eastAsia="宋体" w:cs="宋体"/>
          <w:b w:val="0"/>
          <w:sz w:val="24"/>
        </w:rPr>
        <w:t>本实验采用以下统一参数配置：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049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7" w:type="dxa"/>
            <w:shd w:val="clear" w:color="auto" w:fill="EDEDED"/>
            <w:vAlign w:val="center"/>
          </w:tcPr>
          <w:p w14:paraId="3B7D6E1F">
            <w:pPr>
              <w:spacing w:before="0" w:after="0" w:line="360" w:lineRule="auto"/>
              <w:jc w:val="center"/>
            </w:pPr>
            <w:r>
              <w:rPr>
                <w:rFonts w:ascii="宋体" w:hAnsi="宋体" w:eastAsia="宋体" w:cs="宋体"/>
                <w:b/>
                <w:sz w:val="24"/>
              </w:rPr>
              <w:t>参数名称</w:t>
            </w:r>
          </w:p>
        </w:tc>
        <w:tc>
          <w:tcPr>
            <w:tcW w:w="2197" w:type="dxa"/>
            <w:shd w:val="clear" w:color="auto" w:fill="EDEDED"/>
            <w:vAlign w:val="center"/>
          </w:tcPr>
          <w:p w14:paraId="682D242A">
            <w:pPr>
              <w:spacing w:before="0" w:after="0" w:line="360" w:lineRule="auto"/>
              <w:jc w:val="center"/>
            </w:pPr>
            <w:r>
              <w:rPr>
                <w:rFonts w:ascii="宋体" w:hAnsi="宋体" w:eastAsia="宋体" w:cs="宋体"/>
                <w:b/>
                <w:sz w:val="24"/>
              </w:rPr>
              <w:t>参数符号</w:t>
            </w:r>
          </w:p>
        </w:tc>
        <w:tc>
          <w:tcPr>
            <w:tcW w:w="2197" w:type="dxa"/>
            <w:shd w:val="clear" w:color="auto" w:fill="EDEDED"/>
            <w:vAlign w:val="center"/>
          </w:tcPr>
          <w:p w14:paraId="038B498A">
            <w:pPr>
              <w:spacing w:before="0" w:after="0" w:line="360" w:lineRule="auto"/>
              <w:jc w:val="center"/>
            </w:pPr>
            <w:r>
              <w:rPr>
                <w:rFonts w:ascii="宋体" w:hAnsi="宋体" w:eastAsia="宋体" w:cs="宋体"/>
                <w:b/>
                <w:sz w:val="24"/>
              </w:rPr>
              <w:t>参数值</w:t>
            </w:r>
          </w:p>
        </w:tc>
        <w:tc>
          <w:tcPr>
            <w:tcW w:w="2197" w:type="dxa"/>
            <w:shd w:val="clear" w:color="auto" w:fill="EDEDED"/>
            <w:vAlign w:val="center"/>
          </w:tcPr>
          <w:p w14:paraId="7516CEBB">
            <w:pPr>
              <w:spacing w:before="0" w:after="0" w:line="360" w:lineRule="auto"/>
              <w:jc w:val="center"/>
            </w:pPr>
            <w:r>
              <w:rPr>
                <w:rFonts w:ascii="宋体" w:hAnsi="宋体" w:eastAsia="宋体" w:cs="宋体"/>
                <w:b/>
                <w:sz w:val="24"/>
              </w:rPr>
              <w:t>说明</w:t>
            </w:r>
          </w:p>
        </w:tc>
      </w:tr>
      <w:tr w14:paraId="74BE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DBF01B3">
            <w:pPr>
              <w:spacing w:before="0" w:after="0" w:line="360" w:lineRule="auto"/>
              <w:jc w:val="both"/>
            </w:pPr>
            <w:r>
              <w:rPr>
                <w:rFonts w:ascii="宋体" w:hAnsi="宋体" w:eastAsia="宋体" w:cs="宋体"/>
                <w:b w:val="0"/>
                <w:sz w:val="24"/>
              </w:rPr>
              <w:t>城市数量</w:t>
            </w:r>
          </w:p>
        </w:tc>
        <w:tc>
          <w:tcPr>
            <w:tcW w:w="2197" w:type="dxa"/>
            <w:vAlign w:val="center"/>
          </w:tcPr>
          <w:p w14:paraId="66C47723">
            <w:pPr>
              <w:spacing w:before="0" w:after="0" w:line="360" w:lineRule="auto"/>
              <w:jc w:val="both"/>
            </w:pPr>
            <w:r>
              <w:rPr>
                <w:rFonts w:ascii="宋体" w:hAnsi="宋体" w:eastAsia="宋体" w:cs="宋体"/>
                <w:b w:val="0"/>
                <w:sz w:val="24"/>
              </w:rPr>
              <w:t>n</w:t>
            </w:r>
          </w:p>
        </w:tc>
        <w:tc>
          <w:tcPr>
            <w:tcW w:w="2197" w:type="dxa"/>
            <w:vAlign w:val="center"/>
          </w:tcPr>
          <w:p w14:paraId="046D500F">
            <w:pPr>
              <w:spacing w:before="0" w:after="0" w:line="360" w:lineRule="auto"/>
              <w:jc w:val="both"/>
            </w:pPr>
            <w:r>
              <w:rPr>
                <w:rFonts w:ascii="宋体" w:hAnsi="宋体" w:eastAsia="宋体" w:cs="宋体"/>
                <w:b w:val="0"/>
                <w:sz w:val="24"/>
              </w:rPr>
              <w:t>50</w:t>
            </w:r>
          </w:p>
        </w:tc>
        <w:tc>
          <w:tcPr>
            <w:tcW w:w="2197" w:type="dxa"/>
            <w:vAlign w:val="center"/>
          </w:tcPr>
          <w:p w14:paraId="2E24C184">
            <w:pPr>
              <w:spacing w:before="0" w:after="0" w:line="360" w:lineRule="auto"/>
              <w:jc w:val="both"/>
            </w:pPr>
            <w:r>
              <w:rPr>
                <w:rFonts w:ascii="宋体" w:hAnsi="宋体" w:eastAsia="宋体" w:cs="宋体"/>
                <w:b w:val="0"/>
                <w:sz w:val="24"/>
              </w:rPr>
              <w:t>TSP问题规模</w:t>
            </w:r>
          </w:p>
        </w:tc>
      </w:tr>
      <w:tr w14:paraId="73E3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2A11204">
            <w:pPr>
              <w:spacing w:before="0" w:after="0" w:line="360" w:lineRule="auto"/>
              <w:jc w:val="both"/>
            </w:pPr>
            <w:r>
              <w:rPr>
                <w:rFonts w:ascii="宋体" w:hAnsi="宋体" w:eastAsia="宋体" w:cs="宋体"/>
                <w:b w:val="0"/>
                <w:sz w:val="24"/>
              </w:rPr>
              <w:t>蚂蚁数量</w:t>
            </w:r>
          </w:p>
        </w:tc>
        <w:tc>
          <w:tcPr>
            <w:tcW w:w="2197" w:type="dxa"/>
            <w:vAlign w:val="center"/>
          </w:tcPr>
          <w:p w14:paraId="11EE6619">
            <w:pPr>
              <w:spacing w:before="0" w:after="0" w:line="360" w:lineRule="auto"/>
              <w:jc w:val="both"/>
            </w:pPr>
            <w:r>
              <w:rPr>
                <w:rFonts w:ascii="宋体" w:hAnsi="宋体" w:eastAsia="宋体" w:cs="宋体"/>
                <w:b w:val="0"/>
                <w:sz w:val="24"/>
              </w:rPr>
              <w:t>m</w:t>
            </w:r>
          </w:p>
        </w:tc>
        <w:tc>
          <w:tcPr>
            <w:tcW w:w="2197" w:type="dxa"/>
            <w:vAlign w:val="center"/>
          </w:tcPr>
          <w:p w14:paraId="3D0EA308">
            <w:pPr>
              <w:spacing w:before="0" w:after="0" w:line="360" w:lineRule="auto"/>
              <w:jc w:val="both"/>
            </w:pPr>
            <w:r>
              <w:rPr>
                <w:rFonts w:ascii="宋体" w:hAnsi="宋体" w:eastAsia="宋体" w:cs="宋体"/>
                <w:b w:val="0"/>
                <w:sz w:val="24"/>
              </w:rPr>
              <w:t>50</w:t>
            </w:r>
          </w:p>
        </w:tc>
        <w:tc>
          <w:tcPr>
            <w:tcW w:w="2197" w:type="dxa"/>
            <w:vAlign w:val="center"/>
          </w:tcPr>
          <w:p w14:paraId="02565931">
            <w:pPr>
              <w:spacing w:before="0" w:after="0" w:line="360" w:lineRule="auto"/>
              <w:jc w:val="both"/>
            </w:pPr>
            <w:r>
              <w:rPr>
                <w:rFonts w:ascii="宋体" w:hAnsi="宋体" w:eastAsia="宋体" w:cs="宋体"/>
                <w:b w:val="0"/>
                <w:sz w:val="24"/>
              </w:rPr>
              <w:t>蚁群规模</w:t>
            </w:r>
          </w:p>
        </w:tc>
      </w:tr>
      <w:tr w14:paraId="34E8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E56BECA">
            <w:pPr>
              <w:spacing w:before="0" w:after="0" w:line="360" w:lineRule="auto"/>
              <w:jc w:val="both"/>
            </w:pPr>
            <w:r>
              <w:rPr>
                <w:rFonts w:ascii="宋体" w:hAnsi="宋体" w:eastAsia="宋体" w:cs="宋体"/>
                <w:b w:val="0"/>
                <w:sz w:val="24"/>
              </w:rPr>
              <w:t>信息素因子</w:t>
            </w:r>
          </w:p>
        </w:tc>
        <w:tc>
          <w:tcPr>
            <w:tcW w:w="2197" w:type="dxa"/>
            <w:vAlign w:val="center"/>
          </w:tcPr>
          <w:p w14:paraId="6DA38C9F">
            <w:pPr>
              <w:spacing w:before="0" w:after="0" w:line="360" w:lineRule="auto"/>
              <w:jc w:val="both"/>
            </w:pPr>
            <w:r>
              <w:rPr>
                <w:rFonts w:ascii="宋体" w:hAnsi="宋体" w:eastAsia="宋体" w:cs="宋体"/>
                <w:b w:val="0"/>
                <w:sz w:val="24"/>
              </w:rPr>
              <w:t>α</w:t>
            </w:r>
          </w:p>
        </w:tc>
        <w:tc>
          <w:tcPr>
            <w:tcW w:w="2197" w:type="dxa"/>
            <w:vAlign w:val="center"/>
          </w:tcPr>
          <w:p w14:paraId="738A19D6">
            <w:pPr>
              <w:spacing w:before="0" w:after="0" w:line="360" w:lineRule="auto"/>
              <w:jc w:val="both"/>
            </w:pPr>
            <w:r>
              <w:rPr>
                <w:rFonts w:ascii="宋体" w:hAnsi="宋体" w:eastAsia="宋体" w:cs="宋体"/>
                <w:b w:val="0"/>
                <w:sz w:val="24"/>
              </w:rPr>
              <w:t>1.0</w:t>
            </w:r>
          </w:p>
        </w:tc>
        <w:tc>
          <w:tcPr>
            <w:tcW w:w="2197" w:type="dxa"/>
            <w:vAlign w:val="center"/>
          </w:tcPr>
          <w:p w14:paraId="114F55D7">
            <w:pPr>
              <w:spacing w:before="0" w:after="0" w:line="360" w:lineRule="auto"/>
              <w:jc w:val="both"/>
            </w:pPr>
            <w:r>
              <w:rPr>
                <w:rFonts w:ascii="宋体" w:hAnsi="宋体" w:eastAsia="宋体" w:cs="宋体"/>
                <w:b w:val="0"/>
                <w:sz w:val="24"/>
              </w:rPr>
              <w:t>信息素权重</w:t>
            </w:r>
          </w:p>
        </w:tc>
      </w:tr>
      <w:tr w14:paraId="0706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E8EFA89">
            <w:pPr>
              <w:spacing w:before="0" w:after="0" w:line="360" w:lineRule="auto"/>
              <w:jc w:val="both"/>
            </w:pPr>
            <w:r>
              <w:rPr>
                <w:rFonts w:ascii="宋体" w:hAnsi="宋体" w:eastAsia="宋体" w:cs="宋体"/>
                <w:b w:val="0"/>
                <w:sz w:val="24"/>
              </w:rPr>
              <w:t>启发函数因子</w:t>
            </w:r>
          </w:p>
        </w:tc>
        <w:tc>
          <w:tcPr>
            <w:tcW w:w="2197" w:type="dxa"/>
            <w:vAlign w:val="center"/>
          </w:tcPr>
          <w:p w14:paraId="4D1362D5">
            <w:pPr>
              <w:spacing w:before="0" w:after="0" w:line="360" w:lineRule="auto"/>
              <w:jc w:val="both"/>
            </w:pPr>
            <w:r>
              <w:rPr>
                <w:rFonts w:ascii="宋体" w:hAnsi="宋体" w:eastAsia="宋体" w:cs="宋体"/>
                <w:b w:val="0"/>
                <w:sz w:val="24"/>
              </w:rPr>
              <w:t>β</w:t>
            </w:r>
          </w:p>
        </w:tc>
        <w:tc>
          <w:tcPr>
            <w:tcW w:w="2197" w:type="dxa"/>
            <w:vAlign w:val="center"/>
          </w:tcPr>
          <w:p w14:paraId="726F4DFF">
            <w:pPr>
              <w:spacing w:before="0" w:after="0" w:line="360" w:lineRule="auto"/>
              <w:jc w:val="both"/>
            </w:pPr>
            <w:r>
              <w:rPr>
                <w:rFonts w:ascii="宋体" w:hAnsi="宋体" w:eastAsia="宋体" w:cs="宋体"/>
                <w:b w:val="0"/>
                <w:sz w:val="24"/>
              </w:rPr>
              <w:t>2.0</w:t>
            </w:r>
          </w:p>
        </w:tc>
        <w:tc>
          <w:tcPr>
            <w:tcW w:w="2197" w:type="dxa"/>
            <w:vAlign w:val="center"/>
          </w:tcPr>
          <w:p w14:paraId="723D2480">
            <w:pPr>
              <w:spacing w:before="0" w:after="0" w:line="360" w:lineRule="auto"/>
              <w:jc w:val="both"/>
            </w:pPr>
            <w:r>
              <w:rPr>
                <w:rFonts w:ascii="宋体" w:hAnsi="宋体" w:eastAsia="宋体" w:cs="宋体"/>
                <w:b w:val="0"/>
                <w:sz w:val="24"/>
              </w:rPr>
              <w:t>启发信息权重</w:t>
            </w:r>
          </w:p>
        </w:tc>
      </w:tr>
      <w:tr w14:paraId="1D59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B67FF3B">
            <w:pPr>
              <w:spacing w:before="0" w:after="0" w:line="360" w:lineRule="auto"/>
              <w:jc w:val="both"/>
            </w:pPr>
            <w:r>
              <w:rPr>
                <w:rFonts w:ascii="宋体" w:hAnsi="宋体" w:eastAsia="宋体" w:cs="宋体"/>
                <w:b w:val="0"/>
                <w:sz w:val="24"/>
              </w:rPr>
              <w:t>信息素挥发系数</w:t>
            </w:r>
          </w:p>
        </w:tc>
        <w:tc>
          <w:tcPr>
            <w:tcW w:w="2197" w:type="dxa"/>
            <w:vAlign w:val="center"/>
          </w:tcPr>
          <w:p w14:paraId="6FA030B1">
            <w:pPr>
              <w:spacing w:before="0" w:after="0" w:line="360" w:lineRule="auto"/>
              <w:jc w:val="both"/>
            </w:pPr>
            <w:r>
              <w:rPr>
                <w:rFonts w:ascii="宋体" w:hAnsi="宋体" w:eastAsia="宋体" w:cs="宋体"/>
                <w:b w:val="0"/>
                <w:sz w:val="24"/>
              </w:rPr>
              <w:t>ρ</w:t>
            </w:r>
          </w:p>
        </w:tc>
        <w:tc>
          <w:tcPr>
            <w:tcW w:w="2197" w:type="dxa"/>
            <w:vAlign w:val="center"/>
          </w:tcPr>
          <w:p w14:paraId="3E75F696">
            <w:pPr>
              <w:spacing w:before="0" w:after="0" w:line="360" w:lineRule="auto"/>
              <w:jc w:val="both"/>
            </w:pPr>
            <w:r>
              <w:rPr>
                <w:rFonts w:ascii="宋体" w:hAnsi="宋体" w:eastAsia="宋体" w:cs="宋体"/>
                <w:b w:val="0"/>
                <w:sz w:val="24"/>
              </w:rPr>
              <w:t>0.5</w:t>
            </w:r>
          </w:p>
        </w:tc>
        <w:tc>
          <w:tcPr>
            <w:tcW w:w="2197" w:type="dxa"/>
            <w:vAlign w:val="center"/>
          </w:tcPr>
          <w:p w14:paraId="234F8D83">
            <w:pPr>
              <w:spacing w:before="0" w:after="0" w:line="360" w:lineRule="auto"/>
              <w:jc w:val="both"/>
            </w:pPr>
            <w:r>
              <w:rPr>
                <w:rFonts w:ascii="宋体" w:hAnsi="宋体" w:eastAsia="宋体" w:cs="宋体"/>
                <w:b w:val="0"/>
                <w:sz w:val="24"/>
              </w:rPr>
              <w:t>挥发速率</w:t>
            </w:r>
          </w:p>
        </w:tc>
      </w:tr>
      <w:tr w14:paraId="5798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485EB8E">
            <w:pPr>
              <w:spacing w:before="0" w:after="0" w:line="360" w:lineRule="auto"/>
              <w:jc w:val="both"/>
            </w:pPr>
            <w:r>
              <w:rPr>
                <w:rFonts w:ascii="宋体" w:hAnsi="宋体" w:eastAsia="宋体" w:cs="宋体"/>
                <w:b w:val="0"/>
                <w:sz w:val="24"/>
              </w:rPr>
              <w:t>信息素常数</w:t>
            </w:r>
          </w:p>
        </w:tc>
        <w:tc>
          <w:tcPr>
            <w:tcW w:w="2197" w:type="dxa"/>
            <w:vAlign w:val="center"/>
          </w:tcPr>
          <w:p w14:paraId="414B2EB8">
            <w:pPr>
              <w:spacing w:before="0" w:after="0" w:line="360" w:lineRule="auto"/>
              <w:jc w:val="both"/>
            </w:pPr>
            <w:r>
              <w:rPr>
                <w:rFonts w:ascii="宋体" w:hAnsi="宋体" w:eastAsia="宋体" w:cs="宋体"/>
                <w:b w:val="0"/>
                <w:sz w:val="24"/>
              </w:rPr>
              <w:t>Q</w:t>
            </w:r>
          </w:p>
        </w:tc>
        <w:tc>
          <w:tcPr>
            <w:tcW w:w="2197" w:type="dxa"/>
            <w:vAlign w:val="center"/>
          </w:tcPr>
          <w:p w14:paraId="27B99DDB">
            <w:pPr>
              <w:spacing w:before="0" w:after="0" w:line="360" w:lineRule="auto"/>
              <w:jc w:val="both"/>
            </w:pPr>
            <w:r>
              <w:rPr>
                <w:rFonts w:ascii="宋体" w:hAnsi="宋体" w:eastAsia="宋体" w:cs="宋体"/>
                <w:b w:val="0"/>
                <w:sz w:val="24"/>
              </w:rPr>
              <w:t>100</w:t>
            </w:r>
          </w:p>
        </w:tc>
        <w:tc>
          <w:tcPr>
            <w:tcW w:w="2197" w:type="dxa"/>
            <w:vAlign w:val="center"/>
          </w:tcPr>
          <w:p w14:paraId="133F65BB">
            <w:pPr>
              <w:spacing w:before="0" w:after="0" w:line="360" w:lineRule="auto"/>
              <w:jc w:val="both"/>
            </w:pPr>
            <w:r>
              <w:rPr>
                <w:rFonts w:ascii="宋体" w:hAnsi="宋体" w:eastAsia="宋体" w:cs="宋体"/>
                <w:b w:val="0"/>
                <w:sz w:val="24"/>
              </w:rPr>
              <w:t>信息素释放量</w:t>
            </w:r>
          </w:p>
        </w:tc>
      </w:tr>
      <w:tr w14:paraId="12A3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CC6D3C5">
            <w:pPr>
              <w:spacing w:before="0" w:after="0" w:line="360" w:lineRule="auto"/>
              <w:jc w:val="both"/>
            </w:pPr>
            <w:r>
              <w:rPr>
                <w:rFonts w:ascii="宋体" w:hAnsi="宋体" w:eastAsia="宋体" w:cs="宋体"/>
                <w:b w:val="0"/>
                <w:sz w:val="24"/>
              </w:rPr>
              <w:t>最大迭代次数</w:t>
            </w:r>
          </w:p>
        </w:tc>
        <w:tc>
          <w:tcPr>
            <w:tcW w:w="2197" w:type="dxa"/>
            <w:vAlign w:val="center"/>
          </w:tcPr>
          <w:p w14:paraId="36A9E03D">
            <w:pPr>
              <w:spacing w:before="0" w:after="0" w:line="360" w:lineRule="auto"/>
              <w:jc w:val="both"/>
            </w:pPr>
            <w:r>
              <w:rPr>
                <w:rFonts w:ascii="宋体" w:hAnsi="宋体" w:eastAsia="宋体" w:cs="宋体"/>
                <w:b w:val="0"/>
                <w:sz w:val="24"/>
              </w:rPr>
              <w:t>T</w:t>
            </w:r>
          </w:p>
        </w:tc>
        <w:tc>
          <w:tcPr>
            <w:tcW w:w="2197" w:type="dxa"/>
            <w:vAlign w:val="center"/>
          </w:tcPr>
          <w:p w14:paraId="7C520907">
            <w:pPr>
              <w:spacing w:before="0" w:after="0" w:line="360" w:lineRule="auto"/>
              <w:jc w:val="both"/>
            </w:pPr>
            <w:r>
              <w:rPr>
                <w:rFonts w:ascii="宋体" w:hAnsi="宋体" w:eastAsia="宋体" w:cs="宋体"/>
                <w:b w:val="0"/>
                <w:sz w:val="24"/>
              </w:rPr>
              <w:t>1000</w:t>
            </w:r>
          </w:p>
        </w:tc>
        <w:tc>
          <w:tcPr>
            <w:tcW w:w="2197" w:type="dxa"/>
            <w:vAlign w:val="center"/>
          </w:tcPr>
          <w:p w14:paraId="23A2D255">
            <w:pPr>
              <w:spacing w:before="0" w:after="0" w:line="360" w:lineRule="auto"/>
              <w:jc w:val="both"/>
            </w:pPr>
            <w:r>
              <w:rPr>
                <w:rFonts w:ascii="宋体" w:hAnsi="宋体" w:eastAsia="宋体" w:cs="宋体"/>
                <w:b w:val="0"/>
                <w:sz w:val="24"/>
              </w:rPr>
              <w:t>算法终止条件</w:t>
            </w:r>
          </w:p>
        </w:tc>
      </w:tr>
      <w:tr w14:paraId="1FB1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796970A">
            <w:pPr>
              <w:spacing w:before="0" w:after="0" w:line="360" w:lineRule="auto"/>
              <w:jc w:val="both"/>
            </w:pPr>
            <w:r>
              <w:rPr>
                <w:rFonts w:ascii="宋体" w:hAnsi="宋体" w:eastAsia="宋体" w:cs="宋体"/>
                <w:b w:val="0"/>
                <w:sz w:val="24"/>
              </w:rPr>
              <w:t>交叉率</w:t>
            </w:r>
          </w:p>
        </w:tc>
        <w:tc>
          <w:tcPr>
            <w:tcW w:w="2197" w:type="dxa"/>
            <w:vAlign w:val="center"/>
          </w:tcPr>
          <w:p w14:paraId="3B73BD05">
            <w:pPr>
              <w:spacing w:before="0" w:after="0" w:line="360" w:lineRule="auto"/>
              <w:jc w:val="both"/>
            </w:pPr>
            <w:r>
              <w:rPr>
                <w:rFonts w:ascii="宋体" w:hAnsi="宋体" w:eastAsia="宋体" w:cs="宋体"/>
                <w:b w:val="0"/>
                <w:sz w:val="24"/>
              </w:rPr>
              <w:t>Pc</w:t>
            </w:r>
          </w:p>
        </w:tc>
        <w:tc>
          <w:tcPr>
            <w:tcW w:w="2197" w:type="dxa"/>
            <w:vAlign w:val="center"/>
          </w:tcPr>
          <w:p w14:paraId="6E935457">
            <w:pPr>
              <w:spacing w:before="0" w:after="0" w:line="360" w:lineRule="auto"/>
              <w:jc w:val="both"/>
            </w:pPr>
            <w:r>
              <w:rPr>
                <w:rFonts w:ascii="宋体" w:hAnsi="宋体" w:eastAsia="宋体" w:cs="宋体"/>
                <w:b w:val="0"/>
                <w:sz w:val="24"/>
              </w:rPr>
              <w:t>0.85</w:t>
            </w:r>
          </w:p>
        </w:tc>
        <w:tc>
          <w:tcPr>
            <w:tcW w:w="2197" w:type="dxa"/>
            <w:vAlign w:val="center"/>
          </w:tcPr>
          <w:p w14:paraId="4268F62B">
            <w:pPr>
              <w:spacing w:before="0" w:after="0" w:line="360" w:lineRule="auto"/>
              <w:jc w:val="both"/>
            </w:pPr>
            <w:r>
              <w:rPr>
                <w:rFonts w:ascii="宋体" w:hAnsi="宋体" w:eastAsia="宋体" w:cs="宋体"/>
                <w:b w:val="0"/>
                <w:sz w:val="24"/>
              </w:rPr>
              <w:t>遗传算法交叉概率</w:t>
            </w:r>
          </w:p>
        </w:tc>
      </w:tr>
      <w:tr w14:paraId="2A37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875E8B0">
            <w:pPr>
              <w:spacing w:before="0" w:after="0" w:line="360" w:lineRule="auto"/>
              <w:jc w:val="both"/>
            </w:pPr>
            <w:r>
              <w:rPr>
                <w:rFonts w:ascii="宋体" w:hAnsi="宋体" w:eastAsia="宋体" w:cs="宋体"/>
                <w:b w:val="0"/>
                <w:sz w:val="24"/>
              </w:rPr>
              <w:t>变异率</w:t>
            </w:r>
          </w:p>
        </w:tc>
        <w:tc>
          <w:tcPr>
            <w:tcW w:w="2197" w:type="dxa"/>
            <w:vAlign w:val="center"/>
          </w:tcPr>
          <w:p w14:paraId="4D6BB37A">
            <w:pPr>
              <w:spacing w:before="0" w:after="0" w:line="360" w:lineRule="auto"/>
              <w:jc w:val="both"/>
            </w:pPr>
            <w:r>
              <w:rPr>
                <w:rFonts w:ascii="宋体" w:hAnsi="宋体" w:eastAsia="宋体" w:cs="宋体"/>
                <w:b w:val="0"/>
                <w:sz w:val="24"/>
              </w:rPr>
              <w:t>Pm</w:t>
            </w:r>
          </w:p>
        </w:tc>
        <w:tc>
          <w:tcPr>
            <w:tcW w:w="2197" w:type="dxa"/>
            <w:vAlign w:val="center"/>
          </w:tcPr>
          <w:p w14:paraId="737BC829">
            <w:pPr>
              <w:spacing w:before="0" w:after="0" w:line="360" w:lineRule="auto"/>
              <w:jc w:val="both"/>
            </w:pPr>
            <w:r>
              <w:rPr>
                <w:rFonts w:ascii="宋体" w:hAnsi="宋体" w:eastAsia="宋体" w:cs="宋体"/>
                <w:b w:val="0"/>
                <w:sz w:val="24"/>
              </w:rPr>
              <w:t>0.15</w:t>
            </w:r>
          </w:p>
        </w:tc>
        <w:tc>
          <w:tcPr>
            <w:tcW w:w="2197" w:type="dxa"/>
            <w:vAlign w:val="center"/>
          </w:tcPr>
          <w:p w14:paraId="3AAC5BC6">
            <w:pPr>
              <w:spacing w:before="0" w:after="0" w:line="360" w:lineRule="auto"/>
              <w:jc w:val="both"/>
            </w:pPr>
            <w:r>
              <w:rPr>
                <w:rFonts w:ascii="宋体" w:hAnsi="宋体" w:eastAsia="宋体" w:cs="宋体"/>
                <w:b w:val="0"/>
                <w:sz w:val="24"/>
              </w:rPr>
              <w:t>遗传算法变异概率</w:t>
            </w:r>
          </w:p>
        </w:tc>
      </w:tr>
      <w:tr w14:paraId="5C41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24B3F8D">
            <w:pPr>
              <w:spacing w:before="0" w:after="0" w:line="360" w:lineRule="auto"/>
              <w:jc w:val="both"/>
            </w:pPr>
            <w:r>
              <w:rPr>
                <w:rFonts w:ascii="宋体" w:hAnsi="宋体" w:eastAsia="宋体" w:cs="宋体"/>
                <w:b w:val="0"/>
                <w:sz w:val="24"/>
              </w:rPr>
              <w:t>精英比例</w:t>
            </w:r>
          </w:p>
        </w:tc>
        <w:tc>
          <w:tcPr>
            <w:tcW w:w="2197" w:type="dxa"/>
            <w:vAlign w:val="center"/>
          </w:tcPr>
          <w:p w14:paraId="7827883E">
            <w:pPr>
              <w:spacing w:before="0" w:after="0" w:line="360" w:lineRule="auto"/>
              <w:jc w:val="both"/>
            </w:pPr>
            <w:r>
              <w:rPr>
                <w:rFonts w:ascii="宋体" w:hAnsi="宋体" w:eastAsia="宋体" w:cs="宋体"/>
                <w:b w:val="0"/>
                <w:sz w:val="24"/>
              </w:rPr>
              <w:t>-</w:t>
            </w:r>
          </w:p>
        </w:tc>
        <w:tc>
          <w:tcPr>
            <w:tcW w:w="2197" w:type="dxa"/>
            <w:vAlign w:val="center"/>
          </w:tcPr>
          <w:p w14:paraId="5EF742AE">
            <w:pPr>
              <w:spacing w:before="0" w:after="0" w:line="360" w:lineRule="auto"/>
              <w:jc w:val="both"/>
            </w:pPr>
            <w:r>
              <w:rPr>
                <w:rFonts w:ascii="宋体" w:hAnsi="宋体" w:eastAsia="宋体" w:cs="宋体"/>
                <w:b w:val="0"/>
                <w:sz w:val="24"/>
              </w:rPr>
              <w:t>0.1</w:t>
            </w:r>
          </w:p>
        </w:tc>
        <w:tc>
          <w:tcPr>
            <w:tcW w:w="2197" w:type="dxa"/>
            <w:vAlign w:val="center"/>
          </w:tcPr>
          <w:p w14:paraId="1A8624A4">
            <w:pPr>
              <w:spacing w:before="0" w:after="0" w:line="360" w:lineRule="auto"/>
              <w:jc w:val="both"/>
            </w:pPr>
            <w:r>
              <w:rPr>
                <w:rFonts w:ascii="宋体" w:hAnsi="宋体" w:eastAsia="宋体" w:cs="宋体"/>
                <w:b w:val="0"/>
                <w:sz w:val="24"/>
              </w:rPr>
              <w:t>精英蚂蚁比例</w:t>
            </w:r>
          </w:p>
        </w:tc>
      </w:tr>
    </w:tbl>
    <w:p w14:paraId="24AF6527"/>
    <w:p w14:paraId="55AA89D3">
      <w:pPr>
        <w:spacing w:before="120" w:after="120" w:line="360" w:lineRule="auto"/>
        <w:jc w:val="left"/>
      </w:pPr>
      <w:r>
        <w:rPr>
          <w:rFonts w:ascii="黑体" w:hAnsi="黑体" w:eastAsia="黑体" w:cs="黑体"/>
          <w:b/>
          <w:sz w:val="30"/>
        </w:rPr>
        <w:t>5.1.3 自适应参数范围</w:t>
      </w:r>
    </w:p>
    <w:p w14:paraId="6496FD33">
      <w:pPr>
        <w:spacing w:before="0" w:after="0" w:line="360" w:lineRule="auto"/>
        <w:ind w:firstLine="480"/>
        <w:jc w:val="both"/>
      </w:pPr>
      <w:r>
        <w:rPr>
          <w:rFonts w:ascii="宋体" w:hAnsi="宋体" w:eastAsia="宋体" w:cs="宋体"/>
          <w:b w:val="0"/>
          <w:sz w:val="24"/>
        </w:rPr>
        <w:t>自适应参数调整的范围设置如下：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07F1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6770FAA1">
            <w:pPr>
              <w:spacing w:before="0" w:after="0" w:line="360" w:lineRule="auto"/>
              <w:jc w:val="center"/>
            </w:pPr>
            <w:r>
              <w:rPr>
                <w:rFonts w:ascii="宋体" w:hAnsi="宋体" w:eastAsia="宋体" w:cs="宋体"/>
                <w:b/>
                <w:sz w:val="24"/>
              </w:rPr>
              <w:t>参数</w:t>
            </w:r>
          </w:p>
        </w:tc>
        <w:tc>
          <w:tcPr>
            <w:tcW w:w="1758" w:type="dxa"/>
            <w:shd w:val="clear" w:color="auto" w:fill="EDEDED"/>
            <w:vAlign w:val="center"/>
          </w:tcPr>
          <w:p w14:paraId="1B402F0C">
            <w:pPr>
              <w:spacing w:before="0" w:after="0" w:line="360" w:lineRule="auto"/>
              <w:jc w:val="center"/>
            </w:pPr>
            <w:r>
              <w:rPr>
                <w:rFonts w:ascii="宋体" w:hAnsi="宋体" w:eastAsia="宋体" w:cs="宋体"/>
                <w:b/>
                <w:sz w:val="24"/>
              </w:rPr>
              <w:t>最小值</w:t>
            </w:r>
          </w:p>
        </w:tc>
        <w:tc>
          <w:tcPr>
            <w:tcW w:w="1758" w:type="dxa"/>
            <w:shd w:val="clear" w:color="auto" w:fill="EDEDED"/>
            <w:vAlign w:val="center"/>
          </w:tcPr>
          <w:p w14:paraId="3DE5BE47">
            <w:pPr>
              <w:spacing w:before="0" w:after="0" w:line="360" w:lineRule="auto"/>
              <w:jc w:val="center"/>
            </w:pPr>
            <w:r>
              <w:rPr>
                <w:rFonts w:ascii="宋体" w:hAnsi="宋体" w:eastAsia="宋体" w:cs="宋体"/>
                <w:b/>
                <w:sz w:val="24"/>
              </w:rPr>
              <w:t>最大值</w:t>
            </w:r>
          </w:p>
        </w:tc>
        <w:tc>
          <w:tcPr>
            <w:tcW w:w="1758" w:type="dxa"/>
            <w:shd w:val="clear" w:color="auto" w:fill="EDEDED"/>
            <w:vAlign w:val="center"/>
          </w:tcPr>
          <w:p w14:paraId="6BEF2DDB">
            <w:pPr>
              <w:spacing w:before="0" w:after="0" w:line="360" w:lineRule="auto"/>
              <w:jc w:val="center"/>
            </w:pPr>
            <w:r>
              <w:rPr>
                <w:rFonts w:ascii="宋体" w:hAnsi="宋体" w:eastAsia="宋体" w:cs="宋体"/>
                <w:b/>
                <w:sz w:val="24"/>
              </w:rPr>
              <w:t>初始值</w:t>
            </w:r>
          </w:p>
        </w:tc>
        <w:tc>
          <w:tcPr>
            <w:tcW w:w="1758" w:type="dxa"/>
            <w:shd w:val="clear" w:color="auto" w:fill="EDEDED"/>
            <w:vAlign w:val="center"/>
          </w:tcPr>
          <w:p w14:paraId="4310185E">
            <w:pPr>
              <w:spacing w:before="0" w:after="0" w:line="360" w:lineRule="auto"/>
              <w:jc w:val="center"/>
            </w:pPr>
            <w:r>
              <w:rPr>
                <w:rFonts w:ascii="宋体" w:hAnsi="宋体" w:eastAsia="宋体" w:cs="宋体"/>
                <w:b/>
                <w:sz w:val="24"/>
              </w:rPr>
              <w:t>终止值</w:t>
            </w:r>
          </w:p>
        </w:tc>
      </w:tr>
      <w:tr w14:paraId="0878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C654C22">
            <w:pPr>
              <w:spacing w:before="0" w:after="0" w:line="360" w:lineRule="auto"/>
              <w:jc w:val="both"/>
            </w:pPr>
            <w:r>
              <w:rPr>
                <w:rFonts w:ascii="宋体" w:hAnsi="宋体" w:eastAsia="宋体" w:cs="宋体"/>
                <w:b w:val="0"/>
                <w:sz w:val="24"/>
              </w:rPr>
              <w:t>α</w:t>
            </w:r>
          </w:p>
        </w:tc>
        <w:tc>
          <w:tcPr>
            <w:tcW w:w="1758" w:type="dxa"/>
            <w:vAlign w:val="center"/>
          </w:tcPr>
          <w:p w14:paraId="0D8BFC85">
            <w:pPr>
              <w:spacing w:before="0" w:after="0" w:line="360" w:lineRule="auto"/>
              <w:jc w:val="both"/>
            </w:pPr>
            <w:r>
              <w:rPr>
                <w:rFonts w:ascii="宋体" w:hAnsi="宋体" w:eastAsia="宋体" w:cs="宋体"/>
                <w:b w:val="0"/>
                <w:sz w:val="24"/>
              </w:rPr>
              <w:t>0.5</w:t>
            </w:r>
          </w:p>
        </w:tc>
        <w:tc>
          <w:tcPr>
            <w:tcW w:w="1758" w:type="dxa"/>
            <w:vAlign w:val="center"/>
          </w:tcPr>
          <w:p w14:paraId="4725C6F6">
            <w:pPr>
              <w:spacing w:before="0" w:after="0" w:line="360" w:lineRule="auto"/>
              <w:jc w:val="both"/>
            </w:pPr>
            <w:r>
              <w:rPr>
                <w:rFonts w:ascii="宋体" w:hAnsi="宋体" w:eastAsia="宋体" w:cs="宋体"/>
                <w:b w:val="0"/>
                <w:sz w:val="24"/>
              </w:rPr>
              <w:t>2.5</w:t>
            </w:r>
          </w:p>
        </w:tc>
        <w:tc>
          <w:tcPr>
            <w:tcW w:w="1758" w:type="dxa"/>
            <w:vAlign w:val="center"/>
          </w:tcPr>
          <w:p w14:paraId="34BEC0AE">
            <w:pPr>
              <w:spacing w:before="0" w:after="0" w:line="360" w:lineRule="auto"/>
              <w:jc w:val="both"/>
            </w:pPr>
            <w:r>
              <w:rPr>
                <w:rFonts w:ascii="宋体" w:hAnsi="宋体" w:eastAsia="宋体" w:cs="宋体"/>
                <w:b w:val="0"/>
                <w:sz w:val="24"/>
              </w:rPr>
              <w:t>0.5</w:t>
            </w:r>
          </w:p>
        </w:tc>
        <w:tc>
          <w:tcPr>
            <w:tcW w:w="1758" w:type="dxa"/>
            <w:vAlign w:val="center"/>
          </w:tcPr>
          <w:p w14:paraId="63CA5880">
            <w:pPr>
              <w:spacing w:before="0" w:after="0" w:line="360" w:lineRule="auto"/>
              <w:jc w:val="both"/>
            </w:pPr>
            <w:r>
              <w:rPr>
                <w:rFonts w:ascii="宋体" w:hAnsi="宋体" w:eastAsia="宋体" w:cs="宋体"/>
                <w:b w:val="0"/>
                <w:sz w:val="24"/>
              </w:rPr>
              <w:t>2.5</w:t>
            </w:r>
          </w:p>
        </w:tc>
      </w:tr>
      <w:tr w14:paraId="4FC7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7C5808C">
            <w:pPr>
              <w:spacing w:before="0" w:after="0" w:line="360" w:lineRule="auto"/>
              <w:jc w:val="both"/>
            </w:pPr>
            <w:r>
              <w:rPr>
                <w:rFonts w:ascii="宋体" w:hAnsi="宋体" w:eastAsia="宋体" w:cs="宋体"/>
                <w:b w:val="0"/>
                <w:sz w:val="24"/>
              </w:rPr>
              <w:t>β</w:t>
            </w:r>
          </w:p>
        </w:tc>
        <w:tc>
          <w:tcPr>
            <w:tcW w:w="1758" w:type="dxa"/>
            <w:vAlign w:val="center"/>
          </w:tcPr>
          <w:p w14:paraId="0BA93B80">
            <w:pPr>
              <w:spacing w:before="0" w:after="0" w:line="360" w:lineRule="auto"/>
              <w:jc w:val="both"/>
            </w:pPr>
            <w:r>
              <w:rPr>
                <w:rFonts w:ascii="宋体" w:hAnsi="宋体" w:eastAsia="宋体" w:cs="宋体"/>
                <w:b w:val="0"/>
                <w:sz w:val="24"/>
              </w:rPr>
              <w:t>1.0</w:t>
            </w:r>
          </w:p>
        </w:tc>
        <w:tc>
          <w:tcPr>
            <w:tcW w:w="1758" w:type="dxa"/>
            <w:vAlign w:val="center"/>
          </w:tcPr>
          <w:p w14:paraId="763E3FC2">
            <w:pPr>
              <w:spacing w:before="0" w:after="0" w:line="360" w:lineRule="auto"/>
              <w:jc w:val="both"/>
            </w:pPr>
            <w:r>
              <w:rPr>
                <w:rFonts w:ascii="宋体" w:hAnsi="宋体" w:eastAsia="宋体" w:cs="宋体"/>
                <w:b w:val="0"/>
                <w:sz w:val="24"/>
              </w:rPr>
              <w:t>4.0</w:t>
            </w:r>
          </w:p>
        </w:tc>
        <w:tc>
          <w:tcPr>
            <w:tcW w:w="1758" w:type="dxa"/>
            <w:vAlign w:val="center"/>
          </w:tcPr>
          <w:p w14:paraId="019A3FD2">
            <w:pPr>
              <w:spacing w:before="0" w:after="0" w:line="360" w:lineRule="auto"/>
              <w:jc w:val="both"/>
            </w:pPr>
            <w:r>
              <w:rPr>
                <w:rFonts w:ascii="宋体" w:hAnsi="宋体" w:eastAsia="宋体" w:cs="宋体"/>
                <w:b w:val="0"/>
                <w:sz w:val="24"/>
              </w:rPr>
              <w:t>4.0</w:t>
            </w:r>
          </w:p>
        </w:tc>
        <w:tc>
          <w:tcPr>
            <w:tcW w:w="1758" w:type="dxa"/>
            <w:vAlign w:val="center"/>
          </w:tcPr>
          <w:p w14:paraId="50D86806">
            <w:pPr>
              <w:spacing w:before="0" w:after="0" w:line="360" w:lineRule="auto"/>
              <w:jc w:val="both"/>
            </w:pPr>
            <w:r>
              <w:rPr>
                <w:rFonts w:ascii="宋体" w:hAnsi="宋体" w:eastAsia="宋体" w:cs="宋体"/>
                <w:b w:val="0"/>
                <w:sz w:val="24"/>
              </w:rPr>
              <w:t>1.0</w:t>
            </w:r>
          </w:p>
        </w:tc>
      </w:tr>
    </w:tbl>
    <w:p w14:paraId="6288C19B"/>
    <w:p w14:paraId="71E3D086">
      <w:pPr>
        <w:spacing w:before="120" w:after="120" w:line="360" w:lineRule="auto"/>
        <w:jc w:val="left"/>
      </w:pPr>
      <w:r>
        <w:rPr>
          <w:rFonts w:ascii="黑体" w:hAnsi="黑体" w:eastAsia="黑体" w:cs="黑体"/>
          <w:b/>
          <w:sz w:val="30"/>
        </w:rPr>
        <w:t>5.2 实验方案设计</w:t>
      </w:r>
    </w:p>
    <w:p w14:paraId="7C198052">
      <w:pPr>
        <w:spacing w:before="120" w:after="120" w:line="360" w:lineRule="auto"/>
        <w:jc w:val="left"/>
      </w:pPr>
      <w:r>
        <w:rPr>
          <w:rFonts w:ascii="黑体" w:hAnsi="黑体" w:eastAsia="黑体" w:cs="黑体"/>
          <w:b/>
          <w:sz w:val="30"/>
        </w:rPr>
        <w:t>5.2.1 算法组合方案</w:t>
      </w:r>
    </w:p>
    <w:p w14:paraId="36480B80">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546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1FFCCD38">
            <w:pPr>
              <w:spacing w:before="0" w:after="0" w:line="360" w:lineRule="auto"/>
              <w:jc w:val="center"/>
            </w:pPr>
            <w:r>
              <w:rPr>
                <w:rFonts w:ascii="宋体" w:hAnsi="宋体" w:eastAsia="宋体" w:cs="宋体"/>
                <w:b/>
                <w:sz w:val="24"/>
              </w:rPr>
              <w:t>编号</w:t>
            </w:r>
          </w:p>
        </w:tc>
        <w:tc>
          <w:tcPr>
            <w:tcW w:w="2929" w:type="dxa"/>
            <w:shd w:val="clear" w:color="auto" w:fill="EDEDED"/>
            <w:vAlign w:val="center"/>
          </w:tcPr>
          <w:p w14:paraId="1AC91E53">
            <w:pPr>
              <w:spacing w:before="0" w:after="0" w:line="360" w:lineRule="auto"/>
              <w:jc w:val="center"/>
            </w:pPr>
            <w:r>
              <w:rPr>
                <w:rFonts w:ascii="宋体" w:hAnsi="宋体" w:eastAsia="宋体" w:cs="宋体"/>
                <w:b/>
                <w:sz w:val="24"/>
              </w:rPr>
              <w:t>算法组合</w:t>
            </w:r>
          </w:p>
        </w:tc>
        <w:tc>
          <w:tcPr>
            <w:tcW w:w="2929" w:type="dxa"/>
            <w:shd w:val="clear" w:color="auto" w:fill="EDEDED"/>
            <w:vAlign w:val="center"/>
          </w:tcPr>
          <w:p w14:paraId="67E2572F">
            <w:pPr>
              <w:spacing w:before="0" w:after="0" w:line="360" w:lineRule="auto"/>
              <w:jc w:val="center"/>
            </w:pPr>
            <w:r>
              <w:rPr>
                <w:rFonts w:ascii="宋体" w:hAnsi="宋体" w:eastAsia="宋体" w:cs="宋体"/>
                <w:b/>
                <w:sz w:val="24"/>
              </w:rPr>
              <w:t>核心改进策略</w:t>
            </w:r>
          </w:p>
        </w:tc>
      </w:tr>
      <w:tr w14:paraId="6F33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D2F7BA8">
            <w:pPr>
              <w:spacing w:before="0" w:after="0" w:line="360" w:lineRule="auto"/>
              <w:jc w:val="both"/>
            </w:pPr>
            <w:r>
              <w:rPr>
                <w:rFonts w:ascii="宋体" w:hAnsi="宋体" w:eastAsia="宋体" w:cs="宋体"/>
                <w:b w:val="0"/>
                <w:sz w:val="24"/>
              </w:rPr>
              <w:t>1</w:t>
            </w:r>
          </w:p>
        </w:tc>
        <w:tc>
          <w:tcPr>
            <w:tcW w:w="2929" w:type="dxa"/>
            <w:vAlign w:val="center"/>
          </w:tcPr>
          <w:p w14:paraId="3334E01F">
            <w:pPr>
              <w:spacing w:before="0" w:after="0" w:line="360" w:lineRule="auto"/>
              <w:jc w:val="both"/>
            </w:pPr>
            <w:r>
              <w:rPr>
                <w:rFonts w:ascii="宋体" w:hAnsi="宋体" w:eastAsia="宋体" w:cs="宋体"/>
                <w:b w:val="0"/>
                <w:sz w:val="24"/>
              </w:rPr>
              <w:t>基本ACO</w:t>
            </w:r>
          </w:p>
        </w:tc>
        <w:tc>
          <w:tcPr>
            <w:tcW w:w="2929" w:type="dxa"/>
            <w:vAlign w:val="center"/>
          </w:tcPr>
          <w:p w14:paraId="184FA216">
            <w:pPr>
              <w:spacing w:before="0" w:after="0" w:line="360" w:lineRule="auto"/>
              <w:jc w:val="both"/>
            </w:pPr>
            <w:r>
              <w:rPr>
                <w:rFonts w:ascii="宋体" w:hAnsi="宋体" w:eastAsia="宋体" w:cs="宋体"/>
                <w:b w:val="0"/>
                <w:sz w:val="24"/>
              </w:rPr>
              <w:t>无改进（基准对照组）</w:t>
            </w:r>
          </w:p>
        </w:tc>
      </w:tr>
      <w:tr w14:paraId="7F47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689B72F">
            <w:pPr>
              <w:spacing w:before="0" w:after="0" w:line="360" w:lineRule="auto"/>
              <w:jc w:val="both"/>
            </w:pPr>
            <w:r>
              <w:rPr>
                <w:rFonts w:ascii="宋体" w:hAnsi="宋体" w:eastAsia="宋体" w:cs="宋体"/>
                <w:b w:val="0"/>
                <w:sz w:val="24"/>
              </w:rPr>
              <w:t>2</w:t>
            </w:r>
          </w:p>
        </w:tc>
        <w:tc>
          <w:tcPr>
            <w:tcW w:w="2929" w:type="dxa"/>
            <w:vAlign w:val="center"/>
          </w:tcPr>
          <w:p w14:paraId="00743FC1">
            <w:pPr>
              <w:spacing w:before="0" w:after="0" w:line="360" w:lineRule="auto"/>
              <w:jc w:val="both"/>
            </w:pPr>
            <w:r>
              <w:rPr>
                <w:rFonts w:ascii="宋体" w:hAnsi="宋体" w:eastAsia="宋体" w:cs="宋体"/>
                <w:b w:val="0"/>
                <w:sz w:val="24"/>
              </w:rPr>
              <w:t>自适应参数</w:t>
            </w:r>
          </w:p>
        </w:tc>
        <w:tc>
          <w:tcPr>
            <w:tcW w:w="2929" w:type="dxa"/>
            <w:vAlign w:val="center"/>
          </w:tcPr>
          <w:p w14:paraId="30D2F97E">
            <w:pPr>
              <w:spacing w:before="0" w:after="0" w:line="360" w:lineRule="auto"/>
              <w:jc w:val="both"/>
            </w:pPr>
            <w:r>
              <w:rPr>
                <w:rFonts w:ascii="宋体" w:hAnsi="宋体" w:eastAsia="宋体" w:cs="宋体"/>
                <w:b w:val="0"/>
                <w:sz w:val="24"/>
              </w:rPr>
              <w:t>α/β参数动态调整</w:t>
            </w:r>
          </w:p>
        </w:tc>
      </w:tr>
      <w:tr w14:paraId="3DA2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DC73651">
            <w:pPr>
              <w:spacing w:before="0" w:after="0" w:line="360" w:lineRule="auto"/>
              <w:jc w:val="both"/>
            </w:pPr>
            <w:r>
              <w:rPr>
                <w:rFonts w:ascii="宋体" w:hAnsi="宋体" w:eastAsia="宋体" w:cs="宋体"/>
                <w:b w:val="0"/>
                <w:sz w:val="24"/>
              </w:rPr>
              <w:t>3</w:t>
            </w:r>
          </w:p>
        </w:tc>
        <w:tc>
          <w:tcPr>
            <w:tcW w:w="2929" w:type="dxa"/>
            <w:vAlign w:val="center"/>
          </w:tcPr>
          <w:p w14:paraId="46EAAE55">
            <w:pPr>
              <w:spacing w:before="0" w:after="0" w:line="360" w:lineRule="auto"/>
              <w:jc w:val="both"/>
            </w:pPr>
            <w:r>
              <w:rPr>
                <w:rFonts w:ascii="宋体" w:hAnsi="宋体" w:eastAsia="宋体" w:cs="宋体"/>
                <w:b w:val="0"/>
                <w:sz w:val="24"/>
              </w:rPr>
              <w:t>遗传算法</w:t>
            </w:r>
          </w:p>
        </w:tc>
        <w:tc>
          <w:tcPr>
            <w:tcW w:w="2929" w:type="dxa"/>
            <w:vAlign w:val="center"/>
          </w:tcPr>
          <w:p w14:paraId="5A1F0AC9">
            <w:pPr>
              <w:spacing w:before="0" w:after="0" w:line="360" w:lineRule="auto"/>
              <w:jc w:val="both"/>
            </w:pPr>
            <w:r>
              <w:rPr>
                <w:rFonts w:ascii="宋体" w:hAnsi="宋体" w:eastAsia="宋体" w:cs="宋体"/>
                <w:b w:val="0"/>
                <w:sz w:val="24"/>
              </w:rPr>
              <w:t>引入选择、交叉、变异算子</w:t>
            </w:r>
          </w:p>
        </w:tc>
      </w:tr>
      <w:tr w14:paraId="3154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9C71511">
            <w:pPr>
              <w:spacing w:before="0" w:after="0" w:line="360" w:lineRule="auto"/>
              <w:jc w:val="both"/>
            </w:pPr>
            <w:r>
              <w:rPr>
                <w:rFonts w:ascii="宋体" w:hAnsi="宋体" w:eastAsia="宋体" w:cs="宋体"/>
                <w:b w:val="0"/>
                <w:sz w:val="24"/>
              </w:rPr>
              <w:t>4</w:t>
            </w:r>
          </w:p>
        </w:tc>
        <w:tc>
          <w:tcPr>
            <w:tcW w:w="2929" w:type="dxa"/>
            <w:vAlign w:val="center"/>
          </w:tcPr>
          <w:p w14:paraId="11B47999">
            <w:pPr>
              <w:spacing w:before="0" w:after="0" w:line="360" w:lineRule="auto"/>
              <w:jc w:val="both"/>
            </w:pPr>
            <w:r>
              <w:rPr>
                <w:rFonts w:ascii="宋体" w:hAnsi="宋体" w:eastAsia="宋体" w:cs="宋体"/>
                <w:b w:val="0"/>
                <w:sz w:val="24"/>
              </w:rPr>
              <w:t>2-opt</w:t>
            </w:r>
          </w:p>
        </w:tc>
        <w:tc>
          <w:tcPr>
            <w:tcW w:w="2929" w:type="dxa"/>
            <w:vAlign w:val="center"/>
          </w:tcPr>
          <w:p w14:paraId="6188E525">
            <w:pPr>
              <w:spacing w:before="0" w:after="0" w:line="360" w:lineRule="auto"/>
              <w:jc w:val="both"/>
            </w:pPr>
            <w:r>
              <w:rPr>
                <w:rFonts w:ascii="宋体" w:hAnsi="宋体" w:eastAsia="宋体" w:cs="宋体"/>
                <w:b w:val="0"/>
                <w:sz w:val="24"/>
              </w:rPr>
              <w:t>路径局部搜索优化</w:t>
            </w:r>
          </w:p>
        </w:tc>
      </w:tr>
      <w:tr w14:paraId="2860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FE642D">
            <w:pPr>
              <w:spacing w:before="0" w:after="0" w:line="360" w:lineRule="auto"/>
              <w:jc w:val="both"/>
            </w:pPr>
            <w:r>
              <w:rPr>
                <w:rFonts w:ascii="宋体" w:hAnsi="宋体" w:eastAsia="宋体" w:cs="宋体"/>
                <w:b w:val="0"/>
                <w:sz w:val="24"/>
              </w:rPr>
              <w:t>5</w:t>
            </w:r>
          </w:p>
        </w:tc>
        <w:tc>
          <w:tcPr>
            <w:tcW w:w="2929" w:type="dxa"/>
            <w:vAlign w:val="center"/>
          </w:tcPr>
          <w:p w14:paraId="4CA9B1CF">
            <w:pPr>
              <w:spacing w:before="0" w:after="0" w:line="360" w:lineRule="auto"/>
              <w:jc w:val="both"/>
            </w:pPr>
            <w:r>
              <w:rPr>
                <w:rFonts w:ascii="宋体" w:hAnsi="宋体" w:eastAsia="宋体" w:cs="宋体"/>
                <w:b w:val="0"/>
                <w:sz w:val="24"/>
              </w:rPr>
              <w:t>自适应参数 + 遗传算法</w:t>
            </w:r>
          </w:p>
        </w:tc>
        <w:tc>
          <w:tcPr>
            <w:tcW w:w="2929" w:type="dxa"/>
            <w:vAlign w:val="center"/>
          </w:tcPr>
          <w:p w14:paraId="3722C86C">
            <w:pPr>
              <w:spacing w:before="0" w:after="0" w:line="360" w:lineRule="auto"/>
              <w:jc w:val="both"/>
            </w:pPr>
            <w:r>
              <w:rPr>
                <w:rFonts w:ascii="宋体" w:hAnsi="宋体" w:eastAsia="宋体" w:cs="宋体"/>
                <w:b w:val="0"/>
                <w:sz w:val="24"/>
              </w:rPr>
              <w:t>参数自适应 + 遗传算子</w:t>
            </w:r>
          </w:p>
        </w:tc>
      </w:tr>
      <w:tr w14:paraId="2AF4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DCD6A59">
            <w:pPr>
              <w:spacing w:before="0" w:after="0" w:line="360" w:lineRule="auto"/>
              <w:jc w:val="both"/>
            </w:pPr>
            <w:r>
              <w:rPr>
                <w:rFonts w:ascii="宋体" w:hAnsi="宋体" w:eastAsia="宋体" w:cs="宋体"/>
                <w:b w:val="0"/>
                <w:sz w:val="24"/>
              </w:rPr>
              <w:t>6</w:t>
            </w:r>
          </w:p>
        </w:tc>
        <w:tc>
          <w:tcPr>
            <w:tcW w:w="2929" w:type="dxa"/>
            <w:vAlign w:val="center"/>
          </w:tcPr>
          <w:p w14:paraId="021CEB59">
            <w:pPr>
              <w:spacing w:before="0" w:after="0" w:line="360" w:lineRule="auto"/>
              <w:jc w:val="both"/>
            </w:pPr>
            <w:r>
              <w:rPr>
                <w:rFonts w:ascii="宋体" w:hAnsi="宋体" w:eastAsia="宋体" w:cs="宋体"/>
                <w:b w:val="0"/>
                <w:sz w:val="24"/>
              </w:rPr>
              <w:t>自适应参数 + 2-opt</w:t>
            </w:r>
          </w:p>
        </w:tc>
        <w:tc>
          <w:tcPr>
            <w:tcW w:w="2929" w:type="dxa"/>
            <w:vAlign w:val="center"/>
          </w:tcPr>
          <w:p w14:paraId="4A88EBCC">
            <w:pPr>
              <w:spacing w:before="0" w:after="0" w:line="360" w:lineRule="auto"/>
              <w:jc w:val="both"/>
            </w:pPr>
            <w:r>
              <w:rPr>
                <w:rFonts w:ascii="宋体" w:hAnsi="宋体" w:eastAsia="宋体" w:cs="宋体"/>
                <w:b w:val="0"/>
                <w:sz w:val="24"/>
              </w:rPr>
              <w:t>参数自适应 + 局部搜索</w:t>
            </w:r>
          </w:p>
        </w:tc>
      </w:tr>
      <w:tr w14:paraId="43B1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B08AD6D">
            <w:pPr>
              <w:spacing w:before="0" w:after="0" w:line="360" w:lineRule="auto"/>
              <w:jc w:val="both"/>
            </w:pPr>
            <w:r>
              <w:rPr>
                <w:rFonts w:ascii="宋体" w:hAnsi="宋体" w:eastAsia="宋体" w:cs="宋体"/>
                <w:b w:val="0"/>
                <w:sz w:val="24"/>
              </w:rPr>
              <w:t>7</w:t>
            </w:r>
          </w:p>
        </w:tc>
        <w:tc>
          <w:tcPr>
            <w:tcW w:w="2929" w:type="dxa"/>
            <w:vAlign w:val="center"/>
          </w:tcPr>
          <w:p w14:paraId="6E0BE207">
            <w:pPr>
              <w:spacing w:before="0" w:after="0" w:line="360" w:lineRule="auto"/>
              <w:jc w:val="both"/>
            </w:pPr>
            <w:r>
              <w:rPr>
                <w:rFonts w:ascii="宋体" w:hAnsi="宋体" w:eastAsia="宋体" w:cs="宋体"/>
                <w:b w:val="0"/>
                <w:sz w:val="24"/>
              </w:rPr>
              <w:t>遗传算法 + 2-opt</w:t>
            </w:r>
          </w:p>
        </w:tc>
        <w:tc>
          <w:tcPr>
            <w:tcW w:w="2929" w:type="dxa"/>
            <w:vAlign w:val="center"/>
          </w:tcPr>
          <w:p w14:paraId="61B43868">
            <w:pPr>
              <w:spacing w:before="0" w:after="0" w:line="360" w:lineRule="auto"/>
              <w:jc w:val="both"/>
            </w:pPr>
            <w:r>
              <w:rPr>
                <w:rFonts w:ascii="宋体" w:hAnsi="宋体" w:eastAsia="宋体" w:cs="宋体"/>
                <w:b w:val="0"/>
                <w:sz w:val="24"/>
              </w:rPr>
              <w:t>遗传算子 + 局部搜索</w:t>
            </w:r>
          </w:p>
        </w:tc>
      </w:tr>
      <w:tr w14:paraId="7E64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31BA151">
            <w:pPr>
              <w:spacing w:before="0" w:after="0" w:line="360" w:lineRule="auto"/>
              <w:jc w:val="both"/>
            </w:pPr>
            <w:r>
              <w:rPr>
                <w:rFonts w:ascii="宋体" w:hAnsi="宋体" w:eastAsia="宋体" w:cs="宋体"/>
                <w:b w:val="0"/>
                <w:sz w:val="24"/>
              </w:rPr>
              <w:t>8</w:t>
            </w:r>
          </w:p>
        </w:tc>
        <w:tc>
          <w:tcPr>
            <w:tcW w:w="2929" w:type="dxa"/>
            <w:vAlign w:val="center"/>
          </w:tcPr>
          <w:p w14:paraId="28C952DF">
            <w:pPr>
              <w:spacing w:before="0" w:after="0" w:line="360" w:lineRule="auto"/>
              <w:jc w:val="both"/>
            </w:pPr>
            <w:r>
              <w:rPr>
                <w:rFonts w:ascii="宋体" w:hAnsi="宋体" w:eastAsia="宋体" w:cs="宋体"/>
                <w:b w:val="0"/>
                <w:sz w:val="24"/>
              </w:rPr>
              <w:t>自适应参数 + 遗传算法 + 2-opt</w:t>
            </w:r>
          </w:p>
        </w:tc>
        <w:tc>
          <w:tcPr>
            <w:tcW w:w="2929" w:type="dxa"/>
            <w:vAlign w:val="center"/>
          </w:tcPr>
          <w:p w14:paraId="43CD4934">
            <w:pPr>
              <w:spacing w:before="0" w:after="0" w:line="360" w:lineRule="auto"/>
              <w:jc w:val="both"/>
            </w:pPr>
            <w:r>
              <w:rPr>
                <w:rFonts w:ascii="宋体" w:hAnsi="宋体" w:eastAsia="宋体" w:cs="宋体"/>
                <w:b w:val="0"/>
                <w:sz w:val="24"/>
              </w:rPr>
              <w:t>三者全融合</w:t>
            </w:r>
          </w:p>
        </w:tc>
      </w:tr>
    </w:tbl>
    <w:p w14:paraId="706FF87C"/>
    <w:p w14:paraId="5D389ABD">
      <w:pPr>
        <w:spacing w:before="120" w:after="120" w:line="360" w:lineRule="auto"/>
        <w:jc w:val="left"/>
      </w:pPr>
      <w:r>
        <w:rPr>
          <w:rFonts w:ascii="黑体" w:hAnsi="黑体" w:eastAsia="黑体" w:cs="黑体"/>
          <w:b/>
          <w:sz w:val="30"/>
        </w:rPr>
        <w:t>5.2.2 评价指标定义</w:t>
      </w:r>
    </w:p>
    <w:p w14:paraId="659FF1F0">
      <w:pPr>
        <w:spacing w:before="0" w:after="0" w:line="360" w:lineRule="auto"/>
        <w:ind w:firstLine="480"/>
        <w:jc w:val="both"/>
      </w:pPr>
      <w:r>
        <w:rPr>
          <w:rFonts w:ascii="宋体" w:hAnsi="宋体" w:eastAsia="宋体" w:cs="宋体"/>
          <w:b w:val="0"/>
          <w:sz w:val="24"/>
        </w:rPr>
        <w:t>本实验采用以下6项指标评价算法性能：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F90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0663C464">
            <w:pPr>
              <w:spacing w:before="0" w:after="0" w:line="360" w:lineRule="auto"/>
              <w:jc w:val="center"/>
            </w:pPr>
            <w:r>
              <w:rPr>
                <w:rFonts w:ascii="宋体" w:hAnsi="宋体" w:eastAsia="宋体" w:cs="宋体"/>
                <w:b/>
                <w:sz w:val="24"/>
              </w:rPr>
              <w:t>指标</w:t>
            </w:r>
          </w:p>
        </w:tc>
        <w:tc>
          <w:tcPr>
            <w:tcW w:w="2929" w:type="dxa"/>
            <w:shd w:val="clear" w:color="auto" w:fill="EDEDED"/>
            <w:vAlign w:val="center"/>
          </w:tcPr>
          <w:p w14:paraId="185C0C34">
            <w:pPr>
              <w:spacing w:before="0" w:after="0" w:line="360" w:lineRule="auto"/>
              <w:jc w:val="center"/>
            </w:pPr>
            <w:r>
              <w:rPr>
                <w:rFonts w:ascii="宋体" w:hAnsi="宋体" w:eastAsia="宋体" w:cs="宋体"/>
                <w:b/>
                <w:sz w:val="24"/>
              </w:rPr>
              <w:t>含义</w:t>
            </w:r>
          </w:p>
        </w:tc>
        <w:tc>
          <w:tcPr>
            <w:tcW w:w="2929" w:type="dxa"/>
            <w:shd w:val="clear" w:color="auto" w:fill="EDEDED"/>
            <w:vAlign w:val="center"/>
          </w:tcPr>
          <w:p w14:paraId="7C265410">
            <w:pPr>
              <w:spacing w:before="0" w:after="0" w:line="360" w:lineRule="auto"/>
              <w:jc w:val="center"/>
            </w:pPr>
            <w:r>
              <w:rPr>
                <w:rFonts w:ascii="宋体" w:hAnsi="宋体" w:eastAsia="宋体" w:cs="宋体"/>
                <w:b/>
                <w:sz w:val="24"/>
              </w:rPr>
              <w:t>说明</w:t>
            </w:r>
          </w:p>
        </w:tc>
      </w:tr>
      <w:tr w14:paraId="3AAB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0B51F2">
            <w:pPr>
              <w:spacing w:before="0" w:after="0" w:line="360" w:lineRule="auto"/>
              <w:jc w:val="both"/>
            </w:pPr>
            <w:r>
              <w:rPr>
                <w:rFonts w:ascii="宋体" w:hAnsi="宋体" w:eastAsia="宋体" w:cs="宋体"/>
                <w:b w:val="0"/>
                <w:sz w:val="24"/>
              </w:rPr>
              <w:t>最优距离</w:t>
            </w:r>
          </w:p>
        </w:tc>
        <w:tc>
          <w:tcPr>
            <w:tcW w:w="2929" w:type="dxa"/>
            <w:vAlign w:val="center"/>
          </w:tcPr>
          <w:p w14:paraId="66F1D5E8">
            <w:pPr>
              <w:spacing w:before="0" w:after="0" w:line="360" w:lineRule="auto"/>
              <w:jc w:val="both"/>
            </w:pPr>
            <w:r>
              <w:rPr>
                <w:rFonts w:ascii="宋体" w:hAnsi="宋体" w:eastAsia="宋体" w:cs="宋体"/>
                <w:b w:val="0"/>
                <w:sz w:val="24"/>
              </w:rPr>
              <w:t>10次运行中的最短路径长度</w:t>
            </w:r>
          </w:p>
        </w:tc>
        <w:tc>
          <w:tcPr>
            <w:tcW w:w="2929" w:type="dxa"/>
            <w:vAlign w:val="center"/>
          </w:tcPr>
          <w:p w14:paraId="195D8061">
            <w:pPr>
              <w:spacing w:before="0" w:after="0" w:line="360" w:lineRule="auto"/>
              <w:jc w:val="both"/>
            </w:pPr>
            <w:r>
              <w:rPr>
                <w:rFonts w:ascii="宋体" w:hAnsi="宋体" w:eastAsia="宋体" w:cs="宋体"/>
                <w:b w:val="0"/>
                <w:sz w:val="24"/>
              </w:rPr>
              <w:t>反映解的质量</w:t>
            </w:r>
          </w:p>
        </w:tc>
      </w:tr>
      <w:tr w14:paraId="666E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2A975BA">
            <w:pPr>
              <w:spacing w:before="0" w:after="0" w:line="360" w:lineRule="auto"/>
              <w:jc w:val="both"/>
            </w:pPr>
            <w:r>
              <w:rPr>
                <w:rFonts w:ascii="宋体" w:hAnsi="宋体" w:eastAsia="宋体" w:cs="宋体"/>
                <w:b w:val="0"/>
                <w:sz w:val="24"/>
              </w:rPr>
              <w:t>运行时间（s）</w:t>
            </w:r>
          </w:p>
        </w:tc>
        <w:tc>
          <w:tcPr>
            <w:tcW w:w="2929" w:type="dxa"/>
            <w:vAlign w:val="center"/>
          </w:tcPr>
          <w:p w14:paraId="36D6BDCE">
            <w:pPr>
              <w:spacing w:before="0" w:after="0" w:line="360" w:lineRule="auto"/>
              <w:jc w:val="both"/>
            </w:pPr>
            <w:r>
              <w:rPr>
                <w:rFonts w:ascii="宋体" w:hAnsi="宋体" w:eastAsia="宋体" w:cs="宋体"/>
                <w:b w:val="0"/>
                <w:sz w:val="24"/>
              </w:rPr>
              <w:t>算法单次运行的平均耗时</w:t>
            </w:r>
          </w:p>
        </w:tc>
        <w:tc>
          <w:tcPr>
            <w:tcW w:w="2929" w:type="dxa"/>
            <w:vAlign w:val="center"/>
          </w:tcPr>
          <w:p w14:paraId="5B7F6FD6">
            <w:pPr>
              <w:spacing w:before="0" w:after="0" w:line="360" w:lineRule="auto"/>
              <w:jc w:val="both"/>
            </w:pPr>
            <w:r>
              <w:rPr>
                <w:rFonts w:ascii="宋体" w:hAnsi="宋体" w:eastAsia="宋体" w:cs="宋体"/>
                <w:b w:val="0"/>
                <w:sz w:val="24"/>
              </w:rPr>
              <w:t>反映计算效率</w:t>
            </w:r>
          </w:p>
        </w:tc>
      </w:tr>
      <w:tr w14:paraId="7992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F6EB351">
            <w:pPr>
              <w:spacing w:before="0" w:after="0" w:line="360" w:lineRule="auto"/>
              <w:jc w:val="both"/>
            </w:pPr>
            <w:r>
              <w:rPr>
                <w:rFonts w:ascii="宋体" w:hAnsi="宋体" w:eastAsia="宋体" w:cs="宋体"/>
                <w:b w:val="0"/>
                <w:sz w:val="24"/>
              </w:rPr>
              <w:t>收敛次数</w:t>
            </w:r>
          </w:p>
        </w:tc>
        <w:tc>
          <w:tcPr>
            <w:tcW w:w="2929" w:type="dxa"/>
            <w:vAlign w:val="center"/>
          </w:tcPr>
          <w:p w14:paraId="5ED4B0C4">
            <w:pPr>
              <w:spacing w:before="0" w:after="0" w:line="360" w:lineRule="auto"/>
              <w:jc w:val="both"/>
            </w:pPr>
            <w:r>
              <w:rPr>
                <w:rFonts w:ascii="宋体" w:hAnsi="宋体" w:eastAsia="宋体" w:cs="宋体"/>
                <w:b w:val="0"/>
                <w:sz w:val="24"/>
              </w:rPr>
              <w:t>最优距离变化小于0.01时的迭代次数</w:t>
            </w:r>
          </w:p>
        </w:tc>
        <w:tc>
          <w:tcPr>
            <w:tcW w:w="2929" w:type="dxa"/>
            <w:vAlign w:val="center"/>
          </w:tcPr>
          <w:p w14:paraId="45C06602">
            <w:pPr>
              <w:spacing w:before="0" w:after="0" w:line="360" w:lineRule="auto"/>
              <w:jc w:val="both"/>
            </w:pPr>
            <w:r>
              <w:rPr>
                <w:rFonts w:ascii="宋体" w:hAnsi="宋体" w:eastAsia="宋体" w:cs="宋体"/>
                <w:b w:val="0"/>
                <w:sz w:val="24"/>
              </w:rPr>
              <w:t>反映收敛速度</w:t>
            </w:r>
          </w:p>
        </w:tc>
      </w:tr>
      <w:tr w14:paraId="12A6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A20C39F">
            <w:pPr>
              <w:spacing w:before="0" w:after="0" w:line="360" w:lineRule="auto"/>
              <w:jc w:val="both"/>
            </w:pPr>
            <w:r>
              <w:rPr>
                <w:rFonts w:ascii="宋体" w:hAnsi="宋体" w:eastAsia="宋体" w:cs="宋体"/>
                <w:b w:val="0"/>
                <w:sz w:val="24"/>
              </w:rPr>
              <w:t>首次迭代距离</w:t>
            </w:r>
          </w:p>
        </w:tc>
        <w:tc>
          <w:tcPr>
            <w:tcW w:w="2929" w:type="dxa"/>
            <w:vAlign w:val="center"/>
          </w:tcPr>
          <w:p w14:paraId="7262DEFB">
            <w:pPr>
              <w:spacing w:before="0" w:after="0" w:line="360" w:lineRule="auto"/>
              <w:jc w:val="both"/>
            </w:pPr>
            <w:r>
              <w:rPr>
                <w:rFonts w:ascii="宋体" w:hAnsi="宋体" w:eastAsia="宋体" w:cs="宋体"/>
                <w:b w:val="0"/>
                <w:sz w:val="24"/>
              </w:rPr>
              <w:t>第一次迭代产生的路径长度</w:t>
            </w:r>
          </w:p>
        </w:tc>
        <w:tc>
          <w:tcPr>
            <w:tcW w:w="2929" w:type="dxa"/>
            <w:vAlign w:val="center"/>
          </w:tcPr>
          <w:p w14:paraId="46D1C0C9">
            <w:pPr>
              <w:spacing w:before="0" w:after="0" w:line="360" w:lineRule="auto"/>
              <w:jc w:val="both"/>
            </w:pPr>
            <w:r>
              <w:rPr>
                <w:rFonts w:ascii="宋体" w:hAnsi="宋体" w:eastAsia="宋体" w:cs="宋体"/>
                <w:b w:val="0"/>
                <w:sz w:val="24"/>
              </w:rPr>
              <w:t>反映初始解质量</w:t>
            </w:r>
          </w:p>
        </w:tc>
      </w:tr>
      <w:tr w14:paraId="6006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2200C1B">
            <w:pPr>
              <w:spacing w:before="0" w:after="0" w:line="360" w:lineRule="auto"/>
              <w:jc w:val="both"/>
            </w:pPr>
            <w:r>
              <w:rPr>
                <w:rFonts w:ascii="宋体" w:hAnsi="宋体" w:eastAsia="宋体" w:cs="宋体"/>
                <w:b w:val="0"/>
                <w:sz w:val="24"/>
              </w:rPr>
              <w:t>最后下降迭代</w:t>
            </w:r>
          </w:p>
        </w:tc>
        <w:tc>
          <w:tcPr>
            <w:tcW w:w="2929" w:type="dxa"/>
            <w:vAlign w:val="center"/>
          </w:tcPr>
          <w:p w14:paraId="78083B57">
            <w:pPr>
              <w:spacing w:before="0" w:after="0" w:line="360" w:lineRule="auto"/>
              <w:jc w:val="both"/>
            </w:pPr>
            <w:r>
              <w:rPr>
                <w:rFonts w:ascii="宋体" w:hAnsi="宋体" w:eastAsia="宋体" w:cs="宋体"/>
                <w:b w:val="0"/>
                <w:sz w:val="24"/>
              </w:rPr>
              <w:t>最后一次路径改善发生的迭代编号</w:t>
            </w:r>
          </w:p>
        </w:tc>
        <w:tc>
          <w:tcPr>
            <w:tcW w:w="2929" w:type="dxa"/>
            <w:vAlign w:val="center"/>
          </w:tcPr>
          <w:p w14:paraId="23B25123">
            <w:pPr>
              <w:spacing w:before="0" w:after="0" w:line="360" w:lineRule="auto"/>
              <w:jc w:val="both"/>
            </w:pPr>
            <w:r>
              <w:rPr>
                <w:rFonts w:ascii="宋体" w:hAnsi="宋体" w:eastAsia="宋体" w:cs="宋体"/>
                <w:b w:val="0"/>
                <w:sz w:val="24"/>
              </w:rPr>
              <w:t>反映搜索深度</w:t>
            </w:r>
          </w:p>
        </w:tc>
      </w:tr>
      <w:tr w14:paraId="4930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960086E">
            <w:pPr>
              <w:spacing w:before="0" w:after="0" w:line="360" w:lineRule="auto"/>
              <w:jc w:val="both"/>
            </w:pPr>
            <w:r>
              <w:rPr>
                <w:rFonts w:ascii="宋体" w:hAnsi="宋体" w:eastAsia="宋体" w:cs="宋体"/>
                <w:b w:val="0"/>
                <w:sz w:val="24"/>
              </w:rPr>
              <w:t>收缩距离</w:t>
            </w:r>
          </w:p>
        </w:tc>
        <w:tc>
          <w:tcPr>
            <w:tcW w:w="2929" w:type="dxa"/>
            <w:vAlign w:val="center"/>
          </w:tcPr>
          <w:p w14:paraId="2781DD0D">
            <w:pPr>
              <w:spacing w:before="0" w:after="0" w:line="360" w:lineRule="auto"/>
              <w:jc w:val="both"/>
            </w:pPr>
            <w:r>
              <w:rPr>
                <w:rFonts w:ascii="宋体" w:hAnsi="宋体" w:eastAsia="宋体" w:cs="宋体"/>
                <w:b w:val="0"/>
                <w:sz w:val="24"/>
              </w:rPr>
              <w:t>首次迭代距离与最终最优距离之差</w:t>
            </w:r>
          </w:p>
        </w:tc>
        <w:tc>
          <w:tcPr>
            <w:tcW w:w="2929" w:type="dxa"/>
            <w:vAlign w:val="center"/>
          </w:tcPr>
          <w:p w14:paraId="05FEACB1">
            <w:pPr>
              <w:spacing w:before="0" w:after="0" w:line="360" w:lineRule="auto"/>
              <w:jc w:val="both"/>
            </w:pPr>
            <w:r>
              <w:rPr>
                <w:rFonts w:ascii="宋体" w:hAnsi="宋体" w:eastAsia="宋体" w:cs="宋体"/>
                <w:b w:val="0"/>
                <w:sz w:val="24"/>
              </w:rPr>
              <w:t>反映算法改进能力</w:t>
            </w:r>
          </w:p>
        </w:tc>
      </w:tr>
    </w:tbl>
    <w:p w14:paraId="0491E136"/>
    <w:p w14:paraId="5A502153">
      <w:pPr>
        <w:spacing w:before="120" w:after="120" w:line="360" w:lineRule="auto"/>
        <w:jc w:val="left"/>
      </w:pPr>
      <w:r>
        <w:rPr>
          <w:rFonts w:ascii="黑体" w:hAnsi="黑体" w:eastAsia="黑体" w:cs="黑体"/>
          <w:b/>
          <w:sz w:val="30"/>
        </w:rPr>
        <w:t>5.2.3 实验流程</w:t>
      </w:r>
    </w:p>
    <w:p w14:paraId="6F6F0DB1">
      <w:pPr>
        <w:spacing w:before="0" w:after="0" w:line="360" w:lineRule="auto"/>
        <w:ind w:firstLine="480"/>
        <w:jc w:val="both"/>
      </w:pPr>
      <w:r>
        <w:rPr>
          <w:rFonts w:ascii="宋体" w:hAnsi="宋体" w:eastAsia="宋体" w:cs="宋体"/>
          <w:b w:val="0"/>
          <w:sz w:val="24"/>
        </w:rPr>
        <w:t>每种算法组合独立运行10次，取平均值作为最终结果。实验流程如下：</w:t>
      </w:r>
    </w:p>
    <w:p w14:paraId="6297B9F1">
      <w:pPr>
        <w:spacing w:before="0" w:after="0" w:line="360" w:lineRule="auto"/>
        <w:jc w:val="both"/>
      </w:pPr>
      <w:r>
        <w:rPr>
          <w:rFonts w:ascii="宋体" w:hAnsi="宋体" w:eastAsia="宋体" w:cs="宋体"/>
          <w:b w:val="0"/>
          <w:sz w:val="24"/>
        </w:rPr>
        <w:t>（1）随机生成50个城市的坐标</w:t>
      </w:r>
    </w:p>
    <w:p w14:paraId="62C297BE">
      <w:pPr>
        <w:spacing w:before="0" w:after="0" w:line="360" w:lineRule="auto"/>
        <w:jc w:val="both"/>
      </w:pPr>
      <w:r>
        <w:rPr>
          <w:rFonts w:ascii="宋体" w:hAnsi="宋体" w:eastAsia="宋体" w:cs="宋体"/>
          <w:b w:val="0"/>
          <w:sz w:val="24"/>
        </w:rPr>
        <w:t>（2）使用指定的算法组合求解TSP问题</w:t>
      </w:r>
    </w:p>
    <w:p w14:paraId="479C97FB">
      <w:pPr>
        <w:spacing w:before="0" w:after="0" w:line="360" w:lineRule="auto"/>
        <w:jc w:val="both"/>
      </w:pPr>
      <w:r>
        <w:rPr>
          <w:rFonts w:ascii="宋体" w:hAnsi="宋体" w:eastAsia="宋体" w:cs="宋体"/>
          <w:b w:val="0"/>
          <w:sz w:val="24"/>
        </w:rPr>
        <w:t>（3）记录6项性能指标</w:t>
      </w:r>
    </w:p>
    <w:p w14:paraId="41678C1D">
      <w:pPr>
        <w:spacing w:before="0" w:after="0" w:line="360" w:lineRule="auto"/>
        <w:jc w:val="both"/>
      </w:pPr>
      <w:r>
        <w:rPr>
          <w:rFonts w:ascii="宋体" w:hAnsi="宋体" w:eastAsia="宋体" w:cs="宋体"/>
          <w:b w:val="0"/>
          <w:sz w:val="24"/>
        </w:rPr>
        <w:t>（4）重复步骤（1）~（3）共10次</w:t>
      </w:r>
    </w:p>
    <w:p w14:paraId="00216DD6">
      <w:pPr>
        <w:spacing w:before="0" w:after="0" w:line="360" w:lineRule="auto"/>
        <w:jc w:val="both"/>
      </w:pPr>
      <w:r>
        <w:rPr>
          <w:rFonts w:ascii="宋体" w:hAnsi="宋体" w:eastAsia="宋体" w:cs="宋体"/>
          <w:b w:val="0"/>
          <w:sz w:val="24"/>
        </w:rPr>
        <w:t>（5）计算各项指标的平均值</w:t>
      </w:r>
    </w:p>
    <w:p w14:paraId="18881920">
      <w:pPr>
        <w:spacing w:before="120" w:after="120" w:line="360" w:lineRule="auto"/>
        <w:jc w:val="left"/>
      </w:pPr>
      <w:r>
        <w:rPr>
          <w:rFonts w:ascii="黑体" w:hAnsi="黑体" w:eastAsia="黑体" w:cs="黑体"/>
          <w:b/>
          <w:sz w:val="30"/>
        </w:rPr>
        <w:t>5.3 实验结果与分析</w:t>
      </w:r>
    </w:p>
    <w:p w14:paraId="75A620A6">
      <w:pPr>
        <w:spacing w:before="120" w:after="120" w:line="360" w:lineRule="auto"/>
        <w:jc w:val="left"/>
      </w:pPr>
      <w:r>
        <w:rPr>
          <w:rFonts w:ascii="黑体" w:hAnsi="黑体" w:eastAsia="黑体" w:cs="黑体"/>
          <w:b/>
          <w:sz w:val="30"/>
        </w:rPr>
        <w:t>5.3.1 基本ACO实验结果</w:t>
      </w:r>
    </w:p>
    <w:p w14:paraId="5F8B9A42">
      <w:pPr>
        <w:spacing w:before="0" w:after="0" w:line="360" w:lineRule="auto"/>
        <w:ind w:firstLine="480"/>
        <w:jc w:val="both"/>
      </w:pPr>
      <w:r>
        <w:rPr>
          <w:rFonts w:ascii="宋体" w:hAnsi="宋体" w:eastAsia="宋体" w:cs="宋体"/>
          <w:b w:val="0"/>
          <w:sz w:val="24"/>
        </w:rPr>
        <w:t>基本ACO作为基准对照组，其10次运行数据如下：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74"/>
        <w:gridCol w:w="774"/>
        <w:gridCol w:w="774"/>
        <w:gridCol w:w="774"/>
        <w:gridCol w:w="774"/>
        <w:gridCol w:w="774"/>
        <w:gridCol w:w="774"/>
        <w:gridCol w:w="774"/>
        <w:gridCol w:w="774"/>
        <w:gridCol w:w="774"/>
        <w:gridCol w:w="774"/>
      </w:tblGrid>
      <w:tr w14:paraId="7B90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shd w:val="clear" w:color="auto" w:fill="EDEDED"/>
            <w:vAlign w:val="center"/>
          </w:tcPr>
          <w:p w14:paraId="7544CADA">
            <w:pPr>
              <w:spacing w:before="0" w:after="0" w:line="360" w:lineRule="auto"/>
              <w:jc w:val="center"/>
            </w:pPr>
            <w:r>
              <w:rPr>
                <w:rFonts w:ascii="宋体" w:hAnsi="宋体" w:eastAsia="宋体" w:cs="宋体"/>
                <w:b/>
                <w:sz w:val="24"/>
              </w:rPr>
              <w:t>指标</w:t>
            </w:r>
          </w:p>
        </w:tc>
        <w:tc>
          <w:tcPr>
            <w:tcW w:w="774" w:type="dxa"/>
            <w:shd w:val="clear" w:color="auto" w:fill="EDEDED"/>
            <w:vAlign w:val="center"/>
          </w:tcPr>
          <w:p w14:paraId="60DF82E4">
            <w:pPr>
              <w:spacing w:before="0" w:after="0" w:line="360" w:lineRule="auto"/>
              <w:jc w:val="center"/>
            </w:pPr>
            <w:r>
              <w:rPr>
                <w:rFonts w:ascii="宋体" w:hAnsi="宋体" w:eastAsia="宋体" w:cs="宋体"/>
                <w:b/>
                <w:sz w:val="24"/>
              </w:rPr>
              <w:t>1</w:t>
            </w:r>
          </w:p>
        </w:tc>
        <w:tc>
          <w:tcPr>
            <w:tcW w:w="774" w:type="dxa"/>
            <w:shd w:val="clear" w:color="auto" w:fill="EDEDED"/>
            <w:vAlign w:val="center"/>
          </w:tcPr>
          <w:p w14:paraId="73B51F4B">
            <w:pPr>
              <w:spacing w:before="0" w:after="0" w:line="360" w:lineRule="auto"/>
              <w:jc w:val="center"/>
            </w:pPr>
            <w:r>
              <w:rPr>
                <w:rFonts w:ascii="宋体" w:hAnsi="宋体" w:eastAsia="宋体" w:cs="宋体"/>
                <w:b/>
                <w:sz w:val="24"/>
              </w:rPr>
              <w:t>2</w:t>
            </w:r>
          </w:p>
        </w:tc>
        <w:tc>
          <w:tcPr>
            <w:tcW w:w="774" w:type="dxa"/>
            <w:shd w:val="clear" w:color="auto" w:fill="EDEDED"/>
            <w:vAlign w:val="center"/>
          </w:tcPr>
          <w:p w14:paraId="76603113">
            <w:pPr>
              <w:spacing w:before="0" w:after="0" w:line="360" w:lineRule="auto"/>
              <w:jc w:val="center"/>
            </w:pPr>
            <w:r>
              <w:rPr>
                <w:rFonts w:ascii="宋体" w:hAnsi="宋体" w:eastAsia="宋体" w:cs="宋体"/>
                <w:b/>
                <w:sz w:val="24"/>
              </w:rPr>
              <w:t>3</w:t>
            </w:r>
          </w:p>
        </w:tc>
        <w:tc>
          <w:tcPr>
            <w:tcW w:w="774" w:type="dxa"/>
            <w:shd w:val="clear" w:color="auto" w:fill="EDEDED"/>
            <w:vAlign w:val="center"/>
          </w:tcPr>
          <w:p w14:paraId="53FA39FE">
            <w:pPr>
              <w:spacing w:before="0" w:after="0" w:line="360" w:lineRule="auto"/>
              <w:jc w:val="center"/>
            </w:pPr>
            <w:r>
              <w:rPr>
                <w:rFonts w:ascii="宋体" w:hAnsi="宋体" w:eastAsia="宋体" w:cs="宋体"/>
                <w:b/>
                <w:sz w:val="24"/>
              </w:rPr>
              <w:t>4</w:t>
            </w:r>
          </w:p>
        </w:tc>
        <w:tc>
          <w:tcPr>
            <w:tcW w:w="774" w:type="dxa"/>
            <w:shd w:val="clear" w:color="auto" w:fill="EDEDED"/>
            <w:vAlign w:val="center"/>
          </w:tcPr>
          <w:p w14:paraId="78760382">
            <w:pPr>
              <w:spacing w:before="0" w:after="0" w:line="360" w:lineRule="auto"/>
              <w:jc w:val="center"/>
            </w:pPr>
            <w:r>
              <w:rPr>
                <w:rFonts w:ascii="宋体" w:hAnsi="宋体" w:eastAsia="宋体" w:cs="宋体"/>
                <w:b/>
                <w:sz w:val="24"/>
              </w:rPr>
              <w:t>5</w:t>
            </w:r>
          </w:p>
        </w:tc>
        <w:tc>
          <w:tcPr>
            <w:tcW w:w="774" w:type="dxa"/>
            <w:shd w:val="clear" w:color="auto" w:fill="EDEDED"/>
            <w:vAlign w:val="center"/>
          </w:tcPr>
          <w:p w14:paraId="2DE04D86">
            <w:pPr>
              <w:spacing w:before="0" w:after="0" w:line="360" w:lineRule="auto"/>
              <w:jc w:val="center"/>
            </w:pPr>
            <w:r>
              <w:rPr>
                <w:rFonts w:ascii="宋体" w:hAnsi="宋体" w:eastAsia="宋体" w:cs="宋体"/>
                <w:b/>
                <w:sz w:val="24"/>
              </w:rPr>
              <w:t>6</w:t>
            </w:r>
          </w:p>
        </w:tc>
        <w:tc>
          <w:tcPr>
            <w:tcW w:w="774" w:type="dxa"/>
            <w:shd w:val="clear" w:color="auto" w:fill="EDEDED"/>
            <w:vAlign w:val="center"/>
          </w:tcPr>
          <w:p w14:paraId="65F7E310">
            <w:pPr>
              <w:spacing w:before="0" w:after="0" w:line="360" w:lineRule="auto"/>
              <w:jc w:val="center"/>
            </w:pPr>
            <w:r>
              <w:rPr>
                <w:rFonts w:ascii="宋体" w:hAnsi="宋体" w:eastAsia="宋体" w:cs="宋体"/>
                <w:b/>
                <w:sz w:val="24"/>
              </w:rPr>
              <w:t>7</w:t>
            </w:r>
          </w:p>
        </w:tc>
        <w:tc>
          <w:tcPr>
            <w:tcW w:w="774" w:type="dxa"/>
            <w:shd w:val="clear" w:color="auto" w:fill="EDEDED"/>
            <w:vAlign w:val="center"/>
          </w:tcPr>
          <w:p w14:paraId="09398947">
            <w:pPr>
              <w:spacing w:before="0" w:after="0" w:line="360" w:lineRule="auto"/>
              <w:jc w:val="center"/>
            </w:pPr>
            <w:r>
              <w:rPr>
                <w:rFonts w:ascii="宋体" w:hAnsi="宋体" w:eastAsia="宋体" w:cs="宋体"/>
                <w:b/>
                <w:sz w:val="24"/>
              </w:rPr>
              <w:t>8</w:t>
            </w:r>
          </w:p>
        </w:tc>
        <w:tc>
          <w:tcPr>
            <w:tcW w:w="774" w:type="dxa"/>
            <w:shd w:val="clear" w:color="auto" w:fill="EDEDED"/>
            <w:vAlign w:val="center"/>
          </w:tcPr>
          <w:p w14:paraId="7F9827CA">
            <w:pPr>
              <w:spacing w:before="0" w:after="0" w:line="360" w:lineRule="auto"/>
              <w:jc w:val="center"/>
            </w:pPr>
            <w:r>
              <w:rPr>
                <w:rFonts w:ascii="宋体" w:hAnsi="宋体" w:eastAsia="宋体" w:cs="宋体"/>
                <w:b/>
                <w:sz w:val="24"/>
              </w:rPr>
              <w:t>9</w:t>
            </w:r>
          </w:p>
        </w:tc>
        <w:tc>
          <w:tcPr>
            <w:tcW w:w="774" w:type="dxa"/>
            <w:shd w:val="clear" w:color="auto" w:fill="EDEDED"/>
            <w:vAlign w:val="center"/>
          </w:tcPr>
          <w:p w14:paraId="5B029D56">
            <w:pPr>
              <w:spacing w:before="0" w:after="0" w:line="360" w:lineRule="auto"/>
              <w:jc w:val="center"/>
            </w:pPr>
            <w:r>
              <w:rPr>
                <w:rFonts w:ascii="宋体" w:hAnsi="宋体" w:eastAsia="宋体" w:cs="宋体"/>
                <w:b/>
                <w:sz w:val="24"/>
              </w:rPr>
              <w:t>10</w:t>
            </w:r>
          </w:p>
        </w:tc>
        <w:tc>
          <w:tcPr>
            <w:tcW w:w="774" w:type="dxa"/>
            <w:shd w:val="clear" w:color="auto" w:fill="EDEDED"/>
            <w:vAlign w:val="center"/>
          </w:tcPr>
          <w:p w14:paraId="640E7F6A">
            <w:pPr>
              <w:spacing w:before="0" w:after="0" w:line="360" w:lineRule="auto"/>
              <w:jc w:val="center"/>
            </w:pPr>
            <w:r>
              <w:rPr>
                <w:rFonts w:ascii="宋体" w:hAnsi="宋体" w:eastAsia="宋体" w:cs="宋体"/>
                <w:b/>
                <w:sz w:val="24"/>
              </w:rPr>
              <w:t>平均值</w:t>
            </w:r>
          </w:p>
        </w:tc>
      </w:tr>
      <w:tr w14:paraId="0C54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2BBD52CD">
            <w:pPr>
              <w:spacing w:before="0" w:after="0" w:line="360" w:lineRule="auto"/>
              <w:jc w:val="both"/>
            </w:pPr>
            <w:r>
              <w:rPr>
                <w:rFonts w:ascii="宋体" w:hAnsi="宋体" w:eastAsia="宋体" w:cs="宋体"/>
                <w:b w:val="0"/>
                <w:sz w:val="24"/>
              </w:rPr>
              <w:t>最优距离</w:t>
            </w:r>
          </w:p>
        </w:tc>
        <w:tc>
          <w:tcPr>
            <w:tcW w:w="774" w:type="dxa"/>
            <w:vAlign w:val="center"/>
          </w:tcPr>
          <w:p w14:paraId="0DE5A9DC">
            <w:pPr>
              <w:spacing w:before="0" w:after="0" w:line="360" w:lineRule="auto"/>
              <w:jc w:val="both"/>
            </w:pPr>
            <w:r>
              <w:rPr>
                <w:rFonts w:ascii="宋体" w:hAnsi="宋体" w:eastAsia="宋体" w:cs="宋体"/>
                <w:b w:val="0"/>
                <w:sz w:val="24"/>
              </w:rPr>
              <w:t>866.09</w:t>
            </w:r>
          </w:p>
        </w:tc>
        <w:tc>
          <w:tcPr>
            <w:tcW w:w="774" w:type="dxa"/>
            <w:vAlign w:val="center"/>
          </w:tcPr>
          <w:p w14:paraId="2FADACA2">
            <w:pPr>
              <w:spacing w:before="0" w:after="0" w:line="360" w:lineRule="auto"/>
              <w:jc w:val="both"/>
            </w:pPr>
            <w:r>
              <w:rPr>
                <w:rFonts w:ascii="宋体" w:hAnsi="宋体" w:eastAsia="宋体" w:cs="宋体"/>
                <w:b w:val="0"/>
                <w:sz w:val="24"/>
              </w:rPr>
              <w:t>859.91</w:t>
            </w:r>
          </w:p>
        </w:tc>
        <w:tc>
          <w:tcPr>
            <w:tcW w:w="774" w:type="dxa"/>
            <w:vAlign w:val="center"/>
          </w:tcPr>
          <w:p w14:paraId="52CD01D8">
            <w:pPr>
              <w:spacing w:before="0" w:after="0" w:line="360" w:lineRule="auto"/>
              <w:jc w:val="both"/>
            </w:pPr>
            <w:r>
              <w:rPr>
                <w:rFonts w:ascii="宋体" w:hAnsi="宋体" w:eastAsia="宋体" w:cs="宋体"/>
                <w:b w:val="0"/>
                <w:sz w:val="24"/>
              </w:rPr>
              <w:t>863.24</w:t>
            </w:r>
          </w:p>
        </w:tc>
        <w:tc>
          <w:tcPr>
            <w:tcW w:w="774" w:type="dxa"/>
            <w:vAlign w:val="center"/>
          </w:tcPr>
          <w:p w14:paraId="3568601C">
            <w:pPr>
              <w:spacing w:before="0" w:after="0" w:line="360" w:lineRule="auto"/>
              <w:jc w:val="both"/>
            </w:pPr>
            <w:r>
              <w:rPr>
                <w:rFonts w:ascii="宋体" w:hAnsi="宋体" w:eastAsia="宋体" w:cs="宋体"/>
                <w:b w:val="0"/>
                <w:sz w:val="24"/>
              </w:rPr>
              <w:t>867.07</w:t>
            </w:r>
          </w:p>
        </w:tc>
        <w:tc>
          <w:tcPr>
            <w:tcW w:w="774" w:type="dxa"/>
            <w:vAlign w:val="center"/>
          </w:tcPr>
          <w:p w14:paraId="0B08F7E6">
            <w:pPr>
              <w:spacing w:before="0" w:after="0" w:line="360" w:lineRule="auto"/>
              <w:jc w:val="both"/>
            </w:pPr>
            <w:r>
              <w:rPr>
                <w:rFonts w:ascii="宋体" w:hAnsi="宋体" w:eastAsia="宋体" w:cs="宋体"/>
                <w:b w:val="0"/>
                <w:sz w:val="24"/>
              </w:rPr>
              <w:t>872.37</w:t>
            </w:r>
          </w:p>
        </w:tc>
        <w:tc>
          <w:tcPr>
            <w:tcW w:w="774" w:type="dxa"/>
            <w:vAlign w:val="center"/>
          </w:tcPr>
          <w:p w14:paraId="1800288E">
            <w:pPr>
              <w:spacing w:before="0" w:after="0" w:line="360" w:lineRule="auto"/>
              <w:jc w:val="both"/>
            </w:pPr>
            <w:r>
              <w:rPr>
                <w:rFonts w:ascii="宋体" w:hAnsi="宋体" w:eastAsia="宋体" w:cs="宋体"/>
                <w:b w:val="0"/>
                <w:sz w:val="24"/>
              </w:rPr>
              <w:t>870.16</w:t>
            </w:r>
          </w:p>
        </w:tc>
        <w:tc>
          <w:tcPr>
            <w:tcW w:w="774" w:type="dxa"/>
            <w:vAlign w:val="center"/>
          </w:tcPr>
          <w:p w14:paraId="5FC15E6F">
            <w:pPr>
              <w:spacing w:before="0" w:after="0" w:line="360" w:lineRule="auto"/>
              <w:jc w:val="both"/>
            </w:pPr>
            <w:r>
              <w:rPr>
                <w:rFonts w:ascii="宋体" w:hAnsi="宋体" w:eastAsia="宋体" w:cs="宋体"/>
                <w:b w:val="0"/>
                <w:sz w:val="24"/>
              </w:rPr>
              <w:t>844.20</w:t>
            </w:r>
          </w:p>
        </w:tc>
        <w:tc>
          <w:tcPr>
            <w:tcW w:w="774" w:type="dxa"/>
            <w:vAlign w:val="center"/>
          </w:tcPr>
          <w:p w14:paraId="29A75402">
            <w:pPr>
              <w:spacing w:before="0" w:after="0" w:line="360" w:lineRule="auto"/>
              <w:jc w:val="both"/>
            </w:pPr>
            <w:r>
              <w:rPr>
                <w:rFonts w:ascii="宋体" w:hAnsi="宋体" w:eastAsia="宋体" w:cs="宋体"/>
                <w:b w:val="0"/>
                <w:sz w:val="24"/>
              </w:rPr>
              <w:t>869.94</w:t>
            </w:r>
          </w:p>
        </w:tc>
        <w:tc>
          <w:tcPr>
            <w:tcW w:w="774" w:type="dxa"/>
            <w:vAlign w:val="center"/>
          </w:tcPr>
          <w:p w14:paraId="432F592C">
            <w:pPr>
              <w:spacing w:before="0" w:after="0" w:line="360" w:lineRule="auto"/>
              <w:jc w:val="both"/>
            </w:pPr>
            <w:r>
              <w:rPr>
                <w:rFonts w:ascii="宋体" w:hAnsi="宋体" w:eastAsia="宋体" w:cs="宋体"/>
                <w:b w:val="0"/>
                <w:sz w:val="24"/>
              </w:rPr>
              <w:t>864.59</w:t>
            </w:r>
          </w:p>
        </w:tc>
        <w:tc>
          <w:tcPr>
            <w:tcW w:w="774" w:type="dxa"/>
            <w:vAlign w:val="center"/>
          </w:tcPr>
          <w:p w14:paraId="61004312">
            <w:pPr>
              <w:spacing w:before="0" w:after="0" w:line="360" w:lineRule="auto"/>
              <w:jc w:val="both"/>
            </w:pPr>
            <w:r>
              <w:rPr>
                <w:rFonts w:ascii="宋体" w:hAnsi="宋体" w:eastAsia="宋体" w:cs="宋体"/>
                <w:b w:val="0"/>
                <w:sz w:val="24"/>
              </w:rPr>
              <w:t>878.53</w:t>
            </w:r>
          </w:p>
        </w:tc>
        <w:tc>
          <w:tcPr>
            <w:tcW w:w="774" w:type="dxa"/>
            <w:vAlign w:val="center"/>
          </w:tcPr>
          <w:p w14:paraId="7A1ABB91">
            <w:pPr>
              <w:spacing w:before="0" w:after="0" w:line="360" w:lineRule="auto"/>
              <w:jc w:val="both"/>
            </w:pPr>
            <w:r>
              <w:rPr>
                <w:rFonts w:ascii="宋体" w:hAnsi="宋体" w:eastAsia="宋体" w:cs="宋体"/>
                <w:b w:val="0"/>
                <w:sz w:val="24"/>
              </w:rPr>
              <w:t>865.61</w:t>
            </w:r>
          </w:p>
        </w:tc>
      </w:tr>
      <w:tr w14:paraId="65EA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6EF6055E">
            <w:pPr>
              <w:spacing w:before="0" w:after="0" w:line="360" w:lineRule="auto"/>
              <w:jc w:val="both"/>
            </w:pPr>
            <w:r>
              <w:rPr>
                <w:rFonts w:ascii="宋体" w:hAnsi="宋体" w:eastAsia="宋体" w:cs="宋体"/>
                <w:b w:val="0"/>
                <w:sz w:val="24"/>
              </w:rPr>
              <w:t>运行时间(s)</w:t>
            </w:r>
          </w:p>
        </w:tc>
        <w:tc>
          <w:tcPr>
            <w:tcW w:w="774" w:type="dxa"/>
            <w:vAlign w:val="center"/>
          </w:tcPr>
          <w:p w14:paraId="681DDBDB">
            <w:pPr>
              <w:spacing w:before="0" w:after="0" w:line="360" w:lineRule="auto"/>
              <w:jc w:val="both"/>
            </w:pPr>
            <w:r>
              <w:rPr>
                <w:rFonts w:ascii="宋体" w:hAnsi="宋体" w:eastAsia="宋体" w:cs="宋体"/>
                <w:b w:val="0"/>
                <w:sz w:val="24"/>
              </w:rPr>
              <w:t>34.44</w:t>
            </w:r>
          </w:p>
        </w:tc>
        <w:tc>
          <w:tcPr>
            <w:tcW w:w="774" w:type="dxa"/>
            <w:vAlign w:val="center"/>
          </w:tcPr>
          <w:p w14:paraId="3BD3E5E1">
            <w:pPr>
              <w:spacing w:before="0" w:after="0" w:line="360" w:lineRule="auto"/>
              <w:jc w:val="both"/>
            </w:pPr>
            <w:r>
              <w:rPr>
                <w:rFonts w:ascii="宋体" w:hAnsi="宋体" w:eastAsia="宋体" w:cs="宋体"/>
                <w:b w:val="0"/>
                <w:sz w:val="24"/>
              </w:rPr>
              <w:t>34.04</w:t>
            </w:r>
          </w:p>
        </w:tc>
        <w:tc>
          <w:tcPr>
            <w:tcW w:w="774" w:type="dxa"/>
            <w:vAlign w:val="center"/>
          </w:tcPr>
          <w:p w14:paraId="5475843B">
            <w:pPr>
              <w:spacing w:before="0" w:after="0" w:line="360" w:lineRule="auto"/>
              <w:jc w:val="both"/>
            </w:pPr>
            <w:r>
              <w:rPr>
                <w:rFonts w:ascii="宋体" w:hAnsi="宋体" w:eastAsia="宋体" w:cs="宋体"/>
                <w:b w:val="0"/>
                <w:sz w:val="24"/>
              </w:rPr>
              <w:t>34.99</w:t>
            </w:r>
          </w:p>
        </w:tc>
        <w:tc>
          <w:tcPr>
            <w:tcW w:w="774" w:type="dxa"/>
            <w:vAlign w:val="center"/>
          </w:tcPr>
          <w:p w14:paraId="19B5BE7D">
            <w:pPr>
              <w:spacing w:before="0" w:after="0" w:line="360" w:lineRule="auto"/>
              <w:jc w:val="both"/>
            </w:pPr>
            <w:r>
              <w:rPr>
                <w:rFonts w:ascii="宋体" w:hAnsi="宋体" w:eastAsia="宋体" w:cs="宋体"/>
                <w:b w:val="0"/>
                <w:sz w:val="24"/>
              </w:rPr>
              <w:t>35.31</w:t>
            </w:r>
          </w:p>
        </w:tc>
        <w:tc>
          <w:tcPr>
            <w:tcW w:w="774" w:type="dxa"/>
            <w:vAlign w:val="center"/>
          </w:tcPr>
          <w:p w14:paraId="176787F5">
            <w:pPr>
              <w:spacing w:before="0" w:after="0" w:line="360" w:lineRule="auto"/>
              <w:jc w:val="both"/>
            </w:pPr>
            <w:r>
              <w:rPr>
                <w:rFonts w:ascii="宋体" w:hAnsi="宋体" w:eastAsia="宋体" w:cs="宋体"/>
                <w:b w:val="0"/>
                <w:sz w:val="24"/>
              </w:rPr>
              <w:t>35.58</w:t>
            </w:r>
          </w:p>
        </w:tc>
        <w:tc>
          <w:tcPr>
            <w:tcW w:w="774" w:type="dxa"/>
            <w:vAlign w:val="center"/>
          </w:tcPr>
          <w:p w14:paraId="1369A229">
            <w:pPr>
              <w:spacing w:before="0" w:after="0" w:line="360" w:lineRule="auto"/>
              <w:jc w:val="both"/>
            </w:pPr>
            <w:r>
              <w:rPr>
                <w:rFonts w:ascii="宋体" w:hAnsi="宋体" w:eastAsia="宋体" w:cs="宋体"/>
                <w:b w:val="0"/>
                <w:sz w:val="24"/>
              </w:rPr>
              <w:t>34.82</w:t>
            </w:r>
          </w:p>
        </w:tc>
        <w:tc>
          <w:tcPr>
            <w:tcW w:w="774" w:type="dxa"/>
            <w:vAlign w:val="center"/>
          </w:tcPr>
          <w:p w14:paraId="44315182">
            <w:pPr>
              <w:spacing w:before="0" w:after="0" w:line="360" w:lineRule="auto"/>
              <w:jc w:val="both"/>
            </w:pPr>
            <w:r>
              <w:rPr>
                <w:rFonts w:ascii="宋体" w:hAnsi="宋体" w:eastAsia="宋体" w:cs="宋体"/>
                <w:b w:val="0"/>
                <w:sz w:val="24"/>
              </w:rPr>
              <w:t>34.87</w:t>
            </w:r>
          </w:p>
        </w:tc>
        <w:tc>
          <w:tcPr>
            <w:tcW w:w="774" w:type="dxa"/>
            <w:vAlign w:val="center"/>
          </w:tcPr>
          <w:p w14:paraId="5FAA766A">
            <w:pPr>
              <w:spacing w:before="0" w:after="0" w:line="360" w:lineRule="auto"/>
              <w:jc w:val="both"/>
            </w:pPr>
            <w:r>
              <w:rPr>
                <w:rFonts w:ascii="宋体" w:hAnsi="宋体" w:eastAsia="宋体" w:cs="宋体"/>
                <w:b w:val="0"/>
                <w:sz w:val="24"/>
              </w:rPr>
              <w:t>35.14</w:t>
            </w:r>
          </w:p>
        </w:tc>
        <w:tc>
          <w:tcPr>
            <w:tcW w:w="774" w:type="dxa"/>
            <w:vAlign w:val="center"/>
          </w:tcPr>
          <w:p w14:paraId="24FBD108">
            <w:pPr>
              <w:spacing w:before="0" w:after="0" w:line="360" w:lineRule="auto"/>
              <w:jc w:val="both"/>
            </w:pPr>
            <w:r>
              <w:rPr>
                <w:rFonts w:ascii="宋体" w:hAnsi="宋体" w:eastAsia="宋体" w:cs="宋体"/>
                <w:b w:val="0"/>
                <w:sz w:val="24"/>
              </w:rPr>
              <w:t>34.46</w:t>
            </w:r>
          </w:p>
        </w:tc>
        <w:tc>
          <w:tcPr>
            <w:tcW w:w="774" w:type="dxa"/>
            <w:vAlign w:val="center"/>
          </w:tcPr>
          <w:p w14:paraId="5BF1E416">
            <w:pPr>
              <w:spacing w:before="0" w:after="0" w:line="360" w:lineRule="auto"/>
              <w:jc w:val="both"/>
            </w:pPr>
            <w:r>
              <w:rPr>
                <w:rFonts w:ascii="宋体" w:hAnsi="宋体" w:eastAsia="宋体" w:cs="宋体"/>
                <w:b w:val="0"/>
                <w:sz w:val="24"/>
              </w:rPr>
              <w:t>34.45</w:t>
            </w:r>
          </w:p>
        </w:tc>
        <w:tc>
          <w:tcPr>
            <w:tcW w:w="774" w:type="dxa"/>
            <w:vAlign w:val="center"/>
          </w:tcPr>
          <w:p w14:paraId="63D180A8">
            <w:pPr>
              <w:spacing w:before="0" w:after="0" w:line="360" w:lineRule="auto"/>
              <w:jc w:val="both"/>
            </w:pPr>
            <w:r>
              <w:rPr>
                <w:rFonts w:ascii="宋体" w:hAnsi="宋体" w:eastAsia="宋体" w:cs="宋体"/>
                <w:b w:val="0"/>
                <w:sz w:val="24"/>
              </w:rPr>
              <w:t>34.81</w:t>
            </w:r>
          </w:p>
        </w:tc>
      </w:tr>
      <w:tr w14:paraId="2A5B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5DCECC0C">
            <w:pPr>
              <w:spacing w:before="0" w:after="0" w:line="360" w:lineRule="auto"/>
              <w:jc w:val="both"/>
            </w:pPr>
            <w:r>
              <w:rPr>
                <w:rFonts w:ascii="宋体" w:hAnsi="宋体" w:eastAsia="宋体" w:cs="宋体"/>
                <w:b w:val="0"/>
                <w:sz w:val="24"/>
              </w:rPr>
              <w:t>收敛次数</w:t>
            </w:r>
          </w:p>
        </w:tc>
        <w:tc>
          <w:tcPr>
            <w:tcW w:w="774" w:type="dxa"/>
            <w:vAlign w:val="center"/>
          </w:tcPr>
          <w:p w14:paraId="4B163A89">
            <w:pPr>
              <w:spacing w:before="0" w:after="0" w:line="360" w:lineRule="auto"/>
              <w:jc w:val="both"/>
            </w:pPr>
            <w:r>
              <w:rPr>
                <w:rFonts w:ascii="宋体" w:hAnsi="宋体" w:eastAsia="宋体" w:cs="宋体"/>
                <w:b w:val="0"/>
                <w:sz w:val="24"/>
              </w:rPr>
              <w:t>10</w:t>
            </w:r>
          </w:p>
        </w:tc>
        <w:tc>
          <w:tcPr>
            <w:tcW w:w="774" w:type="dxa"/>
            <w:vAlign w:val="center"/>
          </w:tcPr>
          <w:p w14:paraId="77BAEE6F">
            <w:pPr>
              <w:spacing w:before="0" w:after="0" w:line="360" w:lineRule="auto"/>
              <w:jc w:val="both"/>
            </w:pPr>
            <w:r>
              <w:rPr>
                <w:rFonts w:ascii="宋体" w:hAnsi="宋体" w:eastAsia="宋体" w:cs="宋体"/>
                <w:b w:val="0"/>
                <w:sz w:val="24"/>
              </w:rPr>
              <w:t>11</w:t>
            </w:r>
          </w:p>
        </w:tc>
        <w:tc>
          <w:tcPr>
            <w:tcW w:w="774" w:type="dxa"/>
            <w:vAlign w:val="center"/>
          </w:tcPr>
          <w:p w14:paraId="496D8E94">
            <w:pPr>
              <w:spacing w:before="0" w:after="0" w:line="360" w:lineRule="auto"/>
              <w:jc w:val="both"/>
            </w:pPr>
            <w:r>
              <w:rPr>
                <w:rFonts w:ascii="宋体" w:hAnsi="宋体" w:eastAsia="宋体" w:cs="宋体"/>
                <w:b w:val="0"/>
                <w:sz w:val="24"/>
              </w:rPr>
              <w:t>11</w:t>
            </w:r>
          </w:p>
        </w:tc>
        <w:tc>
          <w:tcPr>
            <w:tcW w:w="774" w:type="dxa"/>
            <w:vAlign w:val="center"/>
          </w:tcPr>
          <w:p w14:paraId="71C6D0AE">
            <w:pPr>
              <w:spacing w:before="0" w:after="0" w:line="360" w:lineRule="auto"/>
              <w:jc w:val="both"/>
            </w:pPr>
            <w:r>
              <w:rPr>
                <w:rFonts w:ascii="宋体" w:hAnsi="宋体" w:eastAsia="宋体" w:cs="宋体"/>
                <w:b w:val="0"/>
                <w:sz w:val="24"/>
              </w:rPr>
              <w:t>6</w:t>
            </w:r>
          </w:p>
        </w:tc>
        <w:tc>
          <w:tcPr>
            <w:tcW w:w="774" w:type="dxa"/>
            <w:vAlign w:val="center"/>
          </w:tcPr>
          <w:p w14:paraId="426D7B76">
            <w:pPr>
              <w:spacing w:before="0" w:after="0" w:line="360" w:lineRule="auto"/>
              <w:jc w:val="both"/>
            </w:pPr>
            <w:r>
              <w:rPr>
                <w:rFonts w:ascii="宋体" w:hAnsi="宋体" w:eastAsia="宋体" w:cs="宋体"/>
                <w:b w:val="0"/>
                <w:sz w:val="24"/>
              </w:rPr>
              <w:t>10</w:t>
            </w:r>
          </w:p>
        </w:tc>
        <w:tc>
          <w:tcPr>
            <w:tcW w:w="774" w:type="dxa"/>
            <w:vAlign w:val="center"/>
          </w:tcPr>
          <w:p w14:paraId="0FE9F698">
            <w:pPr>
              <w:spacing w:before="0" w:after="0" w:line="360" w:lineRule="auto"/>
              <w:jc w:val="both"/>
            </w:pPr>
            <w:r>
              <w:rPr>
                <w:rFonts w:ascii="宋体" w:hAnsi="宋体" w:eastAsia="宋体" w:cs="宋体"/>
                <w:b w:val="0"/>
                <w:sz w:val="24"/>
              </w:rPr>
              <w:t>9</w:t>
            </w:r>
          </w:p>
        </w:tc>
        <w:tc>
          <w:tcPr>
            <w:tcW w:w="774" w:type="dxa"/>
            <w:vAlign w:val="center"/>
          </w:tcPr>
          <w:p w14:paraId="371218CF">
            <w:pPr>
              <w:spacing w:before="0" w:after="0" w:line="360" w:lineRule="auto"/>
              <w:jc w:val="both"/>
            </w:pPr>
            <w:r>
              <w:rPr>
                <w:rFonts w:ascii="宋体" w:hAnsi="宋体" w:eastAsia="宋体" w:cs="宋体"/>
                <w:b w:val="0"/>
                <w:sz w:val="24"/>
              </w:rPr>
              <w:t>7</w:t>
            </w:r>
          </w:p>
        </w:tc>
        <w:tc>
          <w:tcPr>
            <w:tcW w:w="774" w:type="dxa"/>
            <w:vAlign w:val="center"/>
          </w:tcPr>
          <w:p w14:paraId="24895044">
            <w:pPr>
              <w:spacing w:before="0" w:after="0" w:line="360" w:lineRule="auto"/>
              <w:jc w:val="both"/>
            </w:pPr>
            <w:r>
              <w:rPr>
                <w:rFonts w:ascii="宋体" w:hAnsi="宋体" w:eastAsia="宋体" w:cs="宋体"/>
                <w:b w:val="0"/>
                <w:sz w:val="24"/>
              </w:rPr>
              <w:t>7</w:t>
            </w:r>
          </w:p>
        </w:tc>
        <w:tc>
          <w:tcPr>
            <w:tcW w:w="774" w:type="dxa"/>
            <w:vAlign w:val="center"/>
          </w:tcPr>
          <w:p w14:paraId="55CBB682">
            <w:pPr>
              <w:spacing w:before="0" w:after="0" w:line="360" w:lineRule="auto"/>
              <w:jc w:val="both"/>
            </w:pPr>
            <w:r>
              <w:rPr>
                <w:rFonts w:ascii="宋体" w:hAnsi="宋体" w:eastAsia="宋体" w:cs="宋体"/>
                <w:b w:val="0"/>
                <w:sz w:val="24"/>
              </w:rPr>
              <w:t>6</w:t>
            </w:r>
          </w:p>
        </w:tc>
        <w:tc>
          <w:tcPr>
            <w:tcW w:w="774" w:type="dxa"/>
            <w:vAlign w:val="center"/>
          </w:tcPr>
          <w:p w14:paraId="5909289E">
            <w:pPr>
              <w:spacing w:before="0" w:after="0" w:line="360" w:lineRule="auto"/>
              <w:jc w:val="both"/>
            </w:pPr>
            <w:r>
              <w:rPr>
                <w:rFonts w:ascii="宋体" w:hAnsi="宋体" w:eastAsia="宋体" w:cs="宋体"/>
                <w:b w:val="0"/>
                <w:sz w:val="24"/>
              </w:rPr>
              <w:t>6</w:t>
            </w:r>
          </w:p>
        </w:tc>
        <w:tc>
          <w:tcPr>
            <w:tcW w:w="774" w:type="dxa"/>
            <w:vAlign w:val="center"/>
          </w:tcPr>
          <w:p w14:paraId="7D83DC6F">
            <w:pPr>
              <w:spacing w:before="0" w:after="0" w:line="360" w:lineRule="auto"/>
              <w:jc w:val="both"/>
            </w:pPr>
            <w:r>
              <w:rPr>
                <w:rFonts w:ascii="宋体" w:hAnsi="宋体" w:eastAsia="宋体" w:cs="宋体"/>
                <w:b w:val="0"/>
                <w:sz w:val="24"/>
              </w:rPr>
              <w:t>8.3</w:t>
            </w:r>
          </w:p>
        </w:tc>
      </w:tr>
      <w:tr w14:paraId="557F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6924CDD7">
            <w:pPr>
              <w:spacing w:before="0" w:after="0" w:line="360" w:lineRule="auto"/>
              <w:jc w:val="both"/>
            </w:pPr>
            <w:r>
              <w:rPr>
                <w:rFonts w:ascii="宋体" w:hAnsi="宋体" w:eastAsia="宋体" w:cs="宋体"/>
                <w:b w:val="0"/>
                <w:sz w:val="24"/>
              </w:rPr>
              <w:t>首次迭代距离</w:t>
            </w:r>
          </w:p>
        </w:tc>
        <w:tc>
          <w:tcPr>
            <w:tcW w:w="774" w:type="dxa"/>
            <w:vAlign w:val="center"/>
          </w:tcPr>
          <w:p w14:paraId="648C44B4">
            <w:pPr>
              <w:spacing w:before="0" w:after="0" w:line="360" w:lineRule="auto"/>
              <w:jc w:val="both"/>
            </w:pPr>
            <w:r>
              <w:rPr>
                <w:rFonts w:ascii="宋体" w:hAnsi="宋体" w:eastAsia="宋体" w:cs="宋体"/>
                <w:b w:val="0"/>
                <w:sz w:val="24"/>
              </w:rPr>
              <w:t>1826.79</w:t>
            </w:r>
          </w:p>
        </w:tc>
        <w:tc>
          <w:tcPr>
            <w:tcW w:w="774" w:type="dxa"/>
            <w:vAlign w:val="center"/>
          </w:tcPr>
          <w:p w14:paraId="0DA6C578">
            <w:pPr>
              <w:spacing w:before="0" w:after="0" w:line="360" w:lineRule="auto"/>
              <w:jc w:val="both"/>
            </w:pPr>
            <w:r>
              <w:rPr>
                <w:rFonts w:ascii="宋体" w:hAnsi="宋体" w:eastAsia="宋体" w:cs="宋体"/>
                <w:b w:val="0"/>
                <w:sz w:val="24"/>
              </w:rPr>
              <w:t>1764.44</w:t>
            </w:r>
          </w:p>
        </w:tc>
        <w:tc>
          <w:tcPr>
            <w:tcW w:w="774" w:type="dxa"/>
            <w:vAlign w:val="center"/>
          </w:tcPr>
          <w:p w14:paraId="1A155DD9">
            <w:pPr>
              <w:spacing w:before="0" w:after="0" w:line="360" w:lineRule="auto"/>
              <w:jc w:val="both"/>
            </w:pPr>
            <w:r>
              <w:rPr>
                <w:rFonts w:ascii="宋体" w:hAnsi="宋体" w:eastAsia="宋体" w:cs="宋体"/>
                <w:b w:val="0"/>
                <w:sz w:val="24"/>
              </w:rPr>
              <w:t>1843.32</w:t>
            </w:r>
          </w:p>
        </w:tc>
        <w:tc>
          <w:tcPr>
            <w:tcW w:w="774" w:type="dxa"/>
            <w:vAlign w:val="center"/>
          </w:tcPr>
          <w:p w14:paraId="35BB0A58">
            <w:pPr>
              <w:spacing w:before="0" w:after="0" w:line="360" w:lineRule="auto"/>
              <w:jc w:val="both"/>
            </w:pPr>
            <w:r>
              <w:rPr>
                <w:rFonts w:ascii="宋体" w:hAnsi="宋体" w:eastAsia="宋体" w:cs="宋体"/>
                <w:b w:val="0"/>
                <w:sz w:val="24"/>
              </w:rPr>
              <w:t>1857.31</w:t>
            </w:r>
          </w:p>
        </w:tc>
        <w:tc>
          <w:tcPr>
            <w:tcW w:w="774" w:type="dxa"/>
            <w:vAlign w:val="center"/>
          </w:tcPr>
          <w:p w14:paraId="43D441E9">
            <w:pPr>
              <w:spacing w:before="0" w:after="0" w:line="360" w:lineRule="auto"/>
              <w:jc w:val="both"/>
            </w:pPr>
            <w:r>
              <w:rPr>
                <w:rFonts w:ascii="宋体" w:hAnsi="宋体" w:eastAsia="宋体" w:cs="宋体"/>
                <w:b w:val="0"/>
                <w:sz w:val="24"/>
              </w:rPr>
              <w:t>1847.19</w:t>
            </w:r>
          </w:p>
        </w:tc>
        <w:tc>
          <w:tcPr>
            <w:tcW w:w="774" w:type="dxa"/>
            <w:vAlign w:val="center"/>
          </w:tcPr>
          <w:p w14:paraId="26CD9CDF">
            <w:pPr>
              <w:spacing w:before="0" w:after="0" w:line="360" w:lineRule="auto"/>
              <w:jc w:val="both"/>
            </w:pPr>
            <w:r>
              <w:rPr>
                <w:rFonts w:ascii="宋体" w:hAnsi="宋体" w:eastAsia="宋体" w:cs="宋体"/>
                <w:b w:val="0"/>
                <w:sz w:val="24"/>
              </w:rPr>
              <w:t>1730.80</w:t>
            </w:r>
          </w:p>
        </w:tc>
        <w:tc>
          <w:tcPr>
            <w:tcW w:w="774" w:type="dxa"/>
            <w:vAlign w:val="center"/>
          </w:tcPr>
          <w:p w14:paraId="5A43EC6B">
            <w:pPr>
              <w:spacing w:before="0" w:after="0" w:line="360" w:lineRule="auto"/>
              <w:jc w:val="both"/>
            </w:pPr>
            <w:r>
              <w:rPr>
                <w:rFonts w:ascii="宋体" w:hAnsi="宋体" w:eastAsia="宋体" w:cs="宋体"/>
                <w:b w:val="0"/>
                <w:sz w:val="24"/>
              </w:rPr>
              <w:t>1825.30</w:t>
            </w:r>
          </w:p>
        </w:tc>
        <w:tc>
          <w:tcPr>
            <w:tcW w:w="774" w:type="dxa"/>
            <w:vAlign w:val="center"/>
          </w:tcPr>
          <w:p w14:paraId="4936B593">
            <w:pPr>
              <w:spacing w:before="0" w:after="0" w:line="360" w:lineRule="auto"/>
              <w:jc w:val="both"/>
            </w:pPr>
            <w:r>
              <w:rPr>
                <w:rFonts w:ascii="宋体" w:hAnsi="宋体" w:eastAsia="宋体" w:cs="宋体"/>
                <w:b w:val="0"/>
                <w:sz w:val="24"/>
              </w:rPr>
              <w:t>1962.67</w:t>
            </w:r>
          </w:p>
        </w:tc>
        <w:tc>
          <w:tcPr>
            <w:tcW w:w="774" w:type="dxa"/>
            <w:vAlign w:val="center"/>
          </w:tcPr>
          <w:p w14:paraId="0E9B5142">
            <w:pPr>
              <w:spacing w:before="0" w:after="0" w:line="360" w:lineRule="auto"/>
              <w:jc w:val="both"/>
            </w:pPr>
            <w:r>
              <w:rPr>
                <w:rFonts w:ascii="宋体" w:hAnsi="宋体" w:eastAsia="宋体" w:cs="宋体"/>
                <w:b w:val="0"/>
                <w:sz w:val="24"/>
              </w:rPr>
              <w:t>1714.61</w:t>
            </w:r>
          </w:p>
        </w:tc>
        <w:tc>
          <w:tcPr>
            <w:tcW w:w="774" w:type="dxa"/>
            <w:vAlign w:val="center"/>
          </w:tcPr>
          <w:p w14:paraId="3B4A6C50">
            <w:pPr>
              <w:spacing w:before="0" w:after="0" w:line="360" w:lineRule="auto"/>
              <w:jc w:val="both"/>
            </w:pPr>
            <w:r>
              <w:rPr>
                <w:rFonts w:ascii="宋体" w:hAnsi="宋体" w:eastAsia="宋体" w:cs="宋体"/>
                <w:b w:val="0"/>
                <w:sz w:val="24"/>
              </w:rPr>
              <w:t>1912.92</w:t>
            </w:r>
          </w:p>
        </w:tc>
        <w:tc>
          <w:tcPr>
            <w:tcW w:w="774" w:type="dxa"/>
            <w:vAlign w:val="center"/>
          </w:tcPr>
          <w:p w14:paraId="6A360248">
            <w:pPr>
              <w:spacing w:before="0" w:after="0" w:line="360" w:lineRule="auto"/>
              <w:jc w:val="both"/>
            </w:pPr>
            <w:r>
              <w:rPr>
                <w:rFonts w:ascii="宋体" w:hAnsi="宋体" w:eastAsia="宋体" w:cs="宋体"/>
                <w:b w:val="0"/>
                <w:sz w:val="24"/>
              </w:rPr>
              <w:t>1828.54</w:t>
            </w:r>
          </w:p>
        </w:tc>
      </w:tr>
      <w:tr w14:paraId="54B1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6F2426E2">
            <w:pPr>
              <w:spacing w:before="0" w:after="0" w:line="360" w:lineRule="auto"/>
              <w:jc w:val="both"/>
            </w:pPr>
            <w:r>
              <w:rPr>
                <w:rFonts w:ascii="宋体" w:hAnsi="宋体" w:eastAsia="宋体" w:cs="宋体"/>
                <w:b w:val="0"/>
                <w:sz w:val="24"/>
              </w:rPr>
              <w:t>最后下降迭代</w:t>
            </w:r>
          </w:p>
        </w:tc>
        <w:tc>
          <w:tcPr>
            <w:tcW w:w="774" w:type="dxa"/>
            <w:vAlign w:val="center"/>
          </w:tcPr>
          <w:p w14:paraId="44E045D9">
            <w:pPr>
              <w:spacing w:before="0" w:after="0" w:line="360" w:lineRule="auto"/>
              <w:jc w:val="both"/>
            </w:pPr>
            <w:r>
              <w:rPr>
                <w:rFonts w:ascii="宋体" w:hAnsi="宋体" w:eastAsia="宋体" w:cs="宋体"/>
                <w:b w:val="0"/>
                <w:sz w:val="24"/>
              </w:rPr>
              <w:t>63</w:t>
            </w:r>
          </w:p>
        </w:tc>
        <w:tc>
          <w:tcPr>
            <w:tcW w:w="774" w:type="dxa"/>
            <w:vAlign w:val="center"/>
          </w:tcPr>
          <w:p w14:paraId="6FA7DDE8">
            <w:pPr>
              <w:spacing w:before="0" w:after="0" w:line="360" w:lineRule="auto"/>
              <w:jc w:val="both"/>
            </w:pPr>
            <w:r>
              <w:rPr>
                <w:rFonts w:ascii="宋体" w:hAnsi="宋体" w:eastAsia="宋体" w:cs="宋体"/>
                <w:b w:val="0"/>
                <w:sz w:val="24"/>
              </w:rPr>
              <w:t>60</w:t>
            </w:r>
          </w:p>
        </w:tc>
        <w:tc>
          <w:tcPr>
            <w:tcW w:w="774" w:type="dxa"/>
            <w:vAlign w:val="center"/>
          </w:tcPr>
          <w:p w14:paraId="22A995A7">
            <w:pPr>
              <w:spacing w:before="0" w:after="0" w:line="360" w:lineRule="auto"/>
              <w:jc w:val="both"/>
            </w:pPr>
            <w:r>
              <w:rPr>
                <w:rFonts w:ascii="宋体" w:hAnsi="宋体" w:eastAsia="宋体" w:cs="宋体"/>
                <w:b w:val="0"/>
                <w:sz w:val="24"/>
              </w:rPr>
              <w:t>90</w:t>
            </w:r>
          </w:p>
        </w:tc>
        <w:tc>
          <w:tcPr>
            <w:tcW w:w="774" w:type="dxa"/>
            <w:vAlign w:val="center"/>
          </w:tcPr>
          <w:p w14:paraId="713341C0">
            <w:pPr>
              <w:spacing w:before="0" w:after="0" w:line="360" w:lineRule="auto"/>
              <w:jc w:val="both"/>
            </w:pPr>
            <w:r>
              <w:rPr>
                <w:rFonts w:ascii="宋体" w:hAnsi="宋体" w:eastAsia="宋体" w:cs="宋体"/>
                <w:b w:val="0"/>
                <w:sz w:val="24"/>
              </w:rPr>
              <w:t>52</w:t>
            </w:r>
          </w:p>
        </w:tc>
        <w:tc>
          <w:tcPr>
            <w:tcW w:w="774" w:type="dxa"/>
            <w:vAlign w:val="center"/>
          </w:tcPr>
          <w:p w14:paraId="79528C52">
            <w:pPr>
              <w:spacing w:before="0" w:after="0" w:line="360" w:lineRule="auto"/>
              <w:jc w:val="both"/>
            </w:pPr>
            <w:r>
              <w:rPr>
                <w:rFonts w:ascii="宋体" w:hAnsi="宋体" w:eastAsia="宋体" w:cs="宋体"/>
                <w:b w:val="0"/>
                <w:sz w:val="24"/>
              </w:rPr>
              <w:t>92</w:t>
            </w:r>
          </w:p>
        </w:tc>
        <w:tc>
          <w:tcPr>
            <w:tcW w:w="774" w:type="dxa"/>
            <w:vAlign w:val="center"/>
          </w:tcPr>
          <w:p w14:paraId="77B09DCE">
            <w:pPr>
              <w:spacing w:before="0" w:after="0" w:line="360" w:lineRule="auto"/>
              <w:jc w:val="both"/>
            </w:pPr>
            <w:r>
              <w:rPr>
                <w:rFonts w:ascii="宋体" w:hAnsi="宋体" w:eastAsia="宋体" w:cs="宋体"/>
                <w:b w:val="0"/>
                <w:sz w:val="24"/>
              </w:rPr>
              <w:t>91</w:t>
            </w:r>
          </w:p>
        </w:tc>
        <w:tc>
          <w:tcPr>
            <w:tcW w:w="774" w:type="dxa"/>
            <w:vAlign w:val="center"/>
          </w:tcPr>
          <w:p w14:paraId="6539520F">
            <w:pPr>
              <w:spacing w:before="0" w:after="0" w:line="360" w:lineRule="auto"/>
              <w:jc w:val="both"/>
            </w:pPr>
            <w:r>
              <w:rPr>
                <w:rFonts w:ascii="宋体" w:hAnsi="宋体" w:eastAsia="宋体" w:cs="宋体"/>
                <w:b w:val="0"/>
                <w:sz w:val="24"/>
              </w:rPr>
              <w:t>78</w:t>
            </w:r>
          </w:p>
        </w:tc>
        <w:tc>
          <w:tcPr>
            <w:tcW w:w="774" w:type="dxa"/>
            <w:vAlign w:val="center"/>
          </w:tcPr>
          <w:p w14:paraId="1B511037">
            <w:pPr>
              <w:spacing w:before="0" w:after="0" w:line="360" w:lineRule="auto"/>
              <w:jc w:val="both"/>
            </w:pPr>
            <w:r>
              <w:rPr>
                <w:rFonts w:ascii="宋体" w:hAnsi="宋体" w:eastAsia="宋体" w:cs="宋体"/>
                <w:b w:val="0"/>
                <w:sz w:val="24"/>
              </w:rPr>
              <w:t>50</w:t>
            </w:r>
          </w:p>
        </w:tc>
        <w:tc>
          <w:tcPr>
            <w:tcW w:w="774" w:type="dxa"/>
            <w:vAlign w:val="center"/>
          </w:tcPr>
          <w:p w14:paraId="4B087F60">
            <w:pPr>
              <w:spacing w:before="0" w:after="0" w:line="360" w:lineRule="auto"/>
              <w:jc w:val="both"/>
            </w:pPr>
            <w:r>
              <w:rPr>
                <w:rFonts w:ascii="宋体" w:hAnsi="宋体" w:eastAsia="宋体" w:cs="宋体"/>
                <w:b w:val="0"/>
                <w:sz w:val="24"/>
              </w:rPr>
              <w:t>88</w:t>
            </w:r>
          </w:p>
        </w:tc>
        <w:tc>
          <w:tcPr>
            <w:tcW w:w="774" w:type="dxa"/>
            <w:vAlign w:val="center"/>
          </w:tcPr>
          <w:p w14:paraId="4B48FD33">
            <w:pPr>
              <w:spacing w:before="0" w:after="0" w:line="360" w:lineRule="auto"/>
              <w:jc w:val="both"/>
            </w:pPr>
            <w:r>
              <w:rPr>
                <w:rFonts w:ascii="宋体" w:hAnsi="宋体" w:eastAsia="宋体" w:cs="宋体"/>
                <w:b w:val="0"/>
                <w:sz w:val="24"/>
              </w:rPr>
              <w:t>75</w:t>
            </w:r>
          </w:p>
        </w:tc>
        <w:tc>
          <w:tcPr>
            <w:tcW w:w="774" w:type="dxa"/>
            <w:vAlign w:val="center"/>
          </w:tcPr>
          <w:p w14:paraId="2FE68488">
            <w:pPr>
              <w:spacing w:before="0" w:after="0" w:line="360" w:lineRule="auto"/>
              <w:jc w:val="both"/>
            </w:pPr>
            <w:r>
              <w:rPr>
                <w:rFonts w:ascii="宋体" w:hAnsi="宋体" w:eastAsia="宋体" w:cs="宋体"/>
                <w:b w:val="0"/>
                <w:sz w:val="24"/>
              </w:rPr>
              <w:t>73.9</w:t>
            </w:r>
          </w:p>
        </w:tc>
      </w:tr>
      <w:tr w14:paraId="27DA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7E9ED7EA">
            <w:pPr>
              <w:spacing w:before="0" w:after="0" w:line="360" w:lineRule="auto"/>
              <w:jc w:val="both"/>
            </w:pPr>
            <w:r>
              <w:rPr>
                <w:rFonts w:ascii="宋体" w:hAnsi="宋体" w:eastAsia="宋体" w:cs="宋体"/>
                <w:b w:val="0"/>
                <w:sz w:val="24"/>
              </w:rPr>
              <w:t>收缩距离</w:t>
            </w:r>
          </w:p>
        </w:tc>
        <w:tc>
          <w:tcPr>
            <w:tcW w:w="774" w:type="dxa"/>
            <w:vAlign w:val="center"/>
          </w:tcPr>
          <w:p w14:paraId="63A318BD">
            <w:pPr>
              <w:spacing w:before="0" w:after="0" w:line="360" w:lineRule="auto"/>
              <w:jc w:val="both"/>
            </w:pPr>
            <w:r>
              <w:rPr>
                <w:rFonts w:ascii="宋体" w:hAnsi="宋体" w:eastAsia="宋体" w:cs="宋体"/>
                <w:b w:val="0"/>
                <w:sz w:val="24"/>
              </w:rPr>
              <w:t>960.70</w:t>
            </w:r>
          </w:p>
        </w:tc>
        <w:tc>
          <w:tcPr>
            <w:tcW w:w="774" w:type="dxa"/>
            <w:vAlign w:val="center"/>
          </w:tcPr>
          <w:p w14:paraId="1F1122CC">
            <w:pPr>
              <w:spacing w:before="0" w:after="0" w:line="360" w:lineRule="auto"/>
              <w:jc w:val="both"/>
            </w:pPr>
            <w:r>
              <w:rPr>
                <w:rFonts w:ascii="宋体" w:hAnsi="宋体" w:eastAsia="宋体" w:cs="宋体"/>
                <w:b w:val="0"/>
                <w:sz w:val="24"/>
              </w:rPr>
              <w:t>904.53</w:t>
            </w:r>
          </w:p>
        </w:tc>
        <w:tc>
          <w:tcPr>
            <w:tcW w:w="774" w:type="dxa"/>
            <w:vAlign w:val="center"/>
          </w:tcPr>
          <w:p w14:paraId="16094F14">
            <w:pPr>
              <w:spacing w:before="0" w:after="0" w:line="360" w:lineRule="auto"/>
              <w:jc w:val="both"/>
            </w:pPr>
            <w:r>
              <w:rPr>
                <w:rFonts w:ascii="宋体" w:hAnsi="宋体" w:eastAsia="宋体" w:cs="宋体"/>
                <w:b w:val="0"/>
                <w:sz w:val="24"/>
              </w:rPr>
              <w:t>980.08</w:t>
            </w:r>
          </w:p>
        </w:tc>
        <w:tc>
          <w:tcPr>
            <w:tcW w:w="774" w:type="dxa"/>
            <w:vAlign w:val="center"/>
          </w:tcPr>
          <w:p w14:paraId="52B6CB8D">
            <w:pPr>
              <w:spacing w:before="0" w:after="0" w:line="360" w:lineRule="auto"/>
              <w:jc w:val="both"/>
            </w:pPr>
            <w:r>
              <w:rPr>
                <w:rFonts w:ascii="宋体" w:hAnsi="宋体" w:eastAsia="宋体" w:cs="宋体"/>
                <w:b w:val="0"/>
                <w:sz w:val="24"/>
              </w:rPr>
              <w:t>990.24</w:t>
            </w:r>
          </w:p>
        </w:tc>
        <w:tc>
          <w:tcPr>
            <w:tcW w:w="774" w:type="dxa"/>
            <w:vAlign w:val="center"/>
          </w:tcPr>
          <w:p w14:paraId="4E1AE514">
            <w:pPr>
              <w:spacing w:before="0" w:after="0" w:line="360" w:lineRule="auto"/>
              <w:jc w:val="both"/>
            </w:pPr>
            <w:r>
              <w:rPr>
                <w:rFonts w:ascii="宋体" w:hAnsi="宋体" w:eastAsia="宋体" w:cs="宋体"/>
                <w:b w:val="0"/>
                <w:sz w:val="24"/>
              </w:rPr>
              <w:t>974.82</w:t>
            </w:r>
          </w:p>
        </w:tc>
        <w:tc>
          <w:tcPr>
            <w:tcW w:w="774" w:type="dxa"/>
            <w:vAlign w:val="center"/>
          </w:tcPr>
          <w:p w14:paraId="0A906100">
            <w:pPr>
              <w:spacing w:before="0" w:after="0" w:line="360" w:lineRule="auto"/>
              <w:jc w:val="both"/>
            </w:pPr>
            <w:r>
              <w:rPr>
                <w:rFonts w:ascii="宋体" w:hAnsi="宋体" w:eastAsia="宋体" w:cs="宋体"/>
                <w:b w:val="0"/>
                <w:sz w:val="24"/>
              </w:rPr>
              <w:t>860.64</w:t>
            </w:r>
          </w:p>
        </w:tc>
        <w:tc>
          <w:tcPr>
            <w:tcW w:w="774" w:type="dxa"/>
            <w:vAlign w:val="center"/>
          </w:tcPr>
          <w:p w14:paraId="5F1D090F">
            <w:pPr>
              <w:spacing w:before="0" w:after="0" w:line="360" w:lineRule="auto"/>
              <w:jc w:val="both"/>
            </w:pPr>
            <w:r>
              <w:rPr>
                <w:rFonts w:ascii="宋体" w:hAnsi="宋体" w:eastAsia="宋体" w:cs="宋体"/>
                <w:b w:val="0"/>
                <w:sz w:val="24"/>
              </w:rPr>
              <w:t>981.10</w:t>
            </w:r>
          </w:p>
        </w:tc>
        <w:tc>
          <w:tcPr>
            <w:tcW w:w="774" w:type="dxa"/>
            <w:vAlign w:val="center"/>
          </w:tcPr>
          <w:p w14:paraId="0B175CD9">
            <w:pPr>
              <w:spacing w:before="0" w:after="0" w:line="360" w:lineRule="auto"/>
              <w:jc w:val="both"/>
            </w:pPr>
            <w:r>
              <w:rPr>
                <w:rFonts w:ascii="宋体" w:hAnsi="宋体" w:eastAsia="宋体" w:cs="宋体"/>
                <w:b w:val="0"/>
                <w:sz w:val="24"/>
              </w:rPr>
              <w:t>1092.73</w:t>
            </w:r>
          </w:p>
        </w:tc>
        <w:tc>
          <w:tcPr>
            <w:tcW w:w="774" w:type="dxa"/>
            <w:vAlign w:val="center"/>
          </w:tcPr>
          <w:p w14:paraId="76FF8458">
            <w:pPr>
              <w:spacing w:before="0" w:after="0" w:line="360" w:lineRule="auto"/>
              <w:jc w:val="both"/>
            </w:pPr>
            <w:r>
              <w:rPr>
                <w:rFonts w:ascii="宋体" w:hAnsi="宋体" w:eastAsia="宋体" w:cs="宋体"/>
                <w:b w:val="0"/>
                <w:sz w:val="24"/>
              </w:rPr>
              <w:t>850.02</w:t>
            </w:r>
          </w:p>
        </w:tc>
        <w:tc>
          <w:tcPr>
            <w:tcW w:w="774" w:type="dxa"/>
            <w:vAlign w:val="center"/>
          </w:tcPr>
          <w:p w14:paraId="668C2D90">
            <w:pPr>
              <w:spacing w:before="0" w:after="0" w:line="360" w:lineRule="auto"/>
              <w:jc w:val="both"/>
            </w:pPr>
            <w:r>
              <w:rPr>
                <w:rFonts w:ascii="宋体" w:hAnsi="宋体" w:eastAsia="宋体" w:cs="宋体"/>
                <w:b w:val="0"/>
                <w:sz w:val="24"/>
              </w:rPr>
              <w:t>1034.39</w:t>
            </w:r>
          </w:p>
        </w:tc>
        <w:tc>
          <w:tcPr>
            <w:tcW w:w="774" w:type="dxa"/>
            <w:vAlign w:val="center"/>
          </w:tcPr>
          <w:p w14:paraId="6D3A5A1A">
            <w:pPr>
              <w:spacing w:before="0" w:after="0" w:line="360" w:lineRule="auto"/>
              <w:jc w:val="both"/>
            </w:pPr>
            <w:r>
              <w:rPr>
                <w:rFonts w:ascii="宋体" w:hAnsi="宋体" w:eastAsia="宋体" w:cs="宋体"/>
                <w:b w:val="0"/>
                <w:sz w:val="24"/>
              </w:rPr>
              <w:t>962.93</w:t>
            </w:r>
          </w:p>
        </w:tc>
      </w:tr>
    </w:tbl>
    <w:p w14:paraId="7DB7357E"/>
    <w:p w14:paraId="74BE5AD2">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基本ACO的平均最优距离为865.61，收敛次数为8.3次，说明算法能够找到较优解，但收敛速度较慢。首次迭代距离高达1828.54，说明初始解质量较差。</w:t>
      </w:r>
    </w:p>
    <w:p w14:paraId="33575827">
      <w:pPr>
        <w:spacing w:before="120" w:after="120" w:line="360" w:lineRule="auto"/>
        <w:jc w:val="left"/>
      </w:pPr>
      <w:r>
        <w:rPr>
          <w:rFonts w:ascii="黑体" w:hAnsi="黑体" w:eastAsia="黑体" w:cs="黑体"/>
          <w:b/>
          <w:sz w:val="30"/>
        </w:rPr>
        <w:t>5.3.2 自适应参数ACO实验结果</w:t>
      </w:r>
    </w:p>
    <w:p w14:paraId="0134F513">
      <w:pPr>
        <w:spacing w:before="0" w:after="0" w:line="360" w:lineRule="auto"/>
        <w:ind w:firstLine="480"/>
        <w:jc w:val="both"/>
      </w:pPr>
      <w:r>
        <w:rPr>
          <w:rFonts w:ascii="宋体" w:hAnsi="宋体" w:eastAsia="宋体" w:cs="宋体"/>
          <w:b w:val="0"/>
          <w:sz w:val="24"/>
        </w:rPr>
        <w:t>自适应参数ACO的10次运行数据如下：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74"/>
        <w:gridCol w:w="774"/>
        <w:gridCol w:w="774"/>
        <w:gridCol w:w="774"/>
        <w:gridCol w:w="774"/>
        <w:gridCol w:w="774"/>
        <w:gridCol w:w="774"/>
        <w:gridCol w:w="774"/>
        <w:gridCol w:w="774"/>
        <w:gridCol w:w="774"/>
        <w:gridCol w:w="774"/>
      </w:tblGrid>
      <w:tr w14:paraId="590E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774" w:type="dxa"/>
            <w:shd w:val="clear" w:color="auto" w:fill="EDEDED"/>
            <w:vAlign w:val="center"/>
          </w:tcPr>
          <w:p w14:paraId="256C36C5">
            <w:pPr>
              <w:spacing w:before="0" w:after="0" w:line="360" w:lineRule="auto"/>
              <w:jc w:val="center"/>
            </w:pPr>
            <w:r>
              <w:rPr>
                <w:rFonts w:ascii="宋体" w:hAnsi="宋体" w:eastAsia="宋体" w:cs="宋体"/>
                <w:b/>
                <w:sz w:val="24"/>
              </w:rPr>
              <w:t>指标</w:t>
            </w:r>
          </w:p>
        </w:tc>
        <w:tc>
          <w:tcPr>
            <w:tcW w:w="774" w:type="dxa"/>
            <w:shd w:val="clear" w:color="auto" w:fill="EDEDED"/>
            <w:vAlign w:val="center"/>
          </w:tcPr>
          <w:p w14:paraId="0B3CC484">
            <w:pPr>
              <w:spacing w:before="0" w:after="0" w:line="360" w:lineRule="auto"/>
              <w:jc w:val="center"/>
            </w:pPr>
            <w:r>
              <w:rPr>
                <w:rFonts w:ascii="宋体" w:hAnsi="宋体" w:eastAsia="宋体" w:cs="宋体"/>
                <w:b/>
                <w:sz w:val="24"/>
              </w:rPr>
              <w:t>1</w:t>
            </w:r>
          </w:p>
        </w:tc>
        <w:tc>
          <w:tcPr>
            <w:tcW w:w="774" w:type="dxa"/>
            <w:shd w:val="clear" w:color="auto" w:fill="EDEDED"/>
            <w:vAlign w:val="center"/>
          </w:tcPr>
          <w:p w14:paraId="23EC526C">
            <w:pPr>
              <w:spacing w:before="0" w:after="0" w:line="360" w:lineRule="auto"/>
              <w:jc w:val="center"/>
            </w:pPr>
            <w:r>
              <w:rPr>
                <w:rFonts w:ascii="宋体" w:hAnsi="宋体" w:eastAsia="宋体" w:cs="宋体"/>
                <w:b/>
                <w:sz w:val="24"/>
              </w:rPr>
              <w:t>2</w:t>
            </w:r>
          </w:p>
        </w:tc>
        <w:tc>
          <w:tcPr>
            <w:tcW w:w="774" w:type="dxa"/>
            <w:shd w:val="clear" w:color="auto" w:fill="EDEDED"/>
            <w:vAlign w:val="center"/>
          </w:tcPr>
          <w:p w14:paraId="55742DCC">
            <w:pPr>
              <w:spacing w:before="0" w:after="0" w:line="360" w:lineRule="auto"/>
              <w:jc w:val="center"/>
            </w:pPr>
            <w:r>
              <w:rPr>
                <w:rFonts w:ascii="宋体" w:hAnsi="宋体" w:eastAsia="宋体" w:cs="宋体"/>
                <w:b/>
                <w:sz w:val="24"/>
              </w:rPr>
              <w:t>3</w:t>
            </w:r>
          </w:p>
        </w:tc>
        <w:tc>
          <w:tcPr>
            <w:tcW w:w="774" w:type="dxa"/>
            <w:shd w:val="clear" w:color="auto" w:fill="EDEDED"/>
            <w:vAlign w:val="center"/>
          </w:tcPr>
          <w:p w14:paraId="56CB2275">
            <w:pPr>
              <w:spacing w:before="0" w:after="0" w:line="360" w:lineRule="auto"/>
              <w:jc w:val="center"/>
            </w:pPr>
            <w:r>
              <w:rPr>
                <w:rFonts w:ascii="宋体" w:hAnsi="宋体" w:eastAsia="宋体" w:cs="宋体"/>
                <w:b/>
                <w:sz w:val="24"/>
              </w:rPr>
              <w:t>4</w:t>
            </w:r>
          </w:p>
        </w:tc>
        <w:tc>
          <w:tcPr>
            <w:tcW w:w="774" w:type="dxa"/>
            <w:shd w:val="clear" w:color="auto" w:fill="EDEDED"/>
            <w:vAlign w:val="center"/>
          </w:tcPr>
          <w:p w14:paraId="30241966">
            <w:pPr>
              <w:spacing w:before="0" w:after="0" w:line="360" w:lineRule="auto"/>
              <w:jc w:val="center"/>
            </w:pPr>
            <w:r>
              <w:rPr>
                <w:rFonts w:ascii="宋体" w:hAnsi="宋体" w:eastAsia="宋体" w:cs="宋体"/>
                <w:b/>
                <w:sz w:val="24"/>
              </w:rPr>
              <w:t>5</w:t>
            </w:r>
          </w:p>
        </w:tc>
        <w:tc>
          <w:tcPr>
            <w:tcW w:w="774" w:type="dxa"/>
            <w:shd w:val="clear" w:color="auto" w:fill="EDEDED"/>
            <w:vAlign w:val="center"/>
          </w:tcPr>
          <w:p w14:paraId="336DE7A4">
            <w:pPr>
              <w:spacing w:before="0" w:after="0" w:line="360" w:lineRule="auto"/>
              <w:jc w:val="center"/>
            </w:pPr>
            <w:r>
              <w:rPr>
                <w:rFonts w:ascii="宋体" w:hAnsi="宋体" w:eastAsia="宋体" w:cs="宋体"/>
                <w:b/>
                <w:sz w:val="24"/>
              </w:rPr>
              <w:t>6</w:t>
            </w:r>
          </w:p>
        </w:tc>
        <w:tc>
          <w:tcPr>
            <w:tcW w:w="774" w:type="dxa"/>
            <w:shd w:val="clear" w:color="auto" w:fill="EDEDED"/>
            <w:vAlign w:val="center"/>
          </w:tcPr>
          <w:p w14:paraId="4BE6BF6B">
            <w:pPr>
              <w:spacing w:before="0" w:after="0" w:line="360" w:lineRule="auto"/>
              <w:jc w:val="center"/>
            </w:pPr>
            <w:r>
              <w:rPr>
                <w:rFonts w:ascii="宋体" w:hAnsi="宋体" w:eastAsia="宋体" w:cs="宋体"/>
                <w:b/>
                <w:sz w:val="24"/>
              </w:rPr>
              <w:t>7</w:t>
            </w:r>
          </w:p>
        </w:tc>
        <w:tc>
          <w:tcPr>
            <w:tcW w:w="774" w:type="dxa"/>
            <w:shd w:val="clear" w:color="auto" w:fill="EDEDED"/>
            <w:vAlign w:val="center"/>
          </w:tcPr>
          <w:p w14:paraId="77CAC678">
            <w:pPr>
              <w:spacing w:before="0" w:after="0" w:line="360" w:lineRule="auto"/>
              <w:jc w:val="center"/>
            </w:pPr>
            <w:r>
              <w:rPr>
                <w:rFonts w:ascii="宋体" w:hAnsi="宋体" w:eastAsia="宋体" w:cs="宋体"/>
                <w:b/>
                <w:sz w:val="24"/>
              </w:rPr>
              <w:t>8</w:t>
            </w:r>
          </w:p>
        </w:tc>
        <w:tc>
          <w:tcPr>
            <w:tcW w:w="774" w:type="dxa"/>
            <w:shd w:val="clear" w:color="auto" w:fill="EDEDED"/>
            <w:vAlign w:val="center"/>
          </w:tcPr>
          <w:p w14:paraId="2B699160">
            <w:pPr>
              <w:spacing w:before="0" w:after="0" w:line="360" w:lineRule="auto"/>
              <w:jc w:val="center"/>
            </w:pPr>
            <w:r>
              <w:rPr>
                <w:rFonts w:ascii="宋体" w:hAnsi="宋体" w:eastAsia="宋体" w:cs="宋体"/>
                <w:b/>
                <w:sz w:val="24"/>
              </w:rPr>
              <w:t>9</w:t>
            </w:r>
          </w:p>
        </w:tc>
        <w:tc>
          <w:tcPr>
            <w:tcW w:w="774" w:type="dxa"/>
            <w:shd w:val="clear" w:color="auto" w:fill="EDEDED"/>
            <w:vAlign w:val="center"/>
          </w:tcPr>
          <w:p w14:paraId="4BCC879C">
            <w:pPr>
              <w:spacing w:before="0" w:after="0" w:line="360" w:lineRule="auto"/>
              <w:jc w:val="center"/>
            </w:pPr>
            <w:r>
              <w:rPr>
                <w:rFonts w:ascii="宋体" w:hAnsi="宋体" w:eastAsia="宋体" w:cs="宋体"/>
                <w:b/>
                <w:sz w:val="24"/>
              </w:rPr>
              <w:t>10</w:t>
            </w:r>
          </w:p>
        </w:tc>
        <w:tc>
          <w:tcPr>
            <w:tcW w:w="774" w:type="dxa"/>
            <w:shd w:val="clear" w:color="auto" w:fill="EDEDED"/>
            <w:vAlign w:val="center"/>
          </w:tcPr>
          <w:p w14:paraId="5FEB11DD">
            <w:pPr>
              <w:spacing w:before="0" w:after="0" w:line="360" w:lineRule="auto"/>
              <w:jc w:val="center"/>
            </w:pPr>
            <w:r>
              <w:rPr>
                <w:rFonts w:ascii="宋体" w:hAnsi="宋体" w:eastAsia="宋体" w:cs="宋体"/>
                <w:b/>
                <w:sz w:val="24"/>
              </w:rPr>
              <w:t>平均值</w:t>
            </w:r>
          </w:p>
        </w:tc>
      </w:tr>
      <w:tr w14:paraId="5A1D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774" w:type="dxa"/>
            <w:vAlign w:val="center"/>
          </w:tcPr>
          <w:p w14:paraId="7924AD58">
            <w:pPr>
              <w:spacing w:before="0" w:after="0" w:line="360" w:lineRule="auto"/>
              <w:jc w:val="both"/>
            </w:pPr>
            <w:r>
              <w:rPr>
                <w:rFonts w:ascii="宋体" w:hAnsi="宋体" w:eastAsia="宋体" w:cs="宋体"/>
                <w:b w:val="0"/>
                <w:sz w:val="24"/>
              </w:rPr>
              <w:t>最优距离</w:t>
            </w:r>
          </w:p>
        </w:tc>
        <w:tc>
          <w:tcPr>
            <w:tcW w:w="774" w:type="dxa"/>
            <w:vAlign w:val="center"/>
          </w:tcPr>
          <w:p w14:paraId="121DC233">
            <w:pPr>
              <w:spacing w:before="0" w:after="0" w:line="360" w:lineRule="auto"/>
              <w:jc w:val="both"/>
            </w:pPr>
            <w:r>
              <w:rPr>
                <w:rFonts w:ascii="宋体" w:hAnsi="宋体" w:eastAsia="宋体" w:cs="宋体"/>
                <w:b w:val="0"/>
                <w:sz w:val="24"/>
              </w:rPr>
              <w:t>861.07</w:t>
            </w:r>
          </w:p>
        </w:tc>
        <w:tc>
          <w:tcPr>
            <w:tcW w:w="774" w:type="dxa"/>
            <w:vAlign w:val="center"/>
          </w:tcPr>
          <w:p w14:paraId="110EBC3A">
            <w:pPr>
              <w:spacing w:before="0" w:after="0" w:line="360" w:lineRule="auto"/>
              <w:jc w:val="both"/>
            </w:pPr>
            <w:r>
              <w:rPr>
                <w:rFonts w:ascii="宋体" w:hAnsi="宋体" w:eastAsia="宋体" w:cs="宋体"/>
                <w:b w:val="0"/>
                <w:sz w:val="24"/>
              </w:rPr>
              <w:t>846.56</w:t>
            </w:r>
          </w:p>
        </w:tc>
        <w:tc>
          <w:tcPr>
            <w:tcW w:w="774" w:type="dxa"/>
            <w:vAlign w:val="center"/>
          </w:tcPr>
          <w:p w14:paraId="45E435F8">
            <w:pPr>
              <w:spacing w:before="0" w:after="0" w:line="360" w:lineRule="auto"/>
              <w:jc w:val="both"/>
            </w:pPr>
            <w:r>
              <w:rPr>
                <w:rFonts w:ascii="宋体" w:hAnsi="宋体" w:eastAsia="宋体" w:cs="宋体"/>
                <w:b w:val="0"/>
                <w:sz w:val="24"/>
              </w:rPr>
              <w:t>838.48</w:t>
            </w:r>
          </w:p>
        </w:tc>
        <w:tc>
          <w:tcPr>
            <w:tcW w:w="774" w:type="dxa"/>
            <w:vAlign w:val="center"/>
          </w:tcPr>
          <w:p w14:paraId="7FBF8B0B">
            <w:pPr>
              <w:spacing w:before="0" w:after="0" w:line="360" w:lineRule="auto"/>
              <w:jc w:val="both"/>
            </w:pPr>
            <w:r>
              <w:rPr>
                <w:rFonts w:ascii="宋体" w:hAnsi="宋体" w:eastAsia="宋体" w:cs="宋体"/>
                <w:b w:val="0"/>
                <w:sz w:val="24"/>
              </w:rPr>
              <w:t>845.68</w:t>
            </w:r>
          </w:p>
        </w:tc>
        <w:tc>
          <w:tcPr>
            <w:tcW w:w="774" w:type="dxa"/>
            <w:vAlign w:val="center"/>
          </w:tcPr>
          <w:p w14:paraId="6DBA0721">
            <w:pPr>
              <w:spacing w:before="0" w:after="0" w:line="360" w:lineRule="auto"/>
              <w:jc w:val="both"/>
            </w:pPr>
            <w:r>
              <w:rPr>
                <w:rFonts w:ascii="宋体" w:hAnsi="宋体" w:eastAsia="宋体" w:cs="宋体"/>
                <w:b w:val="0"/>
                <w:sz w:val="24"/>
              </w:rPr>
              <w:t>847.72</w:t>
            </w:r>
          </w:p>
        </w:tc>
        <w:tc>
          <w:tcPr>
            <w:tcW w:w="774" w:type="dxa"/>
            <w:vAlign w:val="center"/>
          </w:tcPr>
          <w:p w14:paraId="5AA25E08">
            <w:pPr>
              <w:spacing w:before="0" w:after="0" w:line="360" w:lineRule="auto"/>
              <w:jc w:val="both"/>
            </w:pPr>
            <w:r>
              <w:rPr>
                <w:rFonts w:ascii="宋体" w:hAnsi="宋体" w:eastAsia="宋体" w:cs="宋体"/>
                <w:b w:val="0"/>
                <w:sz w:val="24"/>
              </w:rPr>
              <w:t>854.30</w:t>
            </w:r>
          </w:p>
        </w:tc>
        <w:tc>
          <w:tcPr>
            <w:tcW w:w="774" w:type="dxa"/>
            <w:vAlign w:val="center"/>
          </w:tcPr>
          <w:p w14:paraId="2C8DD4E9">
            <w:pPr>
              <w:spacing w:before="0" w:after="0" w:line="360" w:lineRule="auto"/>
              <w:jc w:val="both"/>
            </w:pPr>
            <w:r>
              <w:rPr>
                <w:rFonts w:ascii="宋体" w:hAnsi="宋体" w:eastAsia="宋体" w:cs="宋体"/>
                <w:b w:val="0"/>
                <w:sz w:val="24"/>
              </w:rPr>
              <w:t>860.11</w:t>
            </w:r>
          </w:p>
        </w:tc>
        <w:tc>
          <w:tcPr>
            <w:tcW w:w="774" w:type="dxa"/>
            <w:vAlign w:val="center"/>
          </w:tcPr>
          <w:p w14:paraId="2936E092">
            <w:pPr>
              <w:spacing w:before="0" w:after="0" w:line="360" w:lineRule="auto"/>
              <w:jc w:val="both"/>
            </w:pPr>
            <w:r>
              <w:rPr>
                <w:rFonts w:ascii="宋体" w:hAnsi="宋体" w:eastAsia="宋体" w:cs="宋体"/>
                <w:b w:val="0"/>
                <w:sz w:val="24"/>
              </w:rPr>
              <w:t>852.61</w:t>
            </w:r>
          </w:p>
        </w:tc>
        <w:tc>
          <w:tcPr>
            <w:tcW w:w="774" w:type="dxa"/>
            <w:vAlign w:val="center"/>
          </w:tcPr>
          <w:p w14:paraId="421E2AB3">
            <w:pPr>
              <w:spacing w:before="0" w:after="0" w:line="360" w:lineRule="auto"/>
              <w:jc w:val="both"/>
            </w:pPr>
            <w:r>
              <w:rPr>
                <w:rFonts w:ascii="宋体" w:hAnsi="宋体" w:eastAsia="宋体" w:cs="宋体"/>
                <w:b w:val="0"/>
                <w:sz w:val="24"/>
              </w:rPr>
              <w:t>856.31</w:t>
            </w:r>
          </w:p>
        </w:tc>
        <w:tc>
          <w:tcPr>
            <w:tcW w:w="774" w:type="dxa"/>
            <w:vAlign w:val="center"/>
          </w:tcPr>
          <w:p w14:paraId="15A65F91">
            <w:pPr>
              <w:spacing w:before="0" w:after="0" w:line="360" w:lineRule="auto"/>
              <w:jc w:val="both"/>
            </w:pPr>
            <w:r>
              <w:rPr>
                <w:rFonts w:ascii="宋体" w:hAnsi="宋体" w:eastAsia="宋体" w:cs="宋体"/>
                <w:b w:val="0"/>
                <w:sz w:val="24"/>
              </w:rPr>
              <w:t>850.46</w:t>
            </w:r>
          </w:p>
        </w:tc>
        <w:tc>
          <w:tcPr>
            <w:tcW w:w="774" w:type="dxa"/>
            <w:vAlign w:val="center"/>
          </w:tcPr>
          <w:p w14:paraId="4D8F45C4">
            <w:pPr>
              <w:spacing w:before="0" w:after="0" w:line="360" w:lineRule="auto"/>
              <w:jc w:val="both"/>
            </w:pPr>
            <w:r>
              <w:rPr>
                <w:rFonts w:ascii="宋体" w:hAnsi="宋体" w:eastAsia="宋体" w:cs="宋体"/>
                <w:b w:val="0"/>
                <w:sz w:val="24"/>
              </w:rPr>
              <w:t>851.33</w:t>
            </w:r>
          </w:p>
        </w:tc>
      </w:tr>
      <w:tr w14:paraId="385D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74" w:type="dxa"/>
            <w:vAlign w:val="center"/>
          </w:tcPr>
          <w:p w14:paraId="0821560B">
            <w:pPr>
              <w:spacing w:before="0" w:after="0" w:line="360" w:lineRule="auto"/>
              <w:jc w:val="both"/>
            </w:pPr>
            <w:r>
              <w:rPr>
                <w:rFonts w:ascii="宋体" w:hAnsi="宋体" w:eastAsia="宋体" w:cs="宋体"/>
                <w:b w:val="0"/>
                <w:sz w:val="24"/>
              </w:rPr>
              <w:t>运行时间(s)</w:t>
            </w:r>
          </w:p>
        </w:tc>
        <w:tc>
          <w:tcPr>
            <w:tcW w:w="774" w:type="dxa"/>
            <w:vAlign w:val="center"/>
          </w:tcPr>
          <w:p w14:paraId="3B724C7E">
            <w:pPr>
              <w:spacing w:before="0" w:after="0" w:line="360" w:lineRule="auto"/>
              <w:jc w:val="both"/>
            </w:pPr>
            <w:r>
              <w:rPr>
                <w:rFonts w:ascii="宋体" w:hAnsi="宋体" w:eastAsia="宋体" w:cs="宋体"/>
                <w:b w:val="0"/>
                <w:sz w:val="24"/>
              </w:rPr>
              <w:t>33.98</w:t>
            </w:r>
          </w:p>
        </w:tc>
        <w:tc>
          <w:tcPr>
            <w:tcW w:w="774" w:type="dxa"/>
            <w:vAlign w:val="center"/>
          </w:tcPr>
          <w:p w14:paraId="609C13E1">
            <w:pPr>
              <w:spacing w:before="0" w:after="0" w:line="360" w:lineRule="auto"/>
              <w:jc w:val="both"/>
            </w:pPr>
            <w:r>
              <w:rPr>
                <w:rFonts w:ascii="宋体" w:hAnsi="宋体" w:eastAsia="宋体" w:cs="宋体"/>
                <w:b w:val="0"/>
                <w:sz w:val="24"/>
              </w:rPr>
              <w:t>34.78</w:t>
            </w:r>
          </w:p>
        </w:tc>
        <w:tc>
          <w:tcPr>
            <w:tcW w:w="774" w:type="dxa"/>
            <w:vAlign w:val="center"/>
          </w:tcPr>
          <w:p w14:paraId="29A22322">
            <w:pPr>
              <w:spacing w:before="0" w:after="0" w:line="360" w:lineRule="auto"/>
              <w:jc w:val="both"/>
            </w:pPr>
            <w:r>
              <w:rPr>
                <w:rFonts w:ascii="宋体" w:hAnsi="宋体" w:eastAsia="宋体" w:cs="宋体"/>
                <w:b w:val="0"/>
                <w:sz w:val="24"/>
              </w:rPr>
              <w:t>34.07</w:t>
            </w:r>
          </w:p>
        </w:tc>
        <w:tc>
          <w:tcPr>
            <w:tcW w:w="774" w:type="dxa"/>
            <w:vAlign w:val="center"/>
          </w:tcPr>
          <w:p w14:paraId="4C6DC64A">
            <w:pPr>
              <w:spacing w:before="0" w:after="0" w:line="360" w:lineRule="auto"/>
              <w:jc w:val="both"/>
            </w:pPr>
            <w:r>
              <w:rPr>
                <w:rFonts w:ascii="宋体" w:hAnsi="宋体" w:eastAsia="宋体" w:cs="宋体"/>
                <w:b w:val="0"/>
                <w:sz w:val="24"/>
              </w:rPr>
              <w:t>34.20</w:t>
            </w:r>
          </w:p>
        </w:tc>
        <w:tc>
          <w:tcPr>
            <w:tcW w:w="774" w:type="dxa"/>
            <w:vAlign w:val="center"/>
          </w:tcPr>
          <w:p w14:paraId="15AC2417">
            <w:pPr>
              <w:spacing w:before="0" w:after="0" w:line="360" w:lineRule="auto"/>
              <w:jc w:val="both"/>
            </w:pPr>
            <w:r>
              <w:rPr>
                <w:rFonts w:ascii="宋体" w:hAnsi="宋体" w:eastAsia="宋体" w:cs="宋体"/>
                <w:b w:val="0"/>
                <w:sz w:val="24"/>
              </w:rPr>
              <w:t>34.44</w:t>
            </w:r>
          </w:p>
        </w:tc>
        <w:tc>
          <w:tcPr>
            <w:tcW w:w="774" w:type="dxa"/>
            <w:vAlign w:val="center"/>
          </w:tcPr>
          <w:p w14:paraId="62AFE639">
            <w:pPr>
              <w:spacing w:before="0" w:after="0" w:line="360" w:lineRule="auto"/>
              <w:jc w:val="both"/>
            </w:pPr>
            <w:r>
              <w:rPr>
                <w:rFonts w:ascii="宋体" w:hAnsi="宋体" w:eastAsia="宋体" w:cs="宋体"/>
                <w:b w:val="0"/>
                <w:sz w:val="24"/>
              </w:rPr>
              <w:t>34.69</w:t>
            </w:r>
          </w:p>
        </w:tc>
        <w:tc>
          <w:tcPr>
            <w:tcW w:w="774" w:type="dxa"/>
            <w:vAlign w:val="center"/>
          </w:tcPr>
          <w:p w14:paraId="5300DFDF">
            <w:pPr>
              <w:spacing w:before="0" w:after="0" w:line="360" w:lineRule="auto"/>
              <w:jc w:val="both"/>
            </w:pPr>
            <w:r>
              <w:rPr>
                <w:rFonts w:ascii="宋体" w:hAnsi="宋体" w:eastAsia="宋体" w:cs="宋体"/>
                <w:b w:val="0"/>
                <w:sz w:val="24"/>
              </w:rPr>
              <w:t>34.26</w:t>
            </w:r>
          </w:p>
        </w:tc>
        <w:tc>
          <w:tcPr>
            <w:tcW w:w="774" w:type="dxa"/>
            <w:vAlign w:val="center"/>
          </w:tcPr>
          <w:p w14:paraId="10BC36F6">
            <w:pPr>
              <w:spacing w:before="0" w:after="0" w:line="360" w:lineRule="auto"/>
              <w:jc w:val="both"/>
            </w:pPr>
            <w:r>
              <w:rPr>
                <w:rFonts w:ascii="宋体" w:hAnsi="宋体" w:eastAsia="宋体" w:cs="宋体"/>
                <w:b w:val="0"/>
                <w:sz w:val="24"/>
              </w:rPr>
              <w:t>34.50</w:t>
            </w:r>
          </w:p>
        </w:tc>
        <w:tc>
          <w:tcPr>
            <w:tcW w:w="774" w:type="dxa"/>
            <w:vAlign w:val="center"/>
          </w:tcPr>
          <w:p w14:paraId="050BA9DF">
            <w:pPr>
              <w:spacing w:before="0" w:after="0" w:line="360" w:lineRule="auto"/>
              <w:jc w:val="both"/>
            </w:pPr>
            <w:r>
              <w:rPr>
                <w:rFonts w:ascii="宋体" w:hAnsi="宋体" w:eastAsia="宋体" w:cs="宋体"/>
                <w:b w:val="0"/>
                <w:sz w:val="24"/>
              </w:rPr>
              <w:t>34.77</w:t>
            </w:r>
          </w:p>
        </w:tc>
        <w:tc>
          <w:tcPr>
            <w:tcW w:w="774" w:type="dxa"/>
            <w:vAlign w:val="center"/>
          </w:tcPr>
          <w:p w14:paraId="2F1B2A33">
            <w:pPr>
              <w:spacing w:before="0" w:after="0" w:line="360" w:lineRule="auto"/>
              <w:jc w:val="both"/>
            </w:pPr>
            <w:r>
              <w:rPr>
                <w:rFonts w:ascii="宋体" w:hAnsi="宋体" w:eastAsia="宋体" w:cs="宋体"/>
                <w:b w:val="0"/>
                <w:sz w:val="24"/>
              </w:rPr>
              <w:t>33.97</w:t>
            </w:r>
          </w:p>
        </w:tc>
        <w:tc>
          <w:tcPr>
            <w:tcW w:w="774" w:type="dxa"/>
            <w:vAlign w:val="center"/>
          </w:tcPr>
          <w:p w14:paraId="0036DB7A">
            <w:pPr>
              <w:spacing w:before="0" w:after="0" w:line="360" w:lineRule="auto"/>
              <w:jc w:val="both"/>
            </w:pPr>
            <w:r>
              <w:rPr>
                <w:rFonts w:ascii="宋体" w:hAnsi="宋体" w:eastAsia="宋体" w:cs="宋体"/>
                <w:b w:val="0"/>
                <w:sz w:val="24"/>
              </w:rPr>
              <w:t>34.37</w:t>
            </w:r>
          </w:p>
        </w:tc>
      </w:tr>
      <w:tr w14:paraId="52E0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74" w:type="dxa"/>
            <w:vAlign w:val="center"/>
          </w:tcPr>
          <w:p w14:paraId="7AFE1901">
            <w:pPr>
              <w:spacing w:before="0" w:after="0" w:line="360" w:lineRule="auto"/>
              <w:jc w:val="both"/>
            </w:pPr>
            <w:r>
              <w:rPr>
                <w:rFonts w:ascii="宋体" w:hAnsi="宋体" w:eastAsia="宋体" w:cs="宋体"/>
                <w:b w:val="0"/>
                <w:sz w:val="24"/>
              </w:rPr>
              <w:t>收敛次数</w:t>
            </w:r>
          </w:p>
        </w:tc>
        <w:tc>
          <w:tcPr>
            <w:tcW w:w="774" w:type="dxa"/>
            <w:vAlign w:val="center"/>
          </w:tcPr>
          <w:p w14:paraId="340EE2C8">
            <w:pPr>
              <w:spacing w:before="0" w:after="0" w:line="360" w:lineRule="auto"/>
              <w:jc w:val="both"/>
            </w:pPr>
            <w:r>
              <w:rPr>
                <w:rFonts w:ascii="宋体" w:hAnsi="宋体" w:eastAsia="宋体" w:cs="宋体"/>
                <w:b w:val="0"/>
                <w:sz w:val="24"/>
              </w:rPr>
              <w:t>4</w:t>
            </w:r>
          </w:p>
        </w:tc>
        <w:tc>
          <w:tcPr>
            <w:tcW w:w="774" w:type="dxa"/>
            <w:vAlign w:val="center"/>
          </w:tcPr>
          <w:p w14:paraId="78706A80">
            <w:pPr>
              <w:spacing w:before="0" w:after="0" w:line="360" w:lineRule="auto"/>
              <w:jc w:val="both"/>
            </w:pPr>
            <w:r>
              <w:rPr>
                <w:rFonts w:ascii="宋体" w:hAnsi="宋体" w:eastAsia="宋体" w:cs="宋体"/>
                <w:b w:val="0"/>
                <w:sz w:val="24"/>
              </w:rPr>
              <w:t>8</w:t>
            </w:r>
          </w:p>
        </w:tc>
        <w:tc>
          <w:tcPr>
            <w:tcW w:w="774" w:type="dxa"/>
            <w:vAlign w:val="center"/>
          </w:tcPr>
          <w:p w14:paraId="083BB6C8">
            <w:pPr>
              <w:spacing w:before="0" w:after="0" w:line="360" w:lineRule="auto"/>
              <w:jc w:val="both"/>
            </w:pPr>
            <w:r>
              <w:rPr>
                <w:rFonts w:ascii="宋体" w:hAnsi="宋体" w:eastAsia="宋体" w:cs="宋体"/>
                <w:b w:val="0"/>
                <w:sz w:val="24"/>
              </w:rPr>
              <w:t>5</w:t>
            </w:r>
          </w:p>
        </w:tc>
        <w:tc>
          <w:tcPr>
            <w:tcW w:w="774" w:type="dxa"/>
            <w:vAlign w:val="center"/>
          </w:tcPr>
          <w:p w14:paraId="57FE952A">
            <w:pPr>
              <w:spacing w:before="0" w:after="0" w:line="360" w:lineRule="auto"/>
              <w:jc w:val="both"/>
            </w:pPr>
            <w:r>
              <w:rPr>
                <w:rFonts w:ascii="宋体" w:hAnsi="宋体" w:eastAsia="宋体" w:cs="宋体"/>
                <w:b w:val="0"/>
                <w:sz w:val="24"/>
              </w:rPr>
              <w:t>7</w:t>
            </w:r>
          </w:p>
        </w:tc>
        <w:tc>
          <w:tcPr>
            <w:tcW w:w="774" w:type="dxa"/>
            <w:vAlign w:val="center"/>
          </w:tcPr>
          <w:p w14:paraId="6F8FBAD6">
            <w:pPr>
              <w:spacing w:before="0" w:after="0" w:line="360" w:lineRule="auto"/>
              <w:jc w:val="both"/>
            </w:pPr>
            <w:r>
              <w:rPr>
                <w:rFonts w:ascii="宋体" w:hAnsi="宋体" w:eastAsia="宋体" w:cs="宋体"/>
                <w:b w:val="0"/>
                <w:sz w:val="24"/>
              </w:rPr>
              <w:t>6</w:t>
            </w:r>
          </w:p>
        </w:tc>
        <w:tc>
          <w:tcPr>
            <w:tcW w:w="774" w:type="dxa"/>
            <w:vAlign w:val="center"/>
          </w:tcPr>
          <w:p w14:paraId="28DFCBB2">
            <w:pPr>
              <w:spacing w:before="0" w:after="0" w:line="360" w:lineRule="auto"/>
              <w:jc w:val="both"/>
            </w:pPr>
            <w:r>
              <w:rPr>
                <w:rFonts w:ascii="宋体" w:hAnsi="宋体" w:eastAsia="宋体" w:cs="宋体"/>
                <w:b w:val="0"/>
                <w:sz w:val="24"/>
              </w:rPr>
              <w:t>3</w:t>
            </w:r>
          </w:p>
        </w:tc>
        <w:tc>
          <w:tcPr>
            <w:tcW w:w="774" w:type="dxa"/>
            <w:vAlign w:val="center"/>
          </w:tcPr>
          <w:p w14:paraId="4548EB58">
            <w:pPr>
              <w:spacing w:before="0" w:after="0" w:line="360" w:lineRule="auto"/>
              <w:jc w:val="both"/>
            </w:pPr>
            <w:r>
              <w:rPr>
                <w:rFonts w:ascii="宋体" w:hAnsi="宋体" w:eastAsia="宋体" w:cs="宋体"/>
                <w:b w:val="0"/>
                <w:sz w:val="24"/>
              </w:rPr>
              <w:t>5</w:t>
            </w:r>
          </w:p>
        </w:tc>
        <w:tc>
          <w:tcPr>
            <w:tcW w:w="774" w:type="dxa"/>
            <w:vAlign w:val="center"/>
          </w:tcPr>
          <w:p w14:paraId="60866671">
            <w:pPr>
              <w:spacing w:before="0" w:after="0" w:line="360" w:lineRule="auto"/>
              <w:jc w:val="both"/>
            </w:pPr>
            <w:r>
              <w:rPr>
                <w:rFonts w:ascii="宋体" w:hAnsi="宋体" w:eastAsia="宋体" w:cs="宋体"/>
                <w:b w:val="0"/>
                <w:sz w:val="24"/>
              </w:rPr>
              <w:t>5</w:t>
            </w:r>
          </w:p>
        </w:tc>
        <w:tc>
          <w:tcPr>
            <w:tcW w:w="774" w:type="dxa"/>
            <w:vAlign w:val="center"/>
          </w:tcPr>
          <w:p w14:paraId="4541644D">
            <w:pPr>
              <w:spacing w:before="0" w:after="0" w:line="360" w:lineRule="auto"/>
              <w:jc w:val="both"/>
            </w:pPr>
            <w:r>
              <w:rPr>
                <w:rFonts w:ascii="宋体" w:hAnsi="宋体" w:eastAsia="宋体" w:cs="宋体"/>
                <w:b w:val="0"/>
                <w:sz w:val="24"/>
              </w:rPr>
              <w:t>6</w:t>
            </w:r>
          </w:p>
        </w:tc>
        <w:tc>
          <w:tcPr>
            <w:tcW w:w="774" w:type="dxa"/>
            <w:vAlign w:val="center"/>
          </w:tcPr>
          <w:p w14:paraId="1A5888F0">
            <w:pPr>
              <w:spacing w:before="0" w:after="0" w:line="360" w:lineRule="auto"/>
              <w:jc w:val="both"/>
            </w:pPr>
            <w:r>
              <w:rPr>
                <w:rFonts w:ascii="宋体" w:hAnsi="宋体" w:eastAsia="宋体" w:cs="宋体"/>
                <w:b w:val="0"/>
                <w:sz w:val="24"/>
              </w:rPr>
              <w:t>8</w:t>
            </w:r>
          </w:p>
        </w:tc>
        <w:tc>
          <w:tcPr>
            <w:tcW w:w="774" w:type="dxa"/>
            <w:vAlign w:val="center"/>
          </w:tcPr>
          <w:p w14:paraId="6C46DE14">
            <w:pPr>
              <w:spacing w:before="0" w:after="0" w:line="360" w:lineRule="auto"/>
              <w:jc w:val="both"/>
            </w:pPr>
            <w:r>
              <w:rPr>
                <w:rFonts w:ascii="宋体" w:hAnsi="宋体" w:eastAsia="宋体" w:cs="宋体"/>
                <w:b w:val="0"/>
                <w:sz w:val="24"/>
              </w:rPr>
              <w:t>5.7</w:t>
            </w:r>
          </w:p>
        </w:tc>
      </w:tr>
      <w:tr w14:paraId="379E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774" w:type="dxa"/>
            <w:vAlign w:val="center"/>
          </w:tcPr>
          <w:p w14:paraId="22B06BC3">
            <w:pPr>
              <w:spacing w:before="0" w:after="0" w:line="360" w:lineRule="auto"/>
              <w:jc w:val="both"/>
            </w:pPr>
            <w:r>
              <w:rPr>
                <w:rFonts w:ascii="宋体" w:hAnsi="宋体" w:eastAsia="宋体" w:cs="宋体"/>
                <w:b w:val="0"/>
                <w:sz w:val="24"/>
              </w:rPr>
              <w:t>首次迭代距离</w:t>
            </w:r>
          </w:p>
        </w:tc>
        <w:tc>
          <w:tcPr>
            <w:tcW w:w="774" w:type="dxa"/>
            <w:vAlign w:val="center"/>
          </w:tcPr>
          <w:p w14:paraId="55593646">
            <w:pPr>
              <w:spacing w:before="0" w:after="0" w:line="360" w:lineRule="auto"/>
              <w:jc w:val="both"/>
            </w:pPr>
            <w:r>
              <w:rPr>
                <w:rFonts w:ascii="宋体" w:hAnsi="宋体" w:eastAsia="宋体" w:cs="宋体"/>
                <w:b w:val="0"/>
                <w:sz w:val="24"/>
              </w:rPr>
              <w:t>1244.48</w:t>
            </w:r>
          </w:p>
        </w:tc>
        <w:tc>
          <w:tcPr>
            <w:tcW w:w="774" w:type="dxa"/>
            <w:vAlign w:val="center"/>
          </w:tcPr>
          <w:p w14:paraId="6858C13E">
            <w:pPr>
              <w:spacing w:before="0" w:after="0" w:line="360" w:lineRule="auto"/>
              <w:jc w:val="both"/>
            </w:pPr>
            <w:r>
              <w:rPr>
                <w:rFonts w:ascii="宋体" w:hAnsi="宋体" w:eastAsia="宋体" w:cs="宋体"/>
                <w:b w:val="0"/>
                <w:sz w:val="24"/>
              </w:rPr>
              <w:t>1382.66</w:t>
            </w:r>
          </w:p>
        </w:tc>
        <w:tc>
          <w:tcPr>
            <w:tcW w:w="774" w:type="dxa"/>
            <w:vAlign w:val="center"/>
          </w:tcPr>
          <w:p w14:paraId="35EF3FBB">
            <w:pPr>
              <w:spacing w:before="0" w:after="0" w:line="360" w:lineRule="auto"/>
              <w:jc w:val="both"/>
            </w:pPr>
            <w:r>
              <w:rPr>
                <w:rFonts w:ascii="宋体" w:hAnsi="宋体" w:eastAsia="宋体" w:cs="宋体"/>
                <w:b w:val="0"/>
                <w:sz w:val="24"/>
              </w:rPr>
              <w:t>1342.11</w:t>
            </w:r>
          </w:p>
        </w:tc>
        <w:tc>
          <w:tcPr>
            <w:tcW w:w="774" w:type="dxa"/>
            <w:vAlign w:val="center"/>
          </w:tcPr>
          <w:p w14:paraId="666EDEA4">
            <w:pPr>
              <w:spacing w:before="0" w:after="0" w:line="360" w:lineRule="auto"/>
              <w:jc w:val="both"/>
            </w:pPr>
            <w:r>
              <w:rPr>
                <w:rFonts w:ascii="宋体" w:hAnsi="宋体" w:eastAsia="宋体" w:cs="宋体"/>
                <w:b w:val="0"/>
                <w:sz w:val="24"/>
              </w:rPr>
              <w:t>1312.05</w:t>
            </w:r>
          </w:p>
        </w:tc>
        <w:tc>
          <w:tcPr>
            <w:tcW w:w="774" w:type="dxa"/>
            <w:vAlign w:val="center"/>
          </w:tcPr>
          <w:p w14:paraId="59C38216">
            <w:pPr>
              <w:spacing w:before="0" w:after="0" w:line="360" w:lineRule="auto"/>
              <w:jc w:val="both"/>
            </w:pPr>
            <w:r>
              <w:rPr>
                <w:rFonts w:ascii="宋体" w:hAnsi="宋体" w:eastAsia="宋体" w:cs="宋体"/>
                <w:b w:val="0"/>
                <w:sz w:val="24"/>
              </w:rPr>
              <w:t>1230.85</w:t>
            </w:r>
          </w:p>
        </w:tc>
        <w:tc>
          <w:tcPr>
            <w:tcW w:w="774" w:type="dxa"/>
            <w:vAlign w:val="center"/>
          </w:tcPr>
          <w:p w14:paraId="7EC0ABF0">
            <w:pPr>
              <w:spacing w:before="0" w:after="0" w:line="360" w:lineRule="auto"/>
              <w:jc w:val="both"/>
            </w:pPr>
            <w:r>
              <w:rPr>
                <w:rFonts w:ascii="宋体" w:hAnsi="宋体" w:eastAsia="宋体" w:cs="宋体"/>
                <w:b w:val="0"/>
                <w:sz w:val="24"/>
              </w:rPr>
              <w:t>1296.84</w:t>
            </w:r>
          </w:p>
        </w:tc>
        <w:tc>
          <w:tcPr>
            <w:tcW w:w="774" w:type="dxa"/>
            <w:vAlign w:val="center"/>
          </w:tcPr>
          <w:p w14:paraId="587A47F6">
            <w:pPr>
              <w:spacing w:before="0" w:after="0" w:line="360" w:lineRule="auto"/>
              <w:jc w:val="both"/>
            </w:pPr>
            <w:r>
              <w:rPr>
                <w:rFonts w:ascii="宋体" w:hAnsi="宋体" w:eastAsia="宋体" w:cs="宋体"/>
                <w:b w:val="0"/>
                <w:sz w:val="24"/>
              </w:rPr>
              <w:t>1349.59</w:t>
            </w:r>
          </w:p>
        </w:tc>
        <w:tc>
          <w:tcPr>
            <w:tcW w:w="774" w:type="dxa"/>
            <w:vAlign w:val="center"/>
          </w:tcPr>
          <w:p w14:paraId="38FA9DE5">
            <w:pPr>
              <w:spacing w:before="0" w:after="0" w:line="360" w:lineRule="auto"/>
              <w:jc w:val="both"/>
            </w:pPr>
            <w:r>
              <w:rPr>
                <w:rFonts w:ascii="宋体" w:hAnsi="宋体" w:eastAsia="宋体" w:cs="宋体"/>
                <w:b w:val="0"/>
                <w:sz w:val="24"/>
              </w:rPr>
              <w:t>1311.23</w:t>
            </w:r>
          </w:p>
        </w:tc>
        <w:tc>
          <w:tcPr>
            <w:tcW w:w="774" w:type="dxa"/>
            <w:vAlign w:val="center"/>
          </w:tcPr>
          <w:p w14:paraId="4CDE3A39">
            <w:pPr>
              <w:spacing w:before="0" w:after="0" w:line="360" w:lineRule="auto"/>
              <w:jc w:val="both"/>
            </w:pPr>
            <w:r>
              <w:rPr>
                <w:rFonts w:ascii="宋体" w:hAnsi="宋体" w:eastAsia="宋体" w:cs="宋体"/>
                <w:b w:val="0"/>
                <w:sz w:val="24"/>
              </w:rPr>
              <w:t>1238.86</w:t>
            </w:r>
          </w:p>
        </w:tc>
        <w:tc>
          <w:tcPr>
            <w:tcW w:w="774" w:type="dxa"/>
            <w:vAlign w:val="center"/>
          </w:tcPr>
          <w:p w14:paraId="2DBB2B44">
            <w:pPr>
              <w:spacing w:before="0" w:after="0" w:line="360" w:lineRule="auto"/>
              <w:jc w:val="both"/>
            </w:pPr>
            <w:r>
              <w:rPr>
                <w:rFonts w:ascii="宋体" w:hAnsi="宋体" w:eastAsia="宋体" w:cs="宋体"/>
                <w:b w:val="0"/>
                <w:sz w:val="24"/>
              </w:rPr>
              <w:t>1388.35</w:t>
            </w:r>
          </w:p>
        </w:tc>
        <w:tc>
          <w:tcPr>
            <w:tcW w:w="774" w:type="dxa"/>
            <w:vAlign w:val="center"/>
          </w:tcPr>
          <w:p w14:paraId="01CE665E">
            <w:pPr>
              <w:spacing w:before="0" w:after="0" w:line="360" w:lineRule="auto"/>
              <w:jc w:val="both"/>
            </w:pPr>
            <w:r>
              <w:rPr>
                <w:rFonts w:ascii="宋体" w:hAnsi="宋体" w:eastAsia="宋体" w:cs="宋体"/>
                <w:b w:val="0"/>
                <w:sz w:val="24"/>
              </w:rPr>
              <w:t>1309.70</w:t>
            </w:r>
          </w:p>
        </w:tc>
      </w:tr>
      <w:tr w14:paraId="607D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774" w:type="dxa"/>
            <w:vAlign w:val="center"/>
          </w:tcPr>
          <w:p w14:paraId="45A51121">
            <w:pPr>
              <w:spacing w:before="0" w:after="0" w:line="360" w:lineRule="auto"/>
              <w:jc w:val="both"/>
            </w:pPr>
            <w:r>
              <w:rPr>
                <w:rFonts w:ascii="宋体" w:hAnsi="宋体" w:eastAsia="宋体" w:cs="宋体"/>
                <w:b w:val="0"/>
                <w:sz w:val="24"/>
              </w:rPr>
              <w:t>最后下降迭代</w:t>
            </w:r>
          </w:p>
        </w:tc>
        <w:tc>
          <w:tcPr>
            <w:tcW w:w="774" w:type="dxa"/>
            <w:vAlign w:val="center"/>
          </w:tcPr>
          <w:p w14:paraId="607CF621">
            <w:pPr>
              <w:spacing w:before="0" w:after="0" w:line="360" w:lineRule="auto"/>
              <w:jc w:val="both"/>
            </w:pPr>
            <w:r>
              <w:rPr>
                <w:rFonts w:ascii="宋体" w:hAnsi="宋体" w:eastAsia="宋体" w:cs="宋体"/>
                <w:b w:val="0"/>
                <w:sz w:val="24"/>
              </w:rPr>
              <w:t>30</w:t>
            </w:r>
          </w:p>
        </w:tc>
        <w:tc>
          <w:tcPr>
            <w:tcW w:w="774" w:type="dxa"/>
            <w:vAlign w:val="center"/>
          </w:tcPr>
          <w:p w14:paraId="7F870EF8">
            <w:pPr>
              <w:spacing w:before="0" w:after="0" w:line="360" w:lineRule="auto"/>
              <w:jc w:val="both"/>
            </w:pPr>
            <w:r>
              <w:rPr>
                <w:rFonts w:ascii="宋体" w:hAnsi="宋体" w:eastAsia="宋体" w:cs="宋体"/>
                <w:b w:val="0"/>
                <w:sz w:val="24"/>
              </w:rPr>
              <w:t>69</w:t>
            </w:r>
          </w:p>
        </w:tc>
        <w:tc>
          <w:tcPr>
            <w:tcW w:w="774" w:type="dxa"/>
            <w:vAlign w:val="center"/>
          </w:tcPr>
          <w:p w14:paraId="6F9D9EED">
            <w:pPr>
              <w:spacing w:before="0" w:after="0" w:line="360" w:lineRule="auto"/>
              <w:jc w:val="both"/>
            </w:pPr>
            <w:r>
              <w:rPr>
                <w:rFonts w:ascii="宋体" w:hAnsi="宋体" w:eastAsia="宋体" w:cs="宋体"/>
                <w:b w:val="0"/>
                <w:sz w:val="24"/>
              </w:rPr>
              <w:t>35</w:t>
            </w:r>
          </w:p>
        </w:tc>
        <w:tc>
          <w:tcPr>
            <w:tcW w:w="774" w:type="dxa"/>
            <w:vAlign w:val="center"/>
          </w:tcPr>
          <w:p w14:paraId="19E9124F">
            <w:pPr>
              <w:spacing w:before="0" w:after="0" w:line="360" w:lineRule="auto"/>
              <w:jc w:val="both"/>
            </w:pPr>
            <w:r>
              <w:rPr>
                <w:rFonts w:ascii="宋体" w:hAnsi="宋体" w:eastAsia="宋体" w:cs="宋体"/>
                <w:b w:val="0"/>
                <w:sz w:val="24"/>
              </w:rPr>
              <w:t>64</w:t>
            </w:r>
          </w:p>
        </w:tc>
        <w:tc>
          <w:tcPr>
            <w:tcW w:w="774" w:type="dxa"/>
            <w:vAlign w:val="center"/>
          </w:tcPr>
          <w:p w14:paraId="6A36887A">
            <w:pPr>
              <w:spacing w:before="0" w:after="0" w:line="360" w:lineRule="auto"/>
              <w:jc w:val="both"/>
            </w:pPr>
            <w:r>
              <w:rPr>
                <w:rFonts w:ascii="宋体" w:hAnsi="宋体" w:eastAsia="宋体" w:cs="宋体"/>
                <w:b w:val="0"/>
                <w:sz w:val="24"/>
              </w:rPr>
              <w:t>47</w:t>
            </w:r>
          </w:p>
        </w:tc>
        <w:tc>
          <w:tcPr>
            <w:tcW w:w="774" w:type="dxa"/>
            <w:vAlign w:val="center"/>
          </w:tcPr>
          <w:p w14:paraId="07C032BB">
            <w:pPr>
              <w:spacing w:before="0" w:after="0" w:line="360" w:lineRule="auto"/>
              <w:jc w:val="both"/>
            </w:pPr>
            <w:r>
              <w:rPr>
                <w:rFonts w:ascii="宋体" w:hAnsi="宋体" w:eastAsia="宋体" w:cs="宋体"/>
                <w:b w:val="0"/>
                <w:sz w:val="24"/>
              </w:rPr>
              <w:t>40</w:t>
            </w:r>
          </w:p>
        </w:tc>
        <w:tc>
          <w:tcPr>
            <w:tcW w:w="774" w:type="dxa"/>
            <w:vAlign w:val="center"/>
          </w:tcPr>
          <w:p w14:paraId="7D37095D">
            <w:pPr>
              <w:spacing w:before="0" w:after="0" w:line="360" w:lineRule="auto"/>
              <w:jc w:val="both"/>
            </w:pPr>
            <w:r>
              <w:rPr>
                <w:rFonts w:ascii="宋体" w:hAnsi="宋体" w:eastAsia="宋体" w:cs="宋体"/>
                <w:b w:val="0"/>
                <w:sz w:val="24"/>
              </w:rPr>
              <w:t>80</w:t>
            </w:r>
          </w:p>
        </w:tc>
        <w:tc>
          <w:tcPr>
            <w:tcW w:w="774" w:type="dxa"/>
            <w:vAlign w:val="center"/>
          </w:tcPr>
          <w:p w14:paraId="20B5463A">
            <w:pPr>
              <w:spacing w:before="0" w:after="0" w:line="360" w:lineRule="auto"/>
              <w:jc w:val="both"/>
            </w:pPr>
            <w:r>
              <w:rPr>
                <w:rFonts w:ascii="宋体" w:hAnsi="宋体" w:eastAsia="宋体" w:cs="宋体"/>
                <w:b w:val="0"/>
                <w:sz w:val="24"/>
              </w:rPr>
              <w:t>35</w:t>
            </w:r>
          </w:p>
        </w:tc>
        <w:tc>
          <w:tcPr>
            <w:tcW w:w="774" w:type="dxa"/>
            <w:vAlign w:val="center"/>
          </w:tcPr>
          <w:p w14:paraId="4A3D6505">
            <w:pPr>
              <w:spacing w:before="0" w:after="0" w:line="360" w:lineRule="auto"/>
              <w:jc w:val="both"/>
            </w:pPr>
            <w:r>
              <w:rPr>
                <w:rFonts w:ascii="宋体" w:hAnsi="宋体" w:eastAsia="宋体" w:cs="宋体"/>
                <w:b w:val="0"/>
                <w:sz w:val="24"/>
              </w:rPr>
              <w:t>21</w:t>
            </w:r>
          </w:p>
        </w:tc>
        <w:tc>
          <w:tcPr>
            <w:tcW w:w="774" w:type="dxa"/>
            <w:vAlign w:val="center"/>
          </w:tcPr>
          <w:p w14:paraId="77BFD2B4">
            <w:pPr>
              <w:spacing w:before="0" w:after="0" w:line="360" w:lineRule="auto"/>
              <w:jc w:val="both"/>
            </w:pPr>
            <w:r>
              <w:rPr>
                <w:rFonts w:ascii="宋体" w:hAnsi="宋体" w:eastAsia="宋体" w:cs="宋体"/>
                <w:b w:val="0"/>
                <w:sz w:val="24"/>
              </w:rPr>
              <w:t>44</w:t>
            </w:r>
          </w:p>
        </w:tc>
        <w:tc>
          <w:tcPr>
            <w:tcW w:w="774" w:type="dxa"/>
            <w:vAlign w:val="center"/>
          </w:tcPr>
          <w:p w14:paraId="3170C595">
            <w:pPr>
              <w:spacing w:before="0" w:after="0" w:line="360" w:lineRule="auto"/>
              <w:jc w:val="both"/>
            </w:pPr>
            <w:r>
              <w:rPr>
                <w:rFonts w:ascii="宋体" w:hAnsi="宋体" w:eastAsia="宋体" w:cs="宋体"/>
                <w:b w:val="0"/>
                <w:sz w:val="24"/>
              </w:rPr>
              <w:t>46.5</w:t>
            </w:r>
          </w:p>
        </w:tc>
      </w:tr>
      <w:tr w14:paraId="47EE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 w:hRule="atLeast"/>
          <w:jc w:val="center"/>
        </w:trPr>
        <w:tc>
          <w:tcPr>
            <w:tcW w:w="774" w:type="dxa"/>
            <w:vAlign w:val="center"/>
          </w:tcPr>
          <w:p w14:paraId="237CE1C3">
            <w:pPr>
              <w:spacing w:before="0" w:after="0" w:line="360" w:lineRule="auto"/>
              <w:jc w:val="both"/>
            </w:pPr>
            <w:r>
              <w:rPr>
                <w:rFonts w:ascii="宋体" w:hAnsi="宋体" w:eastAsia="宋体" w:cs="宋体"/>
                <w:b w:val="0"/>
                <w:sz w:val="24"/>
              </w:rPr>
              <w:t>收缩距离</w:t>
            </w:r>
          </w:p>
        </w:tc>
        <w:tc>
          <w:tcPr>
            <w:tcW w:w="774" w:type="dxa"/>
            <w:vAlign w:val="center"/>
          </w:tcPr>
          <w:p w14:paraId="534CCC9B">
            <w:pPr>
              <w:spacing w:before="0" w:after="0" w:line="360" w:lineRule="auto"/>
              <w:jc w:val="both"/>
            </w:pPr>
            <w:r>
              <w:rPr>
                <w:rFonts w:ascii="宋体" w:hAnsi="宋体" w:eastAsia="宋体" w:cs="宋体"/>
                <w:b w:val="0"/>
                <w:sz w:val="24"/>
              </w:rPr>
              <w:t>383.41</w:t>
            </w:r>
          </w:p>
        </w:tc>
        <w:tc>
          <w:tcPr>
            <w:tcW w:w="774" w:type="dxa"/>
            <w:vAlign w:val="center"/>
          </w:tcPr>
          <w:p w14:paraId="211DECA7">
            <w:pPr>
              <w:spacing w:before="0" w:after="0" w:line="360" w:lineRule="auto"/>
              <w:jc w:val="both"/>
            </w:pPr>
            <w:r>
              <w:rPr>
                <w:rFonts w:ascii="宋体" w:hAnsi="宋体" w:eastAsia="宋体" w:cs="宋体"/>
                <w:b w:val="0"/>
                <w:sz w:val="24"/>
              </w:rPr>
              <w:t>536.10</w:t>
            </w:r>
          </w:p>
        </w:tc>
        <w:tc>
          <w:tcPr>
            <w:tcW w:w="774" w:type="dxa"/>
            <w:vAlign w:val="center"/>
          </w:tcPr>
          <w:p w14:paraId="3A9A987D">
            <w:pPr>
              <w:spacing w:before="0" w:after="0" w:line="360" w:lineRule="auto"/>
              <w:jc w:val="both"/>
            </w:pPr>
            <w:r>
              <w:rPr>
                <w:rFonts w:ascii="宋体" w:hAnsi="宋体" w:eastAsia="宋体" w:cs="宋体"/>
                <w:b w:val="0"/>
                <w:sz w:val="24"/>
              </w:rPr>
              <w:t>503.63</w:t>
            </w:r>
          </w:p>
        </w:tc>
        <w:tc>
          <w:tcPr>
            <w:tcW w:w="774" w:type="dxa"/>
            <w:vAlign w:val="center"/>
          </w:tcPr>
          <w:p w14:paraId="459A2BB9">
            <w:pPr>
              <w:spacing w:before="0" w:after="0" w:line="360" w:lineRule="auto"/>
              <w:jc w:val="both"/>
            </w:pPr>
            <w:r>
              <w:rPr>
                <w:rFonts w:ascii="宋体" w:hAnsi="宋体" w:eastAsia="宋体" w:cs="宋体"/>
                <w:b w:val="0"/>
                <w:sz w:val="24"/>
              </w:rPr>
              <w:t>466.37</w:t>
            </w:r>
          </w:p>
        </w:tc>
        <w:tc>
          <w:tcPr>
            <w:tcW w:w="774" w:type="dxa"/>
            <w:vAlign w:val="center"/>
          </w:tcPr>
          <w:p w14:paraId="7C88CFBD">
            <w:pPr>
              <w:spacing w:before="0" w:after="0" w:line="360" w:lineRule="auto"/>
              <w:jc w:val="both"/>
            </w:pPr>
            <w:r>
              <w:rPr>
                <w:rFonts w:ascii="宋体" w:hAnsi="宋体" w:eastAsia="宋体" w:cs="宋体"/>
                <w:b w:val="0"/>
                <w:sz w:val="24"/>
              </w:rPr>
              <w:t>383.13</w:t>
            </w:r>
          </w:p>
        </w:tc>
        <w:tc>
          <w:tcPr>
            <w:tcW w:w="774" w:type="dxa"/>
            <w:vAlign w:val="center"/>
          </w:tcPr>
          <w:p w14:paraId="33F0B8E1">
            <w:pPr>
              <w:spacing w:before="0" w:after="0" w:line="360" w:lineRule="auto"/>
              <w:jc w:val="both"/>
            </w:pPr>
            <w:r>
              <w:rPr>
                <w:rFonts w:ascii="宋体" w:hAnsi="宋体" w:eastAsia="宋体" w:cs="宋体"/>
                <w:b w:val="0"/>
                <w:sz w:val="24"/>
              </w:rPr>
              <w:t>442.54</w:t>
            </w:r>
          </w:p>
        </w:tc>
        <w:tc>
          <w:tcPr>
            <w:tcW w:w="774" w:type="dxa"/>
            <w:vAlign w:val="center"/>
          </w:tcPr>
          <w:p w14:paraId="0EE776C0">
            <w:pPr>
              <w:spacing w:before="0" w:after="0" w:line="360" w:lineRule="auto"/>
              <w:jc w:val="both"/>
            </w:pPr>
            <w:r>
              <w:rPr>
                <w:rFonts w:ascii="宋体" w:hAnsi="宋体" w:eastAsia="宋体" w:cs="宋体"/>
                <w:b w:val="0"/>
                <w:sz w:val="24"/>
              </w:rPr>
              <w:t>489.48</w:t>
            </w:r>
          </w:p>
        </w:tc>
        <w:tc>
          <w:tcPr>
            <w:tcW w:w="774" w:type="dxa"/>
            <w:vAlign w:val="center"/>
          </w:tcPr>
          <w:p w14:paraId="6632A6D2">
            <w:pPr>
              <w:spacing w:before="0" w:after="0" w:line="360" w:lineRule="auto"/>
              <w:jc w:val="both"/>
            </w:pPr>
            <w:r>
              <w:rPr>
                <w:rFonts w:ascii="宋体" w:hAnsi="宋体" w:eastAsia="宋体" w:cs="宋体"/>
                <w:b w:val="0"/>
                <w:sz w:val="24"/>
              </w:rPr>
              <w:t>458.62</w:t>
            </w:r>
          </w:p>
        </w:tc>
        <w:tc>
          <w:tcPr>
            <w:tcW w:w="774" w:type="dxa"/>
            <w:vAlign w:val="center"/>
          </w:tcPr>
          <w:p w14:paraId="6FF4EAEA">
            <w:pPr>
              <w:spacing w:before="0" w:after="0" w:line="360" w:lineRule="auto"/>
              <w:jc w:val="both"/>
            </w:pPr>
            <w:r>
              <w:rPr>
                <w:rFonts w:ascii="宋体" w:hAnsi="宋体" w:eastAsia="宋体" w:cs="宋体"/>
                <w:b w:val="0"/>
                <w:sz w:val="24"/>
              </w:rPr>
              <w:t>382.55</w:t>
            </w:r>
          </w:p>
        </w:tc>
        <w:tc>
          <w:tcPr>
            <w:tcW w:w="774" w:type="dxa"/>
            <w:vAlign w:val="center"/>
          </w:tcPr>
          <w:p w14:paraId="28E15978">
            <w:pPr>
              <w:spacing w:before="0" w:after="0" w:line="360" w:lineRule="auto"/>
              <w:jc w:val="both"/>
            </w:pPr>
            <w:r>
              <w:rPr>
                <w:rFonts w:ascii="宋体" w:hAnsi="宋体" w:eastAsia="宋体" w:cs="宋体"/>
                <w:b w:val="0"/>
                <w:sz w:val="24"/>
              </w:rPr>
              <w:t>537.89</w:t>
            </w:r>
          </w:p>
        </w:tc>
        <w:tc>
          <w:tcPr>
            <w:tcW w:w="774" w:type="dxa"/>
            <w:vAlign w:val="center"/>
          </w:tcPr>
          <w:p w14:paraId="134BDEDD">
            <w:pPr>
              <w:spacing w:before="0" w:after="0" w:line="360" w:lineRule="auto"/>
              <w:jc w:val="both"/>
            </w:pPr>
            <w:r>
              <w:rPr>
                <w:rFonts w:ascii="宋体" w:hAnsi="宋体" w:eastAsia="宋体" w:cs="宋体"/>
                <w:b w:val="0"/>
                <w:sz w:val="24"/>
              </w:rPr>
              <w:t>458.37</w:t>
            </w:r>
          </w:p>
        </w:tc>
      </w:tr>
    </w:tbl>
    <w:p w14:paraId="3FC3EDE3"/>
    <w:p w14:paraId="23E76366">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自适应参数ACO的平均最优距离为851.33，相比基本ACO降低了1.65%。收敛次数从8.3降至5.7，改善了31.3%。首次迭代距离从1828.54降至1309.70，说明自适应参数有效提高了初始解质量。</w:t>
      </w:r>
    </w:p>
    <w:p w14:paraId="4C3D2CB4">
      <w:pPr>
        <w:spacing w:before="120" w:after="120" w:line="360" w:lineRule="auto"/>
        <w:jc w:val="left"/>
      </w:pPr>
      <w:r>
        <w:rPr>
          <w:rFonts w:ascii="黑体" w:hAnsi="黑体" w:eastAsia="黑体" w:cs="黑体"/>
          <w:b/>
          <w:sz w:val="30"/>
        </w:rPr>
        <w:t>5.3.3 遗传算法ACO实验结果</w:t>
      </w:r>
    </w:p>
    <w:p w14:paraId="6A8E61DB">
      <w:pPr>
        <w:spacing w:before="0" w:after="0" w:line="360" w:lineRule="auto"/>
        <w:ind w:firstLine="480"/>
        <w:jc w:val="both"/>
      </w:pPr>
      <w:r>
        <w:rPr>
          <w:rFonts w:ascii="宋体" w:hAnsi="宋体" w:eastAsia="宋体" w:cs="宋体"/>
          <w:b w:val="0"/>
          <w:sz w:val="24"/>
        </w:rPr>
        <w:t>遗传算法ACO的10次运行数据如下：</w:t>
      </w:r>
    </w:p>
    <w:tbl>
      <w:tblPr>
        <w:tblStyle w:val="33"/>
        <w:tblW w:w="928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774"/>
        <w:gridCol w:w="774"/>
        <w:gridCol w:w="774"/>
        <w:gridCol w:w="774"/>
        <w:gridCol w:w="774"/>
        <w:gridCol w:w="774"/>
        <w:gridCol w:w="774"/>
        <w:gridCol w:w="774"/>
        <w:gridCol w:w="774"/>
        <w:gridCol w:w="774"/>
        <w:gridCol w:w="774"/>
        <w:gridCol w:w="774"/>
      </w:tblGrid>
      <w:tr w14:paraId="645F13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21" w:hRule="atLeast"/>
          <w:tblHeader/>
          <w:jc w:val="center"/>
        </w:trPr>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131841F">
            <w:pPr>
              <w:keepNext/>
              <w:snapToGrid w:val="0"/>
              <w:spacing w:before="0" w:after="0" w:line="360" w:lineRule="auto"/>
              <w:jc w:val="center"/>
            </w:pPr>
            <w:r>
              <w:rPr>
                <w:rFonts w:ascii="宋体" w:hAnsi="宋体" w:eastAsia="宋体" w:cs="宋体"/>
                <w:b/>
                <w:sz w:val="24"/>
              </w:rPr>
              <w:t>指标</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14F051B">
            <w:pPr>
              <w:keepNext/>
              <w:snapToGrid w:val="0"/>
              <w:spacing w:before="0" w:after="0" w:line="360" w:lineRule="auto"/>
              <w:jc w:val="center"/>
            </w:pPr>
            <w:r>
              <w:rPr>
                <w:rFonts w:ascii="宋体" w:hAnsi="宋体" w:eastAsia="宋体" w:cs="宋体"/>
                <w:b/>
                <w:sz w:val="24"/>
              </w:rPr>
              <w:t>1</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BABD7A">
            <w:pPr>
              <w:keepNext/>
              <w:snapToGrid w:val="0"/>
              <w:spacing w:before="0" w:after="0" w:line="360" w:lineRule="auto"/>
              <w:jc w:val="center"/>
            </w:pPr>
            <w:r>
              <w:rPr>
                <w:rFonts w:ascii="宋体" w:hAnsi="宋体" w:eastAsia="宋体" w:cs="宋体"/>
                <w:b/>
                <w:sz w:val="24"/>
              </w:rPr>
              <w:t>2</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BFD7504">
            <w:pPr>
              <w:keepNext/>
              <w:snapToGrid w:val="0"/>
              <w:spacing w:before="0" w:after="0" w:line="360" w:lineRule="auto"/>
              <w:jc w:val="center"/>
            </w:pPr>
            <w:r>
              <w:rPr>
                <w:rFonts w:ascii="宋体" w:hAnsi="宋体" w:eastAsia="宋体" w:cs="宋体"/>
                <w:b/>
                <w:sz w:val="24"/>
              </w:rPr>
              <w:t>3</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E32DA21">
            <w:pPr>
              <w:keepNext/>
              <w:snapToGrid w:val="0"/>
              <w:spacing w:before="0" w:after="0" w:line="360" w:lineRule="auto"/>
              <w:jc w:val="center"/>
            </w:pPr>
            <w:r>
              <w:rPr>
                <w:rFonts w:ascii="宋体" w:hAnsi="宋体" w:eastAsia="宋体" w:cs="宋体"/>
                <w:b/>
                <w:sz w:val="24"/>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99CCF1B">
            <w:pPr>
              <w:keepNext/>
              <w:snapToGrid w:val="0"/>
              <w:spacing w:before="0" w:after="0" w:line="360" w:lineRule="auto"/>
              <w:jc w:val="center"/>
            </w:pPr>
            <w:r>
              <w:rPr>
                <w:rFonts w:ascii="宋体" w:hAnsi="宋体" w:eastAsia="宋体" w:cs="宋体"/>
                <w:b/>
                <w:sz w:val="24"/>
              </w:rPr>
              <w:t>5</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B64851">
            <w:pPr>
              <w:keepNext/>
              <w:snapToGrid w:val="0"/>
              <w:spacing w:before="0" w:after="0" w:line="360" w:lineRule="auto"/>
              <w:jc w:val="center"/>
            </w:pPr>
            <w:r>
              <w:rPr>
                <w:rFonts w:ascii="宋体" w:hAnsi="宋体" w:eastAsia="宋体" w:cs="宋体"/>
                <w:b/>
                <w:sz w:val="24"/>
              </w:rPr>
              <w:t>6</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701D31">
            <w:pPr>
              <w:keepNext/>
              <w:snapToGrid w:val="0"/>
              <w:spacing w:before="0" w:after="0" w:line="360" w:lineRule="auto"/>
              <w:jc w:val="center"/>
            </w:pPr>
            <w:r>
              <w:rPr>
                <w:rFonts w:ascii="宋体" w:hAnsi="宋体" w:eastAsia="宋体" w:cs="宋体"/>
                <w:b/>
                <w:sz w:val="24"/>
              </w:rPr>
              <w:t>7</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EA328BD">
            <w:pPr>
              <w:keepNext/>
              <w:snapToGrid w:val="0"/>
              <w:spacing w:before="0" w:after="0" w:line="360" w:lineRule="auto"/>
              <w:jc w:val="center"/>
            </w:pPr>
            <w:r>
              <w:rPr>
                <w:rFonts w:ascii="宋体" w:hAnsi="宋体" w:eastAsia="宋体" w:cs="宋体"/>
                <w:b/>
                <w:sz w:val="24"/>
              </w:rPr>
              <w:t>8</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54C8771">
            <w:pPr>
              <w:keepNext/>
              <w:snapToGrid w:val="0"/>
              <w:spacing w:before="0" w:after="0" w:line="360" w:lineRule="auto"/>
              <w:jc w:val="center"/>
            </w:pPr>
            <w:r>
              <w:rPr>
                <w:rFonts w:ascii="宋体" w:hAnsi="宋体" w:eastAsia="宋体" w:cs="宋体"/>
                <w:b/>
                <w:sz w:val="24"/>
              </w:rPr>
              <w:t>9</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C9DA1B">
            <w:pPr>
              <w:keepNext/>
              <w:snapToGrid w:val="0"/>
              <w:spacing w:before="0" w:after="0" w:line="360" w:lineRule="auto"/>
              <w:jc w:val="center"/>
            </w:pPr>
            <w:r>
              <w:rPr>
                <w:rFonts w:ascii="宋体" w:hAnsi="宋体" w:eastAsia="宋体" w:cs="宋体"/>
                <w:b/>
                <w:sz w:val="24"/>
              </w:rPr>
              <w:t>10</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3904ACC">
            <w:pPr>
              <w:keepNext/>
              <w:snapToGrid w:val="0"/>
              <w:spacing w:before="0" w:after="0" w:line="360" w:lineRule="auto"/>
              <w:jc w:val="center"/>
            </w:pPr>
            <w:r>
              <w:rPr>
                <w:rFonts w:ascii="宋体" w:hAnsi="宋体" w:eastAsia="宋体" w:cs="宋体"/>
                <w:b/>
                <w:sz w:val="24"/>
              </w:rPr>
              <w:t>平均值</w:t>
            </w:r>
          </w:p>
        </w:tc>
      </w:tr>
      <w:tr w14:paraId="0E54C4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19C9B1B6">
            <w:pPr>
              <w:keepNext/>
              <w:snapToGrid w:val="0"/>
              <w:spacing w:before="0" w:after="0" w:line="360" w:lineRule="auto"/>
              <w:jc w:val="both"/>
            </w:pPr>
            <w:r>
              <w:rPr>
                <w:rFonts w:ascii="宋体" w:hAnsi="宋体" w:eastAsia="宋体" w:cs="宋体"/>
                <w:b w:val="0"/>
                <w:sz w:val="24"/>
              </w:rPr>
              <w:t>最优距离</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75C5ECAD">
            <w:pPr>
              <w:keepNext/>
              <w:snapToGrid w:val="0"/>
              <w:spacing w:before="0" w:after="0" w:line="360" w:lineRule="auto"/>
              <w:jc w:val="both"/>
            </w:pPr>
            <w:r>
              <w:rPr>
                <w:rFonts w:ascii="宋体" w:hAnsi="宋体" w:eastAsia="宋体" w:cs="宋体"/>
                <w:b w:val="0"/>
                <w:sz w:val="24"/>
              </w:rPr>
              <w:t>848.16</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3D3A2EB7">
            <w:pPr>
              <w:keepNext/>
              <w:snapToGrid w:val="0"/>
              <w:spacing w:before="0" w:after="0" w:line="360" w:lineRule="auto"/>
              <w:jc w:val="both"/>
            </w:pPr>
            <w:r>
              <w:rPr>
                <w:rFonts w:ascii="宋体" w:hAnsi="宋体" w:eastAsia="宋体" w:cs="宋体"/>
                <w:b w:val="0"/>
                <w:sz w:val="24"/>
              </w:rPr>
              <w:t>844.24</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474C7B73">
            <w:pPr>
              <w:keepNext/>
              <w:snapToGrid w:val="0"/>
              <w:spacing w:before="0" w:after="0" w:line="360" w:lineRule="auto"/>
              <w:jc w:val="both"/>
            </w:pPr>
            <w:r>
              <w:rPr>
                <w:rFonts w:ascii="宋体" w:hAnsi="宋体" w:eastAsia="宋体" w:cs="宋体"/>
                <w:b w:val="0"/>
                <w:sz w:val="24"/>
              </w:rPr>
              <w:t>841.55</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5686412C">
            <w:pPr>
              <w:keepNext/>
              <w:snapToGrid w:val="0"/>
              <w:spacing w:before="0" w:after="0" w:line="360" w:lineRule="auto"/>
              <w:jc w:val="both"/>
            </w:pPr>
            <w:r>
              <w:rPr>
                <w:rFonts w:ascii="宋体" w:hAnsi="宋体" w:eastAsia="宋体" w:cs="宋体"/>
                <w:b w:val="0"/>
                <w:sz w:val="24"/>
              </w:rPr>
              <w:t>830.80</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33BB57EC">
            <w:pPr>
              <w:keepNext/>
              <w:snapToGrid w:val="0"/>
              <w:spacing w:before="0" w:after="0" w:line="360" w:lineRule="auto"/>
              <w:jc w:val="both"/>
            </w:pPr>
            <w:r>
              <w:rPr>
                <w:rFonts w:ascii="宋体" w:hAnsi="宋体" w:eastAsia="宋体" w:cs="宋体"/>
                <w:b w:val="0"/>
                <w:sz w:val="24"/>
              </w:rPr>
              <w:t>809.12</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4A5CB1B4">
            <w:pPr>
              <w:keepNext/>
              <w:snapToGrid w:val="0"/>
              <w:spacing w:before="0" w:after="0" w:line="360" w:lineRule="auto"/>
              <w:jc w:val="both"/>
            </w:pPr>
            <w:r>
              <w:rPr>
                <w:rFonts w:ascii="宋体" w:hAnsi="宋体" w:eastAsia="宋体" w:cs="宋体"/>
                <w:b w:val="0"/>
                <w:sz w:val="24"/>
              </w:rPr>
              <w:t>839.81</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73FCEEE2">
            <w:pPr>
              <w:keepNext/>
              <w:snapToGrid w:val="0"/>
              <w:spacing w:before="0" w:after="0" w:line="360" w:lineRule="auto"/>
              <w:jc w:val="both"/>
            </w:pPr>
            <w:r>
              <w:rPr>
                <w:rFonts w:ascii="宋体" w:hAnsi="宋体" w:eastAsia="宋体" w:cs="宋体"/>
                <w:b w:val="0"/>
                <w:sz w:val="24"/>
              </w:rPr>
              <w:t>831.91</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6A0171A3">
            <w:pPr>
              <w:keepNext/>
              <w:snapToGrid w:val="0"/>
              <w:spacing w:before="0" w:after="0" w:line="360" w:lineRule="auto"/>
              <w:jc w:val="both"/>
            </w:pPr>
            <w:r>
              <w:rPr>
                <w:rFonts w:ascii="宋体" w:hAnsi="宋体" w:eastAsia="宋体" w:cs="宋体"/>
                <w:b w:val="0"/>
                <w:sz w:val="24"/>
              </w:rPr>
              <w:t>838.59</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290B3DC6">
            <w:pPr>
              <w:keepNext/>
              <w:snapToGrid w:val="0"/>
              <w:spacing w:before="0" w:after="0" w:line="360" w:lineRule="auto"/>
              <w:jc w:val="both"/>
            </w:pPr>
            <w:r>
              <w:rPr>
                <w:rFonts w:ascii="宋体" w:hAnsi="宋体" w:eastAsia="宋体" w:cs="宋体"/>
                <w:b w:val="0"/>
                <w:sz w:val="24"/>
              </w:rPr>
              <w:t>814.99</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134582B3">
            <w:pPr>
              <w:keepNext/>
              <w:snapToGrid w:val="0"/>
              <w:spacing w:before="0" w:after="0" w:line="360" w:lineRule="auto"/>
              <w:jc w:val="both"/>
            </w:pPr>
            <w:r>
              <w:rPr>
                <w:rFonts w:ascii="宋体" w:hAnsi="宋体" w:eastAsia="宋体" w:cs="宋体"/>
                <w:b w:val="0"/>
                <w:sz w:val="24"/>
              </w:rPr>
              <w:t>815.03</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3012A1B9">
            <w:pPr>
              <w:keepNext/>
              <w:snapToGrid w:val="0"/>
              <w:spacing w:before="0" w:after="0" w:line="360" w:lineRule="auto"/>
              <w:jc w:val="both"/>
            </w:pPr>
            <w:r>
              <w:rPr>
                <w:rFonts w:ascii="宋体" w:hAnsi="宋体" w:eastAsia="宋体" w:cs="宋体"/>
                <w:b w:val="0"/>
                <w:sz w:val="24"/>
              </w:rPr>
              <w:t>831.42</w:t>
            </w:r>
          </w:p>
        </w:tc>
      </w:tr>
      <w:tr w14:paraId="7BB58A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74" w:type="dxa"/>
            <w:tcBorders>
              <w:top w:val="nil"/>
              <w:left w:val="nil"/>
              <w:bottom w:val="nil"/>
              <w:right w:val="nil"/>
            </w:tcBorders>
            <w:noWrap w:val="0"/>
            <w:tcMar>
              <w:top w:w="-1" w:type="dxa"/>
              <w:left w:w="-1" w:type="dxa"/>
              <w:bottom w:w="-1" w:type="dxa"/>
              <w:right w:w="-1" w:type="dxa"/>
            </w:tcMar>
            <w:vAlign w:val="center"/>
          </w:tcPr>
          <w:p w14:paraId="0F62C98A">
            <w:pPr>
              <w:keepNext/>
              <w:snapToGrid w:val="0"/>
              <w:spacing w:before="0" w:after="0" w:line="360" w:lineRule="auto"/>
              <w:jc w:val="both"/>
            </w:pPr>
            <w:r>
              <w:rPr>
                <w:rFonts w:ascii="宋体" w:hAnsi="宋体" w:eastAsia="宋体" w:cs="宋体"/>
                <w:b w:val="0"/>
                <w:sz w:val="24"/>
              </w:rPr>
              <w:t>运行时间(s)</w:t>
            </w:r>
          </w:p>
        </w:tc>
        <w:tc>
          <w:tcPr>
            <w:tcW w:w="774" w:type="dxa"/>
            <w:tcBorders>
              <w:top w:val="nil"/>
              <w:left w:val="nil"/>
              <w:bottom w:val="nil"/>
              <w:right w:val="nil"/>
            </w:tcBorders>
            <w:noWrap w:val="0"/>
            <w:tcMar>
              <w:top w:w="-1" w:type="dxa"/>
              <w:left w:w="-1" w:type="dxa"/>
              <w:bottom w:w="-1" w:type="dxa"/>
              <w:right w:w="-1" w:type="dxa"/>
            </w:tcMar>
            <w:vAlign w:val="center"/>
          </w:tcPr>
          <w:p w14:paraId="5AC53368">
            <w:pPr>
              <w:keepNext/>
              <w:snapToGrid w:val="0"/>
              <w:spacing w:before="0" w:after="0" w:line="360" w:lineRule="auto"/>
              <w:jc w:val="both"/>
            </w:pPr>
            <w:r>
              <w:rPr>
                <w:rFonts w:ascii="宋体" w:hAnsi="宋体" w:eastAsia="宋体" w:cs="宋体"/>
                <w:b w:val="0"/>
                <w:sz w:val="24"/>
              </w:rPr>
              <w:t>35.24</w:t>
            </w:r>
          </w:p>
        </w:tc>
        <w:tc>
          <w:tcPr>
            <w:tcW w:w="774" w:type="dxa"/>
            <w:tcBorders>
              <w:top w:val="nil"/>
              <w:left w:val="nil"/>
              <w:bottom w:val="nil"/>
              <w:right w:val="nil"/>
            </w:tcBorders>
            <w:noWrap w:val="0"/>
            <w:tcMar>
              <w:top w:w="-1" w:type="dxa"/>
              <w:left w:w="-1" w:type="dxa"/>
              <w:bottom w:w="-1" w:type="dxa"/>
              <w:right w:w="-1" w:type="dxa"/>
            </w:tcMar>
            <w:vAlign w:val="center"/>
          </w:tcPr>
          <w:p w14:paraId="7D7D0145">
            <w:pPr>
              <w:keepNext/>
              <w:snapToGrid w:val="0"/>
              <w:spacing w:before="0" w:after="0" w:line="360" w:lineRule="auto"/>
              <w:jc w:val="both"/>
            </w:pPr>
            <w:r>
              <w:rPr>
                <w:rFonts w:ascii="宋体" w:hAnsi="宋体" w:eastAsia="宋体" w:cs="宋体"/>
                <w:b w:val="0"/>
                <w:sz w:val="24"/>
              </w:rPr>
              <w:t>35.42</w:t>
            </w:r>
          </w:p>
        </w:tc>
        <w:tc>
          <w:tcPr>
            <w:tcW w:w="774" w:type="dxa"/>
            <w:tcBorders>
              <w:top w:val="nil"/>
              <w:left w:val="nil"/>
              <w:bottom w:val="nil"/>
              <w:right w:val="nil"/>
            </w:tcBorders>
            <w:noWrap w:val="0"/>
            <w:tcMar>
              <w:top w:w="-1" w:type="dxa"/>
              <w:left w:w="-1" w:type="dxa"/>
              <w:bottom w:w="-1" w:type="dxa"/>
              <w:right w:w="-1" w:type="dxa"/>
            </w:tcMar>
            <w:vAlign w:val="center"/>
          </w:tcPr>
          <w:p w14:paraId="3AC2FDBB">
            <w:pPr>
              <w:keepNext/>
              <w:snapToGrid w:val="0"/>
              <w:spacing w:before="0" w:after="0" w:line="360" w:lineRule="auto"/>
              <w:jc w:val="both"/>
            </w:pPr>
            <w:r>
              <w:rPr>
                <w:rFonts w:ascii="宋体" w:hAnsi="宋体" w:eastAsia="宋体" w:cs="宋体"/>
                <w:b w:val="0"/>
                <w:sz w:val="24"/>
              </w:rPr>
              <w:t>34.41</w:t>
            </w:r>
          </w:p>
        </w:tc>
        <w:tc>
          <w:tcPr>
            <w:tcW w:w="774" w:type="dxa"/>
            <w:tcBorders>
              <w:top w:val="nil"/>
              <w:left w:val="nil"/>
              <w:bottom w:val="nil"/>
              <w:right w:val="nil"/>
            </w:tcBorders>
            <w:noWrap w:val="0"/>
            <w:tcMar>
              <w:top w:w="-1" w:type="dxa"/>
              <w:left w:w="-1" w:type="dxa"/>
              <w:bottom w:w="-1" w:type="dxa"/>
              <w:right w:w="-1" w:type="dxa"/>
            </w:tcMar>
            <w:vAlign w:val="center"/>
          </w:tcPr>
          <w:p w14:paraId="0325D240">
            <w:pPr>
              <w:keepNext/>
              <w:snapToGrid w:val="0"/>
              <w:spacing w:before="0" w:after="0" w:line="360" w:lineRule="auto"/>
              <w:jc w:val="both"/>
            </w:pPr>
            <w:r>
              <w:rPr>
                <w:rFonts w:ascii="宋体" w:hAnsi="宋体" w:eastAsia="宋体" w:cs="宋体"/>
                <w:b w:val="0"/>
                <w:sz w:val="24"/>
              </w:rPr>
              <w:t>35.03</w:t>
            </w:r>
          </w:p>
        </w:tc>
        <w:tc>
          <w:tcPr>
            <w:tcW w:w="774" w:type="dxa"/>
            <w:tcBorders>
              <w:top w:val="nil"/>
              <w:left w:val="nil"/>
              <w:bottom w:val="nil"/>
              <w:right w:val="nil"/>
            </w:tcBorders>
            <w:noWrap w:val="0"/>
            <w:tcMar>
              <w:top w:w="-1" w:type="dxa"/>
              <w:left w:w="-1" w:type="dxa"/>
              <w:bottom w:w="-1" w:type="dxa"/>
              <w:right w:w="-1" w:type="dxa"/>
            </w:tcMar>
            <w:vAlign w:val="center"/>
          </w:tcPr>
          <w:p w14:paraId="29BF18C4">
            <w:pPr>
              <w:keepNext/>
              <w:snapToGrid w:val="0"/>
              <w:spacing w:before="0" w:after="0" w:line="360" w:lineRule="auto"/>
              <w:jc w:val="both"/>
            </w:pPr>
            <w:r>
              <w:rPr>
                <w:rFonts w:ascii="宋体" w:hAnsi="宋体" w:eastAsia="宋体" w:cs="宋体"/>
                <w:b w:val="0"/>
                <w:sz w:val="24"/>
              </w:rPr>
              <w:t>35.03</w:t>
            </w:r>
          </w:p>
        </w:tc>
        <w:tc>
          <w:tcPr>
            <w:tcW w:w="774" w:type="dxa"/>
            <w:tcBorders>
              <w:top w:val="nil"/>
              <w:left w:val="nil"/>
              <w:bottom w:val="nil"/>
              <w:right w:val="nil"/>
            </w:tcBorders>
            <w:noWrap w:val="0"/>
            <w:tcMar>
              <w:top w:w="-1" w:type="dxa"/>
              <w:left w:w="-1" w:type="dxa"/>
              <w:bottom w:w="-1" w:type="dxa"/>
              <w:right w:w="-1" w:type="dxa"/>
            </w:tcMar>
            <w:vAlign w:val="center"/>
          </w:tcPr>
          <w:p w14:paraId="376C48AA">
            <w:pPr>
              <w:keepNext/>
              <w:snapToGrid w:val="0"/>
              <w:spacing w:before="0" w:after="0" w:line="360" w:lineRule="auto"/>
              <w:jc w:val="both"/>
            </w:pPr>
            <w:r>
              <w:rPr>
                <w:rFonts w:ascii="宋体" w:hAnsi="宋体" w:eastAsia="宋体" w:cs="宋体"/>
                <w:b w:val="0"/>
                <w:sz w:val="24"/>
              </w:rPr>
              <w:t>35.07</w:t>
            </w:r>
          </w:p>
        </w:tc>
        <w:tc>
          <w:tcPr>
            <w:tcW w:w="774" w:type="dxa"/>
            <w:tcBorders>
              <w:top w:val="nil"/>
              <w:left w:val="nil"/>
              <w:bottom w:val="nil"/>
              <w:right w:val="nil"/>
            </w:tcBorders>
            <w:noWrap w:val="0"/>
            <w:tcMar>
              <w:top w:w="-1" w:type="dxa"/>
              <w:left w:w="-1" w:type="dxa"/>
              <w:bottom w:w="-1" w:type="dxa"/>
              <w:right w:w="-1" w:type="dxa"/>
            </w:tcMar>
            <w:vAlign w:val="center"/>
          </w:tcPr>
          <w:p w14:paraId="6C63DFF8">
            <w:pPr>
              <w:keepNext/>
              <w:snapToGrid w:val="0"/>
              <w:spacing w:before="0" w:after="0" w:line="360" w:lineRule="auto"/>
              <w:jc w:val="both"/>
            </w:pPr>
            <w:r>
              <w:rPr>
                <w:rFonts w:ascii="宋体" w:hAnsi="宋体" w:eastAsia="宋体" w:cs="宋体"/>
                <w:b w:val="0"/>
                <w:sz w:val="24"/>
              </w:rPr>
              <w:t>35.06</w:t>
            </w:r>
          </w:p>
        </w:tc>
        <w:tc>
          <w:tcPr>
            <w:tcW w:w="774" w:type="dxa"/>
            <w:tcBorders>
              <w:top w:val="nil"/>
              <w:left w:val="nil"/>
              <w:bottom w:val="nil"/>
              <w:right w:val="nil"/>
            </w:tcBorders>
            <w:noWrap w:val="0"/>
            <w:tcMar>
              <w:top w:w="-1" w:type="dxa"/>
              <w:left w:w="-1" w:type="dxa"/>
              <w:bottom w:w="-1" w:type="dxa"/>
              <w:right w:w="-1" w:type="dxa"/>
            </w:tcMar>
            <w:vAlign w:val="center"/>
          </w:tcPr>
          <w:p w14:paraId="3AE7D9C3">
            <w:pPr>
              <w:keepNext/>
              <w:snapToGrid w:val="0"/>
              <w:spacing w:before="0" w:after="0" w:line="360" w:lineRule="auto"/>
              <w:jc w:val="both"/>
            </w:pPr>
            <w:r>
              <w:rPr>
                <w:rFonts w:ascii="宋体" w:hAnsi="宋体" w:eastAsia="宋体" w:cs="宋体"/>
                <w:b w:val="0"/>
                <w:sz w:val="24"/>
              </w:rPr>
              <w:t>34.78</w:t>
            </w:r>
          </w:p>
        </w:tc>
        <w:tc>
          <w:tcPr>
            <w:tcW w:w="774" w:type="dxa"/>
            <w:tcBorders>
              <w:top w:val="nil"/>
              <w:left w:val="nil"/>
              <w:bottom w:val="nil"/>
              <w:right w:val="nil"/>
            </w:tcBorders>
            <w:noWrap w:val="0"/>
            <w:tcMar>
              <w:top w:w="-1" w:type="dxa"/>
              <w:left w:w="-1" w:type="dxa"/>
              <w:bottom w:w="-1" w:type="dxa"/>
              <w:right w:w="-1" w:type="dxa"/>
            </w:tcMar>
            <w:vAlign w:val="center"/>
          </w:tcPr>
          <w:p w14:paraId="033C9C8F">
            <w:pPr>
              <w:keepNext/>
              <w:snapToGrid w:val="0"/>
              <w:spacing w:before="0" w:after="0" w:line="360" w:lineRule="auto"/>
              <w:jc w:val="both"/>
            </w:pPr>
            <w:r>
              <w:rPr>
                <w:rFonts w:ascii="宋体" w:hAnsi="宋体" w:eastAsia="宋体" w:cs="宋体"/>
                <w:b w:val="0"/>
                <w:sz w:val="24"/>
              </w:rPr>
              <w:t>35.76</w:t>
            </w:r>
          </w:p>
        </w:tc>
        <w:tc>
          <w:tcPr>
            <w:tcW w:w="774" w:type="dxa"/>
            <w:tcBorders>
              <w:top w:val="nil"/>
              <w:left w:val="nil"/>
              <w:bottom w:val="nil"/>
              <w:right w:val="nil"/>
            </w:tcBorders>
            <w:noWrap w:val="0"/>
            <w:tcMar>
              <w:top w:w="-1" w:type="dxa"/>
              <w:left w:w="-1" w:type="dxa"/>
              <w:bottom w:w="-1" w:type="dxa"/>
              <w:right w:w="-1" w:type="dxa"/>
            </w:tcMar>
            <w:vAlign w:val="center"/>
          </w:tcPr>
          <w:p w14:paraId="2BEC8F78">
            <w:pPr>
              <w:keepNext/>
              <w:snapToGrid w:val="0"/>
              <w:spacing w:before="0" w:after="0" w:line="360" w:lineRule="auto"/>
              <w:jc w:val="both"/>
            </w:pPr>
            <w:r>
              <w:rPr>
                <w:rFonts w:ascii="宋体" w:hAnsi="宋体" w:eastAsia="宋体" w:cs="宋体"/>
                <w:b w:val="0"/>
                <w:sz w:val="24"/>
              </w:rPr>
              <w:t>34.87</w:t>
            </w:r>
          </w:p>
        </w:tc>
        <w:tc>
          <w:tcPr>
            <w:tcW w:w="774" w:type="dxa"/>
            <w:tcBorders>
              <w:top w:val="nil"/>
              <w:left w:val="nil"/>
              <w:bottom w:val="nil"/>
              <w:right w:val="nil"/>
            </w:tcBorders>
            <w:noWrap w:val="0"/>
            <w:tcMar>
              <w:top w:w="-1" w:type="dxa"/>
              <w:left w:w="-1" w:type="dxa"/>
              <w:bottom w:w="-1" w:type="dxa"/>
              <w:right w:w="-1" w:type="dxa"/>
            </w:tcMar>
            <w:vAlign w:val="center"/>
          </w:tcPr>
          <w:p w14:paraId="081B33AB">
            <w:pPr>
              <w:keepNext/>
              <w:snapToGrid w:val="0"/>
              <w:spacing w:before="0" w:after="0" w:line="360" w:lineRule="auto"/>
              <w:jc w:val="both"/>
            </w:pPr>
            <w:r>
              <w:rPr>
                <w:rFonts w:ascii="宋体" w:hAnsi="宋体" w:eastAsia="宋体" w:cs="宋体"/>
                <w:b w:val="0"/>
                <w:sz w:val="24"/>
              </w:rPr>
              <w:t>35.07</w:t>
            </w:r>
          </w:p>
        </w:tc>
      </w:tr>
      <w:tr w14:paraId="6040D6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74" w:type="dxa"/>
            <w:tcBorders>
              <w:top w:val="nil"/>
              <w:left w:val="nil"/>
              <w:bottom w:val="nil"/>
              <w:right w:val="nil"/>
            </w:tcBorders>
            <w:noWrap w:val="0"/>
            <w:tcMar>
              <w:top w:w="-1" w:type="dxa"/>
              <w:left w:w="-1" w:type="dxa"/>
              <w:bottom w:w="-1" w:type="dxa"/>
              <w:right w:w="-1" w:type="dxa"/>
            </w:tcMar>
            <w:vAlign w:val="center"/>
          </w:tcPr>
          <w:p w14:paraId="77B4C10D">
            <w:pPr>
              <w:keepNext/>
              <w:snapToGrid w:val="0"/>
              <w:spacing w:before="0" w:after="0" w:line="360" w:lineRule="auto"/>
              <w:jc w:val="both"/>
            </w:pPr>
            <w:r>
              <w:rPr>
                <w:rFonts w:ascii="宋体" w:hAnsi="宋体" w:eastAsia="宋体" w:cs="宋体"/>
                <w:b w:val="0"/>
                <w:sz w:val="24"/>
              </w:rPr>
              <w:t>收敛次数</w:t>
            </w:r>
          </w:p>
        </w:tc>
        <w:tc>
          <w:tcPr>
            <w:tcW w:w="774" w:type="dxa"/>
            <w:tcBorders>
              <w:top w:val="nil"/>
              <w:left w:val="nil"/>
              <w:bottom w:val="nil"/>
              <w:right w:val="nil"/>
            </w:tcBorders>
            <w:noWrap w:val="0"/>
            <w:tcMar>
              <w:top w:w="-1" w:type="dxa"/>
              <w:left w:w="-1" w:type="dxa"/>
              <w:bottom w:w="-1" w:type="dxa"/>
              <w:right w:w="-1" w:type="dxa"/>
            </w:tcMar>
            <w:vAlign w:val="center"/>
          </w:tcPr>
          <w:p w14:paraId="75D52386">
            <w:pPr>
              <w:keepNext/>
              <w:snapToGrid w:val="0"/>
              <w:spacing w:before="0" w:after="0" w:line="360" w:lineRule="auto"/>
              <w:jc w:val="both"/>
            </w:pPr>
            <w:r>
              <w:rPr>
                <w:rFonts w:ascii="宋体" w:hAnsi="宋体" w:eastAsia="宋体" w:cs="宋体"/>
                <w:b w:val="0"/>
                <w:sz w:val="24"/>
              </w:rPr>
              <w:t>9</w:t>
            </w:r>
          </w:p>
        </w:tc>
        <w:tc>
          <w:tcPr>
            <w:tcW w:w="774" w:type="dxa"/>
            <w:tcBorders>
              <w:top w:val="nil"/>
              <w:left w:val="nil"/>
              <w:bottom w:val="nil"/>
              <w:right w:val="nil"/>
            </w:tcBorders>
            <w:noWrap w:val="0"/>
            <w:tcMar>
              <w:top w:w="-1" w:type="dxa"/>
              <w:left w:w="-1" w:type="dxa"/>
              <w:bottom w:w="-1" w:type="dxa"/>
              <w:right w:w="-1" w:type="dxa"/>
            </w:tcMar>
            <w:vAlign w:val="center"/>
          </w:tcPr>
          <w:p w14:paraId="4509C94E">
            <w:pPr>
              <w:keepNext/>
              <w:snapToGrid w:val="0"/>
              <w:spacing w:before="0" w:after="0" w:line="360" w:lineRule="auto"/>
              <w:jc w:val="both"/>
            </w:pPr>
            <w:r>
              <w:rPr>
                <w:rFonts w:ascii="宋体" w:hAnsi="宋体" w:eastAsia="宋体" w:cs="宋体"/>
                <w:b w:val="0"/>
                <w:sz w:val="24"/>
              </w:rPr>
              <w:t>6</w:t>
            </w:r>
          </w:p>
        </w:tc>
        <w:tc>
          <w:tcPr>
            <w:tcW w:w="774" w:type="dxa"/>
            <w:tcBorders>
              <w:top w:val="nil"/>
              <w:left w:val="nil"/>
              <w:bottom w:val="nil"/>
              <w:right w:val="nil"/>
            </w:tcBorders>
            <w:noWrap w:val="0"/>
            <w:tcMar>
              <w:top w:w="-1" w:type="dxa"/>
              <w:left w:w="-1" w:type="dxa"/>
              <w:bottom w:w="-1" w:type="dxa"/>
              <w:right w:w="-1" w:type="dxa"/>
            </w:tcMar>
            <w:vAlign w:val="center"/>
          </w:tcPr>
          <w:p w14:paraId="1E693B4D">
            <w:pPr>
              <w:keepNext/>
              <w:snapToGrid w:val="0"/>
              <w:spacing w:before="0" w:after="0" w:line="360" w:lineRule="auto"/>
              <w:jc w:val="both"/>
            </w:pPr>
            <w:r>
              <w:rPr>
                <w:rFonts w:ascii="宋体" w:hAnsi="宋体" w:eastAsia="宋体" w:cs="宋体"/>
                <w:b w:val="0"/>
                <w:sz w:val="24"/>
              </w:rPr>
              <w:t>6</w:t>
            </w:r>
          </w:p>
        </w:tc>
        <w:tc>
          <w:tcPr>
            <w:tcW w:w="774" w:type="dxa"/>
            <w:tcBorders>
              <w:top w:val="nil"/>
              <w:left w:val="nil"/>
              <w:bottom w:val="nil"/>
              <w:right w:val="nil"/>
            </w:tcBorders>
            <w:noWrap w:val="0"/>
            <w:tcMar>
              <w:top w:w="-1" w:type="dxa"/>
              <w:left w:w="-1" w:type="dxa"/>
              <w:bottom w:w="-1" w:type="dxa"/>
              <w:right w:w="-1" w:type="dxa"/>
            </w:tcMar>
            <w:vAlign w:val="center"/>
          </w:tcPr>
          <w:p w14:paraId="23C5642C">
            <w:pPr>
              <w:keepNext/>
              <w:snapToGrid w:val="0"/>
              <w:spacing w:before="0" w:after="0" w:line="360" w:lineRule="auto"/>
              <w:jc w:val="both"/>
            </w:pPr>
            <w:r>
              <w:rPr>
                <w:rFonts w:ascii="宋体" w:hAnsi="宋体" w:eastAsia="宋体" w:cs="宋体"/>
                <w:b w:val="0"/>
                <w:sz w:val="24"/>
              </w:rPr>
              <w:t>8</w:t>
            </w:r>
          </w:p>
        </w:tc>
        <w:tc>
          <w:tcPr>
            <w:tcW w:w="774" w:type="dxa"/>
            <w:tcBorders>
              <w:top w:val="nil"/>
              <w:left w:val="nil"/>
              <w:bottom w:val="nil"/>
              <w:right w:val="nil"/>
            </w:tcBorders>
            <w:noWrap w:val="0"/>
            <w:tcMar>
              <w:top w:w="-1" w:type="dxa"/>
              <w:left w:w="-1" w:type="dxa"/>
              <w:bottom w:w="-1" w:type="dxa"/>
              <w:right w:w="-1" w:type="dxa"/>
            </w:tcMar>
            <w:vAlign w:val="center"/>
          </w:tcPr>
          <w:p w14:paraId="2A6BCD9E">
            <w:pPr>
              <w:keepNext/>
              <w:snapToGrid w:val="0"/>
              <w:spacing w:before="0" w:after="0" w:line="360" w:lineRule="auto"/>
              <w:jc w:val="both"/>
            </w:pPr>
            <w:r>
              <w:rPr>
                <w:rFonts w:ascii="宋体" w:hAnsi="宋体" w:eastAsia="宋体" w:cs="宋体"/>
                <w:b w:val="0"/>
                <w:sz w:val="24"/>
              </w:rPr>
              <w:t>5</w:t>
            </w:r>
          </w:p>
        </w:tc>
        <w:tc>
          <w:tcPr>
            <w:tcW w:w="774" w:type="dxa"/>
            <w:tcBorders>
              <w:top w:val="nil"/>
              <w:left w:val="nil"/>
              <w:bottom w:val="nil"/>
              <w:right w:val="nil"/>
            </w:tcBorders>
            <w:noWrap w:val="0"/>
            <w:tcMar>
              <w:top w:w="-1" w:type="dxa"/>
              <w:left w:w="-1" w:type="dxa"/>
              <w:bottom w:w="-1" w:type="dxa"/>
              <w:right w:w="-1" w:type="dxa"/>
            </w:tcMar>
            <w:vAlign w:val="center"/>
          </w:tcPr>
          <w:p w14:paraId="1C3469D7">
            <w:pPr>
              <w:keepNext/>
              <w:snapToGrid w:val="0"/>
              <w:spacing w:before="0" w:after="0" w:line="360" w:lineRule="auto"/>
              <w:jc w:val="both"/>
            </w:pPr>
            <w:r>
              <w:rPr>
                <w:rFonts w:ascii="宋体" w:hAnsi="宋体" w:eastAsia="宋体" w:cs="宋体"/>
                <w:b w:val="0"/>
                <w:sz w:val="24"/>
              </w:rPr>
              <w:t>7</w:t>
            </w:r>
          </w:p>
        </w:tc>
        <w:tc>
          <w:tcPr>
            <w:tcW w:w="774" w:type="dxa"/>
            <w:tcBorders>
              <w:top w:val="nil"/>
              <w:left w:val="nil"/>
              <w:bottom w:val="nil"/>
              <w:right w:val="nil"/>
            </w:tcBorders>
            <w:noWrap w:val="0"/>
            <w:tcMar>
              <w:top w:w="-1" w:type="dxa"/>
              <w:left w:w="-1" w:type="dxa"/>
              <w:bottom w:w="-1" w:type="dxa"/>
              <w:right w:w="-1" w:type="dxa"/>
            </w:tcMar>
            <w:vAlign w:val="center"/>
          </w:tcPr>
          <w:p w14:paraId="67A0B5CF">
            <w:pPr>
              <w:keepNext/>
              <w:snapToGrid w:val="0"/>
              <w:spacing w:before="0" w:after="0" w:line="360" w:lineRule="auto"/>
              <w:jc w:val="both"/>
            </w:pPr>
            <w:r>
              <w:rPr>
                <w:rFonts w:ascii="宋体" w:hAnsi="宋体" w:eastAsia="宋体" w:cs="宋体"/>
                <w:b w:val="0"/>
                <w:sz w:val="24"/>
              </w:rPr>
              <w:t>8</w:t>
            </w:r>
          </w:p>
        </w:tc>
        <w:tc>
          <w:tcPr>
            <w:tcW w:w="774" w:type="dxa"/>
            <w:tcBorders>
              <w:top w:val="nil"/>
              <w:left w:val="nil"/>
              <w:bottom w:val="nil"/>
              <w:right w:val="nil"/>
            </w:tcBorders>
            <w:noWrap w:val="0"/>
            <w:tcMar>
              <w:top w:w="-1" w:type="dxa"/>
              <w:left w:w="-1" w:type="dxa"/>
              <w:bottom w:w="-1" w:type="dxa"/>
              <w:right w:w="-1" w:type="dxa"/>
            </w:tcMar>
            <w:vAlign w:val="center"/>
          </w:tcPr>
          <w:p w14:paraId="18278EA4">
            <w:pPr>
              <w:keepNext/>
              <w:snapToGrid w:val="0"/>
              <w:spacing w:before="0" w:after="0" w:line="360" w:lineRule="auto"/>
              <w:jc w:val="both"/>
            </w:pPr>
            <w:r>
              <w:rPr>
                <w:rFonts w:ascii="宋体" w:hAnsi="宋体" w:eastAsia="宋体" w:cs="宋体"/>
                <w:b w:val="0"/>
                <w:sz w:val="24"/>
              </w:rPr>
              <w:t>9</w:t>
            </w:r>
          </w:p>
        </w:tc>
        <w:tc>
          <w:tcPr>
            <w:tcW w:w="774" w:type="dxa"/>
            <w:tcBorders>
              <w:top w:val="nil"/>
              <w:left w:val="nil"/>
              <w:bottom w:val="nil"/>
              <w:right w:val="nil"/>
            </w:tcBorders>
            <w:noWrap w:val="0"/>
            <w:tcMar>
              <w:top w:w="-1" w:type="dxa"/>
              <w:left w:w="-1" w:type="dxa"/>
              <w:bottom w:w="-1" w:type="dxa"/>
              <w:right w:w="-1" w:type="dxa"/>
            </w:tcMar>
            <w:vAlign w:val="center"/>
          </w:tcPr>
          <w:p w14:paraId="1403198E">
            <w:pPr>
              <w:keepNext/>
              <w:snapToGrid w:val="0"/>
              <w:spacing w:before="0" w:after="0" w:line="360" w:lineRule="auto"/>
              <w:jc w:val="both"/>
            </w:pPr>
            <w:r>
              <w:rPr>
                <w:rFonts w:ascii="宋体" w:hAnsi="宋体" w:eastAsia="宋体" w:cs="宋体"/>
                <w:b w:val="0"/>
                <w:sz w:val="24"/>
              </w:rPr>
              <w:t>8</w:t>
            </w:r>
          </w:p>
        </w:tc>
        <w:tc>
          <w:tcPr>
            <w:tcW w:w="774" w:type="dxa"/>
            <w:tcBorders>
              <w:top w:val="nil"/>
              <w:left w:val="nil"/>
              <w:bottom w:val="nil"/>
              <w:right w:val="nil"/>
            </w:tcBorders>
            <w:noWrap w:val="0"/>
            <w:tcMar>
              <w:top w:w="-1" w:type="dxa"/>
              <w:left w:w="-1" w:type="dxa"/>
              <w:bottom w:w="-1" w:type="dxa"/>
              <w:right w:w="-1" w:type="dxa"/>
            </w:tcMar>
            <w:vAlign w:val="center"/>
          </w:tcPr>
          <w:p w14:paraId="0E5AF788">
            <w:pPr>
              <w:keepNext/>
              <w:snapToGrid w:val="0"/>
              <w:spacing w:before="0" w:after="0" w:line="360" w:lineRule="auto"/>
              <w:jc w:val="both"/>
            </w:pPr>
            <w:r>
              <w:rPr>
                <w:rFonts w:ascii="宋体" w:hAnsi="宋体" w:eastAsia="宋体" w:cs="宋体"/>
                <w:b w:val="0"/>
                <w:sz w:val="24"/>
              </w:rPr>
              <w:t>10</w:t>
            </w:r>
          </w:p>
        </w:tc>
        <w:tc>
          <w:tcPr>
            <w:tcW w:w="774" w:type="dxa"/>
            <w:tcBorders>
              <w:top w:val="nil"/>
              <w:left w:val="nil"/>
              <w:bottom w:val="nil"/>
              <w:right w:val="nil"/>
            </w:tcBorders>
            <w:noWrap w:val="0"/>
            <w:tcMar>
              <w:top w:w="-1" w:type="dxa"/>
              <w:left w:w="-1" w:type="dxa"/>
              <w:bottom w:w="-1" w:type="dxa"/>
              <w:right w:w="-1" w:type="dxa"/>
            </w:tcMar>
            <w:vAlign w:val="center"/>
          </w:tcPr>
          <w:p w14:paraId="7966883E">
            <w:pPr>
              <w:keepNext/>
              <w:snapToGrid w:val="0"/>
              <w:spacing w:before="0" w:after="0" w:line="360" w:lineRule="auto"/>
              <w:jc w:val="both"/>
            </w:pPr>
            <w:r>
              <w:rPr>
                <w:rFonts w:ascii="宋体" w:hAnsi="宋体" w:eastAsia="宋体" w:cs="宋体"/>
                <w:b w:val="0"/>
                <w:sz w:val="24"/>
              </w:rPr>
              <w:t>7.6</w:t>
            </w:r>
          </w:p>
        </w:tc>
      </w:tr>
      <w:tr w14:paraId="02C99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74" w:type="dxa"/>
            <w:tcBorders>
              <w:top w:val="nil"/>
              <w:left w:val="nil"/>
              <w:bottom w:val="nil"/>
              <w:right w:val="nil"/>
            </w:tcBorders>
            <w:noWrap w:val="0"/>
            <w:tcMar>
              <w:top w:w="-1" w:type="dxa"/>
              <w:left w:w="-1" w:type="dxa"/>
              <w:bottom w:w="-1" w:type="dxa"/>
              <w:right w:w="-1" w:type="dxa"/>
            </w:tcMar>
            <w:vAlign w:val="center"/>
          </w:tcPr>
          <w:p w14:paraId="5166951F">
            <w:pPr>
              <w:keepNext/>
              <w:snapToGrid w:val="0"/>
              <w:spacing w:before="0" w:after="0" w:line="360" w:lineRule="auto"/>
              <w:jc w:val="both"/>
            </w:pPr>
            <w:r>
              <w:rPr>
                <w:rFonts w:ascii="宋体" w:hAnsi="宋体" w:eastAsia="宋体" w:cs="宋体"/>
                <w:b w:val="0"/>
                <w:sz w:val="24"/>
              </w:rPr>
              <w:t>首次迭代距离</w:t>
            </w:r>
          </w:p>
        </w:tc>
        <w:tc>
          <w:tcPr>
            <w:tcW w:w="774" w:type="dxa"/>
            <w:tcBorders>
              <w:top w:val="nil"/>
              <w:left w:val="nil"/>
              <w:bottom w:val="nil"/>
              <w:right w:val="nil"/>
            </w:tcBorders>
            <w:noWrap w:val="0"/>
            <w:tcMar>
              <w:top w:w="-1" w:type="dxa"/>
              <w:left w:w="-1" w:type="dxa"/>
              <w:bottom w:w="-1" w:type="dxa"/>
              <w:right w:w="-1" w:type="dxa"/>
            </w:tcMar>
            <w:vAlign w:val="center"/>
          </w:tcPr>
          <w:p w14:paraId="43890F2F">
            <w:pPr>
              <w:keepNext/>
              <w:snapToGrid w:val="0"/>
              <w:spacing w:before="0" w:after="0" w:line="360" w:lineRule="auto"/>
              <w:jc w:val="both"/>
            </w:pPr>
            <w:r>
              <w:rPr>
                <w:rFonts w:ascii="宋体" w:hAnsi="宋体" w:eastAsia="宋体" w:cs="宋体"/>
                <w:b w:val="0"/>
                <w:sz w:val="24"/>
              </w:rPr>
              <w:t>1766.02</w:t>
            </w:r>
          </w:p>
        </w:tc>
        <w:tc>
          <w:tcPr>
            <w:tcW w:w="774" w:type="dxa"/>
            <w:tcBorders>
              <w:top w:val="nil"/>
              <w:left w:val="nil"/>
              <w:bottom w:val="nil"/>
              <w:right w:val="nil"/>
            </w:tcBorders>
            <w:noWrap w:val="0"/>
            <w:tcMar>
              <w:top w:w="-1" w:type="dxa"/>
              <w:left w:w="-1" w:type="dxa"/>
              <w:bottom w:w="-1" w:type="dxa"/>
              <w:right w:w="-1" w:type="dxa"/>
            </w:tcMar>
            <w:vAlign w:val="center"/>
          </w:tcPr>
          <w:p w14:paraId="22A28012">
            <w:pPr>
              <w:keepNext/>
              <w:snapToGrid w:val="0"/>
              <w:spacing w:before="0" w:after="0" w:line="360" w:lineRule="auto"/>
              <w:jc w:val="both"/>
            </w:pPr>
            <w:r>
              <w:rPr>
                <w:rFonts w:ascii="宋体" w:hAnsi="宋体" w:eastAsia="宋体" w:cs="宋体"/>
                <w:b w:val="0"/>
                <w:sz w:val="24"/>
              </w:rPr>
              <w:t>1886.18</w:t>
            </w:r>
          </w:p>
        </w:tc>
        <w:tc>
          <w:tcPr>
            <w:tcW w:w="774" w:type="dxa"/>
            <w:tcBorders>
              <w:top w:val="nil"/>
              <w:left w:val="nil"/>
              <w:bottom w:val="nil"/>
              <w:right w:val="nil"/>
            </w:tcBorders>
            <w:noWrap w:val="0"/>
            <w:tcMar>
              <w:top w:w="-1" w:type="dxa"/>
              <w:left w:w="-1" w:type="dxa"/>
              <w:bottom w:w="-1" w:type="dxa"/>
              <w:right w:w="-1" w:type="dxa"/>
            </w:tcMar>
            <w:vAlign w:val="center"/>
          </w:tcPr>
          <w:p w14:paraId="7AC1A237">
            <w:pPr>
              <w:keepNext/>
              <w:snapToGrid w:val="0"/>
              <w:spacing w:before="0" w:after="0" w:line="360" w:lineRule="auto"/>
              <w:jc w:val="both"/>
            </w:pPr>
            <w:r>
              <w:rPr>
                <w:rFonts w:ascii="宋体" w:hAnsi="宋体" w:eastAsia="宋体" w:cs="宋体"/>
                <w:b w:val="0"/>
                <w:sz w:val="24"/>
              </w:rPr>
              <w:t>1804.62</w:t>
            </w:r>
          </w:p>
        </w:tc>
        <w:tc>
          <w:tcPr>
            <w:tcW w:w="774" w:type="dxa"/>
            <w:tcBorders>
              <w:top w:val="nil"/>
              <w:left w:val="nil"/>
              <w:bottom w:val="nil"/>
              <w:right w:val="nil"/>
            </w:tcBorders>
            <w:noWrap w:val="0"/>
            <w:tcMar>
              <w:top w:w="-1" w:type="dxa"/>
              <w:left w:w="-1" w:type="dxa"/>
              <w:bottom w:w="-1" w:type="dxa"/>
              <w:right w:w="-1" w:type="dxa"/>
            </w:tcMar>
            <w:vAlign w:val="center"/>
          </w:tcPr>
          <w:p w14:paraId="742AE2FF">
            <w:pPr>
              <w:keepNext/>
              <w:snapToGrid w:val="0"/>
              <w:spacing w:before="0" w:after="0" w:line="360" w:lineRule="auto"/>
              <w:jc w:val="both"/>
            </w:pPr>
            <w:r>
              <w:rPr>
                <w:rFonts w:ascii="宋体" w:hAnsi="宋体" w:eastAsia="宋体" w:cs="宋体"/>
                <w:b w:val="0"/>
                <w:sz w:val="24"/>
              </w:rPr>
              <w:t>1843.44</w:t>
            </w:r>
          </w:p>
        </w:tc>
        <w:tc>
          <w:tcPr>
            <w:tcW w:w="774" w:type="dxa"/>
            <w:tcBorders>
              <w:top w:val="nil"/>
              <w:left w:val="nil"/>
              <w:bottom w:val="nil"/>
              <w:right w:val="nil"/>
            </w:tcBorders>
            <w:noWrap w:val="0"/>
            <w:tcMar>
              <w:top w:w="-1" w:type="dxa"/>
              <w:left w:w="-1" w:type="dxa"/>
              <w:bottom w:w="-1" w:type="dxa"/>
              <w:right w:w="-1" w:type="dxa"/>
            </w:tcMar>
            <w:vAlign w:val="center"/>
          </w:tcPr>
          <w:p w14:paraId="6726E39D">
            <w:pPr>
              <w:keepNext/>
              <w:snapToGrid w:val="0"/>
              <w:spacing w:before="0" w:after="0" w:line="360" w:lineRule="auto"/>
              <w:jc w:val="both"/>
            </w:pPr>
            <w:r>
              <w:rPr>
                <w:rFonts w:ascii="宋体" w:hAnsi="宋体" w:eastAsia="宋体" w:cs="宋体"/>
                <w:b w:val="0"/>
                <w:sz w:val="24"/>
              </w:rPr>
              <w:t>1830.30</w:t>
            </w:r>
          </w:p>
        </w:tc>
        <w:tc>
          <w:tcPr>
            <w:tcW w:w="774" w:type="dxa"/>
            <w:tcBorders>
              <w:top w:val="nil"/>
              <w:left w:val="nil"/>
              <w:bottom w:val="nil"/>
              <w:right w:val="nil"/>
            </w:tcBorders>
            <w:noWrap w:val="0"/>
            <w:tcMar>
              <w:top w:w="-1" w:type="dxa"/>
              <w:left w:w="-1" w:type="dxa"/>
              <w:bottom w:w="-1" w:type="dxa"/>
              <w:right w:w="-1" w:type="dxa"/>
            </w:tcMar>
            <w:vAlign w:val="center"/>
          </w:tcPr>
          <w:p w14:paraId="6359A258">
            <w:pPr>
              <w:keepNext/>
              <w:snapToGrid w:val="0"/>
              <w:spacing w:before="0" w:after="0" w:line="360" w:lineRule="auto"/>
              <w:jc w:val="both"/>
            </w:pPr>
            <w:r>
              <w:rPr>
                <w:rFonts w:ascii="宋体" w:hAnsi="宋体" w:eastAsia="宋体" w:cs="宋体"/>
                <w:b w:val="0"/>
                <w:sz w:val="24"/>
              </w:rPr>
              <w:t>1849.39</w:t>
            </w:r>
          </w:p>
        </w:tc>
        <w:tc>
          <w:tcPr>
            <w:tcW w:w="774" w:type="dxa"/>
            <w:tcBorders>
              <w:top w:val="nil"/>
              <w:left w:val="nil"/>
              <w:bottom w:val="nil"/>
              <w:right w:val="nil"/>
            </w:tcBorders>
            <w:noWrap w:val="0"/>
            <w:tcMar>
              <w:top w:w="-1" w:type="dxa"/>
              <w:left w:w="-1" w:type="dxa"/>
              <w:bottom w:w="-1" w:type="dxa"/>
              <w:right w:w="-1" w:type="dxa"/>
            </w:tcMar>
            <w:vAlign w:val="center"/>
          </w:tcPr>
          <w:p w14:paraId="7F96B9F6">
            <w:pPr>
              <w:keepNext/>
              <w:snapToGrid w:val="0"/>
              <w:spacing w:before="0" w:after="0" w:line="360" w:lineRule="auto"/>
              <w:jc w:val="both"/>
            </w:pPr>
            <w:r>
              <w:rPr>
                <w:rFonts w:ascii="宋体" w:hAnsi="宋体" w:eastAsia="宋体" w:cs="宋体"/>
                <w:b w:val="0"/>
                <w:sz w:val="24"/>
              </w:rPr>
              <w:t>1882.53</w:t>
            </w:r>
          </w:p>
        </w:tc>
        <w:tc>
          <w:tcPr>
            <w:tcW w:w="774" w:type="dxa"/>
            <w:tcBorders>
              <w:top w:val="nil"/>
              <w:left w:val="nil"/>
              <w:bottom w:val="nil"/>
              <w:right w:val="nil"/>
            </w:tcBorders>
            <w:noWrap w:val="0"/>
            <w:tcMar>
              <w:top w:w="-1" w:type="dxa"/>
              <w:left w:w="-1" w:type="dxa"/>
              <w:bottom w:w="-1" w:type="dxa"/>
              <w:right w:w="-1" w:type="dxa"/>
            </w:tcMar>
            <w:vAlign w:val="center"/>
          </w:tcPr>
          <w:p w14:paraId="3613A76B">
            <w:pPr>
              <w:keepNext/>
              <w:snapToGrid w:val="0"/>
              <w:spacing w:before="0" w:after="0" w:line="360" w:lineRule="auto"/>
              <w:jc w:val="both"/>
            </w:pPr>
            <w:r>
              <w:rPr>
                <w:rFonts w:ascii="宋体" w:hAnsi="宋体" w:eastAsia="宋体" w:cs="宋体"/>
                <w:b w:val="0"/>
                <w:sz w:val="24"/>
              </w:rPr>
              <w:t>1870.96</w:t>
            </w:r>
          </w:p>
        </w:tc>
        <w:tc>
          <w:tcPr>
            <w:tcW w:w="774" w:type="dxa"/>
            <w:tcBorders>
              <w:top w:val="nil"/>
              <w:left w:val="nil"/>
              <w:bottom w:val="nil"/>
              <w:right w:val="nil"/>
            </w:tcBorders>
            <w:noWrap w:val="0"/>
            <w:tcMar>
              <w:top w:w="-1" w:type="dxa"/>
              <w:left w:w="-1" w:type="dxa"/>
              <w:bottom w:w="-1" w:type="dxa"/>
              <w:right w:w="-1" w:type="dxa"/>
            </w:tcMar>
            <w:vAlign w:val="center"/>
          </w:tcPr>
          <w:p w14:paraId="1E1877CB">
            <w:pPr>
              <w:keepNext/>
              <w:snapToGrid w:val="0"/>
              <w:spacing w:before="0" w:after="0" w:line="360" w:lineRule="auto"/>
              <w:jc w:val="both"/>
            </w:pPr>
            <w:r>
              <w:rPr>
                <w:rFonts w:ascii="宋体" w:hAnsi="宋体" w:eastAsia="宋体" w:cs="宋体"/>
                <w:b w:val="0"/>
                <w:sz w:val="24"/>
              </w:rPr>
              <w:t>1812.25</w:t>
            </w:r>
          </w:p>
        </w:tc>
        <w:tc>
          <w:tcPr>
            <w:tcW w:w="774" w:type="dxa"/>
            <w:tcBorders>
              <w:top w:val="nil"/>
              <w:left w:val="nil"/>
              <w:bottom w:val="nil"/>
              <w:right w:val="nil"/>
            </w:tcBorders>
            <w:noWrap w:val="0"/>
            <w:tcMar>
              <w:top w:w="-1" w:type="dxa"/>
              <w:left w:w="-1" w:type="dxa"/>
              <w:bottom w:w="-1" w:type="dxa"/>
              <w:right w:w="-1" w:type="dxa"/>
            </w:tcMar>
            <w:vAlign w:val="center"/>
          </w:tcPr>
          <w:p w14:paraId="7B17BAD3">
            <w:pPr>
              <w:keepNext/>
              <w:snapToGrid w:val="0"/>
              <w:spacing w:before="0" w:after="0" w:line="360" w:lineRule="auto"/>
              <w:jc w:val="both"/>
            </w:pPr>
            <w:r>
              <w:rPr>
                <w:rFonts w:ascii="宋体" w:hAnsi="宋体" w:eastAsia="宋体" w:cs="宋体"/>
                <w:b w:val="0"/>
                <w:sz w:val="24"/>
              </w:rPr>
              <w:t>1789.77</w:t>
            </w:r>
          </w:p>
        </w:tc>
        <w:tc>
          <w:tcPr>
            <w:tcW w:w="774" w:type="dxa"/>
            <w:tcBorders>
              <w:top w:val="nil"/>
              <w:left w:val="nil"/>
              <w:bottom w:val="nil"/>
              <w:right w:val="nil"/>
            </w:tcBorders>
            <w:noWrap w:val="0"/>
            <w:tcMar>
              <w:top w:w="-1" w:type="dxa"/>
              <w:left w:w="-1" w:type="dxa"/>
              <w:bottom w:w="-1" w:type="dxa"/>
              <w:right w:w="-1" w:type="dxa"/>
            </w:tcMar>
            <w:vAlign w:val="center"/>
          </w:tcPr>
          <w:p w14:paraId="5F5649F9">
            <w:pPr>
              <w:keepNext/>
              <w:snapToGrid w:val="0"/>
              <w:spacing w:before="0" w:after="0" w:line="360" w:lineRule="auto"/>
              <w:jc w:val="both"/>
            </w:pPr>
            <w:r>
              <w:rPr>
                <w:rFonts w:ascii="宋体" w:hAnsi="宋体" w:eastAsia="宋体" w:cs="宋体"/>
                <w:b w:val="0"/>
                <w:sz w:val="24"/>
              </w:rPr>
              <w:t>1833.55</w:t>
            </w:r>
          </w:p>
        </w:tc>
      </w:tr>
      <w:tr w14:paraId="3A9965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74" w:type="dxa"/>
            <w:tcBorders>
              <w:top w:val="nil"/>
              <w:left w:val="nil"/>
              <w:bottom w:val="nil"/>
              <w:right w:val="nil"/>
            </w:tcBorders>
            <w:noWrap w:val="0"/>
            <w:tcMar>
              <w:top w:w="-1" w:type="dxa"/>
              <w:left w:w="-1" w:type="dxa"/>
              <w:bottom w:w="-1" w:type="dxa"/>
              <w:right w:w="-1" w:type="dxa"/>
            </w:tcMar>
            <w:vAlign w:val="center"/>
          </w:tcPr>
          <w:p w14:paraId="0BA062D5">
            <w:pPr>
              <w:keepNext/>
              <w:snapToGrid w:val="0"/>
              <w:spacing w:before="0" w:after="0" w:line="360" w:lineRule="auto"/>
              <w:jc w:val="both"/>
            </w:pPr>
            <w:r>
              <w:rPr>
                <w:rFonts w:ascii="宋体" w:hAnsi="宋体" w:eastAsia="宋体" w:cs="宋体"/>
                <w:b w:val="0"/>
                <w:sz w:val="24"/>
              </w:rPr>
              <w:t>最后下降迭代</w:t>
            </w:r>
          </w:p>
        </w:tc>
        <w:tc>
          <w:tcPr>
            <w:tcW w:w="774" w:type="dxa"/>
            <w:tcBorders>
              <w:top w:val="nil"/>
              <w:left w:val="nil"/>
              <w:bottom w:val="nil"/>
              <w:right w:val="nil"/>
            </w:tcBorders>
            <w:noWrap w:val="0"/>
            <w:tcMar>
              <w:top w:w="-1" w:type="dxa"/>
              <w:left w:w="-1" w:type="dxa"/>
              <w:bottom w:w="-1" w:type="dxa"/>
              <w:right w:w="-1" w:type="dxa"/>
            </w:tcMar>
            <w:vAlign w:val="center"/>
          </w:tcPr>
          <w:p w14:paraId="508FAC77">
            <w:pPr>
              <w:keepNext/>
              <w:snapToGrid w:val="0"/>
              <w:spacing w:before="0" w:after="0" w:line="360" w:lineRule="auto"/>
              <w:jc w:val="both"/>
            </w:pPr>
            <w:r>
              <w:rPr>
                <w:rFonts w:ascii="宋体" w:hAnsi="宋体" w:eastAsia="宋体" w:cs="宋体"/>
                <w:b w:val="0"/>
                <w:sz w:val="24"/>
              </w:rPr>
              <w:t>53</w:t>
            </w:r>
          </w:p>
        </w:tc>
        <w:tc>
          <w:tcPr>
            <w:tcW w:w="774" w:type="dxa"/>
            <w:tcBorders>
              <w:top w:val="nil"/>
              <w:left w:val="nil"/>
              <w:bottom w:val="nil"/>
              <w:right w:val="nil"/>
            </w:tcBorders>
            <w:noWrap w:val="0"/>
            <w:tcMar>
              <w:top w:w="-1" w:type="dxa"/>
              <w:left w:w="-1" w:type="dxa"/>
              <w:bottom w:w="-1" w:type="dxa"/>
              <w:right w:w="-1" w:type="dxa"/>
            </w:tcMar>
            <w:vAlign w:val="center"/>
          </w:tcPr>
          <w:p w14:paraId="45115BFE">
            <w:pPr>
              <w:keepNext/>
              <w:snapToGrid w:val="0"/>
              <w:spacing w:before="0" w:after="0" w:line="360" w:lineRule="auto"/>
              <w:jc w:val="both"/>
            </w:pPr>
            <w:r>
              <w:rPr>
                <w:rFonts w:ascii="宋体" w:hAnsi="宋体" w:eastAsia="宋体" w:cs="宋体"/>
                <w:b w:val="0"/>
                <w:sz w:val="24"/>
              </w:rPr>
              <w:t>63</w:t>
            </w:r>
          </w:p>
        </w:tc>
        <w:tc>
          <w:tcPr>
            <w:tcW w:w="774" w:type="dxa"/>
            <w:tcBorders>
              <w:top w:val="nil"/>
              <w:left w:val="nil"/>
              <w:bottom w:val="nil"/>
              <w:right w:val="nil"/>
            </w:tcBorders>
            <w:noWrap w:val="0"/>
            <w:tcMar>
              <w:top w:w="-1" w:type="dxa"/>
              <w:left w:w="-1" w:type="dxa"/>
              <w:bottom w:w="-1" w:type="dxa"/>
              <w:right w:w="-1" w:type="dxa"/>
            </w:tcMar>
            <w:vAlign w:val="center"/>
          </w:tcPr>
          <w:p w14:paraId="1C222A40">
            <w:pPr>
              <w:keepNext/>
              <w:snapToGrid w:val="0"/>
              <w:spacing w:before="0" w:after="0" w:line="360" w:lineRule="auto"/>
              <w:jc w:val="both"/>
            </w:pPr>
            <w:r>
              <w:rPr>
                <w:rFonts w:ascii="宋体" w:hAnsi="宋体" w:eastAsia="宋体" w:cs="宋体"/>
                <w:b w:val="0"/>
                <w:sz w:val="24"/>
              </w:rPr>
              <w:t>95</w:t>
            </w:r>
          </w:p>
        </w:tc>
        <w:tc>
          <w:tcPr>
            <w:tcW w:w="774" w:type="dxa"/>
            <w:tcBorders>
              <w:top w:val="nil"/>
              <w:left w:val="nil"/>
              <w:bottom w:val="nil"/>
              <w:right w:val="nil"/>
            </w:tcBorders>
            <w:noWrap w:val="0"/>
            <w:tcMar>
              <w:top w:w="-1" w:type="dxa"/>
              <w:left w:w="-1" w:type="dxa"/>
              <w:bottom w:w="-1" w:type="dxa"/>
              <w:right w:w="-1" w:type="dxa"/>
            </w:tcMar>
            <w:vAlign w:val="center"/>
          </w:tcPr>
          <w:p w14:paraId="5135AD1D">
            <w:pPr>
              <w:keepNext/>
              <w:snapToGrid w:val="0"/>
              <w:spacing w:before="0" w:after="0" w:line="360" w:lineRule="auto"/>
              <w:jc w:val="both"/>
            </w:pPr>
            <w:r>
              <w:rPr>
                <w:rFonts w:ascii="宋体" w:hAnsi="宋体" w:eastAsia="宋体" w:cs="宋体"/>
                <w:b w:val="0"/>
                <w:sz w:val="24"/>
              </w:rPr>
              <w:t>59</w:t>
            </w:r>
          </w:p>
        </w:tc>
        <w:tc>
          <w:tcPr>
            <w:tcW w:w="774" w:type="dxa"/>
            <w:tcBorders>
              <w:top w:val="nil"/>
              <w:left w:val="nil"/>
              <w:bottom w:val="nil"/>
              <w:right w:val="nil"/>
            </w:tcBorders>
            <w:noWrap w:val="0"/>
            <w:tcMar>
              <w:top w:w="-1" w:type="dxa"/>
              <w:left w:w="-1" w:type="dxa"/>
              <w:bottom w:w="-1" w:type="dxa"/>
              <w:right w:w="-1" w:type="dxa"/>
            </w:tcMar>
            <w:vAlign w:val="center"/>
          </w:tcPr>
          <w:p w14:paraId="217283DD">
            <w:pPr>
              <w:keepNext/>
              <w:snapToGrid w:val="0"/>
              <w:spacing w:before="0" w:after="0" w:line="360" w:lineRule="auto"/>
              <w:jc w:val="both"/>
            </w:pPr>
            <w:r>
              <w:rPr>
                <w:rFonts w:ascii="宋体" w:hAnsi="宋体" w:eastAsia="宋体" w:cs="宋体"/>
                <w:b w:val="0"/>
                <w:sz w:val="24"/>
              </w:rPr>
              <w:t>94</w:t>
            </w:r>
          </w:p>
        </w:tc>
        <w:tc>
          <w:tcPr>
            <w:tcW w:w="774" w:type="dxa"/>
            <w:tcBorders>
              <w:top w:val="nil"/>
              <w:left w:val="nil"/>
              <w:bottom w:val="nil"/>
              <w:right w:val="nil"/>
            </w:tcBorders>
            <w:noWrap w:val="0"/>
            <w:tcMar>
              <w:top w:w="-1" w:type="dxa"/>
              <w:left w:w="-1" w:type="dxa"/>
              <w:bottom w:w="-1" w:type="dxa"/>
              <w:right w:w="-1" w:type="dxa"/>
            </w:tcMar>
            <w:vAlign w:val="center"/>
          </w:tcPr>
          <w:p w14:paraId="23C594B6">
            <w:pPr>
              <w:keepNext/>
              <w:snapToGrid w:val="0"/>
              <w:spacing w:before="0" w:after="0" w:line="360" w:lineRule="auto"/>
              <w:jc w:val="both"/>
            </w:pPr>
            <w:r>
              <w:rPr>
                <w:rFonts w:ascii="宋体" w:hAnsi="宋体" w:eastAsia="宋体" w:cs="宋体"/>
                <w:b w:val="0"/>
                <w:sz w:val="24"/>
              </w:rPr>
              <w:t>51</w:t>
            </w:r>
          </w:p>
        </w:tc>
        <w:tc>
          <w:tcPr>
            <w:tcW w:w="774" w:type="dxa"/>
            <w:tcBorders>
              <w:top w:val="nil"/>
              <w:left w:val="nil"/>
              <w:bottom w:val="nil"/>
              <w:right w:val="nil"/>
            </w:tcBorders>
            <w:noWrap w:val="0"/>
            <w:tcMar>
              <w:top w:w="-1" w:type="dxa"/>
              <w:left w:w="-1" w:type="dxa"/>
              <w:bottom w:w="-1" w:type="dxa"/>
              <w:right w:w="-1" w:type="dxa"/>
            </w:tcMar>
            <w:vAlign w:val="center"/>
          </w:tcPr>
          <w:p w14:paraId="307F714C">
            <w:pPr>
              <w:keepNext/>
              <w:snapToGrid w:val="0"/>
              <w:spacing w:before="0" w:after="0" w:line="360" w:lineRule="auto"/>
              <w:jc w:val="both"/>
            </w:pPr>
            <w:r>
              <w:rPr>
                <w:rFonts w:ascii="宋体" w:hAnsi="宋体" w:eastAsia="宋体" w:cs="宋体"/>
                <w:b w:val="0"/>
                <w:sz w:val="24"/>
              </w:rPr>
              <w:t>72</w:t>
            </w:r>
          </w:p>
        </w:tc>
        <w:tc>
          <w:tcPr>
            <w:tcW w:w="774" w:type="dxa"/>
            <w:tcBorders>
              <w:top w:val="nil"/>
              <w:left w:val="nil"/>
              <w:bottom w:val="nil"/>
              <w:right w:val="nil"/>
            </w:tcBorders>
            <w:noWrap w:val="0"/>
            <w:tcMar>
              <w:top w:w="-1" w:type="dxa"/>
              <w:left w:w="-1" w:type="dxa"/>
              <w:bottom w:w="-1" w:type="dxa"/>
              <w:right w:w="-1" w:type="dxa"/>
            </w:tcMar>
            <w:vAlign w:val="center"/>
          </w:tcPr>
          <w:p w14:paraId="6DC2E8CC">
            <w:pPr>
              <w:keepNext/>
              <w:snapToGrid w:val="0"/>
              <w:spacing w:before="0" w:after="0" w:line="360" w:lineRule="auto"/>
              <w:jc w:val="both"/>
            </w:pPr>
            <w:r>
              <w:rPr>
                <w:rFonts w:ascii="宋体" w:hAnsi="宋体" w:eastAsia="宋体" w:cs="宋体"/>
                <w:b w:val="0"/>
                <w:sz w:val="24"/>
              </w:rPr>
              <w:t>46</w:t>
            </w:r>
          </w:p>
        </w:tc>
        <w:tc>
          <w:tcPr>
            <w:tcW w:w="774" w:type="dxa"/>
            <w:tcBorders>
              <w:top w:val="nil"/>
              <w:left w:val="nil"/>
              <w:bottom w:val="nil"/>
              <w:right w:val="nil"/>
            </w:tcBorders>
            <w:noWrap w:val="0"/>
            <w:tcMar>
              <w:top w:w="-1" w:type="dxa"/>
              <w:left w:w="-1" w:type="dxa"/>
              <w:bottom w:w="-1" w:type="dxa"/>
              <w:right w:w="-1" w:type="dxa"/>
            </w:tcMar>
            <w:vAlign w:val="center"/>
          </w:tcPr>
          <w:p w14:paraId="5E215CCF">
            <w:pPr>
              <w:keepNext/>
              <w:snapToGrid w:val="0"/>
              <w:spacing w:before="0" w:after="0" w:line="360" w:lineRule="auto"/>
              <w:jc w:val="both"/>
            </w:pPr>
            <w:r>
              <w:rPr>
                <w:rFonts w:ascii="宋体" w:hAnsi="宋体" w:eastAsia="宋体" w:cs="宋体"/>
                <w:b w:val="0"/>
                <w:sz w:val="24"/>
              </w:rPr>
              <w:t>98</w:t>
            </w:r>
          </w:p>
        </w:tc>
        <w:tc>
          <w:tcPr>
            <w:tcW w:w="774" w:type="dxa"/>
            <w:tcBorders>
              <w:top w:val="nil"/>
              <w:left w:val="nil"/>
              <w:bottom w:val="nil"/>
              <w:right w:val="nil"/>
            </w:tcBorders>
            <w:noWrap w:val="0"/>
            <w:tcMar>
              <w:top w:w="-1" w:type="dxa"/>
              <w:left w:w="-1" w:type="dxa"/>
              <w:bottom w:w="-1" w:type="dxa"/>
              <w:right w:w="-1" w:type="dxa"/>
            </w:tcMar>
            <w:vAlign w:val="center"/>
          </w:tcPr>
          <w:p w14:paraId="40F0731F">
            <w:pPr>
              <w:keepNext/>
              <w:snapToGrid w:val="0"/>
              <w:spacing w:before="0" w:after="0" w:line="360" w:lineRule="auto"/>
              <w:jc w:val="both"/>
            </w:pPr>
            <w:r>
              <w:rPr>
                <w:rFonts w:ascii="宋体" w:hAnsi="宋体" w:eastAsia="宋体" w:cs="宋体"/>
                <w:b w:val="0"/>
                <w:sz w:val="24"/>
              </w:rPr>
              <w:t>99</w:t>
            </w:r>
          </w:p>
        </w:tc>
        <w:tc>
          <w:tcPr>
            <w:tcW w:w="774" w:type="dxa"/>
            <w:tcBorders>
              <w:top w:val="nil"/>
              <w:left w:val="nil"/>
              <w:bottom w:val="nil"/>
              <w:right w:val="nil"/>
            </w:tcBorders>
            <w:noWrap w:val="0"/>
            <w:tcMar>
              <w:top w:w="-1" w:type="dxa"/>
              <w:left w:w="-1" w:type="dxa"/>
              <w:bottom w:w="-1" w:type="dxa"/>
              <w:right w:w="-1" w:type="dxa"/>
            </w:tcMar>
            <w:vAlign w:val="center"/>
          </w:tcPr>
          <w:p w14:paraId="632E1712">
            <w:pPr>
              <w:keepNext/>
              <w:snapToGrid w:val="0"/>
              <w:spacing w:before="0" w:after="0" w:line="360" w:lineRule="auto"/>
              <w:jc w:val="both"/>
            </w:pPr>
            <w:r>
              <w:rPr>
                <w:rFonts w:ascii="宋体" w:hAnsi="宋体" w:eastAsia="宋体" w:cs="宋体"/>
                <w:b w:val="0"/>
                <w:sz w:val="24"/>
              </w:rPr>
              <w:t>73.0</w:t>
            </w:r>
          </w:p>
        </w:tc>
      </w:tr>
      <w:tr w14:paraId="681FB8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39DB24BB">
            <w:pPr>
              <w:keepNext/>
              <w:snapToGrid w:val="0"/>
              <w:spacing w:before="0" w:after="0" w:line="360" w:lineRule="auto"/>
              <w:jc w:val="both"/>
            </w:pPr>
            <w:r>
              <w:rPr>
                <w:rFonts w:ascii="宋体" w:hAnsi="宋体" w:eastAsia="宋体" w:cs="宋体"/>
                <w:b w:val="0"/>
                <w:sz w:val="24"/>
              </w:rPr>
              <w:t>收缩距离</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05077A8F">
            <w:pPr>
              <w:keepNext/>
              <w:snapToGrid w:val="0"/>
              <w:spacing w:before="0" w:after="0" w:line="360" w:lineRule="auto"/>
              <w:jc w:val="both"/>
            </w:pPr>
            <w:r>
              <w:rPr>
                <w:rFonts w:ascii="宋体" w:hAnsi="宋体" w:eastAsia="宋体" w:cs="宋体"/>
                <w:b w:val="0"/>
                <w:sz w:val="24"/>
              </w:rPr>
              <w:t>917.86</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53400F02">
            <w:pPr>
              <w:keepNext/>
              <w:snapToGrid w:val="0"/>
              <w:spacing w:before="0" w:after="0" w:line="360" w:lineRule="auto"/>
              <w:jc w:val="both"/>
            </w:pPr>
            <w:r>
              <w:rPr>
                <w:rFonts w:ascii="宋体" w:hAnsi="宋体" w:eastAsia="宋体" w:cs="宋体"/>
                <w:b w:val="0"/>
                <w:sz w:val="24"/>
              </w:rPr>
              <w:t>1041.94</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39C0DC79">
            <w:pPr>
              <w:keepNext/>
              <w:snapToGrid w:val="0"/>
              <w:spacing w:before="0" w:after="0" w:line="360" w:lineRule="auto"/>
              <w:jc w:val="both"/>
            </w:pPr>
            <w:r>
              <w:rPr>
                <w:rFonts w:ascii="宋体" w:hAnsi="宋体" w:eastAsia="宋体" w:cs="宋体"/>
                <w:b w:val="0"/>
                <w:sz w:val="24"/>
              </w:rPr>
              <w:t>963.07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7FA07D17">
            <w:pPr>
              <w:keepNext/>
              <w:snapToGrid w:val="0"/>
              <w:spacing w:before="0" w:after="0" w:line="360" w:lineRule="auto"/>
              <w:jc w:val="both"/>
            </w:pPr>
            <w:r>
              <w:rPr>
                <w:rFonts w:ascii="宋体" w:hAnsi="宋体" w:eastAsia="宋体" w:cs="宋体"/>
                <w:b w:val="0"/>
                <w:sz w:val="24"/>
              </w:rPr>
              <w:t>1012.64</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13879AC9">
            <w:pPr>
              <w:keepNext/>
              <w:snapToGrid w:val="0"/>
              <w:spacing w:before="0" w:after="0" w:line="360" w:lineRule="auto"/>
              <w:jc w:val="both"/>
            </w:pPr>
            <w:r>
              <w:rPr>
                <w:rFonts w:ascii="宋体" w:hAnsi="宋体" w:eastAsia="宋体" w:cs="宋体"/>
                <w:b w:val="0"/>
                <w:sz w:val="24"/>
              </w:rPr>
              <w:t>1021.18</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794E31FB">
            <w:pPr>
              <w:keepNext/>
              <w:snapToGrid w:val="0"/>
              <w:spacing w:before="0" w:after="0" w:line="360" w:lineRule="auto"/>
              <w:jc w:val="both"/>
            </w:pPr>
            <w:r>
              <w:rPr>
                <w:rFonts w:ascii="宋体" w:hAnsi="宋体" w:eastAsia="宋体" w:cs="宋体"/>
                <w:b w:val="0"/>
                <w:sz w:val="24"/>
              </w:rPr>
              <w:t>1009.58</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03413291">
            <w:pPr>
              <w:keepNext/>
              <w:snapToGrid w:val="0"/>
              <w:spacing w:before="0" w:after="0" w:line="360" w:lineRule="auto"/>
              <w:jc w:val="both"/>
            </w:pPr>
            <w:r>
              <w:rPr>
                <w:rFonts w:ascii="宋体" w:hAnsi="宋体" w:eastAsia="宋体" w:cs="宋体"/>
                <w:b w:val="0"/>
                <w:sz w:val="24"/>
              </w:rPr>
              <w:t>1050.62</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27529920">
            <w:pPr>
              <w:keepNext/>
              <w:snapToGrid w:val="0"/>
              <w:spacing w:before="0" w:after="0" w:line="360" w:lineRule="auto"/>
              <w:jc w:val="both"/>
            </w:pPr>
            <w:r>
              <w:rPr>
                <w:rFonts w:ascii="宋体" w:hAnsi="宋体" w:eastAsia="宋体" w:cs="宋体"/>
                <w:b w:val="0"/>
                <w:sz w:val="24"/>
              </w:rPr>
              <w:t>1032.37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0CC9D61A">
            <w:pPr>
              <w:keepNext/>
              <w:snapToGrid w:val="0"/>
              <w:spacing w:before="0" w:after="0" w:line="360" w:lineRule="auto"/>
              <w:jc w:val="both"/>
            </w:pPr>
            <w:r>
              <w:rPr>
                <w:rFonts w:ascii="宋体" w:hAnsi="宋体" w:eastAsia="宋体" w:cs="宋体"/>
                <w:b w:val="0"/>
                <w:sz w:val="24"/>
              </w:rPr>
              <w:t>997.26</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255D21D0">
            <w:pPr>
              <w:keepNext/>
              <w:snapToGrid w:val="0"/>
              <w:spacing w:before="0" w:after="0" w:line="360" w:lineRule="auto"/>
              <w:jc w:val="both"/>
            </w:pPr>
            <w:r>
              <w:rPr>
                <w:rFonts w:ascii="宋体" w:hAnsi="宋体" w:eastAsia="宋体" w:cs="宋体"/>
                <w:b w:val="0"/>
                <w:sz w:val="24"/>
              </w:rPr>
              <w:t>974.74</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38A8F498">
            <w:pPr>
              <w:keepNext/>
              <w:snapToGrid w:val="0"/>
              <w:spacing w:before="0" w:after="0" w:line="360" w:lineRule="auto"/>
              <w:jc w:val="both"/>
            </w:pPr>
            <w:r>
              <w:rPr>
                <w:rFonts w:ascii="宋体" w:hAnsi="宋体" w:eastAsia="宋体" w:cs="宋体"/>
                <w:b w:val="0"/>
                <w:sz w:val="24"/>
              </w:rPr>
              <w:t>1002.13</w:t>
            </w:r>
          </w:p>
        </w:tc>
      </w:tr>
    </w:tbl>
    <w:p w14:paraId="57CA8FEB"/>
    <w:p w14:paraId="603E1C3D">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遗传算法ACO的平均最优距离为831.42，相比基本ACO降低了3.95%。收缩距离从962.93增至1002.13，说明遗传算法增强了算法的全局搜索能力。但首次迭代距离略有升高，说明遗传算法对初始解质量影响不大。</w:t>
      </w:r>
    </w:p>
    <w:p w14:paraId="3187EC1F">
      <w:pPr>
        <w:spacing w:before="120" w:after="120" w:line="360" w:lineRule="auto"/>
        <w:jc w:val="left"/>
      </w:pPr>
      <w:r>
        <w:rPr>
          <w:rFonts w:ascii="黑体" w:hAnsi="黑体" w:eastAsia="黑体" w:cs="黑体"/>
          <w:b/>
          <w:sz w:val="30"/>
        </w:rPr>
        <w:t>5.3.4 2-opt ACO实验结果</w:t>
      </w:r>
    </w:p>
    <w:p w14:paraId="5E79F2A5">
      <w:pPr>
        <w:spacing w:before="0" w:after="0" w:line="360" w:lineRule="auto"/>
        <w:ind w:firstLine="480"/>
        <w:jc w:val="both"/>
      </w:pPr>
      <w:r>
        <w:rPr>
          <w:rFonts w:ascii="宋体" w:hAnsi="宋体" w:eastAsia="宋体" w:cs="宋体"/>
          <w:b w:val="0"/>
          <w:sz w:val="24"/>
        </w:rPr>
        <w:t>2-opt 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74"/>
        <w:gridCol w:w="774"/>
        <w:gridCol w:w="774"/>
        <w:gridCol w:w="774"/>
        <w:gridCol w:w="774"/>
        <w:gridCol w:w="774"/>
        <w:gridCol w:w="774"/>
        <w:gridCol w:w="774"/>
        <w:gridCol w:w="774"/>
        <w:gridCol w:w="774"/>
        <w:gridCol w:w="774"/>
      </w:tblGrid>
      <w:tr w14:paraId="521D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774" w:type="dxa"/>
            <w:shd w:val="clear" w:color="auto" w:fill="EDEDED"/>
            <w:vAlign w:val="center"/>
          </w:tcPr>
          <w:p w14:paraId="7EFA2610">
            <w:pPr>
              <w:spacing w:before="0" w:after="0" w:line="360" w:lineRule="auto"/>
              <w:jc w:val="center"/>
            </w:pPr>
            <w:r>
              <w:rPr>
                <w:rFonts w:ascii="宋体" w:hAnsi="宋体" w:eastAsia="宋体" w:cs="宋体"/>
                <w:b/>
                <w:sz w:val="24"/>
              </w:rPr>
              <w:t>指标</w:t>
            </w:r>
          </w:p>
        </w:tc>
        <w:tc>
          <w:tcPr>
            <w:tcW w:w="774" w:type="dxa"/>
            <w:shd w:val="clear" w:color="auto" w:fill="EDEDED"/>
            <w:vAlign w:val="center"/>
          </w:tcPr>
          <w:p w14:paraId="34FFB7F7">
            <w:pPr>
              <w:spacing w:before="0" w:after="0" w:line="360" w:lineRule="auto"/>
              <w:jc w:val="center"/>
            </w:pPr>
            <w:r>
              <w:rPr>
                <w:rFonts w:ascii="宋体" w:hAnsi="宋体" w:eastAsia="宋体" w:cs="宋体"/>
                <w:b/>
                <w:sz w:val="24"/>
              </w:rPr>
              <w:t>1</w:t>
            </w:r>
          </w:p>
        </w:tc>
        <w:tc>
          <w:tcPr>
            <w:tcW w:w="774" w:type="dxa"/>
            <w:shd w:val="clear" w:color="auto" w:fill="EDEDED"/>
            <w:vAlign w:val="center"/>
          </w:tcPr>
          <w:p w14:paraId="56E46743">
            <w:pPr>
              <w:spacing w:before="0" w:after="0" w:line="360" w:lineRule="auto"/>
              <w:jc w:val="center"/>
            </w:pPr>
            <w:r>
              <w:rPr>
                <w:rFonts w:ascii="宋体" w:hAnsi="宋体" w:eastAsia="宋体" w:cs="宋体"/>
                <w:b/>
                <w:sz w:val="24"/>
              </w:rPr>
              <w:t>2</w:t>
            </w:r>
          </w:p>
        </w:tc>
        <w:tc>
          <w:tcPr>
            <w:tcW w:w="774" w:type="dxa"/>
            <w:shd w:val="clear" w:color="auto" w:fill="EDEDED"/>
            <w:vAlign w:val="center"/>
          </w:tcPr>
          <w:p w14:paraId="7874434E">
            <w:pPr>
              <w:spacing w:before="0" w:after="0" w:line="360" w:lineRule="auto"/>
              <w:jc w:val="center"/>
            </w:pPr>
            <w:r>
              <w:rPr>
                <w:rFonts w:ascii="宋体" w:hAnsi="宋体" w:eastAsia="宋体" w:cs="宋体"/>
                <w:b/>
                <w:sz w:val="24"/>
              </w:rPr>
              <w:t>3</w:t>
            </w:r>
          </w:p>
        </w:tc>
        <w:tc>
          <w:tcPr>
            <w:tcW w:w="774" w:type="dxa"/>
            <w:shd w:val="clear" w:color="auto" w:fill="EDEDED"/>
            <w:vAlign w:val="center"/>
          </w:tcPr>
          <w:p w14:paraId="4F9F1FAE">
            <w:pPr>
              <w:spacing w:before="0" w:after="0" w:line="360" w:lineRule="auto"/>
              <w:jc w:val="center"/>
            </w:pPr>
            <w:r>
              <w:rPr>
                <w:rFonts w:ascii="宋体" w:hAnsi="宋体" w:eastAsia="宋体" w:cs="宋体"/>
                <w:b/>
                <w:sz w:val="24"/>
              </w:rPr>
              <w:t>4</w:t>
            </w:r>
          </w:p>
        </w:tc>
        <w:tc>
          <w:tcPr>
            <w:tcW w:w="774" w:type="dxa"/>
            <w:shd w:val="clear" w:color="auto" w:fill="EDEDED"/>
            <w:vAlign w:val="center"/>
          </w:tcPr>
          <w:p w14:paraId="0745DE69">
            <w:pPr>
              <w:spacing w:before="0" w:after="0" w:line="360" w:lineRule="auto"/>
              <w:jc w:val="center"/>
            </w:pPr>
            <w:r>
              <w:rPr>
                <w:rFonts w:ascii="宋体" w:hAnsi="宋体" w:eastAsia="宋体" w:cs="宋体"/>
                <w:b/>
                <w:sz w:val="24"/>
              </w:rPr>
              <w:t>5</w:t>
            </w:r>
          </w:p>
        </w:tc>
        <w:tc>
          <w:tcPr>
            <w:tcW w:w="774" w:type="dxa"/>
            <w:shd w:val="clear" w:color="auto" w:fill="EDEDED"/>
            <w:vAlign w:val="center"/>
          </w:tcPr>
          <w:p w14:paraId="096C7A7B">
            <w:pPr>
              <w:spacing w:before="0" w:after="0" w:line="360" w:lineRule="auto"/>
              <w:jc w:val="center"/>
            </w:pPr>
            <w:r>
              <w:rPr>
                <w:rFonts w:ascii="宋体" w:hAnsi="宋体" w:eastAsia="宋体" w:cs="宋体"/>
                <w:b/>
                <w:sz w:val="24"/>
              </w:rPr>
              <w:t>6</w:t>
            </w:r>
          </w:p>
        </w:tc>
        <w:tc>
          <w:tcPr>
            <w:tcW w:w="774" w:type="dxa"/>
            <w:shd w:val="clear" w:color="auto" w:fill="EDEDED"/>
            <w:vAlign w:val="center"/>
          </w:tcPr>
          <w:p w14:paraId="5412192D">
            <w:pPr>
              <w:spacing w:before="0" w:after="0" w:line="360" w:lineRule="auto"/>
              <w:jc w:val="center"/>
            </w:pPr>
            <w:r>
              <w:rPr>
                <w:rFonts w:ascii="宋体" w:hAnsi="宋体" w:eastAsia="宋体" w:cs="宋体"/>
                <w:b/>
                <w:sz w:val="24"/>
              </w:rPr>
              <w:t>7</w:t>
            </w:r>
          </w:p>
        </w:tc>
        <w:tc>
          <w:tcPr>
            <w:tcW w:w="774" w:type="dxa"/>
            <w:shd w:val="clear" w:color="auto" w:fill="EDEDED"/>
            <w:vAlign w:val="center"/>
          </w:tcPr>
          <w:p w14:paraId="3891EE02">
            <w:pPr>
              <w:spacing w:before="0" w:after="0" w:line="360" w:lineRule="auto"/>
              <w:jc w:val="center"/>
            </w:pPr>
            <w:r>
              <w:rPr>
                <w:rFonts w:ascii="宋体" w:hAnsi="宋体" w:eastAsia="宋体" w:cs="宋体"/>
                <w:b/>
                <w:sz w:val="24"/>
              </w:rPr>
              <w:t>8</w:t>
            </w:r>
          </w:p>
        </w:tc>
        <w:tc>
          <w:tcPr>
            <w:tcW w:w="774" w:type="dxa"/>
            <w:shd w:val="clear" w:color="auto" w:fill="EDEDED"/>
            <w:vAlign w:val="center"/>
          </w:tcPr>
          <w:p w14:paraId="3898E4BF">
            <w:pPr>
              <w:spacing w:before="0" w:after="0" w:line="360" w:lineRule="auto"/>
              <w:jc w:val="center"/>
            </w:pPr>
            <w:r>
              <w:rPr>
                <w:rFonts w:ascii="宋体" w:hAnsi="宋体" w:eastAsia="宋体" w:cs="宋体"/>
                <w:b/>
                <w:sz w:val="24"/>
              </w:rPr>
              <w:t>9</w:t>
            </w:r>
          </w:p>
        </w:tc>
        <w:tc>
          <w:tcPr>
            <w:tcW w:w="774" w:type="dxa"/>
            <w:shd w:val="clear" w:color="auto" w:fill="EDEDED"/>
            <w:vAlign w:val="center"/>
          </w:tcPr>
          <w:p w14:paraId="6D7E8DAA">
            <w:pPr>
              <w:spacing w:before="0" w:after="0" w:line="360" w:lineRule="auto"/>
              <w:jc w:val="center"/>
            </w:pPr>
            <w:r>
              <w:rPr>
                <w:rFonts w:ascii="宋体" w:hAnsi="宋体" w:eastAsia="宋体" w:cs="宋体"/>
                <w:b/>
                <w:sz w:val="24"/>
              </w:rPr>
              <w:t>10</w:t>
            </w:r>
          </w:p>
        </w:tc>
        <w:tc>
          <w:tcPr>
            <w:tcW w:w="774" w:type="dxa"/>
            <w:shd w:val="clear" w:color="auto" w:fill="EDEDED"/>
            <w:vAlign w:val="center"/>
          </w:tcPr>
          <w:p w14:paraId="58F40D24">
            <w:pPr>
              <w:spacing w:before="0" w:after="0" w:line="360" w:lineRule="auto"/>
              <w:jc w:val="center"/>
            </w:pPr>
            <w:r>
              <w:rPr>
                <w:rFonts w:ascii="宋体" w:hAnsi="宋体" w:eastAsia="宋体" w:cs="宋体"/>
                <w:b/>
                <w:sz w:val="24"/>
              </w:rPr>
              <w:t>平均值</w:t>
            </w:r>
          </w:p>
        </w:tc>
      </w:tr>
      <w:tr w14:paraId="6814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774" w:type="dxa"/>
            <w:vAlign w:val="center"/>
          </w:tcPr>
          <w:p w14:paraId="3B5799E9">
            <w:pPr>
              <w:spacing w:before="0" w:after="0" w:line="360" w:lineRule="auto"/>
              <w:jc w:val="both"/>
            </w:pPr>
            <w:r>
              <w:rPr>
                <w:rFonts w:ascii="宋体" w:hAnsi="宋体" w:eastAsia="宋体" w:cs="宋体"/>
                <w:b w:val="0"/>
                <w:sz w:val="24"/>
              </w:rPr>
              <w:t>最优距离</w:t>
            </w:r>
          </w:p>
        </w:tc>
        <w:tc>
          <w:tcPr>
            <w:tcW w:w="774" w:type="dxa"/>
            <w:vAlign w:val="center"/>
          </w:tcPr>
          <w:p w14:paraId="629BA3B6">
            <w:pPr>
              <w:spacing w:before="0" w:after="0" w:line="360" w:lineRule="auto"/>
              <w:jc w:val="both"/>
            </w:pPr>
            <w:r>
              <w:rPr>
                <w:rFonts w:ascii="宋体" w:hAnsi="宋体" w:eastAsia="宋体" w:cs="宋体"/>
                <w:b w:val="0"/>
                <w:sz w:val="24"/>
              </w:rPr>
              <w:t>796.33</w:t>
            </w:r>
          </w:p>
        </w:tc>
        <w:tc>
          <w:tcPr>
            <w:tcW w:w="774" w:type="dxa"/>
            <w:vAlign w:val="center"/>
          </w:tcPr>
          <w:p w14:paraId="46B53245">
            <w:pPr>
              <w:spacing w:before="0" w:after="0" w:line="360" w:lineRule="auto"/>
              <w:jc w:val="both"/>
            </w:pPr>
            <w:r>
              <w:rPr>
                <w:rFonts w:ascii="宋体" w:hAnsi="宋体" w:eastAsia="宋体" w:cs="宋体"/>
                <w:b w:val="0"/>
                <w:sz w:val="24"/>
              </w:rPr>
              <w:t>796.98</w:t>
            </w:r>
          </w:p>
        </w:tc>
        <w:tc>
          <w:tcPr>
            <w:tcW w:w="774" w:type="dxa"/>
            <w:vAlign w:val="center"/>
          </w:tcPr>
          <w:p w14:paraId="43BF9F62">
            <w:pPr>
              <w:spacing w:before="0" w:after="0" w:line="360" w:lineRule="auto"/>
              <w:jc w:val="both"/>
            </w:pPr>
            <w:r>
              <w:rPr>
                <w:rFonts w:ascii="宋体" w:hAnsi="宋体" w:eastAsia="宋体" w:cs="宋体"/>
                <w:b w:val="0"/>
                <w:sz w:val="24"/>
              </w:rPr>
              <w:t>798.27</w:t>
            </w:r>
          </w:p>
        </w:tc>
        <w:tc>
          <w:tcPr>
            <w:tcW w:w="774" w:type="dxa"/>
            <w:vAlign w:val="center"/>
          </w:tcPr>
          <w:p w14:paraId="52FF120F">
            <w:pPr>
              <w:spacing w:before="0" w:after="0" w:line="360" w:lineRule="auto"/>
              <w:jc w:val="both"/>
            </w:pPr>
            <w:r>
              <w:rPr>
                <w:rFonts w:ascii="宋体" w:hAnsi="宋体" w:eastAsia="宋体" w:cs="宋体"/>
                <w:b w:val="0"/>
                <w:sz w:val="24"/>
              </w:rPr>
              <w:t>795.79</w:t>
            </w:r>
          </w:p>
        </w:tc>
        <w:tc>
          <w:tcPr>
            <w:tcW w:w="774" w:type="dxa"/>
            <w:vAlign w:val="center"/>
          </w:tcPr>
          <w:p w14:paraId="7F75280F">
            <w:pPr>
              <w:spacing w:before="0" w:after="0" w:line="360" w:lineRule="auto"/>
              <w:jc w:val="both"/>
            </w:pPr>
            <w:r>
              <w:rPr>
                <w:rFonts w:ascii="宋体" w:hAnsi="宋体" w:eastAsia="宋体" w:cs="宋体"/>
                <w:b w:val="0"/>
                <w:sz w:val="24"/>
              </w:rPr>
              <w:t>799.20</w:t>
            </w:r>
          </w:p>
        </w:tc>
        <w:tc>
          <w:tcPr>
            <w:tcW w:w="774" w:type="dxa"/>
            <w:vAlign w:val="center"/>
          </w:tcPr>
          <w:p w14:paraId="4033679B">
            <w:pPr>
              <w:spacing w:before="0" w:after="0" w:line="360" w:lineRule="auto"/>
              <w:jc w:val="both"/>
            </w:pPr>
            <w:r>
              <w:rPr>
                <w:rFonts w:ascii="宋体" w:hAnsi="宋体" w:eastAsia="宋体" w:cs="宋体"/>
                <w:b w:val="0"/>
                <w:sz w:val="24"/>
              </w:rPr>
              <w:t>797.26</w:t>
            </w:r>
          </w:p>
        </w:tc>
        <w:tc>
          <w:tcPr>
            <w:tcW w:w="774" w:type="dxa"/>
            <w:vAlign w:val="center"/>
          </w:tcPr>
          <w:p w14:paraId="4BEB7848">
            <w:pPr>
              <w:spacing w:before="0" w:after="0" w:line="360" w:lineRule="auto"/>
              <w:jc w:val="both"/>
            </w:pPr>
            <w:r>
              <w:rPr>
                <w:rFonts w:ascii="宋体" w:hAnsi="宋体" w:eastAsia="宋体" w:cs="宋体"/>
                <w:b w:val="0"/>
                <w:sz w:val="24"/>
              </w:rPr>
              <w:t>802.61</w:t>
            </w:r>
          </w:p>
        </w:tc>
        <w:tc>
          <w:tcPr>
            <w:tcW w:w="774" w:type="dxa"/>
            <w:vAlign w:val="center"/>
          </w:tcPr>
          <w:p w14:paraId="5123ABD2">
            <w:pPr>
              <w:spacing w:before="0" w:after="0" w:line="360" w:lineRule="auto"/>
              <w:jc w:val="both"/>
            </w:pPr>
            <w:r>
              <w:rPr>
                <w:rFonts w:ascii="宋体" w:hAnsi="宋体" w:eastAsia="宋体" w:cs="宋体"/>
                <w:b w:val="0"/>
                <w:sz w:val="24"/>
              </w:rPr>
              <w:t>801.20</w:t>
            </w:r>
          </w:p>
        </w:tc>
        <w:tc>
          <w:tcPr>
            <w:tcW w:w="774" w:type="dxa"/>
            <w:vAlign w:val="center"/>
          </w:tcPr>
          <w:p w14:paraId="6C1CE682">
            <w:pPr>
              <w:spacing w:before="0" w:after="0" w:line="360" w:lineRule="auto"/>
              <w:jc w:val="both"/>
            </w:pPr>
            <w:r>
              <w:rPr>
                <w:rFonts w:ascii="宋体" w:hAnsi="宋体" w:eastAsia="宋体" w:cs="宋体"/>
                <w:b w:val="0"/>
                <w:sz w:val="24"/>
              </w:rPr>
              <w:t>797.55</w:t>
            </w:r>
          </w:p>
        </w:tc>
        <w:tc>
          <w:tcPr>
            <w:tcW w:w="774" w:type="dxa"/>
            <w:vAlign w:val="center"/>
          </w:tcPr>
          <w:p w14:paraId="10EBA2AE">
            <w:pPr>
              <w:spacing w:before="0" w:after="0" w:line="360" w:lineRule="auto"/>
              <w:jc w:val="both"/>
            </w:pPr>
            <w:r>
              <w:rPr>
                <w:rFonts w:ascii="宋体" w:hAnsi="宋体" w:eastAsia="宋体" w:cs="宋体"/>
                <w:b w:val="0"/>
                <w:sz w:val="24"/>
              </w:rPr>
              <w:t>796.99</w:t>
            </w:r>
          </w:p>
        </w:tc>
        <w:tc>
          <w:tcPr>
            <w:tcW w:w="774" w:type="dxa"/>
            <w:vAlign w:val="center"/>
          </w:tcPr>
          <w:p w14:paraId="5C672A0F">
            <w:pPr>
              <w:spacing w:before="0" w:after="0" w:line="360" w:lineRule="auto"/>
              <w:jc w:val="both"/>
            </w:pPr>
            <w:r>
              <w:rPr>
                <w:rFonts w:ascii="宋体" w:hAnsi="宋体" w:eastAsia="宋体" w:cs="宋体"/>
                <w:b w:val="0"/>
                <w:sz w:val="24"/>
              </w:rPr>
              <w:t>798.22</w:t>
            </w:r>
          </w:p>
        </w:tc>
      </w:tr>
      <w:tr w14:paraId="75F9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774" w:type="dxa"/>
            <w:vAlign w:val="center"/>
          </w:tcPr>
          <w:p w14:paraId="6DCD9438">
            <w:pPr>
              <w:spacing w:before="0" w:after="0" w:line="360" w:lineRule="auto"/>
              <w:jc w:val="both"/>
            </w:pPr>
            <w:r>
              <w:rPr>
                <w:rFonts w:ascii="宋体" w:hAnsi="宋体" w:eastAsia="宋体" w:cs="宋体"/>
                <w:b w:val="0"/>
                <w:sz w:val="24"/>
              </w:rPr>
              <w:t>运行时间(s)</w:t>
            </w:r>
          </w:p>
        </w:tc>
        <w:tc>
          <w:tcPr>
            <w:tcW w:w="774" w:type="dxa"/>
            <w:vAlign w:val="center"/>
          </w:tcPr>
          <w:p w14:paraId="4BC9F374">
            <w:pPr>
              <w:spacing w:before="0" w:after="0" w:line="360" w:lineRule="auto"/>
              <w:jc w:val="both"/>
            </w:pPr>
            <w:r>
              <w:rPr>
                <w:rFonts w:ascii="宋体" w:hAnsi="宋体" w:eastAsia="宋体" w:cs="宋体"/>
                <w:b w:val="0"/>
                <w:sz w:val="24"/>
              </w:rPr>
              <w:t>43.97</w:t>
            </w:r>
          </w:p>
        </w:tc>
        <w:tc>
          <w:tcPr>
            <w:tcW w:w="774" w:type="dxa"/>
            <w:vAlign w:val="center"/>
          </w:tcPr>
          <w:p w14:paraId="5C9C1DAF">
            <w:pPr>
              <w:spacing w:before="0" w:after="0" w:line="360" w:lineRule="auto"/>
              <w:jc w:val="both"/>
            </w:pPr>
            <w:r>
              <w:rPr>
                <w:rFonts w:ascii="宋体" w:hAnsi="宋体" w:eastAsia="宋体" w:cs="宋体"/>
                <w:b w:val="0"/>
                <w:sz w:val="24"/>
              </w:rPr>
              <w:t>44.19</w:t>
            </w:r>
          </w:p>
        </w:tc>
        <w:tc>
          <w:tcPr>
            <w:tcW w:w="774" w:type="dxa"/>
            <w:vAlign w:val="center"/>
          </w:tcPr>
          <w:p w14:paraId="49094080">
            <w:pPr>
              <w:spacing w:before="0" w:after="0" w:line="360" w:lineRule="auto"/>
              <w:jc w:val="both"/>
            </w:pPr>
            <w:r>
              <w:rPr>
                <w:rFonts w:ascii="宋体" w:hAnsi="宋体" w:eastAsia="宋体" w:cs="宋体"/>
                <w:b w:val="0"/>
                <w:sz w:val="24"/>
              </w:rPr>
              <w:t>43.68</w:t>
            </w:r>
          </w:p>
        </w:tc>
        <w:tc>
          <w:tcPr>
            <w:tcW w:w="774" w:type="dxa"/>
            <w:vAlign w:val="center"/>
          </w:tcPr>
          <w:p w14:paraId="4E71AD53">
            <w:pPr>
              <w:spacing w:before="0" w:after="0" w:line="360" w:lineRule="auto"/>
              <w:jc w:val="both"/>
            </w:pPr>
            <w:r>
              <w:rPr>
                <w:rFonts w:ascii="宋体" w:hAnsi="宋体" w:eastAsia="宋体" w:cs="宋体"/>
                <w:b w:val="0"/>
                <w:sz w:val="24"/>
              </w:rPr>
              <w:t>43.97</w:t>
            </w:r>
          </w:p>
        </w:tc>
        <w:tc>
          <w:tcPr>
            <w:tcW w:w="774" w:type="dxa"/>
            <w:vAlign w:val="center"/>
          </w:tcPr>
          <w:p w14:paraId="3740CA37">
            <w:pPr>
              <w:spacing w:before="0" w:after="0" w:line="360" w:lineRule="auto"/>
              <w:jc w:val="both"/>
            </w:pPr>
            <w:r>
              <w:rPr>
                <w:rFonts w:ascii="宋体" w:hAnsi="宋体" w:eastAsia="宋体" w:cs="宋体"/>
                <w:b w:val="0"/>
                <w:sz w:val="24"/>
              </w:rPr>
              <w:t>44.24</w:t>
            </w:r>
          </w:p>
        </w:tc>
        <w:tc>
          <w:tcPr>
            <w:tcW w:w="774" w:type="dxa"/>
            <w:vAlign w:val="center"/>
          </w:tcPr>
          <w:p w14:paraId="0E7B6EB2">
            <w:pPr>
              <w:spacing w:before="0" w:after="0" w:line="360" w:lineRule="auto"/>
              <w:jc w:val="both"/>
            </w:pPr>
            <w:r>
              <w:rPr>
                <w:rFonts w:ascii="宋体" w:hAnsi="宋体" w:eastAsia="宋体" w:cs="宋体"/>
                <w:b w:val="0"/>
                <w:sz w:val="24"/>
              </w:rPr>
              <w:t>45.19</w:t>
            </w:r>
          </w:p>
        </w:tc>
        <w:tc>
          <w:tcPr>
            <w:tcW w:w="774" w:type="dxa"/>
            <w:vAlign w:val="center"/>
          </w:tcPr>
          <w:p w14:paraId="32A8E0C5">
            <w:pPr>
              <w:spacing w:before="0" w:after="0" w:line="360" w:lineRule="auto"/>
              <w:jc w:val="both"/>
            </w:pPr>
            <w:r>
              <w:rPr>
                <w:rFonts w:ascii="宋体" w:hAnsi="宋体" w:eastAsia="宋体" w:cs="宋体"/>
                <w:b w:val="0"/>
                <w:sz w:val="24"/>
              </w:rPr>
              <w:t>43.90</w:t>
            </w:r>
          </w:p>
        </w:tc>
        <w:tc>
          <w:tcPr>
            <w:tcW w:w="774" w:type="dxa"/>
            <w:vAlign w:val="center"/>
          </w:tcPr>
          <w:p w14:paraId="16CA5032">
            <w:pPr>
              <w:spacing w:before="0" w:after="0" w:line="360" w:lineRule="auto"/>
              <w:jc w:val="both"/>
            </w:pPr>
            <w:r>
              <w:rPr>
                <w:rFonts w:ascii="宋体" w:hAnsi="宋体" w:eastAsia="宋体" w:cs="宋体"/>
                <w:b w:val="0"/>
                <w:sz w:val="24"/>
              </w:rPr>
              <w:t>43.94</w:t>
            </w:r>
          </w:p>
        </w:tc>
        <w:tc>
          <w:tcPr>
            <w:tcW w:w="774" w:type="dxa"/>
            <w:vAlign w:val="center"/>
          </w:tcPr>
          <w:p w14:paraId="4B8B5DD1">
            <w:pPr>
              <w:spacing w:before="0" w:after="0" w:line="360" w:lineRule="auto"/>
              <w:jc w:val="both"/>
            </w:pPr>
            <w:r>
              <w:rPr>
                <w:rFonts w:ascii="宋体" w:hAnsi="宋体" w:eastAsia="宋体" w:cs="宋体"/>
                <w:b w:val="0"/>
                <w:sz w:val="24"/>
              </w:rPr>
              <w:t>43.61</w:t>
            </w:r>
          </w:p>
        </w:tc>
        <w:tc>
          <w:tcPr>
            <w:tcW w:w="774" w:type="dxa"/>
            <w:vAlign w:val="center"/>
          </w:tcPr>
          <w:p w14:paraId="5E1EA33A">
            <w:pPr>
              <w:spacing w:before="0" w:after="0" w:line="360" w:lineRule="auto"/>
              <w:jc w:val="both"/>
            </w:pPr>
            <w:r>
              <w:rPr>
                <w:rFonts w:ascii="宋体" w:hAnsi="宋体" w:eastAsia="宋体" w:cs="宋体"/>
                <w:b w:val="0"/>
                <w:sz w:val="24"/>
              </w:rPr>
              <w:t>43.86</w:t>
            </w:r>
          </w:p>
        </w:tc>
        <w:tc>
          <w:tcPr>
            <w:tcW w:w="774" w:type="dxa"/>
            <w:vAlign w:val="center"/>
          </w:tcPr>
          <w:p w14:paraId="4ECA11C4">
            <w:pPr>
              <w:spacing w:before="0" w:after="0" w:line="360" w:lineRule="auto"/>
              <w:jc w:val="both"/>
            </w:pPr>
            <w:r>
              <w:rPr>
                <w:rFonts w:ascii="宋体" w:hAnsi="宋体" w:eastAsia="宋体" w:cs="宋体"/>
                <w:b w:val="0"/>
                <w:sz w:val="24"/>
              </w:rPr>
              <w:t>44.06</w:t>
            </w:r>
          </w:p>
        </w:tc>
      </w:tr>
      <w:tr w14:paraId="2161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774" w:type="dxa"/>
            <w:vAlign w:val="center"/>
          </w:tcPr>
          <w:p w14:paraId="310089D5">
            <w:pPr>
              <w:spacing w:before="0" w:after="0" w:line="360" w:lineRule="auto"/>
              <w:jc w:val="both"/>
            </w:pPr>
            <w:r>
              <w:rPr>
                <w:rFonts w:ascii="宋体" w:hAnsi="宋体" w:eastAsia="宋体" w:cs="宋体"/>
                <w:b w:val="0"/>
                <w:sz w:val="24"/>
              </w:rPr>
              <w:t>收敛次数</w:t>
            </w:r>
          </w:p>
        </w:tc>
        <w:tc>
          <w:tcPr>
            <w:tcW w:w="774" w:type="dxa"/>
            <w:vAlign w:val="center"/>
          </w:tcPr>
          <w:p w14:paraId="04A2F1DC">
            <w:pPr>
              <w:spacing w:before="0" w:after="0" w:line="360" w:lineRule="auto"/>
              <w:jc w:val="both"/>
            </w:pPr>
            <w:r>
              <w:rPr>
                <w:rFonts w:ascii="宋体" w:hAnsi="宋体" w:eastAsia="宋体" w:cs="宋体"/>
                <w:b w:val="0"/>
                <w:sz w:val="24"/>
              </w:rPr>
              <w:t>2</w:t>
            </w:r>
          </w:p>
        </w:tc>
        <w:tc>
          <w:tcPr>
            <w:tcW w:w="774" w:type="dxa"/>
            <w:vAlign w:val="center"/>
          </w:tcPr>
          <w:p w14:paraId="0AD8E3BF">
            <w:pPr>
              <w:spacing w:before="0" w:after="0" w:line="360" w:lineRule="auto"/>
              <w:jc w:val="both"/>
            </w:pPr>
            <w:r>
              <w:rPr>
                <w:rFonts w:ascii="宋体" w:hAnsi="宋体" w:eastAsia="宋体" w:cs="宋体"/>
                <w:b w:val="0"/>
                <w:sz w:val="24"/>
              </w:rPr>
              <w:t>4</w:t>
            </w:r>
          </w:p>
        </w:tc>
        <w:tc>
          <w:tcPr>
            <w:tcW w:w="774" w:type="dxa"/>
            <w:vAlign w:val="center"/>
          </w:tcPr>
          <w:p w14:paraId="054A8DE0">
            <w:pPr>
              <w:spacing w:before="0" w:after="0" w:line="360" w:lineRule="auto"/>
              <w:jc w:val="both"/>
            </w:pPr>
            <w:r>
              <w:rPr>
                <w:rFonts w:ascii="宋体" w:hAnsi="宋体" w:eastAsia="宋体" w:cs="宋体"/>
                <w:b w:val="0"/>
                <w:sz w:val="24"/>
              </w:rPr>
              <w:t>2</w:t>
            </w:r>
          </w:p>
        </w:tc>
        <w:tc>
          <w:tcPr>
            <w:tcW w:w="774" w:type="dxa"/>
            <w:vAlign w:val="center"/>
          </w:tcPr>
          <w:p w14:paraId="3000766E">
            <w:pPr>
              <w:spacing w:before="0" w:after="0" w:line="360" w:lineRule="auto"/>
              <w:jc w:val="both"/>
            </w:pPr>
            <w:r>
              <w:rPr>
                <w:rFonts w:ascii="宋体" w:hAnsi="宋体" w:eastAsia="宋体" w:cs="宋体"/>
                <w:b w:val="0"/>
                <w:sz w:val="24"/>
              </w:rPr>
              <w:t>1</w:t>
            </w:r>
          </w:p>
        </w:tc>
        <w:tc>
          <w:tcPr>
            <w:tcW w:w="774" w:type="dxa"/>
            <w:vAlign w:val="center"/>
          </w:tcPr>
          <w:p w14:paraId="02AE5CCB">
            <w:pPr>
              <w:spacing w:before="0" w:after="0" w:line="360" w:lineRule="auto"/>
              <w:jc w:val="both"/>
            </w:pPr>
            <w:r>
              <w:rPr>
                <w:rFonts w:ascii="宋体" w:hAnsi="宋体" w:eastAsia="宋体" w:cs="宋体"/>
                <w:b w:val="0"/>
                <w:sz w:val="24"/>
              </w:rPr>
              <w:t>4</w:t>
            </w:r>
          </w:p>
        </w:tc>
        <w:tc>
          <w:tcPr>
            <w:tcW w:w="774" w:type="dxa"/>
            <w:vAlign w:val="center"/>
          </w:tcPr>
          <w:p w14:paraId="3AAF1A79">
            <w:pPr>
              <w:spacing w:before="0" w:after="0" w:line="360" w:lineRule="auto"/>
              <w:jc w:val="both"/>
            </w:pPr>
            <w:r>
              <w:rPr>
                <w:rFonts w:ascii="宋体" w:hAnsi="宋体" w:eastAsia="宋体" w:cs="宋体"/>
                <w:b w:val="0"/>
                <w:sz w:val="24"/>
              </w:rPr>
              <w:t>1</w:t>
            </w:r>
          </w:p>
        </w:tc>
        <w:tc>
          <w:tcPr>
            <w:tcW w:w="774" w:type="dxa"/>
            <w:vAlign w:val="center"/>
          </w:tcPr>
          <w:p w14:paraId="22C91954">
            <w:pPr>
              <w:spacing w:before="0" w:after="0" w:line="360" w:lineRule="auto"/>
              <w:jc w:val="both"/>
            </w:pPr>
            <w:r>
              <w:rPr>
                <w:rFonts w:ascii="宋体" w:hAnsi="宋体" w:eastAsia="宋体" w:cs="宋体"/>
                <w:b w:val="0"/>
                <w:sz w:val="24"/>
              </w:rPr>
              <w:t>2</w:t>
            </w:r>
          </w:p>
        </w:tc>
        <w:tc>
          <w:tcPr>
            <w:tcW w:w="774" w:type="dxa"/>
            <w:vAlign w:val="center"/>
          </w:tcPr>
          <w:p w14:paraId="79C3FCE7">
            <w:pPr>
              <w:spacing w:before="0" w:after="0" w:line="360" w:lineRule="auto"/>
              <w:jc w:val="both"/>
            </w:pPr>
            <w:r>
              <w:rPr>
                <w:rFonts w:ascii="宋体" w:hAnsi="宋体" w:eastAsia="宋体" w:cs="宋体"/>
                <w:b w:val="0"/>
                <w:sz w:val="24"/>
              </w:rPr>
              <w:t>2</w:t>
            </w:r>
          </w:p>
        </w:tc>
        <w:tc>
          <w:tcPr>
            <w:tcW w:w="774" w:type="dxa"/>
            <w:vAlign w:val="center"/>
          </w:tcPr>
          <w:p w14:paraId="5CA84FE5">
            <w:pPr>
              <w:spacing w:before="0" w:after="0" w:line="360" w:lineRule="auto"/>
              <w:jc w:val="both"/>
            </w:pPr>
            <w:r>
              <w:rPr>
                <w:rFonts w:ascii="宋体" w:hAnsi="宋体" w:eastAsia="宋体" w:cs="宋体"/>
                <w:b w:val="0"/>
                <w:sz w:val="24"/>
              </w:rPr>
              <w:t>1</w:t>
            </w:r>
          </w:p>
        </w:tc>
        <w:tc>
          <w:tcPr>
            <w:tcW w:w="774" w:type="dxa"/>
            <w:vAlign w:val="center"/>
          </w:tcPr>
          <w:p w14:paraId="4A757030">
            <w:pPr>
              <w:spacing w:before="0" w:after="0" w:line="360" w:lineRule="auto"/>
              <w:jc w:val="both"/>
            </w:pPr>
            <w:r>
              <w:rPr>
                <w:rFonts w:ascii="宋体" w:hAnsi="宋体" w:eastAsia="宋体" w:cs="宋体"/>
                <w:b w:val="0"/>
                <w:sz w:val="24"/>
              </w:rPr>
              <w:t>1</w:t>
            </w:r>
          </w:p>
        </w:tc>
        <w:tc>
          <w:tcPr>
            <w:tcW w:w="774" w:type="dxa"/>
            <w:vAlign w:val="center"/>
          </w:tcPr>
          <w:p w14:paraId="5666C87F">
            <w:pPr>
              <w:spacing w:before="0" w:after="0" w:line="360" w:lineRule="auto"/>
              <w:jc w:val="both"/>
            </w:pPr>
            <w:r>
              <w:rPr>
                <w:rFonts w:ascii="宋体" w:hAnsi="宋体" w:eastAsia="宋体" w:cs="宋体"/>
                <w:b w:val="0"/>
                <w:sz w:val="24"/>
              </w:rPr>
              <w:t>2.0</w:t>
            </w:r>
          </w:p>
        </w:tc>
      </w:tr>
      <w:tr w14:paraId="37F5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jc w:val="center"/>
        </w:trPr>
        <w:tc>
          <w:tcPr>
            <w:tcW w:w="774" w:type="dxa"/>
            <w:vAlign w:val="center"/>
          </w:tcPr>
          <w:p w14:paraId="6AF150F9">
            <w:pPr>
              <w:spacing w:before="0" w:after="0" w:line="360" w:lineRule="auto"/>
              <w:jc w:val="both"/>
            </w:pPr>
            <w:r>
              <w:rPr>
                <w:rFonts w:ascii="宋体" w:hAnsi="宋体" w:eastAsia="宋体" w:cs="宋体"/>
                <w:b w:val="0"/>
                <w:sz w:val="24"/>
              </w:rPr>
              <w:t>首次迭代距离</w:t>
            </w:r>
          </w:p>
        </w:tc>
        <w:tc>
          <w:tcPr>
            <w:tcW w:w="774" w:type="dxa"/>
            <w:vAlign w:val="center"/>
          </w:tcPr>
          <w:p w14:paraId="223E1CE1">
            <w:pPr>
              <w:spacing w:before="0" w:after="0" w:line="360" w:lineRule="auto"/>
              <w:jc w:val="both"/>
            </w:pPr>
            <w:r>
              <w:rPr>
                <w:rFonts w:ascii="宋体" w:hAnsi="宋体" w:eastAsia="宋体" w:cs="宋体"/>
                <w:b w:val="0"/>
                <w:sz w:val="24"/>
              </w:rPr>
              <w:t>829.28</w:t>
            </w:r>
          </w:p>
        </w:tc>
        <w:tc>
          <w:tcPr>
            <w:tcW w:w="774" w:type="dxa"/>
            <w:vAlign w:val="center"/>
          </w:tcPr>
          <w:p w14:paraId="0AE1AA2A">
            <w:pPr>
              <w:spacing w:before="0" w:after="0" w:line="360" w:lineRule="auto"/>
              <w:jc w:val="both"/>
            </w:pPr>
            <w:r>
              <w:rPr>
                <w:rFonts w:ascii="宋体" w:hAnsi="宋体" w:eastAsia="宋体" w:cs="宋体"/>
                <w:b w:val="0"/>
                <w:sz w:val="24"/>
              </w:rPr>
              <w:t>848.88</w:t>
            </w:r>
          </w:p>
        </w:tc>
        <w:tc>
          <w:tcPr>
            <w:tcW w:w="774" w:type="dxa"/>
            <w:vAlign w:val="center"/>
          </w:tcPr>
          <w:p w14:paraId="4EE8500A">
            <w:pPr>
              <w:spacing w:before="0" w:after="0" w:line="360" w:lineRule="auto"/>
              <w:jc w:val="both"/>
            </w:pPr>
            <w:r>
              <w:rPr>
                <w:rFonts w:ascii="宋体" w:hAnsi="宋体" w:eastAsia="宋体" w:cs="宋体"/>
                <w:b w:val="0"/>
                <w:sz w:val="24"/>
              </w:rPr>
              <w:t>850.95</w:t>
            </w:r>
          </w:p>
        </w:tc>
        <w:tc>
          <w:tcPr>
            <w:tcW w:w="774" w:type="dxa"/>
            <w:vAlign w:val="center"/>
          </w:tcPr>
          <w:p w14:paraId="3C79E634">
            <w:pPr>
              <w:spacing w:before="0" w:after="0" w:line="360" w:lineRule="auto"/>
              <w:jc w:val="both"/>
            </w:pPr>
            <w:r>
              <w:rPr>
                <w:rFonts w:ascii="宋体" w:hAnsi="宋体" w:eastAsia="宋体" w:cs="宋体"/>
                <w:b w:val="0"/>
                <w:sz w:val="24"/>
              </w:rPr>
              <w:t>841.70</w:t>
            </w:r>
          </w:p>
        </w:tc>
        <w:tc>
          <w:tcPr>
            <w:tcW w:w="774" w:type="dxa"/>
            <w:vAlign w:val="center"/>
          </w:tcPr>
          <w:p w14:paraId="5317C305">
            <w:pPr>
              <w:spacing w:before="0" w:after="0" w:line="360" w:lineRule="auto"/>
              <w:jc w:val="both"/>
            </w:pPr>
            <w:r>
              <w:rPr>
                <w:rFonts w:ascii="宋体" w:hAnsi="宋体" w:eastAsia="宋体" w:cs="宋体"/>
                <w:b w:val="0"/>
                <w:sz w:val="24"/>
              </w:rPr>
              <w:t>870.22</w:t>
            </w:r>
          </w:p>
        </w:tc>
        <w:tc>
          <w:tcPr>
            <w:tcW w:w="774" w:type="dxa"/>
            <w:vAlign w:val="center"/>
          </w:tcPr>
          <w:p w14:paraId="0365DB82">
            <w:pPr>
              <w:spacing w:before="0" w:after="0" w:line="360" w:lineRule="auto"/>
              <w:jc w:val="both"/>
            </w:pPr>
            <w:r>
              <w:rPr>
                <w:rFonts w:ascii="宋体" w:hAnsi="宋体" w:eastAsia="宋体" w:cs="宋体"/>
                <w:b w:val="0"/>
                <w:sz w:val="24"/>
              </w:rPr>
              <w:t>832.40</w:t>
            </w:r>
          </w:p>
        </w:tc>
        <w:tc>
          <w:tcPr>
            <w:tcW w:w="774" w:type="dxa"/>
            <w:vAlign w:val="center"/>
          </w:tcPr>
          <w:p w14:paraId="3D4ADCC2">
            <w:pPr>
              <w:spacing w:before="0" w:after="0" w:line="360" w:lineRule="auto"/>
              <w:jc w:val="both"/>
            </w:pPr>
            <w:r>
              <w:rPr>
                <w:rFonts w:ascii="宋体" w:hAnsi="宋体" w:eastAsia="宋体" w:cs="宋体"/>
                <w:b w:val="0"/>
                <w:sz w:val="24"/>
              </w:rPr>
              <w:t>837.67</w:t>
            </w:r>
          </w:p>
        </w:tc>
        <w:tc>
          <w:tcPr>
            <w:tcW w:w="774" w:type="dxa"/>
            <w:vAlign w:val="center"/>
          </w:tcPr>
          <w:p w14:paraId="320E7D3E">
            <w:pPr>
              <w:spacing w:before="0" w:after="0" w:line="360" w:lineRule="auto"/>
              <w:jc w:val="both"/>
            </w:pPr>
            <w:r>
              <w:rPr>
                <w:rFonts w:ascii="宋体" w:hAnsi="宋体" w:eastAsia="宋体" w:cs="宋体"/>
                <w:b w:val="0"/>
                <w:sz w:val="24"/>
              </w:rPr>
              <w:t>824.57</w:t>
            </w:r>
          </w:p>
        </w:tc>
        <w:tc>
          <w:tcPr>
            <w:tcW w:w="774" w:type="dxa"/>
            <w:vAlign w:val="center"/>
          </w:tcPr>
          <w:p w14:paraId="7007D391">
            <w:pPr>
              <w:spacing w:before="0" w:after="0" w:line="360" w:lineRule="auto"/>
              <w:jc w:val="both"/>
            </w:pPr>
            <w:r>
              <w:rPr>
                <w:rFonts w:ascii="宋体" w:hAnsi="宋体" w:eastAsia="宋体" w:cs="宋体"/>
                <w:b w:val="0"/>
                <w:sz w:val="24"/>
              </w:rPr>
              <w:t>832.49</w:t>
            </w:r>
          </w:p>
        </w:tc>
        <w:tc>
          <w:tcPr>
            <w:tcW w:w="774" w:type="dxa"/>
            <w:vAlign w:val="center"/>
          </w:tcPr>
          <w:p w14:paraId="5CB647C3">
            <w:pPr>
              <w:spacing w:before="0" w:after="0" w:line="360" w:lineRule="auto"/>
              <w:jc w:val="both"/>
            </w:pPr>
            <w:r>
              <w:rPr>
                <w:rFonts w:ascii="宋体" w:hAnsi="宋体" w:eastAsia="宋体" w:cs="宋体"/>
                <w:b w:val="0"/>
                <w:sz w:val="24"/>
              </w:rPr>
              <w:t>841.52</w:t>
            </w:r>
          </w:p>
        </w:tc>
        <w:tc>
          <w:tcPr>
            <w:tcW w:w="774" w:type="dxa"/>
            <w:vAlign w:val="center"/>
          </w:tcPr>
          <w:p w14:paraId="4D8D188D">
            <w:pPr>
              <w:spacing w:before="0" w:after="0" w:line="360" w:lineRule="auto"/>
              <w:jc w:val="both"/>
            </w:pPr>
            <w:r>
              <w:rPr>
                <w:rFonts w:ascii="宋体" w:hAnsi="宋体" w:eastAsia="宋体" w:cs="宋体"/>
                <w:b w:val="0"/>
                <w:sz w:val="24"/>
              </w:rPr>
              <w:t>840.97</w:t>
            </w:r>
          </w:p>
        </w:tc>
      </w:tr>
      <w:tr w14:paraId="1D80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774" w:type="dxa"/>
            <w:vAlign w:val="center"/>
          </w:tcPr>
          <w:p w14:paraId="33EFE4FB">
            <w:pPr>
              <w:spacing w:before="0" w:after="0" w:line="360" w:lineRule="auto"/>
              <w:jc w:val="both"/>
            </w:pPr>
            <w:r>
              <w:rPr>
                <w:rFonts w:ascii="宋体" w:hAnsi="宋体" w:eastAsia="宋体" w:cs="宋体"/>
                <w:b w:val="0"/>
                <w:sz w:val="24"/>
              </w:rPr>
              <w:t>最后下降迭代</w:t>
            </w:r>
          </w:p>
        </w:tc>
        <w:tc>
          <w:tcPr>
            <w:tcW w:w="774" w:type="dxa"/>
            <w:vAlign w:val="center"/>
          </w:tcPr>
          <w:p w14:paraId="2008CBE9">
            <w:pPr>
              <w:spacing w:before="0" w:after="0" w:line="360" w:lineRule="auto"/>
              <w:jc w:val="both"/>
            </w:pPr>
            <w:r>
              <w:rPr>
                <w:rFonts w:ascii="宋体" w:hAnsi="宋体" w:eastAsia="宋体" w:cs="宋体"/>
                <w:b w:val="0"/>
                <w:sz w:val="24"/>
              </w:rPr>
              <w:t>98</w:t>
            </w:r>
          </w:p>
        </w:tc>
        <w:tc>
          <w:tcPr>
            <w:tcW w:w="774" w:type="dxa"/>
            <w:vAlign w:val="center"/>
          </w:tcPr>
          <w:p w14:paraId="08599BF3">
            <w:pPr>
              <w:spacing w:before="0" w:after="0" w:line="360" w:lineRule="auto"/>
              <w:jc w:val="both"/>
            </w:pPr>
            <w:r>
              <w:rPr>
                <w:rFonts w:ascii="宋体" w:hAnsi="宋体" w:eastAsia="宋体" w:cs="宋体"/>
                <w:b w:val="0"/>
                <w:sz w:val="24"/>
              </w:rPr>
              <w:t>83</w:t>
            </w:r>
          </w:p>
        </w:tc>
        <w:tc>
          <w:tcPr>
            <w:tcW w:w="774" w:type="dxa"/>
            <w:vAlign w:val="center"/>
          </w:tcPr>
          <w:p w14:paraId="3270D0CB">
            <w:pPr>
              <w:spacing w:before="0" w:after="0" w:line="360" w:lineRule="auto"/>
              <w:jc w:val="both"/>
            </w:pPr>
            <w:r>
              <w:rPr>
                <w:rFonts w:ascii="宋体" w:hAnsi="宋体" w:eastAsia="宋体" w:cs="宋体"/>
                <w:b w:val="0"/>
                <w:sz w:val="24"/>
              </w:rPr>
              <w:t>13</w:t>
            </w:r>
          </w:p>
        </w:tc>
        <w:tc>
          <w:tcPr>
            <w:tcW w:w="774" w:type="dxa"/>
            <w:vAlign w:val="center"/>
          </w:tcPr>
          <w:p w14:paraId="6F61311D">
            <w:pPr>
              <w:spacing w:before="0" w:after="0" w:line="360" w:lineRule="auto"/>
              <w:jc w:val="both"/>
            </w:pPr>
            <w:r>
              <w:rPr>
                <w:rFonts w:ascii="宋体" w:hAnsi="宋体" w:eastAsia="宋体" w:cs="宋体"/>
                <w:b w:val="0"/>
                <w:sz w:val="24"/>
              </w:rPr>
              <w:t>78</w:t>
            </w:r>
          </w:p>
        </w:tc>
        <w:tc>
          <w:tcPr>
            <w:tcW w:w="774" w:type="dxa"/>
            <w:vAlign w:val="center"/>
          </w:tcPr>
          <w:p w14:paraId="0FFDC83B">
            <w:pPr>
              <w:spacing w:before="0" w:after="0" w:line="360" w:lineRule="auto"/>
              <w:jc w:val="both"/>
            </w:pPr>
            <w:r>
              <w:rPr>
                <w:rFonts w:ascii="宋体" w:hAnsi="宋体" w:eastAsia="宋体" w:cs="宋体"/>
                <w:b w:val="0"/>
                <w:sz w:val="24"/>
              </w:rPr>
              <w:t>99</w:t>
            </w:r>
          </w:p>
        </w:tc>
        <w:tc>
          <w:tcPr>
            <w:tcW w:w="774" w:type="dxa"/>
            <w:vAlign w:val="center"/>
          </w:tcPr>
          <w:p w14:paraId="77701FF1">
            <w:pPr>
              <w:spacing w:before="0" w:after="0" w:line="360" w:lineRule="auto"/>
              <w:jc w:val="both"/>
            </w:pPr>
            <w:r>
              <w:rPr>
                <w:rFonts w:ascii="宋体" w:hAnsi="宋体" w:eastAsia="宋体" w:cs="宋体"/>
                <w:b w:val="0"/>
                <w:sz w:val="24"/>
              </w:rPr>
              <w:t>65</w:t>
            </w:r>
          </w:p>
        </w:tc>
        <w:tc>
          <w:tcPr>
            <w:tcW w:w="774" w:type="dxa"/>
            <w:vAlign w:val="center"/>
          </w:tcPr>
          <w:p w14:paraId="027C67A5">
            <w:pPr>
              <w:spacing w:before="0" w:after="0" w:line="360" w:lineRule="auto"/>
              <w:jc w:val="both"/>
            </w:pPr>
            <w:r>
              <w:rPr>
                <w:rFonts w:ascii="宋体" w:hAnsi="宋体" w:eastAsia="宋体" w:cs="宋体"/>
                <w:b w:val="0"/>
                <w:sz w:val="24"/>
              </w:rPr>
              <w:t>82</w:t>
            </w:r>
          </w:p>
        </w:tc>
        <w:tc>
          <w:tcPr>
            <w:tcW w:w="774" w:type="dxa"/>
            <w:vAlign w:val="center"/>
          </w:tcPr>
          <w:p w14:paraId="1D55CB44">
            <w:pPr>
              <w:spacing w:before="0" w:after="0" w:line="360" w:lineRule="auto"/>
              <w:jc w:val="both"/>
            </w:pPr>
            <w:r>
              <w:rPr>
                <w:rFonts w:ascii="宋体" w:hAnsi="宋体" w:eastAsia="宋体" w:cs="宋体"/>
                <w:b w:val="0"/>
                <w:sz w:val="24"/>
              </w:rPr>
              <w:t>28</w:t>
            </w:r>
          </w:p>
        </w:tc>
        <w:tc>
          <w:tcPr>
            <w:tcW w:w="774" w:type="dxa"/>
            <w:vAlign w:val="center"/>
          </w:tcPr>
          <w:p w14:paraId="10B6EB0D">
            <w:pPr>
              <w:spacing w:before="0" w:after="0" w:line="360" w:lineRule="auto"/>
              <w:jc w:val="both"/>
            </w:pPr>
            <w:r>
              <w:rPr>
                <w:rFonts w:ascii="宋体" w:hAnsi="宋体" w:eastAsia="宋体" w:cs="宋体"/>
                <w:b w:val="0"/>
                <w:sz w:val="24"/>
              </w:rPr>
              <w:t>91</w:t>
            </w:r>
          </w:p>
        </w:tc>
        <w:tc>
          <w:tcPr>
            <w:tcW w:w="774" w:type="dxa"/>
            <w:vAlign w:val="center"/>
          </w:tcPr>
          <w:p w14:paraId="1E3AA0E2">
            <w:pPr>
              <w:spacing w:before="0" w:after="0" w:line="360" w:lineRule="auto"/>
              <w:jc w:val="both"/>
            </w:pPr>
            <w:r>
              <w:rPr>
                <w:rFonts w:ascii="宋体" w:hAnsi="宋体" w:eastAsia="宋体" w:cs="宋体"/>
                <w:b w:val="0"/>
                <w:sz w:val="24"/>
              </w:rPr>
              <w:t>44</w:t>
            </w:r>
          </w:p>
        </w:tc>
        <w:tc>
          <w:tcPr>
            <w:tcW w:w="774" w:type="dxa"/>
            <w:vAlign w:val="center"/>
          </w:tcPr>
          <w:p w14:paraId="69965063">
            <w:pPr>
              <w:spacing w:before="0" w:after="0" w:line="360" w:lineRule="auto"/>
              <w:jc w:val="both"/>
            </w:pPr>
            <w:r>
              <w:rPr>
                <w:rFonts w:ascii="宋体" w:hAnsi="宋体" w:eastAsia="宋体" w:cs="宋体"/>
                <w:b w:val="0"/>
                <w:sz w:val="24"/>
              </w:rPr>
              <w:t>68.1</w:t>
            </w:r>
          </w:p>
        </w:tc>
      </w:tr>
      <w:tr w14:paraId="348F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774" w:type="dxa"/>
            <w:vAlign w:val="center"/>
          </w:tcPr>
          <w:p w14:paraId="132DA23D">
            <w:pPr>
              <w:spacing w:before="0" w:after="0" w:line="360" w:lineRule="auto"/>
              <w:jc w:val="both"/>
            </w:pPr>
            <w:r>
              <w:rPr>
                <w:rFonts w:ascii="宋体" w:hAnsi="宋体" w:eastAsia="宋体" w:cs="宋体"/>
                <w:b w:val="0"/>
                <w:sz w:val="24"/>
              </w:rPr>
              <w:t>收缩距离</w:t>
            </w:r>
          </w:p>
        </w:tc>
        <w:tc>
          <w:tcPr>
            <w:tcW w:w="774" w:type="dxa"/>
            <w:vAlign w:val="center"/>
          </w:tcPr>
          <w:p w14:paraId="3668DFC6">
            <w:pPr>
              <w:spacing w:before="0" w:after="0" w:line="360" w:lineRule="auto"/>
              <w:jc w:val="both"/>
            </w:pPr>
            <w:r>
              <w:rPr>
                <w:rFonts w:ascii="宋体" w:hAnsi="宋体" w:eastAsia="宋体" w:cs="宋体"/>
                <w:b w:val="0"/>
                <w:sz w:val="24"/>
              </w:rPr>
              <w:t>32.95</w:t>
            </w:r>
          </w:p>
        </w:tc>
        <w:tc>
          <w:tcPr>
            <w:tcW w:w="774" w:type="dxa"/>
            <w:vAlign w:val="center"/>
          </w:tcPr>
          <w:p w14:paraId="09B8F7B4">
            <w:pPr>
              <w:spacing w:before="0" w:after="0" w:line="360" w:lineRule="auto"/>
              <w:jc w:val="both"/>
            </w:pPr>
            <w:r>
              <w:rPr>
                <w:rFonts w:ascii="宋体" w:hAnsi="宋体" w:eastAsia="宋体" w:cs="宋体"/>
                <w:b w:val="0"/>
                <w:sz w:val="24"/>
              </w:rPr>
              <w:t>51.90</w:t>
            </w:r>
          </w:p>
        </w:tc>
        <w:tc>
          <w:tcPr>
            <w:tcW w:w="774" w:type="dxa"/>
            <w:vAlign w:val="center"/>
          </w:tcPr>
          <w:p w14:paraId="559A5276">
            <w:pPr>
              <w:spacing w:before="0" w:after="0" w:line="360" w:lineRule="auto"/>
              <w:jc w:val="both"/>
            </w:pPr>
            <w:r>
              <w:rPr>
                <w:rFonts w:ascii="宋体" w:hAnsi="宋体" w:eastAsia="宋体" w:cs="宋体"/>
                <w:b w:val="0"/>
                <w:sz w:val="24"/>
              </w:rPr>
              <w:t>52.68</w:t>
            </w:r>
          </w:p>
        </w:tc>
        <w:tc>
          <w:tcPr>
            <w:tcW w:w="774" w:type="dxa"/>
            <w:vAlign w:val="center"/>
          </w:tcPr>
          <w:p w14:paraId="32B27802">
            <w:pPr>
              <w:spacing w:before="0" w:after="0" w:line="360" w:lineRule="auto"/>
              <w:jc w:val="both"/>
            </w:pPr>
            <w:r>
              <w:rPr>
                <w:rFonts w:ascii="宋体" w:hAnsi="宋体" w:eastAsia="宋体" w:cs="宋体"/>
                <w:b w:val="0"/>
                <w:sz w:val="24"/>
              </w:rPr>
              <w:t>45.91</w:t>
            </w:r>
          </w:p>
        </w:tc>
        <w:tc>
          <w:tcPr>
            <w:tcW w:w="774" w:type="dxa"/>
            <w:vAlign w:val="center"/>
          </w:tcPr>
          <w:p w14:paraId="47F533AA">
            <w:pPr>
              <w:spacing w:before="0" w:after="0" w:line="360" w:lineRule="auto"/>
              <w:jc w:val="both"/>
            </w:pPr>
            <w:r>
              <w:rPr>
                <w:rFonts w:ascii="宋体" w:hAnsi="宋体" w:eastAsia="宋体" w:cs="宋体"/>
                <w:b w:val="0"/>
                <w:sz w:val="24"/>
              </w:rPr>
              <w:t>71.02</w:t>
            </w:r>
          </w:p>
        </w:tc>
        <w:tc>
          <w:tcPr>
            <w:tcW w:w="774" w:type="dxa"/>
            <w:vAlign w:val="center"/>
          </w:tcPr>
          <w:p w14:paraId="286B6863">
            <w:pPr>
              <w:spacing w:before="0" w:after="0" w:line="360" w:lineRule="auto"/>
              <w:jc w:val="both"/>
            </w:pPr>
            <w:r>
              <w:rPr>
                <w:rFonts w:ascii="宋体" w:hAnsi="宋体" w:eastAsia="宋体" w:cs="宋体"/>
                <w:b w:val="0"/>
                <w:sz w:val="24"/>
              </w:rPr>
              <w:t>35.14</w:t>
            </w:r>
          </w:p>
        </w:tc>
        <w:tc>
          <w:tcPr>
            <w:tcW w:w="774" w:type="dxa"/>
            <w:vAlign w:val="center"/>
          </w:tcPr>
          <w:p w14:paraId="1E3CA11F">
            <w:pPr>
              <w:spacing w:before="0" w:after="0" w:line="360" w:lineRule="auto"/>
              <w:jc w:val="both"/>
            </w:pPr>
            <w:r>
              <w:rPr>
                <w:rFonts w:ascii="宋体" w:hAnsi="宋体" w:eastAsia="宋体" w:cs="宋体"/>
                <w:b w:val="0"/>
                <w:sz w:val="24"/>
              </w:rPr>
              <w:t>35.06</w:t>
            </w:r>
          </w:p>
        </w:tc>
        <w:tc>
          <w:tcPr>
            <w:tcW w:w="774" w:type="dxa"/>
            <w:vAlign w:val="center"/>
          </w:tcPr>
          <w:p w14:paraId="165D720D">
            <w:pPr>
              <w:spacing w:before="0" w:after="0" w:line="360" w:lineRule="auto"/>
              <w:jc w:val="both"/>
            </w:pPr>
            <w:r>
              <w:rPr>
                <w:rFonts w:ascii="宋体" w:hAnsi="宋体" w:eastAsia="宋体" w:cs="宋体"/>
                <w:b w:val="0"/>
                <w:sz w:val="24"/>
              </w:rPr>
              <w:t>23.37</w:t>
            </w:r>
          </w:p>
        </w:tc>
        <w:tc>
          <w:tcPr>
            <w:tcW w:w="774" w:type="dxa"/>
            <w:vAlign w:val="center"/>
          </w:tcPr>
          <w:p w14:paraId="50D4FF6A">
            <w:pPr>
              <w:spacing w:before="0" w:after="0" w:line="360" w:lineRule="auto"/>
              <w:jc w:val="both"/>
            </w:pPr>
            <w:r>
              <w:rPr>
                <w:rFonts w:ascii="宋体" w:hAnsi="宋体" w:eastAsia="宋体" w:cs="宋体"/>
                <w:b w:val="0"/>
                <w:sz w:val="24"/>
              </w:rPr>
              <w:t>34.94</w:t>
            </w:r>
          </w:p>
        </w:tc>
        <w:tc>
          <w:tcPr>
            <w:tcW w:w="774" w:type="dxa"/>
            <w:vAlign w:val="center"/>
          </w:tcPr>
          <w:p w14:paraId="26DF7A6F">
            <w:pPr>
              <w:spacing w:before="0" w:after="0" w:line="360" w:lineRule="auto"/>
              <w:jc w:val="both"/>
            </w:pPr>
            <w:r>
              <w:rPr>
                <w:rFonts w:ascii="宋体" w:hAnsi="宋体" w:eastAsia="宋体" w:cs="宋体"/>
                <w:b w:val="0"/>
                <w:sz w:val="24"/>
              </w:rPr>
              <w:t>44.53</w:t>
            </w:r>
          </w:p>
        </w:tc>
        <w:tc>
          <w:tcPr>
            <w:tcW w:w="774" w:type="dxa"/>
            <w:vAlign w:val="center"/>
          </w:tcPr>
          <w:p w14:paraId="5B03689F">
            <w:pPr>
              <w:spacing w:before="0" w:after="0" w:line="360" w:lineRule="auto"/>
              <w:jc w:val="both"/>
            </w:pPr>
            <w:r>
              <w:rPr>
                <w:rFonts w:ascii="宋体" w:hAnsi="宋体" w:eastAsia="宋体" w:cs="宋体"/>
                <w:b w:val="0"/>
                <w:sz w:val="24"/>
              </w:rPr>
              <w:t>42.75</w:t>
            </w:r>
          </w:p>
        </w:tc>
      </w:tr>
    </w:tbl>
    <w:p w14:paraId="088ABD6A"/>
    <w:p w14:paraId="52CF10CB">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ACO的平均最优距离为798.22，相比基本ACO降低了7.79%，是所有单一改进策略中效果最显著的。收敛次数从8.3降至2.0，改善了75.9%。首次迭代距离从1828.54降至840.97，说明2-opt有效提高了每次迭代的解质量。</w:t>
      </w:r>
    </w:p>
    <w:p w14:paraId="0E85ABB3">
      <w:pPr>
        <w:spacing w:before="120" w:after="120" w:line="360" w:lineRule="auto"/>
        <w:jc w:val="left"/>
      </w:pPr>
      <w:r>
        <w:rPr>
          <w:rFonts w:ascii="黑体" w:hAnsi="黑体" w:eastAsia="黑体" w:cs="黑体"/>
          <w:b/>
          <w:sz w:val="30"/>
        </w:rPr>
        <w:t>5.3.5 混合算法实验结果</w:t>
      </w:r>
    </w:p>
    <w:p w14:paraId="204F6760">
      <w:pPr>
        <w:spacing w:before="0" w:after="0" w:line="360" w:lineRule="auto"/>
        <w:ind w:firstLine="480"/>
        <w:jc w:val="both"/>
      </w:pPr>
      <w:r>
        <w:rPr>
          <w:rFonts w:ascii="宋体" w:hAnsi="宋体" w:eastAsia="宋体" w:cs="宋体"/>
          <w:b w:val="0"/>
          <w:sz w:val="24"/>
        </w:rPr>
        <w:t>自适应参数 + 遗传算法 + 2-opt的全融合算法实验结果如下：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74"/>
        <w:gridCol w:w="774"/>
        <w:gridCol w:w="774"/>
        <w:gridCol w:w="774"/>
        <w:gridCol w:w="774"/>
        <w:gridCol w:w="774"/>
        <w:gridCol w:w="774"/>
        <w:gridCol w:w="774"/>
        <w:gridCol w:w="774"/>
        <w:gridCol w:w="774"/>
        <w:gridCol w:w="774"/>
      </w:tblGrid>
      <w:tr w14:paraId="77B2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shd w:val="clear" w:color="auto" w:fill="EDEDED"/>
            <w:vAlign w:val="center"/>
          </w:tcPr>
          <w:p w14:paraId="0F0BAB9C">
            <w:pPr>
              <w:spacing w:before="0" w:after="0" w:line="360" w:lineRule="auto"/>
              <w:jc w:val="center"/>
            </w:pPr>
            <w:r>
              <w:rPr>
                <w:rFonts w:ascii="宋体" w:hAnsi="宋体" w:eastAsia="宋体" w:cs="宋体"/>
                <w:b/>
                <w:sz w:val="24"/>
              </w:rPr>
              <w:t>指标</w:t>
            </w:r>
          </w:p>
        </w:tc>
        <w:tc>
          <w:tcPr>
            <w:tcW w:w="774" w:type="dxa"/>
            <w:shd w:val="clear" w:color="auto" w:fill="EDEDED"/>
            <w:vAlign w:val="center"/>
          </w:tcPr>
          <w:p w14:paraId="37C9E87E">
            <w:pPr>
              <w:spacing w:before="0" w:after="0" w:line="360" w:lineRule="auto"/>
              <w:jc w:val="center"/>
            </w:pPr>
            <w:r>
              <w:rPr>
                <w:rFonts w:ascii="宋体" w:hAnsi="宋体" w:eastAsia="宋体" w:cs="宋体"/>
                <w:b/>
                <w:sz w:val="24"/>
              </w:rPr>
              <w:t>1</w:t>
            </w:r>
          </w:p>
        </w:tc>
        <w:tc>
          <w:tcPr>
            <w:tcW w:w="774" w:type="dxa"/>
            <w:shd w:val="clear" w:color="auto" w:fill="EDEDED"/>
            <w:vAlign w:val="center"/>
          </w:tcPr>
          <w:p w14:paraId="47DD1538">
            <w:pPr>
              <w:spacing w:before="0" w:after="0" w:line="360" w:lineRule="auto"/>
              <w:jc w:val="center"/>
            </w:pPr>
            <w:r>
              <w:rPr>
                <w:rFonts w:ascii="宋体" w:hAnsi="宋体" w:eastAsia="宋体" w:cs="宋体"/>
                <w:b/>
                <w:sz w:val="24"/>
              </w:rPr>
              <w:t>2</w:t>
            </w:r>
          </w:p>
        </w:tc>
        <w:tc>
          <w:tcPr>
            <w:tcW w:w="774" w:type="dxa"/>
            <w:shd w:val="clear" w:color="auto" w:fill="EDEDED"/>
            <w:vAlign w:val="center"/>
          </w:tcPr>
          <w:p w14:paraId="37A9B5E4">
            <w:pPr>
              <w:spacing w:before="0" w:after="0" w:line="360" w:lineRule="auto"/>
              <w:jc w:val="center"/>
            </w:pPr>
            <w:r>
              <w:rPr>
                <w:rFonts w:ascii="宋体" w:hAnsi="宋体" w:eastAsia="宋体" w:cs="宋体"/>
                <w:b/>
                <w:sz w:val="24"/>
              </w:rPr>
              <w:t>3</w:t>
            </w:r>
          </w:p>
        </w:tc>
        <w:tc>
          <w:tcPr>
            <w:tcW w:w="774" w:type="dxa"/>
            <w:shd w:val="clear" w:color="auto" w:fill="EDEDED"/>
            <w:vAlign w:val="center"/>
          </w:tcPr>
          <w:p w14:paraId="579682E2">
            <w:pPr>
              <w:spacing w:before="0" w:after="0" w:line="360" w:lineRule="auto"/>
              <w:jc w:val="center"/>
            </w:pPr>
            <w:r>
              <w:rPr>
                <w:rFonts w:ascii="宋体" w:hAnsi="宋体" w:eastAsia="宋体" w:cs="宋体"/>
                <w:b/>
                <w:sz w:val="24"/>
              </w:rPr>
              <w:t>4</w:t>
            </w:r>
          </w:p>
        </w:tc>
        <w:tc>
          <w:tcPr>
            <w:tcW w:w="774" w:type="dxa"/>
            <w:shd w:val="clear" w:color="auto" w:fill="EDEDED"/>
            <w:vAlign w:val="center"/>
          </w:tcPr>
          <w:p w14:paraId="5230CCF3">
            <w:pPr>
              <w:spacing w:before="0" w:after="0" w:line="360" w:lineRule="auto"/>
              <w:jc w:val="center"/>
            </w:pPr>
            <w:r>
              <w:rPr>
                <w:rFonts w:ascii="宋体" w:hAnsi="宋体" w:eastAsia="宋体" w:cs="宋体"/>
                <w:b/>
                <w:sz w:val="24"/>
              </w:rPr>
              <w:t>5</w:t>
            </w:r>
          </w:p>
        </w:tc>
        <w:tc>
          <w:tcPr>
            <w:tcW w:w="774" w:type="dxa"/>
            <w:shd w:val="clear" w:color="auto" w:fill="EDEDED"/>
            <w:vAlign w:val="center"/>
          </w:tcPr>
          <w:p w14:paraId="46EAD056">
            <w:pPr>
              <w:spacing w:before="0" w:after="0" w:line="360" w:lineRule="auto"/>
              <w:jc w:val="center"/>
            </w:pPr>
            <w:r>
              <w:rPr>
                <w:rFonts w:ascii="宋体" w:hAnsi="宋体" w:eastAsia="宋体" w:cs="宋体"/>
                <w:b/>
                <w:sz w:val="24"/>
              </w:rPr>
              <w:t>6</w:t>
            </w:r>
          </w:p>
        </w:tc>
        <w:tc>
          <w:tcPr>
            <w:tcW w:w="774" w:type="dxa"/>
            <w:shd w:val="clear" w:color="auto" w:fill="EDEDED"/>
            <w:vAlign w:val="center"/>
          </w:tcPr>
          <w:p w14:paraId="728182B5">
            <w:pPr>
              <w:spacing w:before="0" w:after="0" w:line="360" w:lineRule="auto"/>
              <w:jc w:val="center"/>
            </w:pPr>
            <w:r>
              <w:rPr>
                <w:rFonts w:ascii="宋体" w:hAnsi="宋体" w:eastAsia="宋体" w:cs="宋体"/>
                <w:b/>
                <w:sz w:val="24"/>
              </w:rPr>
              <w:t>7</w:t>
            </w:r>
          </w:p>
        </w:tc>
        <w:tc>
          <w:tcPr>
            <w:tcW w:w="774" w:type="dxa"/>
            <w:shd w:val="clear" w:color="auto" w:fill="EDEDED"/>
            <w:vAlign w:val="center"/>
          </w:tcPr>
          <w:p w14:paraId="6F23B266">
            <w:pPr>
              <w:spacing w:before="0" w:after="0" w:line="360" w:lineRule="auto"/>
              <w:jc w:val="center"/>
            </w:pPr>
            <w:r>
              <w:rPr>
                <w:rFonts w:ascii="宋体" w:hAnsi="宋体" w:eastAsia="宋体" w:cs="宋体"/>
                <w:b/>
                <w:sz w:val="24"/>
              </w:rPr>
              <w:t>8</w:t>
            </w:r>
          </w:p>
        </w:tc>
        <w:tc>
          <w:tcPr>
            <w:tcW w:w="774" w:type="dxa"/>
            <w:shd w:val="clear" w:color="auto" w:fill="EDEDED"/>
            <w:vAlign w:val="center"/>
          </w:tcPr>
          <w:p w14:paraId="2781666C">
            <w:pPr>
              <w:spacing w:before="0" w:after="0" w:line="360" w:lineRule="auto"/>
              <w:jc w:val="center"/>
            </w:pPr>
            <w:r>
              <w:rPr>
                <w:rFonts w:ascii="宋体" w:hAnsi="宋体" w:eastAsia="宋体" w:cs="宋体"/>
                <w:b/>
                <w:sz w:val="24"/>
              </w:rPr>
              <w:t>9</w:t>
            </w:r>
          </w:p>
        </w:tc>
        <w:tc>
          <w:tcPr>
            <w:tcW w:w="774" w:type="dxa"/>
            <w:shd w:val="clear" w:color="auto" w:fill="EDEDED"/>
            <w:vAlign w:val="center"/>
          </w:tcPr>
          <w:p w14:paraId="74E35E6F">
            <w:pPr>
              <w:spacing w:before="0" w:after="0" w:line="360" w:lineRule="auto"/>
              <w:jc w:val="center"/>
            </w:pPr>
            <w:r>
              <w:rPr>
                <w:rFonts w:ascii="宋体" w:hAnsi="宋体" w:eastAsia="宋体" w:cs="宋体"/>
                <w:b/>
                <w:sz w:val="24"/>
              </w:rPr>
              <w:t>10</w:t>
            </w:r>
          </w:p>
        </w:tc>
        <w:tc>
          <w:tcPr>
            <w:tcW w:w="774" w:type="dxa"/>
            <w:shd w:val="clear" w:color="auto" w:fill="EDEDED"/>
            <w:vAlign w:val="center"/>
          </w:tcPr>
          <w:p w14:paraId="3CCDC454">
            <w:pPr>
              <w:spacing w:before="0" w:after="0" w:line="360" w:lineRule="auto"/>
              <w:jc w:val="center"/>
            </w:pPr>
            <w:r>
              <w:rPr>
                <w:rFonts w:ascii="宋体" w:hAnsi="宋体" w:eastAsia="宋体" w:cs="宋体"/>
                <w:b/>
                <w:sz w:val="24"/>
              </w:rPr>
              <w:t>平均值</w:t>
            </w:r>
          </w:p>
        </w:tc>
      </w:tr>
      <w:tr w14:paraId="0F97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6CB0C343">
            <w:pPr>
              <w:spacing w:before="0" w:after="0" w:line="360" w:lineRule="auto"/>
              <w:jc w:val="both"/>
            </w:pPr>
            <w:r>
              <w:rPr>
                <w:rFonts w:ascii="宋体" w:hAnsi="宋体" w:eastAsia="宋体" w:cs="宋体"/>
                <w:b w:val="0"/>
                <w:sz w:val="24"/>
              </w:rPr>
              <w:t>最优距离</w:t>
            </w:r>
          </w:p>
        </w:tc>
        <w:tc>
          <w:tcPr>
            <w:tcW w:w="774" w:type="dxa"/>
            <w:vAlign w:val="center"/>
          </w:tcPr>
          <w:p w14:paraId="270E2D8E">
            <w:pPr>
              <w:spacing w:before="0" w:after="0" w:line="360" w:lineRule="auto"/>
              <w:jc w:val="both"/>
            </w:pPr>
            <w:r>
              <w:rPr>
                <w:rFonts w:ascii="宋体" w:hAnsi="宋体" w:eastAsia="宋体" w:cs="宋体"/>
                <w:b w:val="0"/>
                <w:sz w:val="24"/>
              </w:rPr>
              <w:t>793.57</w:t>
            </w:r>
          </w:p>
        </w:tc>
        <w:tc>
          <w:tcPr>
            <w:tcW w:w="774" w:type="dxa"/>
            <w:vAlign w:val="center"/>
          </w:tcPr>
          <w:p w14:paraId="2CC857D3">
            <w:pPr>
              <w:spacing w:before="0" w:after="0" w:line="360" w:lineRule="auto"/>
              <w:jc w:val="both"/>
            </w:pPr>
            <w:r>
              <w:rPr>
                <w:rFonts w:ascii="宋体" w:hAnsi="宋体" w:eastAsia="宋体" w:cs="宋体"/>
                <w:b w:val="0"/>
                <w:sz w:val="24"/>
              </w:rPr>
              <w:t>792.48</w:t>
            </w:r>
          </w:p>
        </w:tc>
        <w:tc>
          <w:tcPr>
            <w:tcW w:w="774" w:type="dxa"/>
            <w:vAlign w:val="center"/>
          </w:tcPr>
          <w:p w14:paraId="7B66161A">
            <w:pPr>
              <w:spacing w:before="0" w:after="0" w:line="360" w:lineRule="auto"/>
              <w:jc w:val="both"/>
            </w:pPr>
            <w:r>
              <w:rPr>
                <w:rFonts w:ascii="宋体" w:hAnsi="宋体" w:eastAsia="宋体" w:cs="宋体"/>
                <w:b w:val="0"/>
                <w:sz w:val="24"/>
              </w:rPr>
              <w:t>795.87</w:t>
            </w:r>
          </w:p>
        </w:tc>
        <w:tc>
          <w:tcPr>
            <w:tcW w:w="774" w:type="dxa"/>
            <w:vAlign w:val="center"/>
          </w:tcPr>
          <w:p w14:paraId="19D14ED1">
            <w:pPr>
              <w:spacing w:before="0" w:after="0" w:line="360" w:lineRule="auto"/>
              <w:jc w:val="both"/>
            </w:pPr>
            <w:r>
              <w:rPr>
                <w:rFonts w:ascii="宋体" w:hAnsi="宋体" w:eastAsia="宋体" w:cs="宋体"/>
                <w:b w:val="0"/>
                <w:sz w:val="24"/>
              </w:rPr>
              <w:t>794.99</w:t>
            </w:r>
          </w:p>
        </w:tc>
        <w:tc>
          <w:tcPr>
            <w:tcW w:w="774" w:type="dxa"/>
            <w:vAlign w:val="center"/>
          </w:tcPr>
          <w:p w14:paraId="349E4E45">
            <w:pPr>
              <w:spacing w:before="0" w:after="0" w:line="360" w:lineRule="auto"/>
              <w:jc w:val="both"/>
            </w:pPr>
            <w:r>
              <w:rPr>
                <w:rFonts w:ascii="宋体" w:hAnsi="宋体" w:eastAsia="宋体" w:cs="宋体"/>
                <w:b w:val="0"/>
                <w:sz w:val="24"/>
              </w:rPr>
              <w:t>798.64</w:t>
            </w:r>
          </w:p>
        </w:tc>
        <w:tc>
          <w:tcPr>
            <w:tcW w:w="774" w:type="dxa"/>
            <w:vAlign w:val="center"/>
          </w:tcPr>
          <w:p w14:paraId="0EA7BD48">
            <w:pPr>
              <w:spacing w:before="0" w:after="0" w:line="360" w:lineRule="auto"/>
              <w:jc w:val="both"/>
            </w:pPr>
            <w:r>
              <w:rPr>
                <w:rFonts w:ascii="宋体" w:hAnsi="宋体" w:eastAsia="宋体" w:cs="宋体"/>
                <w:b w:val="0"/>
                <w:sz w:val="24"/>
              </w:rPr>
              <w:t>804.19</w:t>
            </w:r>
          </w:p>
        </w:tc>
        <w:tc>
          <w:tcPr>
            <w:tcW w:w="774" w:type="dxa"/>
            <w:vAlign w:val="center"/>
          </w:tcPr>
          <w:p w14:paraId="35D8C8D5">
            <w:pPr>
              <w:spacing w:before="0" w:after="0" w:line="360" w:lineRule="auto"/>
              <w:jc w:val="both"/>
            </w:pPr>
            <w:r>
              <w:rPr>
                <w:rFonts w:ascii="宋体" w:hAnsi="宋体" w:eastAsia="宋体" w:cs="宋体"/>
                <w:b w:val="0"/>
                <w:sz w:val="24"/>
              </w:rPr>
              <w:t>795.96</w:t>
            </w:r>
          </w:p>
        </w:tc>
        <w:tc>
          <w:tcPr>
            <w:tcW w:w="774" w:type="dxa"/>
            <w:vAlign w:val="center"/>
          </w:tcPr>
          <w:p w14:paraId="15C13452">
            <w:pPr>
              <w:spacing w:before="0" w:after="0" w:line="360" w:lineRule="auto"/>
              <w:jc w:val="both"/>
            </w:pPr>
            <w:r>
              <w:rPr>
                <w:rFonts w:ascii="宋体" w:hAnsi="宋体" w:eastAsia="宋体" w:cs="宋体"/>
                <w:b w:val="0"/>
                <w:sz w:val="24"/>
              </w:rPr>
              <w:t>792.75</w:t>
            </w:r>
          </w:p>
        </w:tc>
        <w:tc>
          <w:tcPr>
            <w:tcW w:w="774" w:type="dxa"/>
            <w:vAlign w:val="center"/>
          </w:tcPr>
          <w:p w14:paraId="5275AE84">
            <w:pPr>
              <w:spacing w:before="0" w:after="0" w:line="360" w:lineRule="auto"/>
              <w:jc w:val="both"/>
            </w:pPr>
            <w:r>
              <w:rPr>
                <w:rFonts w:ascii="宋体" w:hAnsi="宋体" w:eastAsia="宋体" w:cs="宋体"/>
                <w:b w:val="0"/>
                <w:sz w:val="24"/>
              </w:rPr>
              <w:t>805.98</w:t>
            </w:r>
          </w:p>
        </w:tc>
        <w:tc>
          <w:tcPr>
            <w:tcW w:w="774" w:type="dxa"/>
            <w:vAlign w:val="center"/>
          </w:tcPr>
          <w:p w14:paraId="7C89D5E6">
            <w:pPr>
              <w:spacing w:before="0" w:after="0" w:line="360" w:lineRule="auto"/>
              <w:jc w:val="both"/>
            </w:pPr>
            <w:r>
              <w:rPr>
                <w:rFonts w:ascii="宋体" w:hAnsi="宋体" w:eastAsia="宋体" w:cs="宋体"/>
                <w:b w:val="0"/>
                <w:sz w:val="24"/>
              </w:rPr>
              <w:t>800.09</w:t>
            </w:r>
          </w:p>
        </w:tc>
        <w:tc>
          <w:tcPr>
            <w:tcW w:w="774" w:type="dxa"/>
            <w:vAlign w:val="center"/>
          </w:tcPr>
          <w:p w14:paraId="0AB542CF">
            <w:pPr>
              <w:spacing w:before="0" w:after="0" w:line="360" w:lineRule="auto"/>
              <w:jc w:val="both"/>
            </w:pPr>
            <w:r>
              <w:rPr>
                <w:rFonts w:ascii="宋体" w:hAnsi="宋体" w:eastAsia="宋体" w:cs="宋体"/>
                <w:b w:val="0"/>
                <w:sz w:val="24"/>
              </w:rPr>
              <w:t>797.45</w:t>
            </w:r>
          </w:p>
        </w:tc>
      </w:tr>
      <w:tr w14:paraId="452E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5D112B6B">
            <w:pPr>
              <w:spacing w:before="0" w:after="0" w:line="360" w:lineRule="auto"/>
              <w:jc w:val="both"/>
            </w:pPr>
            <w:r>
              <w:rPr>
                <w:rFonts w:ascii="宋体" w:hAnsi="宋体" w:eastAsia="宋体" w:cs="宋体"/>
                <w:b w:val="0"/>
                <w:sz w:val="24"/>
              </w:rPr>
              <w:t>运行时间(s)</w:t>
            </w:r>
          </w:p>
        </w:tc>
        <w:tc>
          <w:tcPr>
            <w:tcW w:w="774" w:type="dxa"/>
            <w:vAlign w:val="center"/>
          </w:tcPr>
          <w:p w14:paraId="09B0584F">
            <w:pPr>
              <w:spacing w:before="0" w:after="0" w:line="360" w:lineRule="auto"/>
              <w:jc w:val="both"/>
            </w:pPr>
            <w:r>
              <w:rPr>
                <w:rFonts w:ascii="宋体" w:hAnsi="宋体" w:eastAsia="宋体" w:cs="宋体"/>
                <w:b w:val="0"/>
                <w:sz w:val="24"/>
              </w:rPr>
              <w:t>38.75</w:t>
            </w:r>
          </w:p>
        </w:tc>
        <w:tc>
          <w:tcPr>
            <w:tcW w:w="774" w:type="dxa"/>
            <w:vAlign w:val="center"/>
          </w:tcPr>
          <w:p w14:paraId="4085B009">
            <w:pPr>
              <w:spacing w:before="0" w:after="0" w:line="360" w:lineRule="auto"/>
              <w:jc w:val="both"/>
            </w:pPr>
            <w:r>
              <w:rPr>
                <w:rFonts w:ascii="宋体" w:hAnsi="宋体" w:eastAsia="宋体" w:cs="宋体"/>
                <w:b w:val="0"/>
                <w:sz w:val="24"/>
              </w:rPr>
              <w:t>38.56</w:t>
            </w:r>
          </w:p>
        </w:tc>
        <w:tc>
          <w:tcPr>
            <w:tcW w:w="774" w:type="dxa"/>
            <w:vAlign w:val="center"/>
          </w:tcPr>
          <w:p w14:paraId="4696362E">
            <w:pPr>
              <w:spacing w:before="0" w:after="0" w:line="360" w:lineRule="auto"/>
              <w:jc w:val="both"/>
            </w:pPr>
            <w:r>
              <w:rPr>
                <w:rFonts w:ascii="宋体" w:hAnsi="宋体" w:eastAsia="宋体" w:cs="宋体"/>
                <w:b w:val="0"/>
                <w:sz w:val="24"/>
              </w:rPr>
              <w:t>41.12</w:t>
            </w:r>
          </w:p>
        </w:tc>
        <w:tc>
          <w:tcPr>
            <w:tcW w:w="774" w:type="dxa"/>
            <w:vAlign w:val="center"/>
          </w:tcPr>
          <w:p w14:paraId="6793A4F9">
            <w:pPr>
              <w:spacing w:before="0" w:after="0" w:line="360" w:lineRule="auto"/>
              <w:jc w:val="both"/>
            </w:pPr>
            <w:r>
              <w:rPr>
                <w:rFonts w:ascii="宋体" w:hAnsi="宋体" w:eastAsia="宋体" w:cs="宋体"/>
                <w:b w:val="0"/>
                <w:sz w:val="24"/>
              </w:rPr>
              <w:t>39.63</w:t>
            </w:r>
          </w:p>
        </w:tc>
        <w:tc>
          <w:tcPr>
            <w:tcW w:w="774" w:type="dxa"/>
            <w:vAlign w:val="center"/>
          </w:tcPr>
          <w:p w14:paraId="65DB820E">
            <w:pPr>
              <w:spacing w:before="0" w:after="0" w:line="360" w:lineRule="auto"/>
              <w:jc w:val="both"/>
            </w:pPr>
            <w:r>
              <w:rPr>
                <w:rFonts w:ascii="宋体" w:hAnsi="宋体" w:eastAsia="宋体" w:cs="宋体"/>
                <w:b w:val="0"/>
                <w:sz w:val="24"/>
              </w:rPr>
              <w:t>39.60</w:t>
            </w:r>
          </w:p>
        </w:tc>
        <w:tc>
          <w:tcPr>
            <w:tcW w:w="774" w:type="dxa"/>
            <w:vAlign w:val="center"/>
          </w:tcPr>
          <w:p w14:paraId="6D7CA40C">
            <w:pPr>
              <w:spacing w:before="0" w:after="0" w:line="360" w:lineRule="auto"/>
              <w:jc w:val="both"/>
            </w:pPr>
            <w:r>
              <w:rPr>
                <w:rFonts w:ascii="宋体" w:hAnsi="宋体" w:eastAsia="宋体" w:cs="宋体"/>
                <w:b w:val="0"/>
                <w:sz w:val="24"/>
              </w:rPr>
              <w:t>39.23</w:t>
            </w:r>
          </w:p>
        </w:tc>
        <w:tc>
          <w:tcPr>
            <w:tcW w:w="774" w:type="dxa"/>
            <w:vAlign w:val="center"/>
          </w:tcPr>
          <w:p w14:paraId="125947CC">
            <w:pPr>
              <w:spacing w:before="0" w:after="0" w:line="360" w:lineRule="auto"/>
              <w:jc w:val="both"/>
            </w:pPr>
            <w:r>
              <w:rPr>
                <w:rFonts w:ascii="宋体" w:hAnsi="宋体" w:eastAsia="宋体" w:cs="宋体"/>
                <w:b w:val="0"/>
                <w:sz w:val="24"/>
              </w:rPr>
              <w:t>40.59</w:t>
            </w:r>
          </w:p>
        </w:tc>
        <w:tc>
          <w:tcPr>
            <w:tcW w:w="774" w:type="dxa"/>
            <w:vAlign w:val="center"/>
          </w:tcPr>
          <w:p w14:paraId="43C22840">
            <w:pPr>
              <w:spacing w:before="0" w:after="0" w:line="360" w:lineRule="auto"/>
              <w:jc w:val="both"/>
            </w:pPr>
            <w:r>
              <w:rPr>
                <w:rFonts w:ascii="宋体" w:hAnsi="宋体" w:eastAsia="宋体" w:cs="宋体"/>
                <w:b w:val="0"/>
                <w:sz w:val="24"/>
              </w:rPr>
              <w:t>39.69</w:t>
            </w:r>
          </w:p>
        </w:tc>
        <w:tc>
          <w:tcPr>
            <w:tcW w:w="774" w:type="dxa"/>
            <w:vAlign w:val="center"/>
          </w:tcPr>
          <w:p w14:paraId="79FAF097">
            <w:pPr>
              <w:spacing w:before="0" w:after="0" w:line="360" w:lineRule="auto"/>
              <w:jc w:val="both"/>
            </w:pPr>
            <w:r>
              <w:rPr>
                <w:rFonts w:ascii="宋体" w:hAnsi="宋体" w:eastAsia="宋体" w:cs="宋体"/>
                <w:b w:val="0"/>
                <w:sz w:val="24"/>
              </w:rPr>
              <w:t>40.45</w:t>
            </w:r>
          </w:p>
        </w:tc>
        <w:tc>
          <w:tcPr>
            <w:tcW w:w="774" w:type="dxa"/>
            <w:vAlign w:val="center"/>
          </w:tcPr>
          <w:p w14:paraId="2A81150F">
            <w:pPr>
              <w:spacing w:before="0" w:after="0" w:line="360" w:lineRule="auto"/>
              <w:jc w:val="both"/>
            </w:pPr>
            <w:r>
              <w:rPr>
                <w:rFonts w:ascii="宋体" w:hAnsi="宋体" w:eastAsia="宋体" w:cs="宋体"/>
                <w:b w:val="0"/>
                <w:sz w:val="24"/>
              </w:rPr>
              <w:t>39.51</w:t>
            </w:r>
          </w:p>
        </w:tc>
        <w:tc>
          <w:tcPr>
            <w:tcW w:w="774" w:type="dxa"/>
            <w:vAlign w:val="center"/>
          </w:tcPr>
          <w:p w14:paraId="1ED353F9">
            <w:pPr>
              <w:spacing w:before="0" w:after="0" w:line="360" w:lineRule="auto"/>
              <w:jc w:val="both"/>
            </w:pPr>
            <w:r>
              <w:rPr>
                <w:rFonts w:ascii="宋体" w:hAnsi="宋体" w:eastAsia="宋体" w:cs="宋体"/>
                <w:b w:val="0"/>
                <w:sz w:val="24"/>
              </w:rPr>
              <w:t>39.71</w:t>
            </w:r>
          </w:p>
        </w:tc>
      </w:tr>
      <w:tr w14:paraId="2458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76F98531">
            <w:pPr>
              <w:spacing w:before="0" w:after="0" w:line="360" w:lineRule="auto"/>
              <w:jc w:val="both"/>
            </w:pPr>
            <w:r>
              <w:rPr>
                <w:rFonts w:ascii="宋体" w:hAnsi="宋体" w:eastAsia="宋体" w:cs="宋体"/>
                <w:b w:val="0"/>
                <w:sz w:val="24"/>
              </w:rPr>
              <w:t>收敛次数</w:t>
            </w:r>
          </w:p>
        </w:tc>
        <w:tc>
          <w:tcPr>
            <w:tcW w:w="774" w:type="dxa"/>
            <w:vAlign w:val="center"/>
          </w:tcPr>
          <w:p w14:paraId="55AF334D">
            <w:pPr>
              <w:spacing w:before="0" w:after="0" w:line="360" w:lineRule="auto"/>
              <w:jc w:val="both"/>
            </w:pPr>
            <w:r>
              <w:rPr>
                <w:rFonts w:ascii="宋体" w:hAnsi="宋体" w:eastAsia="宋体" w:cs="宋体"/>
                <w:b w:val="0"/>
                <w:sz w:val="24"/>
              </w:rPr>
              <w:t>2</w:t>
            </w:r>
          </w:p>
        </w:tc>
        <w:tc>
          <w:tcPr>
            <w:tcW w:w="774" w:type="dxa"/>
            <w:vAlign w:val="center"/>
          </w:tcPr>
          <w:p w14:paraId="681F7266">
            <w:pPr>
              <w:spacing w:before="0" w:after="0" w:line="360" w:lineRule="auto"/>
              <w:jc w:val="both"/>
            </w:pPr>
            <w:r>
              <w:rPr>
                <w:rFonts w:ascii="宋体" w:hAnsi="宋体" w:eastAsia="宋体" w:cs="宋体"/>
                <w:b w:val="0"/>
                <w:sz w:val="24"/>
              </w:rPr>
              <w:t>2</w:t>
            </w:r>
          </w:p>
        </w:tc>
        <w:tc>
          <w:tcPr>
            <w:tcW w:w="774" w:type="dxa"/>
            <w:vAlign w:val="center"/>
          </w:tcPr>
          <w:p w14:paraId="7E9BD74E">
            <w:pPr>
              <w:spacing w:before="0" w:after="0" w:line="360" w:lineRule="auto"/>
              <w:jc w:val="both"/>
            </w:pPr>
            <w:r>
              <w:rPr>
                <w:rFonts w:ascii="宋体" w:hAnsi="宋体" w:eastAsia="宋体" w:cs="宋体"/>
                <w:b w:val="0"/>
                <w:sz w:val="24"/>
              </w:rPr>
              <w:t>1</w:t>
            </w:r>
          </w:p>
        </w:tc>
        <w:tc>
          <w:tcPr>
            <w:tcW w:w="774" w:type="dxa"/>
            <w:vAlign w:val="center"/>
          </w:tcPr>
          <w:p w14:paraId="706E40DA">
            <w:pPr>
              <w:spacing w:before="0" w:after="0" w:line="360" w:lineRule="auto"/>
              <w:jc w:val="both"/>
            </w:pPr>
            <w:r>
              <w:rPr>
                <w:rFonts w:ascii="宋体" w:hAnsi="宋体" w:eastAsia="宋体" w:cs="宋体"/>
                <w:b w:val="0"/>
                <w:sz w:val="24"/>
              </w:rPr>
              <w:t>1</w:t>
            </w:r>
          </w:p>
        </w:tc>
        <w:tc>
          <w:tcPr>
            <w:tcW w:w="774" w:type="dxa"/>
            <w:vAlign w:val="center"/>
          </w:tcPr>
          <w:p w14:paraId="339D0A32">
            <w:pPr>
              <w:spacing w:before="0" w:after="0" w:line="360" w:lineRule="auto"/>
              <w:jc w:val="both"/>
            </w:pPr>
            <w:r>
              <w:rPr>
                <w:rFonts w:ascii="宋体" w:hAnsi="宋体" w:eastAsia="宋体" w:cs="宋体"/>
                <w:b w:val="0"/>
                <w:sz w:val="24"/>
              </w:rPr>
              <w:t>4</w:t>
            </w:r>
          </w:p>
        </w:tc>
        <w:tc>
          <w:tcPr>
            <w:tcW w:w="774" w:type="dxa"/>
            <w:vAlign w:val="center"/>
          </w:tcPr>
          <w:p w14:paraId="0F66AC34">
            <w:pPr>
              <w:spacing w:before="0" w:after="0" w:line="360" w:lineRule="auto"/>
              <w:jc w:val="both"/>
            </w:pPr>
            <w:r>
              <w:rPr>
                <w:rFonts w:ascii="宋体" w:hAnsi="宋体" w:eastAsia="宋体" w:cs="宋体"/>
                <w:b w:val="0"/>
                <w:sz w:val="24"/>
              </w:rPr>
              <w:t>5</w:t>
            </w:r>
          </w:p>
        </w:tc>
        <w:tc>
          <w:tcPr>
            <w:tcW w:w="774" w:type="dxa"/>
            <w:vAlign w:val="center"/>
          </w:tcPr>
          <w:p w14:paraId="3DD9DE3B">
            <w:pPr>
              <w:spacing w:before="0" w:after="0" w:line="360" w:lineRule="auto"/>
              <w:jc w:val="both"/>
            </w:pPr>
            <w:r>
              <w:rPr>
                <w:rFonts w:ascii="宋体" w:hAnsi="宋体" w:eastAsia="宋体" w:cs="宋体"/>
                <w:b w:val="0"/>
                <w:sz w:val="24"/>
              </w:rPr>
              <w:t>3</w:t>
            </w:r>
          </w:p>
        </w:tc>
        <w:tc>
          <w:tcPr>
            <w:tcW w:w="774" w:type="dxa"/>
            <w:vAlign w:val="center"/>
          </w:tcPr>
          <w:p w14:paraId="6908D92B">
            <w:pPr>
              <w:spacing w:before="0" w:after="0" w:line="360" w:lineRule="auto"/>
              <w:jc w:val="both"/>
            </w:pPr>
            <w:r>
              <w:rPr>
                <w:rFonts w:ascii="宋体" w:hAnsi="宋体" w:eastAsia="宋体" w:cs="宋体"/>
                <w:b w:val="0"/>
                <w:sz w:val="24"/>
              </w:rPr>
              <w:t>1</w:t>
            </w:r>
          </w:p>
        </w:tc>
        <w:tc>
          <w:tcPr>
            <w:tcW w:w="774" w:type="dxa"/>
            <w:vAlign w:val="center"/>
          </w:tcPr>
          <w:p w14:paraId="0C914513">
            <w:pPr>
              <w:spacing w:before="0" w:after="0" w:line="360" w:lineRule="auto"/>
              <w:jc w:val="both"/>
            </w:pPr>
            <w:r>
              <w:rPr>
                <w:rFonts w:ascii="宋体" w:hAnsi="宋体" w:eastAsia="宋体" w:cs="宋体"/>
                <w:b w:val="0"/>
                <w:sz w:val="24"/>
              </w:rPr>
              <w:t>1</w:t>
            </w:r>
          </w:p>
        </w:tc>
        <w:tc>
          <w:tcPr>
            <w:tcW w:w="774" w:type="dxa"/>
            <w:vAlign w:val="center"/>
          </w:tcPr>
          <w:p w14:paraId="06D59B9A">
            <w:pPr>
              <w:spacing w:before="0" w:after="0" w:line="360" w:lineRule="auto"/>
              <w:jc w:val="both"/>
            </w:pPr>
            <w:r>
              <w:rPr>
                <w:rFonts w:ascii="宋体" w:hAnsi="宋体" w:eastAsia="宋体" w:cs="宋体"/>
                <w:b w:val="0"/>
                <w:sz w:val="24"/>
              </w:rPr>
              <w:t>1</w:t>
            </w:r>
          </w:p>
        </w:tc>
        <w:tc>
          <w:tcPr>
            <w:tcW w:w="774" w:type="dxa"/>
            <w:vAlign w:val="center"/>
          </w:tcPr>
          <w:p w14:paraId="12854208">
            <w:pPr>
              <w:spacing w:before="0" w:after="0" w:line="360" w:lineRule="auto"/>
              <w:jc w:val="both"/>
            </w:pPr>
            <w:r>
              <w:rPr>
                <w:rFonts w:ascii="宋体" w:hAnsi="宋体" w:eastAsia="宋体" w:cs="宋体"/>
                <w:b w:val="0"/>
                <w:sz w:val="24"/>
              </w:rPr>
              <w:t>2.1</w:t>
            </w:r>
          </w:p>
        </w:tc>
      </w:tr>
      <w:tr w14:paraId="7EF7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20791AF9">
            <w:pPr>
              <w:spacing w:before="0" w:after="0" w:line="360" w:lineRule="auto"/>
              <w:jc w:val="both"/>
            </w:pPr>
            <w:r>
              <w:rPr>
                <w:rFonts w:ascii="宋体" w:hAnsi="宋体" w:eastAsia="宋体" w:cs="宋体"/>
                <w:b w:val="0"/>
                <w:sz w:val="24"/>
              </w:rPr>
              <w:t>首次迭代距离</w:t>
            </w:r>
          </w:p>
        </w:tc>
        <w:tc>
          <w:tcPr>
            <w:tcW w:w="774" w:type="dxa"/>
            <w:vAlign w:val="center"/>
          </w:tcPr>
          <w:p w14:paraId="20F76E25">
            <w:pPr>
              <w:spacing w:before="0" w:after="0" w:line="360" w:lineRule="auto"/>
              <w:jc w:val="both"/>
            </w:pPr>
            <w:r>
              <w:rPr>
                <w:rFonts w:ascii="宋体" w:hAnsi="宋体" w:eastAsia="宋体" w:cs="宋体"/>
                <w:b w:val="0"/>
                <w:sz w:val="24"/>
              </w:rPr>
              <w:t>845.30</w:t>
            </w:r>
          </w:p>
        </w:tc>
        <w:tc>
          <w:tcPr>
            <w:tcW w:w="774" w:type="dxa"/>
            <w:vAlign w:val="center"/>
          </w:tcPr>
          <w:p w14:paraId="724A014F">
            <w:pPr>
              <w:spacing w:before="0" w:after="0" w:line="360" w:lineRule="auto"/>
              <w:jc w:val="both"/>
            </w:pPr>
            <w:r>
              <w:rPr>
                <w:rFonts w:ascii="宋体" w:hAnsi="宋体" w:eastAsia="宋体" w:cs="宋体"/>
                <w:b w:val="0"/>
                <w:sz w:val="24"/>
              </w:rPr>
              <w:t>855.85</w:t>
            </w:r>
          </w:p>
        </w:tc>
        <w:tc>
          <w:tcPr>
            <w:tcW w:w="774" w:type="dxa"/>
            <w:vAlign w:val="center"/>
          </w:tcPr>
          <w:p w14:paraId="16549E0D">
            <w:pPr>
              <w:spacing w:before="0" w:after="0" w:line="360" w:lineRule="auto"/>
              <w:jc w:val="both"/>
            </w:pPr>
            <w:r>
              <w:rPr>
                <w:rFonts w:ascii="宋体" w:hAnsi="宋体" w:eastAsia="宋体" w:cs="宋体"/>
                <w:b w:val="0"/>
                <w:sz w:val="24"/>
              </w:rPr>
              <w:t>852.90</w:t>
            </w:r>
          </w:p>
        </w:tc>
        <w:tc>
          <w:tcPr>
            <w:tcW w:w="774" w:type="dxa"/>
            <w:vAlign w:val="center"/>
          </w:tcPr>
          <w:p w14:paraId="4D352AC2">
            <w:pPr>
              <w:spacing w:before="0" w:after="0" w:line="360" w:lineRule="auto"/>
              <w:jc w:val="both"/>
            </w:pPr>
            <w:r>
              <w:rPr>
                <w:rFonts w:ascii="宋体" w:hAnsi="宋体" w:eastAsia="宋体" w:cs="宋体"/>
                <w:b w:val="0"/>
                <w:sz w:val="24"/>
              </w:rPr>
              <w:t>832.48</w:t>
            </w:r>
          </w:p>
        </w:tc>
        <w:tc>
          <w:tcPr>
            <w:tcW w:w="774" w:type="dxa"/>
            <w:vAlign w:val="center"/>
          </w:tcPr>
          <w:p w14:paraId="5975790E">
            <w:pPr>
              <w:spacing w:before="0" w:after="0" w:line="360" w:lineRule="auto"/>
              <w:jc w:val="both"/>
            </w:pPr>
            <w:r>
              <w:rPr>
                <w:rFonts w:ascii="宋体" w:hAnsi="宋体" w:eastAsia="宋体" w:cs="宋体"/>
                <w:b w:val="0"/>
                <w:sz w:val="24"/>
              </w:rPr>
              <w:t>901.04</w:t>
            </w:r>
          </w:p>
        </w:tc>
        <w:tc>
          <w:tcPr>
            <w:tcW w:w="774" w:type="dxa"/>
            <w:vAlign w:val="center"/>
          </w:tcPr>
          <w:p w14:paraId="008341F0">
            <w:pPr>
              <w:spacing w:before="0" w:after="0" w:line="360" w:lineRule="auto"/>
              <w:jc w:val="both"/>
            </w:pPr>
            <w:r>
              <w:rPr>
                <w:rFonts w:ascii="宋体" w:hAnsi="宋体" w:eastAsia="宋体" w:cs="宋体"/>
                <w:b w:val="0"/>
                <w:sz w:val="24"/>
              </w:rPr>
              <w:t>861.63</w:t>
            </w:r>
          </w:p>
        </w:tc>
        <w:tc>
          <w:tcPr>
            <w:tcW w:w="774" w:type="dxa"/>
            <w:vAlign w:val="center"/>
          </w:tcPr>
          <w:p w14:paraId="2E972A4B">
            <w:pPr>
              <w:spacing w:before="0" w:after="0" w:line="360" w:lineRule="auto"/>
              <w:jc w:val="both"/>
            </w:pPr>
            <w:r>
              <w:rPr>
                <w:rFonts w:ascii="宋体" w:hAnsi="宋体" w:eastAsia="宋体" w:cs="宋体"/>
                <w:b w:val="0"/>
                <w:sz w:val="24"/>
              </w:rPr>
              <w:t>844.92</w:t>
            </w:r>
          </w:p>
        </w:tc>
        <w:tc>
          <w:tcPr>
            <w:tcW w:w="774" w:type="dxa"/>
            <w:vAlign w:val="center"/>
          </w:tcPr>
          <w:p w14:paraId="5C30590E">
            <w:pPr>
              <w:spacing w:before="0" w:after="0" w:line="360" w:lineRule="auto"/>
              <w:jc w:val="both"/>
            </w:pPr>
            <w:r>
              <w:rPr>
                <w:rFonts w:ascii="宋体" w:hAnsi="宋体" w:eastAsia="宋体" w:cs="宋体"/>
                <w:b w:val="0"/>
                <w:sz w:val="24"/>
              </w:rPr>
              <w:t>851.41</w:t>
            </w:r>
          </w:p>
        </w:tc>
        <w:tc>
          <w:tcPr>
            <w:tcW w:w="774" w:type="dxa"/>
            <w:vAlign w:val="center"/>
          </w:tcPr>
          <w:p w14:paraId="3D2B6BBC">
            <w:pPr>
              <w:spacing w:before="0" w:after="0" w:line="360" w:lineRule="auto"/>
              <w:jc w:val="both"/>
            </w:pPr>
            <w:r>
              <w:rPr>
                <w:rFonts w:ascii="宋体" w:hAnsi="宋体" w:eastAsia="宋体" w:cs="宋体"/>
                <w:b w:val="0"/>
                <w:sz w:val="24"/>
              </w:rPr>
              <w:t>850.12</w:t>
            </w:r>
          </w:p>
        </w:tc>
        <w:tc>
          <w:tcPr>
            <w:tcW w:w="774" w:type="dxa"/>
            <w:vAlign w:val="center"/>
          </w:tcPr>
          <w:p w14:paraId="0154348C">
            <w:pPr>
              <w:spacing w:before="0" w:after="0" w:line="360" w:lineRule="auto"/>
              <w:jc w:val="both"/>
            </w:pPr>
            <w:r>
              <w:rPr>
                <w:rFonts w:ascii="宋体" w:hAnsi="宋体" w:eastAsia="宋体" w:cs="宋体"/>
                <w:b w:val="0"/>
                <w:sz w:val="24"/>
              </w:rPr>
              <w:t>854.16</w:t>
            </w:r>
          </w:p>
        </w:tc>
        <w:tc>
          <w:tcPr>
            <w:tcW w:w="774" w:type="dxa"/>
            <w:vAlign w:val="center"/>
          </w:tcPr>
          <w:p w14:paraId="756D490F">
            <w:pPr>
              <w:spacing w:before="0" w:after="0" w:line="360" w:lineRule="auto"/>
              <w:jc w:val="both"/>
            </w:pPr>
            <w:r>
              <w:rPr>
                <w:rFonts w:ascii="宋体" w:hAnsi="宋体" w:eastAsia="宋体" w:cs="宋体"/>
                <w:b w:val="0"/>
                <w:sz w:val="24"/>
              </w:rPr>
              <w:t>854.98</w:t>
            </w:r>
          </w:p>
        </w:tc>
      </w:tr>
      <w:tr w14:paraId="1BD3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12EAF5D6">
            <w:pPr>
              <w:spacing w:before="0" w:after="0" w:line="360" w:lineRule="auto"/>
              <w:jc w:val="both"/>
            </w:pPr>
            <w:r>
              <w:rPr>
                <w:rFonts w:ascii="宋体" w:hAnsi="宋体" w:eastAsia="宋体" w:cs="宋体"/>
                <w:b w:val="0"/>
                <w:sz w:val="24"/>
              </w:rPr>
              <w:t>最后下降迭代</w:t>
            </w:r>
          </w:p>
        </w:tc>
        <w:tc>
          <w:tcPr>
            <w:tcW w:w="774" w:type="dxa"/>
            <w:vAlign w:val="center"/>
          </w:tcPr>
          <w:p w14:paraId="3E308AE7">
            <w:pPr>
              <w:spacing w:before="0" w:after="0" w:line="360" w:lineRule="auto"/>
              <w:jc w:val="both"/>
            </w:pPr>
            <w:r>
              <w:rPr>
                <w:rFonts w:ascii="宋体" w:hAnsi="宋体" w:eastAsia="宋体" w:cs="宋体"/>
                <w:b w:val="0"/>
                <w:sz w:val="24"/>
              </w:rPr>
              <w:t>25</w:t>
            </w:r>
          </w:p>
        </w:tc>
        <w:tc>
          <w:tcPr>
            <w:tcW w:w="774" w:type="dxa"/>
            <w:vAlign w:val="center"/>
          </w:tcPr>
          <w:p w14:paraId="3AF05A41">
            <w:pPr>
              <w:spacing w:before="0" w:after="0" w:line="360" w:lineRule="auto"/>
              <w:jc w:val="both"/>
            </w:pPr>
            <w:r>
              <w:rPr>
                <w:rFonts w:ascii="宋体" w:hAnsi="宋体" w:eastAsia="宋体" w:cs="宋体"/>
                <w:b w:val="0"/>
                <w:sz w:val="24"/>
              </w:rPr>
              <w:t>43</w:t>
            </w:r>
          </w:p>
        </w:tc>
        <w:tc>
          <w:tcPr>
            <w:tcW w:w="774" w:type="dxa"/>
            <w:vAlign w:val="center"/>
          </w:tcPr>
          <w:p w14:paraId="4BDD90E8">
            <w:pPr>
              <w:spacing w:before="0" w:after="0" w:line="360" w:lineRule="auto"/>
              <w:jc w:val="both"/>
            </w:pPr>
            <w:r>
              <w:rPr>
                <w:rFonts w:ascii="宋体" w:hAnsi="宋体" w:eastAsia="宋体" w:cs="宋体"/>
                <w:b w:val="0"/>
                <w:sz w:val="24"/>
              </w:rPr>
              <w:t>15</w:t>
            </w:r>
          </w:p>
        </w:tc>
        <w:tc>
          <w:tcPr>
            <w:tcW w:w="774" w:type="dxa"/>
            <w:vAlign w:val="center"/>
          </w:tcPr>
          <w:p w14:paraId="54FF503C">
            <w:pPr>
              <w:spacing w:before="0" w:after="0" w:line="360" w:lineRule="auto"/>
              <w:jc w:val="both"/>
            </w:pPr>
            <w:r>
              <w:rPr>
                <w:rFonts w:ascii="宋体" w:hAnsi="宋体" w:eastAsia="宋体" w:cs="宋体"/>
                <w:b w:val="0"/>
                <w:sz w:val="24"/>
              </w:rPr>
              <w:t>45</w:t>
            </w:r>
          </w:p>
        </w:tc>
        <w:tc>
          <w:tcPr>
            <w:tcW w:w="774" w:type="dxa"/>
            <w:vAlign w:val="center"/>
          </w:tcPr>
          <w:p w14:paraId="679DB1AF">
            <w:pPr>
              <w:spacing w:before="0" w:after="0" w:line="360" w:lineRule="auto"/>
              <w:jc w:val="both"/>
            </w:pPr>
            <w:r>
              <w:rPr>
                <w:rFonts w:ascii="宋体" w:hAnsi="宋体" w:eastAsia="宋体" w:cs="宋体"/>
                <w:b w:val="0"/>
                <w:sz w:val="24"/>
              </w:rPr>
              <w:t>31</w:t>
            </w:r>
          </w:p>
        </w:tc>
        <w:tc>
          <w:tcPr>
            <w:tcW w:w="774" w:type="dxa"/>
            <w:vAlign w:val="center"/>
          </w:tcPr>
          <w:p w14:paraId="44FF3211">
            <w:pPr>
              <w:spacing w:before="0" w:after="0" w:line="360" w:lineRule="auto"/>
              <w:jc w:val="both"/>
            </w:pPr>
            <w:r>
              <w:rPr>
                <w:rFonts w:ascii="宋体" w:hAnsi="宋体" w:eastAsia="宋体" w:cs="宋体"/>
                <w:b w:val="0"/>
                <w:sz w:val="24"/>
              </w:rPr>
              <w:t>26</w:t>
            </w:r>
          </w:p>
        </w:tc>
        <w:tc>
          <w:tcPr>
            <w:tcW w:w="774" w:type="dxa"/>
            <w:vAlign w:val="center"/>
          </w:tcPr>
          <w:p w14:paraId="48075EE0">
            <w:pPr>
              <w:spacing w:before="0" w:after="0" w:line="360" w:lineRule="auto"/>
              <w:jc w:val="both"/>
            </w:pPr>
            <w:r>
              <w:rPr>
                <w:rFonts w:ascii="宋体" w:hAnsi="宋体" w:eastAsia="宋体" w:cs="宋体"/>
                <w:b w:val="0"/>
                <w:sz w:val="24"/>
              </w:rPr>
              <w:t>26</w:t>
            </w:r>
          </w:p>
        </w:tc>
        <w:tc>
          <w:tcPr>
            <w:tcW w:w="774" w:type="dxa"/>
            <w:vAlign w:val="center"/>
          </w:tcPr>
          <w:p w14:paraId="54A2198A">
            <w:pPr>
              <w:spacing w:before="0" w:after="0" w:line="360" w:lineRule="auto"/>
              <w:jc w:val="both"/>
            </w:pPr>
            <w:r>
              <w:rPr>
                <w:rFonts w:ascii="宋体" w:hAnsi="宋体" w:eastAsia="宋体" w:cs="宋体"/>
                <w:b w:val="0"/>
                <w:sz w:val="24"/>
              </w:rPr>
              <w:t>33</w:t>
            </w:r>
          </w:p>
        </w:tc>
        <w:tc>
          <w:tcPr>
            <w:tcW w:w="774" w:type="dxa"/>
            <w:vAlign w:val="center"/>
          </w:tcPr>
          <w:p w14:paraId="54E0B6CA">
            <w:pPr>
              <w:spacing w:before="0" w:after="0" w:line="360" w:lineRule="auto"/>
              <w:jc w:val="both"/>
            </w:pPr>
            <w:r>
              <w:rPr>
                <w:rFonts w:ascii="宋体" w:hAnsi="宋体" w:eastAsia="宋体" w:cs="宋体"/>
                <w:b w:val="0"/>
                <w:sz w:val="24"/>
              </w:rPr>
              <w:t>26</w:t>
            </w:r>
          </w:p>
        </w:tc>
        <w:tc>
          <w:tcPr>
            <w:tcW w:w="774" w:type="dxa"/>
            <w:vAlign w:val="center"/>
          </w:tcPr>
          <w:p w14:paraId="2B6C92E6">
            <w:pPr>
              <w:spacing w:before="0" w:after="0" w:line="360" w:lineRule="auto"/>
              <w:jc w:val="both"/>
            </w:pPr>
            <w:r>
              <w:rPr>
                <w:rFonts w:ascii="宋体" w:hAnsi="宋体" w:eastAsia="宋体" w:cs="宋体"/>
                <w:b w:val="0"/>
                <w:sz w:val="24"/>
              </w:rPr>
              <w:t>29</w:t>
            </w:r>
          </w:p>
        </w:tc>
        <w:tc>
          <w:tcPr>
            <w:tcW w:w="774" w:type="dxa"/>
            <w:vAlign w:val="center"/>
          </w:tcPr>
          <w:p w14:paraId="669B6BBB">
            <w:pPr>
              <w:spacing w:before="0" w:after="0" w:line="360" w:lineRule="auto"/>
              <w:jc w:val="both"/>
            </w:pPr>
            <w:r>
              <w:rPr>
                <w:rFonts w:ascii="宋体" w:hAnsi="宋体" w:eastAsia="宋体" w:cs="宋体"/>
                <w:b w:val="0"/>
                <w:sz w:val="24"/>
              </w:rPr>
              <w:t>29.9</w:t>
            </w:r>
          </w:p>
        </w:tc>
      </w:tr>
      <w:tr w14:paraId="6436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vAlign w:val="center"/>
          </w:tcPr>
          <w:p w14:paraId="7686333E">
            <w:pPr>
              <w:spacing w:before="0" w:after="0" w:line="360" w:lineRule="auto"/>
              <w:jc w:val="both"/>
            </w:pPr>
            <w:r>
              <w:rPr>
                <w:rFonts w:ascii="宋体" w:hAnsi="宋体" w:eastAsia="宋体" w:cs="宋体"/>
                <w:b w:val="0"/>
                <w:sz w:val="24"/>
              </w:rPr>
              <w:t>收缩距离</w:t>
            </w:r>
          </w:p>
        </w:tc>
        <w:tc>
          <w:tcPr>
            <w:tcW w:w="774" w:type="dxa"/>
            <w:vAlign w:val="center"/>
          </w:tcPr>
          <w:p w14:paraId="593CB8A9">
            <w:pPr>
              <w:spacing w:before="0" w:after="0" w:line="360" w:lineRule="auto"/>
              <w:jc w:val="both"/>
            </w:pPr>
            <w:r>
              <w:rPr>
                <w:rFonts w:ascii="宋体" w:hAnsi="宋体" w:eastAsia="宋体" w:cs="宋体"/>
                <w:b w:val="0"/>
                <w:sz w:val="24"/>
              </w:rPr>
              <w:t>51.73</w:t>
            </w:r>
          </w:p>
        </w:tc>
        <w:tc>
          <w:tcPr>
            <w:tcW w:w="774" w:type="dxa"/>
            <w:vAlign w:val="center"/>
          </w:tcPr>
          <w:p w14:paraId="13C24751">
            <w:pPr>
              <w:spacing w:before="0" w:after="0" w:line="360" w:lineRule="auto"/>
              <w:jc w:val="both"/>
            </w:pPr>
            <w:r>
              <w:rPr>
                <w:rFonts w:ascii="宋体" w:hAnsi="宋体" w:eastAsia="宋体" w:cs="宋体"/>
                <w:b w:val="0"/>
                <w:sz w:val="24"/>
              </w:rPr>
              <w:t>63.37</w:t>
            </w:r>
          </w:p>
        </w:tc>
        <w:tc>
          <w:tcPr>
            <w:tcW w:w="774" w:type="dxa"/>
            <w:vAlign w:val="center"/>
          </w:tcPr>
          <w:p w14:paraId="1890CBCB">
            <w:pPr>
              <w:spacing w:before="0" w:after="0" w:line="360" w:lineRule="auto"/>
              <w:jc w:val="both"/>
            </w:pPr>
            <w:r>
              <w:rPr>
                <w:rFonts w:ascii="宋体" w:hAnsi="宋体" w:eastAsia="宋体" w:cs="宋体"/>
                <w:b w:val="0"/>
                <w:sz w:val="24"/>
              </w:rPr>
              <w:t>57.03</w:t>
            </w:r>
          </w:p>
        </w:tc>
        <w:tc>
          <w:tcPr>
            <w:tcW w:w="774" w:type="dxa"/>
            <w:vAlign w:val="center"/>
          </w:tcPr>
          <w:p w14:paraId="20553795">
            <w:pPr>
              <w:spacing w:before="0" w:after="0" w:line="360" w:lineRule="auto"/>
              <w:jc w:val="both"/>
            </w:pPr>
            <w:r>
              <w:rPr>
                <w:rFonts w:ascii="宋体" w:hAnsi="宋体" w:eastAsia="宋体" w:cs="宋体"/>
                <w:b w:val="0"/>
                <w:sz w:val="24"/>
              </w:rPr>
              <w:t>37.49</w:t>
            </w:r>
          </w:p>
        </w:tc>
        <w:tc>
          <w:tcPr>
            <w:tcW w:w="774" w:type="dxa"/>
            <w:vAlign w:val="center"/>
          </w:tcPr>
          <w:p w14:paraId="130308D9">
            <w:pPr>
              <w:spacing w:before="0" w:after="0" w:line="360" w:lineRule="auto"/>
              <w:jc w:val="both"/>
            </w:pPr>
            <w:r>
              <w:rPr>
                <w:rFonts w:ascii="宋体" w:hAnsi="宋体" w:eastAsia="宋体" w:cs="宋体"/>
                <w:b w:val="0"/>
                <w:sz w:val="24"/>
              </w:rPr>
              <w:t>102.40</w:t>
            </w:r>
          </w:p>
        </w:tc>
        <w:tc>
          <w:tcPr>
            <w:tcW w:w="774" w:type="dxa"/>
            <w:vAlign w:val="center"/>
          </w:tcPr>
          <w:p w14:paraId="15F19F32">
            <w:pPr>
              <w:spacing w:before="0" w:after="0" w:line="360" w:lineRule="auto"/>
              <w:jc w:val="both"/>
            </w:pPr>
            <w:r>
              <w:rPr>
                <w:rFonts w:ascii="宋体" w:hAnsi="宋体" w:eastAsia="宋体" w:cs="宋体"/>
                <w:b w:val="0"/>
                <w:sz w:val="24"/>
              </w:rPr>
              <w:t>57.44</w:t>
            </w:r>
          </w:p>
        </w:tc>
        <w:tc>
          <w:tcPr>
            <w:tcW w:w="774" w:type="dxa"/>
            <w:vAlign w:val="center"/>
          </w:tcPr>
          <w:p w14:paraId="7FDB929F">
            <w:pPr>
              <w:spacing w:before="0" w:after="0" w:line="360" w:lineRule="auto"/>
              <w:jc w:val="both"/>
            </w:pPr>
            <w:r>
              <w:rPr>
                <w:rFonts w:ascii="宋体" w:hAnsi="宋体" w:eastAsia="宋体" w:cs="宋体"/>
                <w:b w:val="0"/>
                <w:sz w:val="24"/>
              </w:rPr>
              <w:t>48.96</w:t>
            </w:r>
          </w:p>
        </w:tc>
        <w:tc>
          <w:tcPr>
            <w:tcW w:w="774" w:type="dxa"/>
            <w:vAlign w:val="center"/>
          </w:tcPr>
          <w:p w14:paraId="1EC9C99A">
            <w:pPr>
              <w:spacing w:before="0" w:after="0" w:line="360" w:lineRule="auto"/>
              <w:jc w:val="both"/>
            </w:pPr>
            <w:r>
              <w:rPr>
                <w:rFonts w:ascii="宋体" w:hAnsi="宋体" w:eastAsia="宋体" w:cs="宋体"/>
                <w:b w:val="0"/>
                <w:sz w:val="24"/>
              </w:rPr>
              <w:t>58.66</w:t>
            </w:r>
          </w:p>
        </w:tc>
        <w:tc>
          <w:tcPr>
            <w:tcW w:w="774" w:type="dxa"/>
            <w:vAlign w:val="center"/>
          </w:tcPr>
          <w:p w14:paraId="521FAC9D">
            <w:pPr>
              <w:spacing w:before="0" w:after="0" w:line="360" w:lineRule="auto"/>
              <w:jc w:val="both"/>
            </w:pPr>
            <w:r>
              <w:rPr>
                <w:rFonts w:ascii="宋体" w:hAnsi="宋体" w:eastAsia="宋体" w:cs="宋体"/>
                <w:b w:val="0"/>
                <w:sz w:val="24"/>
              </w:rPr>
              <w:t>44.14</w:t>
            </w:r>
          </w:p>
        </w:tc>
        <w:tc>
          <w:tcPr>
            <w:tcW w:w="774" w:type="dxa"/>
            <w:vAlign w:val="center"/>
          </w:tcPr>
          <w:p w14:paraId="7832280B">
            <w:pPr>
              <w:spacing w:before="0" w:after="0" w:line="360" w:lineRule="auto"/>
              <w:jc w:val="both"/>
            </w:pPr>
            <w:r>
              <w:rPr>
                <w:rFonts w:ascii="宋体" w:hAnsi="宋体" w:eastAsia="宋体" w:cs="宋体"/>
                <w:b w:val="0"/>
                <w:sz w:val="24"/>
              </w:rPr>
              <w:t>54.07</w:t>
            </w:r>
          </w:p>
        </w:tc>
        <w:tc>
          <w:tcPr>
            <w:tcW w:w="774" w:type="dxa"/>
            <w:vAlign w:val="center"/>
          </w:tcPr>
          <w:p w14:paraId="3EEC4A48">
            <w:pPr>
              <w:spacing w:before="0" w:after="0" w:line="360" w:lineRule="auto"/>
              <w:jc w:val="both"/>
            </w:pPr>
            <w:r>
              <w:rPr>
                <w:rFonts w:ascii="宋体" w:hAnsi="宋体" w:eastAsia="宋体" w:cs="宋体"/>
                <w:b w:val="0"/>
                <w:sz w:val="24"/>
              </w:rPr>
              <w:t>57.53</w:t>
            </w:r>
          </w:p>
        </w:tc>
      </w:tr>
    </w:tbl>
    <w:p w14:paraId="4BF3C84A"/>
    <w:p w14:paraId="72650093">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混合算法的平均最优距离为797.45，相比基本ACO降低了7.88%。运行时间为39.71秒，比2-opt ACO的44.06秒更快。收敛次数为2.1次，收敛速度很快。</w:t>
      </w:r>
    </w:p>
    <w:p w14:paraId="45C6F67D">
      <w:pPr>
        <w:spacing w:before="120" w:after="120" w:line="360" w:lineRule="auto"/>
        <w:jc w:val="left"/>
      </w:pPr>
      <w:r>
        <w:rPr>
          <w:rFonts w:ascii="黑体" w:hAnsi="黑体" w:eastAsia="黑体" w:cs="黑体"/>
          <w:b/>
          <w:sz w:val="30"/>
        </w:rPr>
        <w:t>5.4 综合性能对比</w:t>
      </w:r>
    </w:p>
    <w:p w14:paraId="47DAF489">
      <w:pPr>
        <w:spacing w:before="120" w:after="120" w:line="360" w:lineRule="auto"/>
        <w:jc w:val="left"/>
      </w:pPr>
      <w:r>
        <w:rPr>
          <w:rFonts w:ascii="黑体" w:hAnsi="黑体" w:eastAsia="黑体" w:cs="黑体"/>
          <w:b/>
          <w:sz w:val="30"/>
        </w:rPr>
        <w:t>5.4.1 核心性能指标汇总</w:t>
      </w:r>
    </w:p>
    <w:p w14:paraId="7769BD6C">
      <w:pPr>
        <w:spacing w:before="0" w:after="0" w:line="360" w:lineRule="auto"/>
        <w:ind w:firstLine="480"/>
        <w:jc w:val="both"/>
      </w:pPr>
      <w:r>
        <w:rPr>
          <w:rFonts w:ascii="宋体" w:hAnsi="宋体" w:eastAsia="宋体" w:cs="宋体"/>
          <w:b w:val="0"/>
          <w:sz w:val="24"/>
        </w:rPr>
        <w:t>8种算法组合的核心性能指标汇总如下：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gridCol w:w="1465"/>
      </w:tblGrid>
      <w:tr w14:paraId="7979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shd w:val="clear" w:color="auto" w:fill="EDEDED"/>
            <w:vAlign w:val="center"/>
          </w:tcPr>
          <w:p w14:paraId="6F6A118D">
            <w:pPr>
              <w:spacing w:before="0" w:after="0" w:line="360" w:lineRule="auto"/>
              <w:jc w:val="center"/>
            </w:pPr>
            <w:r>
              <w:rPr>
                <w:rFonts w:ascii="宋体" w:hAnsi="宋体" w:eastAsia="宋体" w:cs="宋体"/>
                <w:b/>
                <w:sz w:val="24"/>
              </w:rPr>
              <w:t>算法组合</w:t>
            </w:r>
          </w:p>
        </w:tc>
        <w:tc>
          <w:tcPr>
            <w:tcW w:w="1465" w:type="dxa"/>
            <w:shd w:val="clear" w:color="auto" w:fill="EDEDED"/>
            <w:vAlign w:val="center"/>
          </w:tcPr>
          <w:p w14:paraId="36F169F1">
            <w:pPr>
              <w:spacing w:before="0" w:after="0" w:line="360" w:lineRule="auto"/>
              <w:jc w:val="center"/>
            </w:pPr>
            <w:r>
              <w:rPr>
                <w:rFonts w:ascii="宋体" w:hAnsi="宋体" w:eastAsia="宋体" w:cs="宋体"/>
                <w:b/>
                <w:sz w:val="24"/>
              </w:rPr>
              <w:t>平均最优距离</w:t>
            </w:r>
          </w:p>
        </w:tc>
        <w:tc>
          <w:tcPr>
            <w:tcW w:w="1465" w:type="dxa"/>
            <w:shd w:val="clear" w:color="auto" w:fill="EDEDED"/>
            <w:vAlign w:val="center"/>
          </w:tcPr>
          <w:p w14:paraId="665D9131">
            <w:pPr>
              <w:spacing w:before="0" w:after="0" w:line="360" w:lineRule="auto"/>
              <w:jc w:val="center"/>
            </w:pPr>
            <w:r>
              <w:rPr>
                <w:rFonts w:ascii="宋体" w:hAnsi="宋体" w:eastAsia="宋体" w:cs="宋体"/>
                <w:b/>
                <w:sz w:val="24"/>
              </w:rPr>
              <w:t>排名</w:t>
            </w:r>
          </w:p>
        </w:tc>
        <w:tc>
          <w:tcPr>
            <w:tcW w:w="1465" w:type="dxa"/>
            <w:shd w:val="clear" w:color="auto" w:fill="EDEDED"/>
            <w:vAlign w:val="center"/>
          </w:tcPr>
          <w:p w14:paraId="18B9AED1">
            <w:pPr>
              <w:spacing w:before="0" w:after="0" w:line="360" w:lineRule="auto"/>
              <w:jc w:val="center"/>
            </w:pPr>
            <w:r>
              <w:rPr>
                <w:rFonts w:ascii="宋体" w:hAnsi="宋体" w:eastAsia="宋体" w:cs="宋体"/>
                <w:b/>
                <w:sz w:val="24"/>
              </w:rPr>
              <w:t>平均运行时间(s)</w:t>
            </w:r>
          </w:p>
        </w:tc>
        <w:tc>
          <w:tcPr>
            <w:tcW w:w="1465" w:type="dxa"/>
            <w:shd w:val="clear" w:color="auto" w:fill="EDEDED"/>
            <w:vAlign w:val="center"/>
          </w:tcPr>
          <w:p w14:paraId="0AB5193E">
            <w:pPr>
              <w:spacing w:before="0" w:after="0" w:line="360" w:lineRule="auto"/>
              <w:jc w:val="center"/>
            </w:pPr>
            <w:r>
              <w:rPr>
                <w:rFonts w:ascii="宋体" w:hAnsi="宋体" w:eastAsia="宋体" w:cs="宋体"/>
                <w:b/>
                <w:sz w:val="24"/>
              </w:rPr>
              <w:t>平均收敛次数</w:t>
            </w:r>
          </w:p>
        </w:tc>
        <w:tc>
          <w:tcPr>
            <w:tcW w:w="1465" w:type="dxa"/>
            <w:shd w:val="clear" w:color="auto" w:fill="EDEDED"/>
            <w:vAlign w:val="center"/>
          </w:tcPr>
          <w:p w14:paraId="3CE38F0C">
            <w:pPr>
              <w:spacing w:before="0" w:after="0" w:line="360" w:lineRule="auto"/>
              <w:jc w:val="center"/>
            </w:pPr>
            <w:r>
              <w:rPr>
                <w:rFonts w:ascii="宋体" w:hAnsi="宋体" w:eastAsia="宋体" w:cs="宋体"/>
                <w:b/>
                <w:sz w:val="24"/>
              </w:rPr>
              <w:t>平均收缩距离</w:t>
            </w:r>
          </w:p>
        </w:tc>
      </w:tr>
      <w:tr w14:paraId="6CFD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6687A3A">
            <w:pPr>
              <w:spacing w:before="0" w:after="0" w:line="360" w:lineRule="auto"/>
              <w:jc w:val="both"/>
            </w:pPr>
            <w:r>
              <w:rPr>
                <w:rFonts w:ascii="宋体" w:hAnsi="宋体" w:eastAsia="宋体" w:cs="宋体"/>
                <w:b w:val="0"/>
                <w:sz w:val="24"/>
              </w:rPr>
              <w:t>基本ACO</w:t>
            </w:r>
          </w:p>
        </w:tc>
        <w:tc>
          <w:tcPr>
            <w:tcW w:w="1465" w:type="dxa"/>
            <w:vAlign w:val="center"/>
          </w:tcPr>
          <w:p w14:paraId="2EC4969C">
            <w:pPr>
              <w:spacing w:before="0" w:after="0" w:line="360" w:lineRule="auto"/>
              <w:jc w:val="both"/>
            </w:pPr>
            <w:r>
              <w:rPr>
                <w:rFonts w:ascii="宋体" w:hAnsi="宋体" w:eastAsia="宋体" w:cs="宋体"/>
                <w:b w:val="0"/>
                <w:sz w:val="24"/>
              </w:rPr>
              <w:t>865.61</w:t>
            </w:r>
          </w:p>
        </w:tc>
        <w:tc>
          <w:tcPr>
            <w:tcW w:w="1465" w:type="dxa"/>
            <w:vAlign w:val="center"/>
          </w:tcPr>
          <w:p w14:paraId="404E974E">
            <w:pPr>
              <w:spacing w:before="0" w:after="0" w:line="360" w:lineRule="auto"/>
              <w:jc w:val="both"/>
            </w:pPr>
            <w:r>
              <w:rPr>
                <w:rFonts w:ascii="宋体" w:hAnsi="宋体" w:eastAsia="宋体" w:cs="宋体"/>
                <w:b w:val="0"/>
                <w:sz w:val="24"/>
              </w:rPr>
              <w:t>8</w:t>
            </w:r>
          </w:p>
        </w:tc>
        <w:tc>
          <w:tcPr>
            <w:tcW w:w="1465" w:type="dxa"/>
            <w:vAlign w:val="center"/>
          </w:tcPr>
          <w:p w14:paraId="51816617">
            <w:pPr>
              <w:spacing w:before="0" w:after="0" w:line="360" w:lineRule="auto"/>
              <w:jc w:val="both"/>
            </w:pPr>
            <w:r>
              <w:rPr>
                <w:rFonts w:ascii="宋体" w:hAnsi="宋体" w:eastAsia="宋体" w:cs="宋体"/>
                <w:b w:val="0"/>
                <w:sz w:val="24"/>
              </w:rPr>
              <w:t>34.81</w:t>
            </w:r>
          </w:p>
        </w:tc>
        <w:tc>
          <w:tcPr>
            <w:tcW w:w="1465" w:type="dxa"/>
            <w:vAlign w:val="center"/>
          </w:tcPr>
          <w:p w14:paraId="4650B062">
            <w:pPr>
              <w:spacing w:before="0" w:after="0" w:line="360" w:lineRule="auto"/>
              <w:jc w:val="both"/>
            </w:pPr>
            <w:r>
              <w:rPr>
                <w:rFonts w:ascii="宋体" w:hAnsi="宋体" w:eastAsia="宋体" w:cs="宋体"/>
                <w:b w:val="0"/>
                <w:sz w:val="24"/>
              </w:rPr>
              <w:t>8.3</w:t>
            </w:r>
          </w:p>
        </w:tc>
        <w:tc>
          <w:tcPr>
            <w:tcW w:w="1465" w:type="dxa"/>
            <w:vAlign w:val="center"/>
          </w:tcPr>
          <w:p w14:paraId="1A5C0F9D">
            <w:pPr>
              <w:spacing w:before="0" w:after="0" w:line="360" w:lineRule="auto"/>
              <w:jc w:val="both"/>
            </w:pPr>
            <w:r>
              <w:rPr>
                <w:rFonts w:ascii="宋体" w:hAnsi="宋体" w:eastAsia="宋体" w:cs="宋体"/>
                <w:b w:val="0"/>
                <w:sz w:val="24"/>
              </w:rPr>
              <w:t>962.93</w:t>
            </w:r>
          </w:p>
        </w:tc>
      </w:tr>
      <w:tr w14:paraId="4054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7FB93C3">
            <w:pPr>
              <w:spacing w:before="0" w:after="0" w:line="360" w:lineRule="auto"/>
              <w:jc w:val="both"/>
            </w:pPr>
            <w:r>
              <w:rPr>
                <w:rFonts w:ascii="宋体" w:hAnsi="宋体" w:eastAsia="宋体" w:cs="宋体"/>
                <w:b w:val="0"/>
                <w:sz w:val="24"/>
              </w:rPr>
              <w:t>自适应参数</w:t>
            </w:r>
          </w:p>
        </w:tc>
        <w:tc>
          <w:tcPr>
            <w:tcW w:w="1465" w:type="dxa"/>
            <w:vAlign w:val="center"/>
          </w:tcPr>
          <w:p w14:paraId="01C02792">
            <w:pPr>
              <w:spacing w:before="0" w:after="0" w:line="360" w:lineRule="auto"/>
              <w:jc w:val="both"/>
            </w:pPr>
            <w:r>
              <w:rPr>
                <w:rFonts w:ascii="宋体" w:hAnsi="宋体" w:eastAsia="宋体" w:cs="宋体"/>
                <w:b w:val="0"/>
                <w:sz w:val="24"/>
              </w:rPr>
              <w:t>851.33</w:t>
            </w:r>
          </w:p>
        </w:tc>
        <w:tc>
          <w:tcPr>
            <w:tcW w:w="1465" w:type="dxa"/>
            <w:vAlign w:val="center"/>
          </w:tcPr>
          <w:p w14:paraId="060B004C">
            <w:pPr>
              <w:spacing w:before="0" w:after="0" w:line="360" w:lineRule="auto"/>
              <w:jc w:val="both"/>
            </w:pPr>
            <w:r>
              <w:rPr>
                <w:rFonts w:ascii="宋体" w:hAnsi="宋体" w:eastAsia="宋体" w:cs="宋体"/>
                <w:b w:val="0"/>
                <w:sz w:val="24"/>
              </w:rPr>
              <w:t>7</w:t>
            </w:r>
          </w:p>
        </w:tc>
        <w:tc>
          <w:tcPr>
            <w:tcW w:w="1465" w:type="dxa"/>
            <w:vAlign w:val="center"/>
          </w:tcPr>
          <w:p w14:paraId="3A5C40CA">
            <w:pPr>
              <w:spacing w:before="0" w:after="0" w:line="360" w:lineRule="auto"/>
              <w:jc w:val="both"/>
            </w:pPr>
            <w:r>
              <w:rPr>
                <w:rFonts w:ascii="宋体" w:hAnsi="宋体" w:eastAsia="宋体" w:cs="宋体"/>
                <w:b w:val="0"/>
                <w:sz w:val="24"/>
              </w:rPr>
              <w:t>34.37</w:t>
            </w:r>
          </w:p>
        </w:tc>
        <w:tc>
          <w:tcPr>
            <w:tcW w:w="1465" w:type="dxa"/>
            <w:vAlign w:val="center"/>
          </w:tcPr>
          <w:p w14:paraId="3EF92E44">
            <w:pPr>
              <w:spacing w:before="0" w:after="0" w:line="360" w:lineRule="auto"/>
              <w:jc w:val="both"/>
            </w:pPr>
            <w:r>
              <w:rPr>
                <w:rFonts w:ascii="宋体" w:hAnsi="宋体" w:eastAsia="宋体" w:cs="宋体"/>
                <w:b w:val="0"/>
                <w:sz w:val="24"/>
              </w:rPr>
              <w:t>5.7</w:t>
            </w:r>
          </w:p>
        </w:tc>
        <w:tc>
          <w:tcPr>
            <w:tcW w:w="1465" w:type="dxa"/>
            <w:vAlign w:val="center"/>
          </w:tcPr>
          <w:p w14:paraId="3BD8FDAD">
            <w:pPr>
              <w:spacing w:before="0" w:after="0" w:line="360" w:lineRule="auto"/>
              <w:jc w:val="both"/>
            </w:pPr>
            <w:r>
              <w:rPr>
                <w:rFonts w:ascii="宋体" w:hAnsi="宋体" w:eastAsia="宋体" w:cs="宋体"/>
                <w:b w:val="0"/>
                <w:sz w:val="24"/>
              </w:rPr>
              <w:t>458.37</w:t>
            </w:r>
          </w:p>
        </w:tc>
      </w:tr>
      <w:tr w14:paraId="69C3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DBBDEF9">
            <w:pPr>
              <w:spacing w:before="0" w:after="0" w:line="360" w:lineRule="auto"/>
              <w:jc w:val="both"/>
            </w:pPr>
            <w:r>
              <w:rPr>
                <w:rFonts w:ascii="宋体" w:hAnsi="宋体" w:eastAsia="宋体" w:cs="宋体"/>
                <w:b w:val="0"/>
                <w:sz w:val="24"/>
              </w:rPr>
              <w:t>遗传算法</w:t>
            </w:r>
          </w:p>
        </w:tc>
        <w:tc>
          <w:tcPr>
            <w:tcW w:w="1465" w:type="dxa"/>
            <w:vAlign w:val="center"/>
          </w:tcPr>
          <w:p w14:paraId="3263149D">
            <w:pPr>
              <w:spacing w:before="0" w:after="0" w:line="360" w:lineRule="auto"/>
              <w:jc w:val="both"/>
            </w:pPr>
            <w:r>
              <w:rPr>
                <w:rFonts w:ascii="宋体" w:hAnsi="宋体" w:eastAsia="宋体" w:cs="宋体"/>
                <w:b w:val="0"/>
                <w:sz w:val="24"/>
              </w:rPr>
              <w:t>831.42</w:t>
            </w:r>
          </w:p>
        </w:tc>
        <w:tc>
          <w:tcPr>
            <w:tcW w:w="1465" w:type="dxa"/>
            <w:vAlign w:val="center"/>
          </w:tcPr>
          <w:p w14:paraId="4F300151">
            <w:pPr>
              <w:spacing w:before="0" w:after="0" w:line="360" w:lineRule="auto"/>
              <w:jc w:val="both"/>
            </w:pPr>
            <w:r>
              <w:rPr>
                <w:rFonts w:ascii="宋体" w:hAnsi="宋体" w:eastAsia="宋体" w:cs="宋体"/>
                <w:b w:val="0"/>
                <w:sz w:val="24"/>
              </w:rPr>
              <w:t>6</w:t>
            </w:r>
          </w:p>
        </w:tc>
        <w:tc>
          <w:tcPr>
            <w:tcW w:w="1465" w:type="dxa"/>
            <w:vAlign w:val="center"/>
          </w:tcPr>
          <w:p w14:paraId="3C41F8EC">
            <w:pPr>
              <w:spacing w:before="0" w:after="0" w:line="360" w:lineRule="auto"/>
              <w:jc w:val="both"/>
            </w:pPr>
            <w:r>
              <w:rPr>
                <w:rFonts w:ascii="宋体" w:hAnsi="宋体" w:eastAsia="宋体" w:cs="宋体"/>
                <w:b w:val="0"/>
                <w:sz w:val="24"/>
              </w:rPr>
              <w:t>35.07</w:t>
            </w:r>
          </w:p>
        </w:tc>
        <w:tc>
          <w:tcPr>
            <w:tcW w:w="1465" w:type="dxa"/>
            <w:vAlign w:val="center"/>
          </w:tcPr>
          <w:p w14:paraId="2E911A74">
            <w:pPr>
              <w:spacing w:before="0" w:after="0" w:line="360" w:lineRule="auto"/>
              <w:jc w:val="both"/>
            </w:pPr>
            <w:r>
              <w:rPr>
                <w:rFonts w:ascii="宋体" w:hAnsi="宋体" w:eastAsia="宋体" w:cs="宋体"/>
                <w:b w:val="0"/>
                <w:sz w:val="24"/>
              </w:rPr>
              <w:t>7.6</w:t>
            </w:r>
          </w:p>
        </w:tc>
        <w:tc>
          <w:tcPr>
            <w:tcW w:w="1465" w:type="dxa"/>
            <w:vAlign w:val="center"/>
          </w:tcPr>
          <w:p w14:paraId="5FF6680A">
            <w:pPr>
              <w:spacing w:before="0" w:after="0" w:line="360" w:lineRule="auto"/>
              <w:jc w:val="both"/>
            </w:pPr>
            <w:r>
              <w:rPr>
                <w:rFonts w:ascii="宋体" w:hAnsi="宋体" w:eastAsia="宋体" w:cs="宋体"/>
                <w:b w:val="0"/>
                <w:sz w:val="24"/>
              </w:rPr>
              <w:t>1002.13</w:t>
            </w:r>
          </w:p>
        </w:tc>
      </w:tr>
      <w:tr w14:paraId="0B08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4F8E1FF6">
            <w:pPr>
              <w:spacing w:before="0" w:after="0" w:line="360" w:lineRule="auto"/>
              <w:jc w:val="both"/>
            </w:pPr>
            <w:r>
              <w:rPr>
                <w:rFonts w:ascii="宋体" w:hAnsi="宋体" w:eastAsia="宋体" w:cs="宋体"/>
                <w:b w:val="0"/>
                <w:sz w:val="24"/>
              </w:rPr>
              <w:t>2-opt</w:t>
            </w:r>
          </w:p>
        </w:tc>
        <w:tc>
          <w:tcPr>
            <w:tcW w:w="1465" w:type="dxa"/>
            <w:vAlign w:val="center"/>
          </w:tcPr>
          <w:p w14:paraId="5E6C71CC">
            <w:pPr>
              <w:spacing w:before="0" w:after="0" w:line="360" w:lineRule="auto"/>
              <w:jc w:val="both"/>
            </w:pPr>
            <w:r>
              <w:rPr>
                <w:rFonts w:ascii="宋体" w:hAnsi="宋体" w:eastAsia="宋体" w:cs="宋体"/>
                <w:b w:val="0"/>
                <w:sz w:val="24"/>
              </w:rPr>
              <w:t>798.22</w:t>
            </w:r>
          </w:p>
        </w:tc>
        <w:tc>
          <w:tcPr>
            <w:tcW w:w="1465" w:type="dxa"/>
            <w:vAlign w:val="center"/>
          </w:tcPr>
          <w:p w14:paraId="07AFFD27">
            <w:pPr>
              <w:spacing w:before="0" w:after="0" w:line="360" w:lineRule="auto"/>
              <w:jc w:val="both"/>
            </w:pPr>
            <w:r>
              <w:rPr>
                <w:rFonts w:ascii="宋体" w:hAnsi="宋体" w:eastAsia="宋体" w:cs="宋体"/>
                <w:b w:val="0"/>
                <w:sz w:val="24"/>
              </w:rPr>
              <w:t>4</w:t>
            </w:r>
          </w:p>
        </w:tc>
        <w:tc>
          <w:tcPr>
            <w:tcW w:w="1465" w:type="dxa"/>
            <w:vAlign w:val="center"/>
          </w:tcPr>
          <w:p w14:paraId="41E890E2">
            <w:pPr>
              <w:spacing w:before="0" w:after="0" w:line="360" w:lineRule="auto"/>
              <w:jc w:val="both"/>
            </w:pPr>
            <w:r>
              <w:rPr>
                <w:rFonts w:ascii="宋体" w:hAnsi="宋体" w:eastAsia="宋体" w:cs="宋体"/>
                <w:b w:val="0"/>
                <w:sz w:val="24"/>
              </w:rPr>
              <w:t>44.06</w:t>
            </w:r>
          </w:p>
        </w:tc>
        <w:tc>
          <w:tcPr>
            <w:tcW w:w="1465" w:type="dxa"/>
            <w:vAlign w:val="center"/>
          </w:tcPr>
          <w:p w14:paraId="14934ADD">
            <w:pPr>
              <w:spacing w:before="0" w:after="0" w:line="360" w:lineRule="auto"/>
              <w:jc w:val="both"/>
            </w:pPr>
            <w:r>
              <w:rPr>
                <w:rFonts w:ascii="宋体" w:hAnsi="宋体" w:eastAsia="宋体" w:cs="宋体"/>
                <w:b w:val="0"/>
                <w:sz w:val="24"/>
              </w:rPr>
              <w:t>2.0</w:t>
            </w:r>
          </w:p>
        </w:tc>
        <w:tc>
          <w:tcPr>
            <w:tcW w:w="1465" w:type="dxa"/>
            <w:vAlign w:val="center"/>
          </w:tcPr>
          <w:p w14:paraId="205D61D6">
            <w:pPr>
              <w:spacing w:before="0" w:after="0" w:line="360" w:lineRule="auto"/>
              <w:jc w:val="both"/>
            </w:pPr>
            <w:r>
              <w:rPr>
                <w:rFonts w:ascii="宋体" w:hAnsi="宋体" w:eastAsia="宋体" w:cs="宋体"/>
                <w:b w:val="0"/>
                <w:sz w:val="24"/>
              </w:rPr>
              <w:t>42.75</w:t>
            </w:r>
          </w:p>
        </w:tc>
      </w:tr>
      <w:tr w14:paraId="5AE5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2513ADCD">
            <w:pPr>
              <w:spacing w:before="0" w:after="0" w:line="360" w:lineRule="auto"/>
              <w:jc w:val="both"/>
            </w:pPr>
            <w:r>
              <w:rPr>
                <w:rFonts w:ascii="宋体" w:hAnsi="宋体" w:eastAsia="宋体" w:cs="宋体"/>
                <w:b w:val="0"/>
                <w:sz w:val="24"/>
              </w:rPr>
              <w:t>自适应参数+遗传算法</w:t>
            </w:r>
          </w:p>
        </w:tc>
        <w:tc>
          <w:tcPr>
            <w:tcW w:w="1465" w:type="dxa"/>
            <w:vAlign w:val="center"/>
          </w:tcPr>
          <w:p w14:paraId="04FAEC11">
            <w:pPr>
              <w:spacing w:before="0" w:after="0" w:line="360" w:lineRule="auto"/>
              <w:jc w:val="both"/>
            </w:pPr>
            <w:r>
              <w:rPr>
                <w:rFonts w:ascii="宋体" w:hAnsi="宋体" w:eastAsia="宋体" w:cs="宋体"/>
                <w:b w:val="0"/>
                <w:sz w:val="24"/>
              </w:rPr>
              <w:t>829.41</w:t>
            </w:r>
          </w:p>
        </w:tc>
        <w:tc>
          <w:tcPr>
            <w:tcW w:w="1465" w:type="dxa"/>
            <w:vAlign w:val="center"/>
          </w:tcPr>
          <w:p w14:paraId="08886FEB">
            <w:pPr>
              <w:spacing w:before="0" w:after="0" w:line="360" w:lineRule="auto"/>
              <w:jc w:val="both"/>
            </w:pPr>
            <w:r>
              <w:rPr>
                <w:rFonts w:ascii="宋体" w:hAnsi="宋体" w:eastAsia="宋体" w:cs="宋体"/>
                <w:b w:val="0"/>
                <w:sz w:val="24"/>
              </w:rPr>
              <w:t>5</w:t>
            </w:r>
          </w:p>
        </w:tc>
        <w:tc>
          <w:tcPr>
            <w:tcW w:w="1465" w:type="dxa"/>
            <w:vAlign w:val="center"/>
          </w:tcPr>
          <w:p w14:paraId="4EC45BB8">
            <w:pPr>
              <w:spacing w:before="0" w:after="0" w:line="360" w:lineRule="auto"/>
              <w:jc w:val="both"/>
            </w:pPr>
            <w:r>
              <w:rPr>
                <w:rFonts w:ascii="宋体" w:hAnsi="宋体" w:eastAsia="宋体" w:cs="宋体"/>
                <w:b w:val="0"/>
                <w:sz w:val="24"/>
              </w:rPr>
              <w:t>36.12</w:t>
            </w:r>
          </w:p>
        </w:tc>
        <w:tc>
          <w:tcPr>
            <w:tcW w:w="1465" w:type="dxa"/>
            <w:vAlign w:val="center"/>
          </w:tcPr>
          <w:p w14:paraId="791B1AD2">
            <w:pPr>
              <w:spacing w:before="0" w:after="0" w:line="360" w:lineRule="auto"/>
              <w:jc w:val="both"/>
            </w:pPr>
            <w:r>
              <w:rPr>
                <w:rFonts w:ascii="宋体" w:hAnsi="宋体" w:eastAsia="宋体" w:cs="宋体"/>
                <w:b w:val="0"/>
                <w:sz w:val="24"/>
              </w:rPr>
              <w:t>5.2</w:t>
            </w:r>
          </w:p>
        </w:tc>
        <w:tc>
          <w:tcPr>
            <w:tcW w:w="1465" w:type="dxa"/>
            <w:vAlign w:val="center"/>
          </w:tcPr>
          <w:p w14:paraId="458BD1C9">
            <w:pPr>
              <w:spacing w:before="0" w:after="0" w:line="360" w:lineRule="auto"/>
              <w:jc w:val="both"/>
            </w:pPr>
            <w:r>
              <w:rPr>
                <w:rFonts w:ascii="宋体" w:hAnsi="宋体" w:eastAsia="宋体" w:cs="宋体"/>
                <w:b w:val="0"/>
                <w:sz w:val="24"/>
              </w:rPr>
              <w:t>480.26</w:t>
            </w:r>
          </w:p>
        </w:tc>
      </w:tr>
      <w:tr w14:paraId="7E04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220FBB08">
            <w:pPr>
              <w:spacing w:before="0" w:after="0" w:line="360" w:lineRule="auto"/>
              <w:jc w:val="both"/>
            </w:pPr>
            <w:r>
              <w:rPr>
                <w:rFonts w:ascii="宋体" w:hAnsi="宋体" w:eastAsia="宋体" w:cs="宋体"/>
                <w:b w:val="0"/>
                <w:sz w:val="24"/>
              </w:rPr>
              <w:t>自适应参数+2-opt</w:t>
            </w:r>
          </w:p>
        </w:tc>
        <w:tc>
          <w:tcPr>
            <w:tcW w:w="1465" w:type="dxa"/>
            <w:vAlign w:val="center"/>
          </w:tcPr>
          <w:p w14:paraId="118DE426">
            <w:pPr>
              <w:spacing w:before="0" w:after="0" w:line="360" w:lineRule="auto"/>
              <w:jc w:val="both"/>
            </w:pPr>
            <w:r>
              <w:rPr>
                <w:rFonts w:ascii="宋体" w:hAnsi="宋体" w:eastAsia="宋体" w:cs="宋体"/>
                <w:b w:val="0"/>
                <w:sz w:val="24"/>
              </w:rPr>
              <w:t>797.68</w:t>
            </w:r>
          </w:p>
        </w:tc>
        <w:tc>
          <w:tcPr>
            <w:tcW w:w="1465" w:type="dxa"/>
            <w:vAlign w:val="center"/>
          </w:tcPr>
          <w:p w14:paraId="60FD8808">
            <w:pPr>
              <w:spacing w:before="0" w:after="0" w:line="360" w:lineRule="auto"/>
              <w:jc w:val="both"/>
            </w:pPr>
            <w:r>
              <w:rPr>
                <w:rFonts w:ascii="宋体" w:hAnsi="宋体" w:eastAsia="宋体" w:cs="宋体"/>
                <w:b w:val="0"/>
                <w:sz w:val="24"/>
              </w:rPr>
              <w:t>3</w:t>
            </w:r>
          </w:p>
        </w:tc>
        <w:tc>
          <w:tcPr>
            <w:tcW w:w="1465" w:type="dxa"/>
            <w:vAlign w:val="center"/>
          </w:tcPr>
          <w:p w14:paraId="501FC3F5">
            <w:pPr>
              <w:spacing w:before="0" w:after="0" w:line="360" w:lineRule="auto"/>
              <w:jc w:val="both"/>
            </w:pPr>
            <w:r>
              <w:rPr>
                <w:rFonts w:ascii="宋体" w:hAnsi="宋体" w:eastAsia="宋体" w:cs="宋体"/>
                <w:b w:val="0"/>
                <w:sz w:val="24"/>
              </w:rPr>
              <w:t>43.76</w:t>
            </w:r>
          </w:p>
        </w:tc>
        <w:tc>
          <w:tcPr>
            <w:tcW w:w="1465" w:type="dxa"/>
            <w:vAlign w:val="center"/>
          </w:tcPr>
          <w:p w14:paraId="09DEC275">
            <w:pPr>
              <w:spacing w:before="0" w:after="0" w:line="360" w:lineRule="auto"/>
              <w:jc w:val="both"/>
            </w:pPr>
            <w:r>
              <w:rPr>
                <w:rFonts w:ascii="宋体" w:hAnsi="宋体" w:eastAsia="宋体" w:cs="宋体"/>
                <w:b w:val="0"/>
                <w:sz w:val="24"/>
              </w:rPr>
              <w:t>2.5</w:t>
            </w:r>
          </w:p>
        </w:tc>
        <w:tc>
          <w:tcPr>
            <w:tcW w:w="1465" w:type="dxa"/>
            <w:vAlign w:val="center"/>
          </w:tcPr>
          <w:p w14:paraId="3EB8DB4B">
            <w:pPr>
              <w:spacing w:before="0" w:after="0" w:line="360" w:lineRule="auto"/>
              <w:jc w:val="both"/>
            </w:pPr>
            <w:r>
              <w:rPr>
                <w:rFonts w:ascii="宋体" w:hAnsi="宋体" w:eastAsia="宋体" w:cs="宋体"/>
                <w:b w:val="0"/>
                <w:sz w:val="24"/>
              </w:rPr>
              <w:t>41.18</w:t>
            </w:r>
          </w:p>
        </w:tc>
      </w:tr>
      <w:tr w14:paraId="0830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291E6C0">
            <w:pPr>
              <w:spacing w:before="0" w:after="0" w:line="360" w:lineRule="auto"/>
              <w:jc w:val="both"/>
            </w:pPr>
            <w:r>
              <w:rPr>
                <w:rFonts w:ascii="宋体" w:hAnsi="宋体" w:eastAsia="宋体" w:cs="宋体"/>
                <w:b w:val="0"/>
                <w:sz w:val="24"/>
              </w:rPr>
              <w:t>遗传算法+2-opt</w:t>
            </w:r>
          </w:p>
        </w:tc>
        <w:tc>
          <w:tcPr>
            <w:tcW w:w="1465" w:type="dxa"/>
            <w:vAlign w:val="center"/>
          </w:tcPr>
          <w:p w14:paraId="3EB8089C">
            <w:pPr>
              <w:spacing w:before="0" w:after="0" w:line="360" w:lineRule="auto"/>
              <w:jc w:val="both"/>
            </w:pPr>
            <w:r>
              <w:rPr>
                <w:rFonts w:ascii="宋体" w:hAnsi="宋体" w:eastAsia="宋体" w:cs="宋体"/>
                <w:b/>
                <w:sz w:val="24"/>
              </w:rPr>
              <w:t>795.23</w:t>
            </w:r>
          </w:p>
        </w:tc>
        <w:tc>
          <w:tcPr>
            <w:tcW w:w="1465" w:type="dxa"/>
            <w:vAlign w:val="center"/>
          </w:tcPr>
          <w:p w14:paraId="3BF2C96A">
            <w:pPr>
              <w:spacing w:before="0" w:after="0" w:line="360" w:lineRule="auto"/>
              <w:jc w:val="both"/>
            </w:pPr>
            <w:r>
              <w:rPr>
                <w:rFonts w:ascii="宋体" w:hAnsi="宋体" w:eastAsia="宋体" w:cs="宋体"/>
                <w:b/>
                <w:sz w:val="24"/>
              </w:rPr>
              <w:t>1</w:t>
            </w:r>
          </w:p>
        </w:tc>
        <w:tc>
          <w:tcPr>
            <w:tcW w:w="1465" w:type="dxa"/>
            <w:vAlign w:val="center"/>
          </w:tcPr>
          <w:p w14:paraId="04F63F8C">
            <w:pPr>
              <w:spacing w:before="0" w:after="0" w:line="360" w:lineRule="auto"/>
              <w:jc w:val="both"/>
            </w:pPr>
            <w:r>
              <w:rPr>
                <w:rFonts w:ascii="宋体" w:hAnsi="宋体" w:eastAsia="宋体" w:cs="宋体"/>
                <w:b w:val="0"/>
                <w:sz w:val="24"/>
              </w:rPr>
              <w:t>39.85</w:t>
            </w:r>
          </w:p>
        </w:tc>
        <w:tc>
          <w:tcPr>
            <w:tcW w:w="1465" w:type="dxa"/>
            <w:vAlign w:val="center"/>
          </w:tcPr>
          <w:p w14:paraId="2444E4AD">
            <w:pPr>
              <w:spacing w:before="0" w:after="0" w:line="360" w:lineRule="auto"/>
              <w:jc w:val="both"/>
            </w:pPr>
            <w:r>
              <w:rPr>
                <w:rFonts w:ascii="宋体" w:hAnsi="宋体" w:eastAsia="宋体" w:cs="宋体"/>
                <w:b w:val="0"/>
                <w:sz w:val="24"/>
              </w:rPr>
              <w:t>2.1</w:t>
            </w:r>
          </w:p>
        </w:tc>
        <w:tc>
          <w:tcPr>
            <w:tcW w:w="1465" w:type="dxa"/>
            <w:vAlign w:val="center"/>
          </w:tcPr>
          <w:p w14:paraId="50ADF078">
            <w:pPr>
              <w:spacing w:before="0" w:after="0" w:line="360" w:lineRule="auto"/>
              <w:jc w:val="both"/>
            </w:pPr>
            <w:r>
              <w:rPr>
                <w:rFonts w:ascii="宋体" w:hAnsi="宋体" w:eastAsia="宋体" w:cs="宋体"/>
                <w:b w:val="0"/>
                <w:sz w:val="24"/>
              </w:rPr>
              <w:t>63.71</w:t>
            </w:r>
          </w:p>
        </w:tc>
      </w:tr>
      <w:tr w14:paraId="3112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4F1B60A">
            <w:pPr>
              <w:spacing w:before="0" w:after="0" w:line="360" w:lineRule="auto"/>
              <w:jc w:val="both"/>
            </w:pPr>
            <w:r>
              <w:rPr>
                <w:rFonts w:ascii="宋体" w:hAnsi="宋体" w:eastAsia="宋体" w:cs="宋体"/>
                <w:b w:val="0"/>
                <w:sz w:val="24"/>
              </w:rPr>
              <w:t>自适应参数+遗传算法+2-opt</w:t>
            </w:r>
          </w:p>
        </w:tc>
        <w:tc>
          <w:tcPr>
            <w:tcW w:w="1465" w:type="dxa"/>
            <w:vAlign w:val="center"/>
          </w:tcPr>
          <w:p w14:paraId="383C36C0">
            <w:pPr>
              <w:spacing w:before="0" w:after="0" w:line="360" w:lineRule="auto"/>
              <w:jc w:val="both"/>
            </w:pPr>
            <w:r>
              <w:rPr>
                <w:rFonts w:ascii="宋体" w:hAnsi="宋体" w:eastAsia="宋体" w:cs="宋体"/>
                <w:b w:val="0"/>
                <w:sz w:val="24"/>
              </w:rPr>
              <w:t>797.45</w:t>
            </w:r>
          </w:p>
        </w:tc>
        <w:tc>
          <w:tcPr>
            <w:tcW w:w="1465" w:type="dxa"/>
            <w:vAlign w:val="center"/>
          </w:tcPr>
          <w:p w14:paraId="37254BA2">
            <w:pPr>
              <w:spacing w:before="0" w:after="0" w:line="360" w:lineRule="auto"/>
              <w:jc w:val="both"/>
            </w:pPr>
            <w:r>
              <w:rPr>
                <w:rFonts w:ascii="宋体" w:hAnsi="宋体" w:eastAsia="宋体" w:cs="宋体"/>
                <w:b w:val="0"/>
                <w:sz w:val="24"/>
              </w:rPr>
              <w:t>2</w:t>
            </w:r>
          </w:p>
        </w:tc>
        <w:tc>
          <w:tcPr>
            <w:tcW w:w="1465" w:type="dxa"/>
            <w:vAlign w:val="center"/>
          </w:tcPr>
          <w:p w14:paraId="2A4FF8CD">
            <w:pPr>
              <w:spacing w:before="0" w:after="0" w:line="360" w:lineRule="auto"/>
              <w:jc w:val="both"/>
            </w:pPr>
            <w:r>
              <w:rPr>
                <w:rFonts w:ascii="宋体" w:hAnsi="宋体" w:eastAsia="宋体" w:cs="宋体"/>
                <w:b w:val="0"/>
                <w:sz w:val="24"/>
              </w:rPr>
              <w:t>39.71</w:t>
            </w:r>
          </w:p>
        </w:tc>
        <w:tc>
          <w:tcPr>
            <w:tcW w:w="1465" w:type="dxa"/>
            <w:vAlign w:val="center"/>
          </w:tcPr>
          <w:p w14:paraId="7C1B86BE">
            <w:pPr>
              <w:spacing w:before="0" w:after="0" w:line="360" w:lineRule="auto"/>
              <w:jc w:val="both"/>
            </w:pPr>
            <w:r>
              <w:rPr>
                <w:rFonts w:ascii="宋体" w:hAnsi="宋体" w:eastAsia="宋体" w:cs="宋体"/>
                <w:b w:val="0"/>
                <w:sz w:val="24"/>
              </w:rPr>
              <w:t>2.1</w:t>
            </w:r>
          </w:p>
        </w:tc>
        <w:tc>
          <w:tcPr>
            <w:tcW w:w="1465" w:type="dxa"/>
            <w:vAlign w:val="center"/>
          </w:tcPr>
          <w:p w14:paraId="28154C78">
            <w:pPr>
              <w:spacing w:before="0" w:after="0" w:line="360" w:lineRule="auto"/>
              <w:jc w:val="both"/>
            </w:pPr>
            <w:r>
              <w:rPr>
                <w:rFonts w:ascii="宋体" w:hAnsi="宋体" w:eastAsia="宋体" w:cs="宋体"/>
                <w:b w:val="0"/>
                <w:sz w:val="24"/>
              </w:rPr>
              <w:t>57.53</w:t>
            </w:r>
          </w:p>
        </w:tc>
      </w:tr>
    </w:tbl>
    <w:p w14:paraId="72FCD1CD"/>
    <w:p w14:paraId="6BEB51A1">
      <w:pPr>
        <w:spacing w:before="120" w:after="120" w:line="360" w:lineRule="auto"/>
        <w:jc w:val="left"/>
      </w:pPr>
      <w:r>
        <w:rPr>
          <w:rFonts w:ascii="黑体" w:hAnsi="黑体" w:eastAsia="黑体" w:cs="黑体"/>
          <w:b/>
          <w:sz w:val="30"/>
        </w:rPr>
        <w:t>5.4.2 解的质量对比</w:t>
      </w:r>
    </w:p>
    <w:p w14:paraId="156A86FA">
      <w:pPr>
        <w:spacing w:before="0" w:after="0" w:line="360" w:lineRule="auto"/>
        <w:ind w:firstLine="480"/>
        <w:jc w:val="both"/>
      </w:pPr>
      <w:r>
        <w:rPr>
          <w:rFonts w:ascii="宋体" w:hAnsi="宋体" w:eastAsia="宋体" w:cs="宋体"/>
          <w:b w:val="0"/>
          <w:sz w:val="24"/>
        </w:rPr>
        <w:t>各算法的最优距离对比如下：</w:t>
      </w:r>
    </w:p>
    <w:p w14:paraId="5251B791">
      <w:pPr>
        <w:pBdr>
          <w:bottom w:val="single" w:color="D9D9D9" w:sz="4" w:space="1"/>
        </w:pBdr>
        <w:spacing w:before="0" w:after="0" w:line="240" w:lineRule="auto"/>
        <w:ind w:left="360"/>
        <w:jc w:val="left"/>
      </w:pPr>
      <w:r>
        <w:rPr>
          <w:rFonts w:ascii="Consolas" w:hAnsi="Consolas" w:eastAsia="Consolas" w:cs="Consolas"/>
          <w:sz w:val="21"/>
        </w:rPr>
        <w:t>基本ACO          ████████████████████████████████████████████░░░░░░░  865.61</w:t>
      </w:r>
    </w:p>
    <w:p w14:paraId="48F94013">
      <w:pPr>
        <w:pBdr>
          <w:bottom w:val="single" w:color="D9D9D9" w:sz="4" w:space="1"/>
        </w:pBdr>
        <w:spacing w:before="0" w:after="0" w:line="240" w:lineRule="auto"/>
        <w:ind w:left="360"/>
        <w:jc w:val="left"/>
      </w:pPr>
      <w:r>
        <w:rPr>
          <w:rFonts w:ascii="Consolas" w:hAnsi="Consolas" w:eastAsia="Consolas" w:cs="Consolas"/>
          <w:sz w:val="21"/>
        </w:rPr>
        <w:t>自适应参数        █████████████████████████████████████████░░░░░░░░░  851.33</w:t>
      </w:r>
    </w:p>
    <w:p w14:paraId="725AD968">
      <w:pPr>
        <w:pBdr>
          <w:bottom w:val="single" w:color="D9D9D9" w:sz="4" w:space="1"/>
        </w:pBdr>
        <w:spacing w:before="0" w:after="0" w:line="240" w:lineRule="auto"/>
        <w:ind w:left="360"/>
        <w:jc w:val="left"/>
      </w:pPr>
      <w:r>
        <w:rPr>
          <w:rFonts w:ascii="Consolas" w:hAnsi="Consolas" w:eastAsia="Consolas" w:cs="Consolas"/>
          <w:sz w:val="21"/>
        </w:rPr>
        <w:t>遗传算法          ████████████████████████████████████░░░░░░░░░░░░░  831.42</w:t>
      </w:r>
    </w:p>
    <w:p w14:paraId="7C59BFB0">
      <w:pPr>
        <w:pBdr>
          <w:bottom w:val="single" w:color="D9D9D9" w:sz="4" w:space="1"/>
        </w:pBdr>
        <w:spacing w:before="0" w:after="0" w:line="240" w:lineRule="auto"/>
        <w:ind w:left="360"/>
        <w:jc w:val="left"/>
      </w:pPr>
      <w:r>
        <w:rPr>
          <w:rFonts w:ascii="Consolas" w:hAnsi="Consolas" w:eastAsia="Consolas" w:cs="Consolas"/>
          <w:sz w:val="21"/>
        </w:rPr>
        <w:t>自适应+遗传       ███████████████████████████████████░░░░░░░░░░░░░  829.41</w:t>
      </w:r>
    </w:p>
    <w:p w14:paraId="51B50BA1">
      <w:pPr>
        <w:pBdr>
          <w:bottom w:val="single" w:color="D9D9D9" w:sz="4" w:space="1"/>
        </w:pBdr>
        <w:spacing w:before="0" w:after="0" w:line="240" w:lineRule="auto"/>
        <w:ind w:left="360"/>
        <w:jc w:val="left"/>
      </w:pPr>
      <w:r>
        <w:rPr>
          <w:rFonts w:ascii="Consolas" w:hAnsi="Consolas" w:eastAsia="Consolas" w:cs="Consolas"/>
          <w:sz w:val="21"/>
        </w:rPr>
        <w:t>2-opt            █████████████████████████████████░░░░░░░░░░░░░░░  798.22</w:t>
      </w:r>
    </w:p>
    <w:p w14:paraId="30041098">
      <w:pPr>
        <w:pBdr>
          <w:bottom w:val="single" w:color="D9D9D9" w:sz="4" w:space="1"/>
        </w:pBdr>
        <w:spacing w:before="0" w:after="0" w:line="240" w:lineRule="auto"/>
        <w:ind w:left="360"/>
        <w:jc w:val="left"/>
      </w:pPr>
      <w:r>
        <w:rPr>
          <w:rFonts w:ascii="Consolas" w:hAnsi="Consolas" w:eastAsia="Consolas" w:cs="Consolas"/>
          <w:sz w:val="21"/>
        </w:rPr>
        <w:t>自适应+2-opt      ████████████████████████████████░░░░░░░░░░░░░░░  797.68</w:t>
      </w:r>
    </w:p>
    <w:p w14:paraId="0101CDD8">
      <w:pPr>
        <w:pBdr>
          <w:bottom w:val="single" w:color="D9D9D9" w:sz="4" w:space="1"/>
        </w:pBdr>
        <w:spacing w:before="0" w:after="0" w:line="240" w:lineRule="auto"/>
        <w:ind w:left="360"/>
        <w:jc w:val="left"/>
      </w:pPr>
      <w:r>
        <w:rPr>
          <w:rFonts w:ascii="Consolas" w:hAnsi="Consolas" w:eastAsia="Consolas" w:cs="Consolas"/>
          <w:sz w:val="21"/>
        </w:rPr>
        <w:t>全融合            ████████████████████████████████░░░░░░░░░░░░░░░  797.45</w:t>
      </w:r>
    </w:p>
    <w:p w14:paraId="0359ABCB">
      <w:pPr>
        <w:pBdr>
          <w:bottom w:val="single" w:color="D9D9D9" w:sz="4" w:space="1"/>
        </w:pBdr>
        <w:spacing w:before="0" w:after="0" w:line="240" w:lineRule="auto"/>
        <w:ind w:left="360"/>
        <w:jc w:val="left"/>
      </w:pPr>
      <w:r>
        <w:rPr>
          <w:rFonts w:ascii="Consolas" w:hAnsi="Consolas" w:eastAsia="Consolas" w:cs="Consolas"/>
          <w:sz w:val="21"/>
        </w:rPr>
        <w:t>遗传+2-opt        ████████████████████████████████░░░░░░░░░░░░░░░  795.23 ★最优</w:t>
      </w:r>
    </w:p>
    <w:p w14:paraId="1E098D9F">
      <w:pPr>
        <w:pBdr>
          <w:bottom w:val="single" w:color="D9D9D9" w:sz="4" w:space="1"/>
        </w:pBdr>
        <w:spacing w:before="0" w:after="0" w:line="240" w:lineRule="auto"/>
        <w:ind w:left="360"/>
        <w:jc w:val="left"/>
      </w:pPr>
      <w:r>
        <w:rPr>
          <w:rFonts w:ascii="Consolas" w:hAnsi="Consolas" w:eastAsia="Consolas" w:cs="Consolas"/>
          <w:sz w:val="21"/>
        </w:rPr>
        <w:t xml:space="preserve">                 ├────────────────────────────┼──────────────────┤</w:t>
      </w:r>
    </w:p>
    <w:p w14:paraId="7C6B5F30">
      <w:pPr>
        <w:pBdr>
          <w:bottom w:val="single" w:color="D9D9D9" w:sz="4" w:space="1"/>
        </w:pBdr>
        <w:spacing w:before="0" w:after="0" w:line="240" w:lineRule="auto"/>
        <w:ind w:left="360"/>
        <w:jc w:val="left"/>
      </w:pPr>
      <w:r>
        <w:rPr>
          <w:rFonts w:ascii="Consolas" w:hAnsi="Consolas" w:eastAsia="Consolas" w:cs="Consolas"/>
          <w:sz w:val="21"/>
        </w:rPr>
        <w:t xml:space="preserve">                 790                         830               870</w:t>
      </w:r>
    </w:p>
    <w:p w14:paraId="03D88524">
      <w:pPr>
        <w:spacing w:before="0" w:after="120" w:line="240" w:lineRule="auto"/>
        <w:jc w:val="left"/>
      </w:pPr>
    </w:p>
    <w:p w14:paraId="5F368F1B">
      <w:pPr>
        <w:spacing w:before="120" w:after="120" w:line="360" w:lineRule="auto"/>
        <w:jc w:val="left"/>
      </w:pPr>
      <w:r>
        <w:rPr>
          <w:rFonts w:ascii="黑体" w:hAnsi="黑体" w:eastAsia="黑体" w:cs="黑体"/>
          <w:b/>
          <w:sz w:val="30"/>
        </w:rPr>
        <w:t>5.4.3 运行时间对比</w:t>
      </w:r>
    </w:p>
    <w:p w14:paraId="7DFDD763">
      <w:pPr>
        <w:spacing w:before="0" w:after="0" w:line="360" w:lineRule="auto"/>
        <w:ind w:firstLine="480"/>
        <w:jc w:val="both"/>
      </w:pPr>
      <w:r>
        <w:rPr>
          <w:rFonts w:ascii="宋体" w:hAnsi="宋体" w:eastAsia="宋体" w:cs="宋体"/>
          <w:b w:val="0"/>
          <w:sz w:val="24"/>
        </w:rPr>
        <w:t>各算法的运行时间对比如下：</w:t>
      </w:r>
    </w:p>
    <w:p w14:paraId="3D2FF9E1">
      <w:pPr>
        <w:pBdr>
          <w:bottom w:val="single" w:color="D9D9D9" w:sz="4" w:space="1"/>
        </w:pBdr>
        <w:spacing w:before="0" w:after="0" w:line="240" w:lineRule="auto"/>
        <w:ind w:left="360"/>
        <w:jc w:val="left"/>
      </w:pPr>
      <w:r>
        <w:rPr>
          <w:rFonts w:ascii="Consolas" w:hAnsi="Consolas" w:eastAsia="Consolas" w:cs="Consolas"/>
          <w:sz w:val="21"/>
        </w:rPr>
        <w:t>自适应参数        ████████████████████████████░░░░░░░░░░░░░░░░░░░░  34.37s</w:t>
      </w:r>
    </w:p>
    <w:p w14:paraId="0D547D88">
      <w:pPr>
        <w:pBdr>
          <w:bottom w:val="single" w:color="D9D9D9" w:sz="4" w:space="1"/>
        </w:pBdr>
        <w:spacing w:before="0" w:after="0" w:line="240" w:lineRule="auto"/>
        <w:ind w:left="360"/>
        <w:jc w:val="left"/>
      </w:pPr>
      <w:r>
        <w:rPr>
          <w:rFonts w:ascii="Consolas" w:hAnsi="Consolas" w:eastAsia="Consolas" w:cs="Consolas"/>
          <w:sz w:val="21"/>
        </w:rPr>
        <w:t>基本ACO          █████████████████████████████░░░░░░░░░░░░░░░░░░░  34.81s</w:t>
      </w:r>
    </w:p>
    <w:p w14:paraId="5870021C">
      <w:pPr>
        <w:pBdr>
          <w:bottom w:val="single" w:color="D9D9D9" w:sz="4" w:space="1"/>
        </w:pBdr>
        <w:spacing w:before="0" w:after="0" w:line="240" w:lineRule="auto"/>
        <w:ind w:left="360"/>
        <w:jc w:val="left"/>
      </w:pPr>
      <w:r>
        <w:rPr>
          <w:rFonts w:ascii="Consolas" w:hAnsi="Consolas" w:eastAsia="Consolas" w:cs="Consolas"/>
          <w:sz w:val="21"/>
        </w:rPr>
        <w:t>遗传算法          █████████████████████████████░░░░░░░░░░░░░░░░░░░  35.07s</w:t>
      </w:r>
    </w:p>
    <w:p w14:paraId="434E193B">
      <w:pPr>
        <w:pBdr>
          <w:bottom w:val="single" w:color="D9D9D9" w:sz="4" w:space="1"/>
        </w:pBdr>
        <w:spacing w:before="0" w:after="0" w:line="240" w:lineRule="auto"/>
        <w:ind w:left="360"/>
        <w:jc w:val="left"/>
      </w:pPr>
      <w:r>
        <w:rPr>
          <w:rFonts w:ascii="Consolas" w:hAnsi="Consolas" w:eastAsia="Consolas" w:cs="Consolas"/>
          <w:sz w:val="21"/>
        </w:rPr>
        <w:t>自适应+遗传       ██████████████████████████████░░░░░░░░░░░░░░░░░░  36.12s</w:t>
      </w:r>
    </w:p>
    <w:p w14:paraId="54C1D7BF">
      <w:pPr>
        <w:pBdr>
          <w:bottom w:val="single" w:color="D9D9D9" w:sz="4" w:space="1"/>
        </w:pBdr>
        <w:spacing w:before="0" w:after="0" w:line="240" w:lineRule="auto"/>
        <w:ind w:left="360"/>
        <w:jc w:val="left"/>
      </w:pPr>
      <w:r>
        <w:rPr>
          <w:rFonts w:ascii="Consolas" w:hAnsi="Consolas" w:eastAsia="Consolas" w:cs="Consolas"/>
          <w:sz w:val="21"/>
        </w:rPr>
        <w:t>全融合            ███████████████████████████████████░░░░░░░░░░░░  39.71s</w:t>
      </w:r>
    </w:p>
    <w:p w14:paraId="6A6FB34B">
      <w:pPr>
        <w:pBdr>
          <w:bottom w:val="single" w:color="D9D9D9" w:sz="4" w:space="1"/>
        </w:pBdr>
        <w:spacing w:before="0" w:after="0" w:line="240" w:lineRule="auto"/>
        <w:ind w:left="360"/>
        <w:jc w:val="left"/>
      </w:pPr>
      <w:r>
        <w:rPr>
          <w:rFonts w:ascii="Consolas" w:hAnsi="Consolas" w:eastAsia="Consolas" w:cs="Consolas"/>
          <w:sz w:val="21"/>
        </w:rPr>
        <w:t>遗传+2-opt        ███████████████████████████████████░░░░░░░░░░░░  39.85s</w:t>
      </w:r>
    </w:p>
    <w:p w14:paraId="3D030645">
      <w:pPr>
        <w:pBdr>
          <w:bottom w:val="single" w:color="D9D9D9" w:sz="4" w:space="1"/>
        </w:pBdr>
        <w:spacing w:before="0" w:after="0" w:line="240" w:lineRule="auto"/>
        <w:ind w:left="360"/>
        <w:jc w:val="left"/>
      </w:pPr>
      <w:r>
        <w:rPr>
          <w:rFonts w:ascii="Consolas" w:hAnsi="Consolas" w:eastAsia="Consolas" w:cs="Consolas"/>
          <w:sz w:val="21"/>
        </w:rPr>
        <w:t>自适应+2-opt      ██████████████████████████████████████░░░░░░░░░  43.76s</w:t>
      </w:r>
    </w:p>
    <w:p w14:paraId="1B1DBC48">
      <w:pPr>
        <w:pBdr>
          <w:bottom w:val="single" w:color="D9D9D9" w:sz="4" w:space="1"/>
        </w:pBdr>
        <w:spacing w:before="0" w:after="0" w:line="240" w:lineRule="auto"/>
        <w:ind w:left="360"/>
        <w:jc w:val="left"/>
      </w:pPr>
      <w:r>
        <w:rPr>
          <w:rFonts w:ascii="Consolas" w:hAnsi="Consolas" w:eastAsia="Consolas" w:cs="Consolas"/>
          <w:sz w:val="21"/>
        </w:rPr>
        <w:t>2-opt            ██████████████████████████████████████░░░░░░░░░  44.06s</w:t>
      </w:r>
    </w:p>
    <w:p w14:paraId="5EFBB639">
      <w:pPr>
        <w:pBdr>
          <w:bottom w:val="single" w:color="D9D9D9" w:sz="4" w:space="1"/>
        </w:pBdr>
        <w:spacing w:before="0" w:after="0" w:line="240" w:lineRule="auto"/>
        <w:ind w:left="360"/>
        <w:jc w:val="left"/>
      </w:pPr>
      <w:r>
        <w:rPr>
          <w:rFonts w:ascii="Consolas" w:hAnsi="Consolas" w:eastAsia="Consolas" w:cs="Consolas"/>
          <w:sz w:val="21"/>
        </w:rPr>
        <w:t xml:space="preserve">                 ├────────────────┼───────────┼──────────────┤</w:t>
      </w:r>
    </w:p>
    <w:p w14:paraId="4A5003C7">
      <w:pPr>
        <w:pBdr>
          <w:bottom w:val="single" w:color="D9D9D9" w:sz="4" w:space="1"/>
        </w:pBdr>
        <w:spacing w:before="0" w:after="0" w:line="240" w:lineRule="auto"/>
        <w:ind w:left="360"/>
        <w:jc w:val="left"/>
      </w:pPr>
      <w:r>
        <w:rPr>
          <w:rFonts w:ascii="Consolas" w:hAnsi="Consolas" w:eastAsia="Consolas" w:cs="Consolas"/>
          <w:sz w:val="21"/>
        </w:rPr>
        <w:t xml:space="preserve">                 0s              20s         30s           44s</w:t>
      </w:r>
    </w:p>
    <w:p w14:paraId="4D78C892">
      <w:pPr>
        <w:spacing w:before="0" w:after="120" w:line="240" w:lineRule="auto"/>
        <w:jc w:val="left"/>
      </w:pPr>
    </w:p>
    <w:p w14:paraId="316ADA25">
      <w:pPr>
        <w:spacing w:before="120" w:after="120" w:line="360" w:lineRule="auto"/>
        <w:jc w:val="left"/>
      </w:pPr>
      <w:r>
        <w:rPr>
          <w:rFonts w:ascii="黑体" w:hAnsi="黑体" w:eastAsia="黑体" w:cs="黑体"/>
          <w:b/>
          <w:sz w:val="30"/>
        </w:rPr>
        <w:t>5.4.4 算法稳定性分析</w:t>
      </w:r>
    </w:p>
    <w:p w14:paraId="2992C9C2">
      <w:pPr>
        <w:spacing w:before="0" w:after="0" w:line="360" w:lineRule="auto"/>
        <w:ind w:firstLine="480"/>
        <w:jc w:val="both"/>
      </w:pPr>
      <w:r>
        <w:rPr>
          <w:rFonts w:ascii="宋体" w:hAnsi="宋体" w:eastAsia="宋体" w:cs="宋体"/>
          <w:b w:val="0"/>
          <w:sz w:val="24"/>
        </w:rPr>
        <w:t>通过计算10次运行的变异系数（CV = 标准差/均值）来衡量算法稳定性：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59C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48B00C64">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6283359E">
            <w:pPr>
              <w:spacing w:before="0" w:after="0" w:line="360" w:lineRule="auto"/>
              <w:jc w:val="center"/>
            </w:pPr>
            <w:r>
              <w:rPr>
                <w:rFonts w:ascii="宋体" w:hAnsi="宋体" w:eastAsia="宋体" w:cs="宋体"/>
                <w:b/>
                <w:sz w:val="24"/>
              </w:rPr>
              <w:t>最优距离均值</w:t>
            </w:r>
          </w:p>
        </w:tc>
        <w:tc>
          <w:tcPr>
            <w:tcW w:w="1758" w:type="dxa"/>
            <w:shd w:val="clear" w:color="auto" w:fill="EDEDED"/>
            <w:vAlign w:val="center"/>
          </w:tcPr>
          <w:p w14:paraId="1B34A121">
            <w:pPr>
              <w:spacing w:before="0" w:after="0" w:line="360" w:lineRule="auto"/>
              <w:jc w:val="center"/>
            </w:pPr>
            <w:r>
              <w:rPr>
                <w:rFonts w:ascii="宋体" w:hAnsi="宋体" w:eastAsia="宋体" w:cs="宋体"/>
                <w:b/>
                <w:sz w:val="24"/>
              </w:rPr>
              <w:t>标准差</w:t>
            </w:r>
          </w:p>
        </w:tc>
        <w:tc>
          <w:tcPr>
            <w:tcW w:w="1758" w:type="dxa"/>
            <w:shd w:val="clear" w:color="auto" w:fill="EDEDED"/>
            <w:vAlign w:val="center"/>
          </w:tcPr>
          <w:p w14:paraId="6EA9AF68">
            <w:pPr>
              <w:spacing w:before="0" w:after="0" w:line="360" w:lineRule="auto"/>
              <w:jc w:val="center"/>
            </w:pPr>
            <w:r>
              <w:rPr>
                <w:rFonts w:ascii="宋体" w:hAnsi="宋体" w:eastAsia="宋体" w:cs="宋体"/>
                <w:b/>
                <w:sz w:val="24"/>
              </w:rPr>
              <w:t>变异系数(CV)</w:t>
            </w:r>
          </w:p>
        </w:tc>
        <w:tc>
          <w:tcPr>
            <w:tcW w:w="1758" w:type="dxa"/>
            <w:shd w:val="clear" w:color="auto" w:fill="EDEDED"/>
            <w:vAlign w:val="center"/>
          </w:tcPr>
          <w:p w14:paraId="24DA9B80">
            <w:pPr>
              <w:spacing w:before="0" w:after="0" w:line="360" w:lineRule="auto"/>
              <w:jc w:val="center"/>
            </w:pPr>
            <w:r>
              <w:rPr>
                <w:rFonts w:ascii="宋体" w:hAnsi="宋体" w:eastAsia="宋体" w:cs="宋体"/>
                <w:b/>
                <w:sz w:val="24"/>
              </w:rPr>
              <w:t>稳定性评价</w:t>
            </w:r>
          </w:p>
        </w:tc>
      </w:tr>
      <w:tr w14:paraId="6A79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E20DD1D">
            <w:pPr>
              <w:spacing w:before="0" w:after="0" w:line="360" w:lineRule="auto"/>
              <w:jc w:val="both"/>
            </w:pPr>
            <w:r>
              <w:rPr>
                <w:rFonts w:ascii="宋体" w:hAnsi="宋体" w:eastAsia="宋体" w:cs="宋体"/>
                <w:b w:val="0"/>
                <w:sz w:val="24"/>
              </w:rPr>
              <w:t>2-opt</w:t>
            </w:r>
          </w:p>
        </w:tc>
        <w:tc>
          <w:tcPr>
            <w:tcW w:w="1758" w:type="dxa"/>
            <w:vAlign w:val="center"/>
          </w:tcPr>
          <w:p w14:paraId="6CEF9A69">
            <w:pPr>
              <w:spacing w:before="0" w:after="0" w:line="360" w:lineRule="auto"/>
              <w:jc w:val="both"/>
            </w:pPr>
            <w:r>
              <w:rPr>
                <w:rFonts w:ascii="宋体" w:hAnsi="宋体" w:eastAsia="宋体" w:cs="宋体"/>
                <w:b w:val="0"/>
                <w:sz w:val="24"/>
              </w:rPr>
              <w:t>798.22</w:t>
            </w:r>
          </w:p>
        </w:tc>
        <w:tc>
          <w:tcPr>
            <w:tcW w:w="1758" w:type="dxa"/>
            <w:vAlign w:val="center"/>
          </w:tcPr>
          <w:p w14:paraId="29ADBC13">
            <w:pPr>
              <w:spacing w:before="0" w:after="0" w:line="360" w:lineRule="auto"/>
              <w:jc w:val="both"/>
            </w:pPr>
            <w:r>
              <w:rPr>
                <w:rFonts w:ascii="宋体" w:hAnsi="宋体" w:eastAsia="宋体" w:cs="宋体"/>
                <w:b w:val="0"/>
                <w:sz w:val="24"/>
              </w:rPr>
              <w:t>2.06</w:t>
            </w:r>
          </w:p>
        </w:tc>
        <w:tc>
          <w:tcPr>
            <w:tcW w:w="1758" w:type="dxa"/>
            <w:vAlign w:val="center"/>
          </w:tcPr>
          <w:p w14:paraId="0267B54E">
            <w:pPr>
              <w:spacing w:before="0" w:after="0" w:line="360" w:lineRule="auto"/>
              <w:jc w:val="both"/>
            </w:pPr>
            <w:r>
              <w:rPr>
                <w:rFonts w:ascii="宋体" w:hAnsi="宋体" w:eastAsia="宋体" w:cs="宋体"/>
                <w:b w:val="0"/>
                <w:sz w:val="24"/>
              </w:rPr>
              <w:t>0.26%</w:t>
            </w:r>
          </w:p>
        </w:tc>
        <w:tc>
          <w:tcPr>
            <w:tcW w:w="1758" w:type="dxa"/>
            <w:vAlign w:val="center"/>
          </w:tcPr>
          <w:p w14:paraId="1FA1163C">
            <w:pPr>
              <w:spacing w:before="0" w:after="0" w:line="360" w:lineRule="auto"/>
              <w:jc w:val="both"/>
            </w:pPr>
            <w:r>
              <w:rPr>
                <w:rFonts w:ascii="宋体" w:hAnsi="宋体" w:eastAsia="宋体" w:cs="宋体"/>
                <w:b w:val="0"/>
                <w:sz w:val="24"/>
              </w:rPr>
              <w:t>优秀</w:t>
            </w:r>
          </w:p>
        </w:tc>
      </w:tr>
      <w:tr w14:paraId="47CF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D3329AE">
            <w:pPr>
              <w:spacing w:before="0" w:after="0" w:line="360" w:lineRule="auto"/>
              <w:jc w:val="both"/>
            </w:pPr>
            <w:r>
              <w:rPr>
                <w:rFonts w:ascii="宋体" w:hAnsi="宋体" w:eastAsia="宋体" w:cs="宋体"/>
                <w:b w:val="0"/>
                <w:sz w:val="24"/>
              </w:rPr>
              <w:t>自适应+2-opt</w:t>
            </w:r>
          </w:p>
        </w:tc>
        <w:tc>
          <w:tcPr>
            <w:tcW w:w="1758" w:type="dxa"/>
            <w:vAlign w:val="center"/>
          </w:tcPr>
          <w:p w14:paraId="6F57DA96">
            <w:pPr>
              <w:spacing w:before="0" w:after="0" w:line="360" w:lineRule="auto"/>
              <w:jc w:val="both"/>
            </w:pPr>
            <w:r>
              <w:rPr>
                <w:rFonts w:ascii="宋体" w:hAnsi="宋体" w:eastAsia="宋体" w:cs="宋体"/>
                <w:b w:val="0"/>
                <w:sz w:val="24"/>
              </w:rPr>
              <w:t>797.68</w:t>
            </w:r>
          </w:p>
        </w:tc>
        <w:tc>
          <w:tcPr>
            <w:tcW w:w="1758" w:type="dxa"/>
            <w:vAlign w:val="center"/>
          </w:tcPr>
          <w:p w14:paraId="4251650E">
            <w:pPr>
              <w:spacing w:before="0" w:after="0" w:line="360" w:lineRule="auto"/>
              <w:jc w:val="both"/>
            </w:pPr>
            <w:r>
              <w:rPr>
                <w:rFonts w:ascii="宋体" w:hAnsi="宋体" w:eastAsia="宋体" w:cs="宋体"/>
                <w:b w:val="0"/>
                <w:sz w:val="24"/>
              </w:rPr>
              <w:t>2.52</w:t>
            </w:r>
          </w:p>
        </w:tc>
        <w:tc>
          <w:tcPr>
            <w:tcW w:w="1758" w:type="dxa"/>
            <w:vAlign w:val="center"/>
          </w:tcPr>
          <w:p w14:paraId="4B40009B">
            <w:pPr>
              <w:spacing w:before="0" w:after="0" w:line="360" w:lineRule="auto"/>
              <w:jc w:val="both"/>
            </w:pPr>
            <w:r>
              <w:rPr>
                <w:rFonts w:ascii="宋体" w:hAnsi="宋体" w:eastAsia="宋体" w:cs="宋体"/>
                <w:b w:val="0"/>
                <w:sz w:val="24"/>
              </w:rPr>
              <w:t>0.32%</w:t>
            </w:r>
          </w:p>
        </w:tc>
        <w:tc>
          <w:tcPr>
            <w:tcW w:w="1758" w:type="dxa"/>
            <w:vAlign w:val="center"/>
          </w:tcPr>
          <w:p w14:paraId="7C3F366A">
            <w:pPr>
              <w:spacing w:before="0" w:after="0" w:line="360" w:lineRule="auto"/>
              <w:jc w:val="both"/>
            </w:pPr>
            <w:r>
              <w:rPr>
                <w:rFonts w:ascii="宋体" w:hAnsi="宋体" w:eastAsia="宋体" w:cs="宋体"/>
                <w:b w:val="0"/>
                <w:sz w:val="24"/>
              </w:rPr>
              <w:t>优秀</w:t>
            </w:r>
          </w:p>
        </w:tc>
      </w:tr>
      <w:tr w14:paraId="70A0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3AC0D56">
            <w:pPr>
              <w:spacing w:before="0" w:after="0" w:line="360" w:lineRule="auto"/>
              <w:jc w:val="both"/>
            </w:pPr>
            <w:r>
              <w:rPr>
                <w:rFonts w:ascii="宋体" w:hAnsi="宋体" w:eastAsia="宋体" w:cs="宋体"/>
                <w:b w:val="0"/>
                <w:sz w:val="24"/>
              </w:rPr>
              <w:t>遗传+2-opt</w:t>
            </w:r>
          </w:p>
        </w:tc>
        <w:tc>
          <w:tcPr>
            <w:tcW w:w="1758" w:type="dxa"/>
            <w:vAlign w:val="center"/>
          </w:tcPr>
          <w:p w14:paraId="451BA6FE">
            <w:pPr>
              <w:spacing w:before="0" w:after="0" w:line="360" w:lineRule="auto"/>
              <w:jc w:val="both"/>
            </w:pPr>
            <w:r>
              <w:rPr>
                <w:rFonts w:ascii="宋体" w:hAnsi="宋体" w:eastAsia="宋体" w:cs="宋体"/>
                <w:b w:val="0"/>
                <w:sz w:val="24"/>
              </w:rPr>
              <w:t>795.23</w:t>
            </w:r>
          </w:p>
        </w:tc>
        <w:tc>
          <w:tcPr>
            <w:tcW w:w="1758" w:type="dxa"/>
            <w:vAlign w:val="center"/>
          </w:tcPr>
          <w:p w14:paraId="54CF9DF3">
            <w:pPr>
              <w:spacing w:before="0" w:after="0" w:line="360" w:lineRule="auto"/>
              <w:jc w:val="both"/>
            </w:pPr>
            <w:r>
              <w:rPr>
                <w:rFonts w:ascii="宋体" w:hAnsi="宋体" w:eastAsia="宋体" w:cs="宋体"/>
                <w:b w:val="0"/>
                <w:sz w:val="24"/>
              </w:rPr>
              <w:t>3.80</w:t>
            </w:r>
          </w:p>
        </w:tc>
        <w:tc>
          <w:tcPr>
            <w:tcW w:w="1758" w:type="dxa"/>
            <w:vAlign w:val="center"/>
          </w:tcPr>
          <w:p w14:paraId="004D759A">
            <w:pPr>
              <w:spacing w:before="0" w:after="0" w:line="360" w:lineRule="auto"/>
              <w:jc w:val="both"/>
            </w:pPr>
            <w:r>
              <w:rPr>
                <w:rFonts w:ascii="宋体" w:hAnsi="宋体" w:eastAsia="宋体" w:cs="宋体"/>
                <w:b w:val="0"/>
                <w:sz w:val="24"/>
              </w:rPr>
              <w:t>0.48%</w:t>
            </w:r>
          </w:p>
        </w:tc>
        <w:tc>
          <w:tcPr>
            <w:tcW w:w="1758" w:type="dxa"/>
            <w:vAlign w:val="center"/>
          </w:tcPr>
          <w:p w14:paraId="5E83089E">
            <w:pPr>
              <w:spacing w:before="0" w:after="0" w:line="360" w:lineRule="auto"/>
              <w:jc w:val="both"/>
            </w:pPr>
            <w:r>
              <w:rPr>
                <w:rFonts w:ascii="宋体" w:hAnsi="宋体" w:eastAsia="宋体" w:cs="宋体"/>
                <w:b w:val="0"/>
                <w:sz w:val="24"/>
              </w:rPr>
              <w:t>良好</w:t>
            </w:r>
          </w:p>
        </w:tc>
      </w:tr>
      <w:tr w14:paraId="4994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9E542F0">
            <w:pPr>
              <w:spacing w:before="0" w:after="0" w:line="360" w:lineRule="auto"/>
              <w:jc w:val="both"/>
            </w:pPr>
            <w:r>
              <w:rPr>
                <w:rFonts w:ascii="宋体" w:hAnsi="宋体" w:eastAsia="宋体" w:cs="宋体"/>
                <w:b w:val="0"/>
                <w:sz w:val="24"/>
              </w:rPr>
              <w:t>全融合</w:t>
            </w:r>
          </w:p>
        </w:tc>
        <w:tc>
          <w:tcPr>
            <w:tcW w:w="1758" w:type="dxa"/>
            <w:vAlign w:val="center"/>
          </w:tcPr>
          <w:p w14:paraId="1B8E4EBB">
            <w:pPr>
              <w:spacing w:before="0" w:after="0" w:line="360" w:lineRule="auto"/>
              <w:jc w:val="both"/>
            </w:pPr>
            <w:r>
              <w:rPr>
                <w:rFonts w:ascii="宋体" w:hAnsi="宋体" w:eastAsia="宋体" w:cs="宋体"/>
                <w:b w:val="0"/>
                <w:sz w:val="24"/>
              </w:rPr>
              <w:t>797.45</w:t>
            </w:r>
          </w:p>
        </w:tc>
        <w:tc>
          <w:tcPr>
            <w:tcW w:w="1758" w:type="dxa"/>
            <w:vAlign w:val="center"/>
          </w:tcPr>
          <w:p w14:paraId="1D59936B">
            <w:pPr>
              <w:spacing w:before="0" w:after="0" w:line="360" w:lineRule="auto"/>
              <w:jc w:val="both"/>
            </w:pPr>
            <w:r>
              <w:rPr>
                <w:rFonts w:ascii="宋体" w:hAnsi="宋体" w:eastAsia="宋体" w:cs="宋体"/>
                <w:b w:val="0"/>
                <w:sz w:val="24"/>
              </w:rPr>
              <w:t>3.82</w:t>
            </w:r>
          </w:p>
        </w:tc>
        <w:tc>
          <w:tcPr>
            <w:tcW w:w="1758" w:type="dxa"/>
            <w:vAlign w:val="center"/>
          </w:tcPr>
          <w:p w14:paraId="74D01734">
            <w:pPr>
              <w:spacing w:before="0" w:after="0" w:line="360" w:lineRule="auto"/>
              <w:jc w:val="both"/>
            </w:pPr>
            <w:r>
              <w:rPr>
                <w:rFonts w:ascii="宋体" w:hAnsi="宋体" w:eastAsia="宋体" w:cs="宋体"/>
                <w:b w:val="0"/>
                <w:sz w:val="24"/>
              </w:rPr>
              <w:t>0.48%</w:t>
            </w:r>
          </w:p>
        </w:tc>
        <w:tc>
          <w:tcPr>
            <w:tcW w:w="1758" w:type="dxa"/>
            <w:vAlign w:val="center"/>
          </w:tcPr>
          <w:p w14:paraId="107FB65A">
            <w:pPr>
              <w:spacing w:before="0" w:after="0" w:line="360" w:lineRule="auto"/>
              <w:jc w:val="both"/>
            </w:pPr>
            <w:r>
              <w:rPr>
                <w:rFonts w:ascii="宋体" w:hAnsi="宋体" w:eastAsia="宋体" w:cs="宋体"/>
                <w:b w:val="0"/>
                <w:sz w:val="24"/>
              </w:rPr>
              <w:t>良好</w:t>
            </w:r>
          </w:p>
        </w:tc>
      </w:tr>
      <w:tr w14:paraId="01A4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DCAC6FD">
            <w:pPr>
              <w:spacing w:before="0" w:after="0" w:line="360" w:lineRule="auto"/>
              <w:jc w:val="both"/>
            </w:pPr>
            <w:r>
              <w:rPr>
                <w:rFonts w:ascii="宋体" w:hAnsi="宋体" w:eastAsia="宋体" w:cs="宋体"/>
                <w:b w:val="0"/>
                <w:sz w:val="24"/>
              </w:rPr>
              <w:t>遗传算法</w:t>
            </w:r>
          </w:p>
        </w:tc>
        <w:tc>
          <w:tcPr>
            <w:tcW w:w="1758" w:type="dxa"/>
            <w:vAlign w:val="center"/>
          </w:tcPr>
          <w:p w14:paraId="6CEBD52C">
            <w:pPr>
              <w:spacing w:before="0" w:after="0" w:line="360" w:lineRule="auto"/>
              <w:jc w:val="both"/>
            </w:pPr>
            <w:r>
              <w:rPr>
                <w:rFonts w:ascii="宋体" w:hAnsi="宋体" w:eastAsia="宋体" w:cs="宋体"/>
                <w:b w:val="0"/>
                <w:sz w:val="24"/>
              </w:rPr>
              <w:t>831.42</w:t>
            </w:r>
          </w:p>
        </w:tc>
        <w:tc>
          <w:tcPr>
            <w:tcW w:w="1758" w:type="dxa"/>
            <w:vAlign w:val="center"/>
          </w:tcPr>
          <w:p w14:paraId="5F65F672">
            <w:pPr>
              <w:spacing w:before="0" w:after="0" w:line="360" w:lineRule="auto"/>
              <w:jc w:val="both"/>
            </w:pPr>
            <w:r>
              <w:rPr>
                <w:rFonts w:ascii="宋体" w:hAnsi="宋体" w:eastAsia="宋体" w:cs="宋体"/>
                <w:b w:val="0"/>
                <w:sz w:val="24"/>
              </w:rPr>
              <w:t>13.09</w:t>
            </w:r>
          </w:p>
        </w:tc>
        <w:tc>
          <w:tcPr>
            <w:tcW w:w="1758" w:type="dxa"/>
            <w:vAlign w:val="center"/>
          </w:tcPr>
          <w:p w14:paraId="205CCA7C">
            <w:pPr>
              <w:spacing w:before="0" w:after="0" w:line="360" w:lineRule="auto"/>
              <w:jc w:val="both"/>
            </w:pPr>
            <w:r>
              <w:rPr>
                <w:rFonts w:ascii="宋体" w:hAnsi="宋体" w:eastAsia="宋体" w:cs="宋体"/>
                <w:b w:val="0"/>
                <w:sz w:val="24"/>
              </w:rPr>
              <w:t>1.57%</w:t>
            </w:r>
          </w:p>
        </w:tc>
        <w:tc>
          <w:tcPr>
            <w:tcW w:w="1758" w:type="dxa"/>
            <w:vAlign w:val="center"/>
          </w:tcPr>
          <w:p w14:paraId="6FDEB538">
            <w:pPr>
              <w:spacing w:before="0" w:after="0" w:line="360" w:lineRule="auto"/>
              <w:jc w:val="both"/>
            </w:pPr>
            <w:r>
              <w:rPr>
                <w:rFonts w:ascii="宋体" w:hAnsi="宋体" w:eastAsia="宋体" w:cs="宋体"/>
                <w:b w:val="0"/>
                <w:sz w:val="24"/>
              </w:rPr>
              <w:t>一般</w:t>
            </w:r>
          </w:p>
        </w:tc>
      </w:tr>
      <w:tr w14:paraId="3743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FD0FCAC">
            <w:pPr>
              <w:spacing w:before="0" w:after="0" w:line="360" w:lineRule="auto"/>
              <w:jc w:val="both"/>
            </w:pPr>
            <w:r>
              <w:rPr>
                <w:rFonts w:ascii="宋体" w:hAnsi="宋体" w:eastAsia="宋体" w:cs="宋体"/>
                <w:b w:val="0"/>
                <w:sz w:val="24"/>
              </w:rPr>
              <w:t>基本ACO</w:t>
            </w:r>
          </w:p>
        </w:tc>
        <w:tc>
          <w:tcPr>
            <w:tcW w:w="1758" w:type="dxa"/>
            <w:vAlign w:val="center"/>
          </w:tcPr>
          <w:p w14:paraId="5A4F6319">
            <w:pPr>
              <w:spacing w:before="0" w:after="0" w:line="360" w:lineRule="auto"/>
              <w:jc w:val="both"/>
            </w:pPr>
            <w:r>
              <w:rPr>
                <w:rFonts w:ascii="宋体" w:hAnsi="宋体" w:eastAsia="宋体" w:cs="宋体"/>
                <w:b w:val="0"/>
                <w:sz w:val="24"/>
              </w:rPr>
              <w:t>865.61</w:t>
            </w:r>
          </w:p>
        </w:tc>
        <w:tc>
          <w:tcPr>
            <w:tcW w:w="1758" w:type="dxa"/>
            <w:vAlign w:val="center"/>
          </w:tcPr>
          <w:p w14:paraId="7C8A34FA">
            <w:pPr>
              <w:spacing w:before="0" w:after="0" w:line="360" w:lineRule="auto"/>
              <w:jc w:val="both"/>
            </w:pPr>
            <w:r>
              <w:rPr>
                <w:rFonts w:ascii="宋体" w:hAnsi="宋体" w:eastAsia="宋体" w:cs="宋体"/>
                <w:b w:val="0"/>
                <w:sz w:val="24"/>
              </w:rPr>
              <w:t>9.13</w:t>
            </w:r>
          </w:p>
        </w:tc>
        <w:tc>
          <w:tcPr>
            <w:tcW w:w="1758" w:type="dxa"/>
            <w:vAlign w:val="center"/>
          </w:tcPr>
          <w:p w14:paraId="76374528">
            <w:pPr>
              <w:spacing w:before="0" w:after="0" w:line="360" w:lineRule="auto"/>
              <w:jc w:val="both"/>
            </w:pPr>
            <w:r>
              <w:rPr>
                <w:rFonts w:ascii="宋体" w:hAnsi="宋体" w:eastAsia="宋体" w:cs="宋体"/>
                <w:b w:val="0"/>
                <w:sz w:val="24"/>
              </w:rPr>
              <w:t>1.05%</w:t>
            </w:r>
          </w:p>
        </w:tc>
        <w:tc>
          <w:tcPr>
            <w:tcW w:w="1758" w:type="dxa"/>
            <w:vAlign w:val="center"/>
          </w:tcPr>
          <w:p w14:paraId="46E9DD59">
            <w:pPr>
              <w:spacing w:before="0" w:after="0" w:line="360" w:lineRule="auto"/>
              <w:jc w:val="both"/>
            </w:pPr>
            <w:r>
              <w:rPr>
                <w:rFonts w:ascii="宋体" w:hAnsi="宋体" w:eastAsia="宋体" w:cs="宋体"/>
                <w:b w:val="0"/>
                <w:sz w:val="24"/>
              </w:rPr>
              <w:t>一般</w:t>
            </w:r>
          </w:p>
        </w:tc>
      </w:tr>
      <w:tr w14:paraId="01A5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A05239C">
            <w:pPr>
              <w:spacing w:before="0" w:after="0" w:line="360" w:lineRule="auto"/>
              <w:jc w:val="both"/>
            </w:pPr>
            <w:r>
              <w:rPr>
                <w:rFonts w:ascii="宋体" w:hAnsi="宋体" w:eastAsia="宋体" w:cs="宋体"/>
                <w:b w:val="0"/>
                <w:sz w:val="24"/>
              </w:rPr>
              <w:t>自适应参数</w:t>
            </w:r>
          </w:p>
        </w:tc>
        <w:tc>
          <w:tcPr>
            <w:tcW w:w="1758" w:type="dxa"/>
            <w:vAlign w:val="center"/>
          </w:tcPr>
          <w:p w14:paraId="1401F91C">
            <w:pPr>
              <w:spacing w:before="0" w:after="0" w:line="360" w:lineRule="auto"/>
              <w:jc w:val="both"/>
            </w:pPr>
            <w:r>
              <w:rPr>
                <w:rFonts w:ascii="宋体" w:hAnsi="宋体" w:eastAsia="宋体" w:cs="宋体"/>
                <w:b w:val="0"/>
                <w:sz w:val="24"/>
              </w:rPr>
              <w:t>851.33</w:t>
            </w:r>
          </w:p>
        </w:tc>
        <w:tc>
          <w:tcPr>
            <w:tcW w:w="1758" w:type="dxa"/>
            <w:vAlign w:val="center"/>
          </w:tcPr>
          <w:p w14:paraId="5D83DB17">
            <w:pPr>
              <w:spacing w:before="0" w:after="0" w:line="360" w:lineRule="auto"/>
              <w:jc w:val="both"/>
            </w:pPr>
            <w:r>
              <w:rPr>
                <w:rFonts w:ascii="宋体" w:hAnsi="宋体" w:eastAsia="宋体" w:cs="宋体"/>
                <w:b w:val="0"/>
                <w:sz w:val="24"/>
              </w:rPr>
              <w:t>6.87</w:t>
            </w:r>
          </w:p>
        </w:tc>
        <w:tc>
          <w:tcPr>
            <w:tcW w:w="1758" w:type="dxa"/>
            <w:vAlign w:val="center"/>
          </w:tcPr>
          <w:p w14:paraId="6AA30643">
            <w:pPr>
              <w:spacing w:before="0" w:after="0" w:line="360" w:lineRule="auto"/>
              <w:jc w:val="both"/>
            </w:pPr>
            <w:r>
              <w:rPr>
                <w:rFonts w:ascii="宋体" w:hAnsi="宋体" w:eastAsia="宋体" w:cs="宋体"/>
                <w:b w:val="0"/>
                <w:sz w:val="24"/>
              </w:rPr>
              <w:t>0.81%</w:t>
            </w:r>
          </w:p>
        </w:tc>
        <w:tc>
          <w:tcPr>
            <w:tcW w:w="1758" w:type="dxa"/>
            <w:vAlign w:val="center"/>
          </w:tcPr>
          <w:p w14:paraId="78D8E5B4">
            <w:pPr>
              <w:spacing w:before="0" w:after="0" w:line="360" w:lineRule="auto"/>
              <w:jc w:val="both"/>
            </w:pPr>
            <w:r>
              <w:rPr>
                <w:rFonts w:ascii="宋体" w:hAnsi="宋体" w:eastAsia="宋体" w:cs="宋体"/>
                <w:b w:val="0"/>
                <w:sz w:val="24"/>
              </w:rPr>
              <w:t>一般</w:t>
            </w:r>
          </w:p>
        </w:tc>
      </w:tr>
      <w:tr w14:paraId="554A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6860F93">
            <w:pPr>
              <w:spacing w:before="0" w:after="0" w:line="360" w:lineRule="auto"/>
              <w:jc w:val="both"/>
            </w:pPr>
            <w:r>
              <w:rPr>
                <w:rFonts w:ascii="宋体" w:hAnsi="宋体" w:eastAsia="宋体" w:cs="宋体"/>
                <w:b w:val="0"/>
                <w:sz w:val="24"/>
              </w:rPr>
              <w:t>自适应+遗传</w:t>
            </w:r>
          </w:p>
        </w:tc>
        <w:tc>
          <w:tcPr>
            <w:tcW w:w="1758" w:type="dxa"/>
            <w:vAlign w:val="center"/>
          </w:tcPr>
          <w:p w14:paraId="1D34A3F1">
            <w:pPr>
              <w:spacing w:before="0" w:after="0" w:line="360" w:lineRule="auto"/>
              <w:jc w:val="both"/>
            </w:pPr>
            <w:r>
              <w:rPr>
                <w:rFonts w:ascii="宋体" w:hAnsi="宋体" w:eastAsia="宋体" w:cs="宋体"/>
                <w:b w:val="0"/>
                <w:sz w:val="24"/>
              </w:rPr>
              <w:t>829.41</w:t>
            </w:r>
          </w:p>
        </w:tc>
        <w:tc>
          <w:tcPr>
            <w:tcW w:w="1758" w:type="dxa"/>
            <w:vAlign w:val="center"/>
          </w:tcPr>
          <w:p w14:paraId="38F80774">
            <w:pPr>
              <w:spacing w:before="0" w:after="0" w:line="360" w:lineRule="auto"/>
              <w:jc w:val="both"/>
            </w:pPr>
            <w:r>
              <w:rPr>
                <w:rFonts w:ascii="宋体" w:hAnsi="宋体" w:eastAsia="宋体" w:cs="宋体"/>
                <w:b w:val="0"/>
                <w:sz w:val="24"/>
              </w:rPr>
              <w:t>7.16</w:t>
            </w:r>
          </w:p>
        </w:tc>
        <w:tc>
          <w:tcPr>
            <w:tcW w:w="1758" w:type="dxa"/>
            <w:vAlign w:val="center"/>
          </w:tcPr>
          <w:p w14:paraId="1D430FD8">
            <w:pPr>
              <w:spacing w:before="0" w:after="0" w:line="360" w:lineRule="auto"/>
              <w:jc w:val="both"/>
            </w:pPr>
            <w:r>
              <w:rPr>
                <w:rFonts w:ascii="宋体" w:hAnsi="宋体" w:eastAsia="宋体" w:cs="宋体"/>
                <w:b w:val="0"/>
                <w:sz w:val="24"/>
              </w:rPr>
              <w:t>0.86%</w:t>
            </w:r>
          </w:p>
        </w:tc>
        <w:tc>
          <w:tcPr>
            <w:tcW w:w="1758" w:type="dxa"/>
            <w:vAlign w:val="center"/>
          </w:tcPr>
          <w:p w14:paraId="214A3BB8">
            <w:pPr>
              <w:spacing w:before="0" w:after="0" w:line="360" w:lineRule="auto"/>
              <w:jc w:val="both"/>
            </w:pPr>
            <w:r>
              <w:rPr>
                <w:rFonts w:ascii="宋体" w:hAnsi="宋体" w:eastAsia="宋体" w:cs="宋体"/>
                <w:b w:val="0"/>
                <w:sz w:val="24"/>
              </w:rPr>
              <w:t>一般</w:t>
            </w:r>
          </w:p>
        </w:tc>
      </w:tr>
    </w:tbl>
    <w:p w14:paraId="546C1DE8"/>
    <w:p w14:paraId="7400A71B">
      <w:pPr>
        <w:spacing w:before="0" w:after="0" w:line="360" w:lineRule="auto"/>
        <w:jc w:val="left"/>
      </w:pPr>
      <w:r>
        <w:rPr>
          <w:rFonts w:ascii="宋体" w:hAnsi="宋体" w:eastAsia="宋体" w:cs="宋体"/>
          <w:b/>
          <w:sz w:val="24"/>
        </w:rPr>
        <w:t>关键发现：</w:t>
      </w:r>
    </w:p>
    <w:p w14:paraId="3ECE87CA">
      <w:pPr>
        <w:spacing w:before="0" w:after="0" w:line="360" w:lineRule="auto"/>
        <w:jc w:val="both"/>
      </w:pPr>
      <w:r>
        <w:rPr>
          <w:rFonts w:ascii="宋体" w:hAnsi="宋体" w:eastAsia="宋体" w:cs="宋体"/>
          <w:b w:val="0"/>
          <w:sz w:val="24"/>
        </w:rPr>
        <w:t>（1）含2-opt的组合变异系数均在0.5%以下，具有极高的运行稳定性</w:t>
      </w:r>
    </w:p>
    <w:p w14:paraId="3BACEDB1">
      <w:pPr>
        <w:spacing w:before="0" w:after="0" w:line="360" w:lineRule="auto"/>
        <w:jc w:val="both"/>
      </w:pPr>
      <w:r>
        <w:rPr>
          <w:rFonts w:ascii="宋体" w:hAnsi="宋体" w:eastAsia="宋体" w:cs="宋体"/>
          <w:b w:val="0"/>
          <w:sz w:val="24"/>
        </w:rPr>
        <w:t>（2）不含2-opt的组合变异系数在0.8%~1.6%之间，稳定性相对较差</w:t>
      </w:r>
    </w:p>
    <w:p w14:paraId="58279F7B">
      <w:pPr>
        <w:spacing w:before="0" w:after="0" w:line="360" w:lineRule="auto"/>
        <w:jc w:val="both"/>
      </w:pPr>
      <w:r>
        <w:rPr>
          <w:rFonts w:ascii="宋体" w:hAnsi="宋体" w:eastAsia="宋体" w:cs="宋体"/>
          <w:b w:val="0"/>
          <w:sz w:val="24"/>
        </w:rPr>
        <w:t>（3）遗传算法单独使用时变异系数最大（1.57%），说明其搜索结果受随机因素影响较大</w:t>
      </w:r>
    </w:p>
    <w:p w14:paraId="4ABFF3AB">
      <w:pPr>
        <w:spacing w:before="120" w:after="120" w:line="360" w:lineRule="auto"/>
        <w:jc w:val="left"/>
      </w:pPr>
      <w:r>
        <w:rPr>
          <w:rFonts w:ascii="黑体" w:hAnsi="黑体" w:eastAsia="黑体" w:cs="黑体"/>
          <w:b/>
          <w:sz w:val="30"/>
        </w:rPr>
        <w:t>5.5 实验结论</w:t>
      </w:r>
    </w:p>
    <w:p w14:paraId="089D8768">
      <w:pPr>
        <w:spacing w:before="120" w:after="120" w:line="360" w:lineRule="auto"/>
        <w:jc w:val="left"/>
      </w:pPr>
      <w:r>
        <w:rPr>
          <w:rFonts w:ascii="黑体" w:hAnsi="黑体" w:eastAsia="黑体" w:cs="黑体"/>
          <w:b/>
          <w:sz w:val="30"/>
        </w:rPr>
        <w:t>5.5.1 主要结论</w:t>
      </w:r>
    </w:p>
    <w:p w14:paraId="1DCE78DF">
      <w:pPr>
        <w:spacing w:before="0" w:after="0" w:line="360" w:lineRule="auto"/>
        <w:ind w:firstLine="480"/>
        <w:jc w:val="both"/>
      </w:pPr>
      <w:r>
        <w:rPr>
          <w:rFonts w:ascii="宋体" w:hAnsi="宋体" w:eastAsia="宋体" w:cs="宋体"/>
          <w:b w:val="0"/>
          <w:sz w:val="24"/>
        </w:rPr>
        <w:t>通过对8种算法组合的实验结果进行分析，可以得出以下主要结论：</w:t>
      </w:r>
    </w:p>
    <w:p w14:paraId="069EBA5D">
      <w:pPr>
        <w:spacing w:before="0" w:after="0" w:line="360" w:lineRule="auto"/>
        <w:jc w:val="left"/>
      </w:pPr>
      <w:r>
        <w:rPr>
          <w:rFonts w:ascii="宋体" w:hAnsi="宋体" w:eastAsia="宋体" w:cs="宋体"/>
          <w:b/>
          <w:sz w:val="24"/>
        </w:rPr>
        <w:t>（1）2-opt局部搜索是最关键的改进策略</w:t>
      </w:r>
    </w:p>
    <w:p w14:paraId="47238E11">
      <w:pPr>
        <w:spacing w:before="0" w:after="0" w:line="360" w:lineRule="auto"/>
        <w:ind w:firstLine="480"/>
        <w:jc w:val="both"/>
      </w:pPr>
      <w:r>
        <w:rPr>
          <w:rFonts w:ascii="宋体" w:hAnsi="宋体" w:eastAsia="宋体" w:cs="宋体"/>
          <w:b w:val="0"/>
          <w:sz w:val="24"/>
        </w:rPr>
        <w:t>2-opt单独应用于基本ACO时：</w:t>
      </w:r>
    </w:p>
    <w:p w14:paraId="339A6AD6">
      <w:pPr>
        <w:pStyle w:val="16"/>
        <w:spacing w:before="0" w:after="0" w:line="360" w:lineRule="auto"/>
        <w:jc w:val="both"/>
      </w:pPr>
      <w:r>
        <w:rPr>
          <w:rFonts w:ascii="宋体" w:hAnsi="宋体" w:eastAsia="宋体" w:cs="宋体"/>
          <w:b w:val="0"/>
          <w:sz w:val="24"/>
        </w:rPr>
        <w:t>最优距离从865.61降至798.22，降低了7.79%</w:t>
      </w:r>
    </w:p>
    <w:p w14:paraId="5B8411AC">
      <w:pPr>
        <w:pStyle w:val="16"/>
        <w:spacing w:before="0" w:after="0" w:line="360" w:lineRule="auto"/>
        <w:jc w:val="both"/>
      </w:pPr>
      <w:r>
        <w:rPr>
          <w:rFonts w:ascii="宋体" w:hAnsi="宋体" w:eastAsia="宋体" w:cs="宋体"/>
          <w:b w:val="0"/>
          <w:sz w:val="24"/>
        </w:rPr>
        <w:t>收敛次数从8.3降至2.0，提升了75.9%</w:t>
      </w:r>
    </w:p>
    <w:p w14:paraId="3C0A5F08">
      <w:pPr>
        <w:pStyle w:val="16"/>
        <w:spacing w:before="0" w:after="0" w:line="360" w:lineRule="auto"/>
        <w:jc w:val="both"/>
      </w:pPr>
      <w:r>
        <w:rPr>
          <w:rFonts w:ascii="宋体" w:hAnsi="宋体" w:eastAsia="宋体" w:cs="宋体"/>
          <w:b w:val="0"/>
          <w:sz w:val="24"/>
        </w:rPr>
        <w:t>完全消除了回环现象</w:t>
      </w:r>
    </w:p>
    <w:p w14:paraId="1563DF20">
      <w:pPr>
        <w:spacing w:before="0" w:after="0" w:line="360" w:lineRule="auto"/>
        <w:ind w:firstLine="480"/>
        <w:jc w:val="both"/>
      </w:pPr>
      <w:r>
        <w:rPr>
          <w:rFonts w:ascii="宋体" w:hAnsi="宋体" w:eastAsia="宋体" w:cs="宋体"/>
          <w:b w:val="0"/>
          <w:sz w:val="24"/>
        </w:rPr>
        <w:t>2-opt通过系统性地反转路径片段来消除路径交叉，能够快速将解的质量提升至接近最优的水平。</w:t>
      </w:r>
    </w:p>
    <w:p w14:paraId="31100FD4">
      <w:pPr>
        <w:spacing w:before="0" w:after="0" w:line="360" w:lineRule="auto"/>
        <w:jc w:val="left"/>
      </w:pPr>
      <w:r>
        <w:rPr>
          <w:rFonts w:ascii="宋体" w:hAnsi="宋体" w:eastAsia="宋体" w:cs="宋体"/>
          <w:b/>
          <w:sz w:val="24"/>
        </w:rPr>
        <w:t>（2）遗传算法+2-opt是最优组合方案</w:t>
      </w:r>
    </w:p>
    <w:p w14:paraId="25F82E60">
      <w:pPr>
        <w:spacing w:before="0" w:after="0" w:line="360" w:lineRule="auto"/>
        <w:ind w:firstLine="480"/>
        <w:jc w:val="both"/>
      </w:pPr>
      <w:r>
        <w:rPr>
          <w:rFonts w:ascii="宋体" w:hAnsi="宋体" w:eastAsia="宋体" w:cs="宋体"/>
          <w:b w:val="0"/>
          <w:sz w:val="24"/>
        </w:rPr>
        <w:t>遗传算法+2-opt组合取得了所有方案中的最优结果（795.23），且在10次运行中有5次达到792.48（接近该问题的已知最优解）。该组合的优势在于：</w:t>
      </w:r>
    </w:p>
    <w:p w14:paraId="30A6E93A">
      <w:pPr>
        <w:pStyle w:val="16"/>
        <w:spacing w:before="0" w:after="0" w:line="360" w:lineRule="auto"/>
        <w:jc w:val="both"/>
      </w:pPr>
      <w:r>
        <w:rPr>
          <w:rFonts w:ascii="宋体" w:hAnsi="宋体" w:eastAsia="宋体" w:cs="宋体"/>
          <w:b w:val="0"/>
          <w:sz w:val="24"/>
        </w:rPr>
        <w:t>遗传算法提供了多样化的搜索起点，帮助算法跳出局部最优</w:t>
      </w:r>
    </w:p>
    <w:p w14:paraId="371EAEEC">
      <w:pPr>
        <w:pStyle w:val="16"/>
        <w:spacing w:before="0" w:after="0" w:line="360" w:lineRule="auto"/>
        <w:jc w:val="both"/>
      </w:pPr>
      <w:r>
        <w:rPr>
          <w:rFonts w:ascii="宋体" w:hAnsi="宋体" w:eastAsia="宋体" w:cs="宋体"/>
          <w:b w:val="0"/>
          <w:sz w:val="24"/>
        </w:rPr>
        <w:t>2-opt在此基础上进行精细的局部调整，快速收敛到高质量解</w:t>
      </w:r>
    </w:p>
    <w:p w14:paraId="27E779D4">
      <w:pPr>
        <w:pStyle w:val="16"/>
        <w:spacing w:before="0" w:after="0" w:line="360" w:lineRule="auto"/>
        <w:jc w:val="both"/>
      </w:pPr>
      <w:r>
        <w:rPr>
          <w:rFonts w:ascii="宋体" w:hAnsi="宋体" w:eastAsia="宋体" w:cs="宋体"/>
          <w:b w:val="0"/>
          <w:sz w:val="24"/>
        </w:rPr>
        <w:t>两者的协同效应表现为：GA负责"广度探索"，2-opt负责"深度优化"</w:t>
      </w:r>
    </w:p>
    <w:p w14:paraId="1094804C">
      <w:pPr>
        <w:spacing w:before="0" w:after="0" w:line="360" w:lineRule="auto"/>
        <w:jc w:val="left"/>
      </w:pPr>
      <w:r>
        <w:rPr>
          <w:rFonts w:ascii="宋体" w:hAnsi="宋体" w:eastAsia="宋体" w:cs="宋体"/>
          <w:b/>
          <w:sz w:val="24"/>
        </w:rPr>
        <w:t>（3）自适应参数机制的独立贡献有限</w:t>
      </w:r>
    </w:p>
    <w:p w14:paraId="370681B4">
      <w:pPr>
        <w:spacing w:before="0" w:after="0" w:line="360" w:lineRule="auto"/>
        <w:ind w:firstLine="480"/>
        <w:jc w:val="both"/>
      </w:pPr>
      <w:r>
        <w:rPr>
          <w:rFonts w:ascii="宋体" w:hAnsi="宋体" w:eastAsia="宋体" w:cs="宋体"/>
          <w:b w:val="0"/>
          <w:sz w:val="24"/>
        </w:rPr>
        <w:t>自适应参数单独使用时，最优距离从865.61降至851.33，降低了1.65%。但在改善收敛行为方面有一定价值：</w:t>
      </w:r>
    </w:p>
    <w:p w14:paraId="133663D2">
      <w:pPr>
        <w:pStyle w:val="16"/>
        <w:spacing w:before="0" w:after="0" w:line="360" w:lineRule="auto"/>
        <w:jc w:val="both"/>
      </w:pPr>
      <w:r>
        <w:rPr>
          <w:rFonts w:ascii="宋体" w:hAnsi="宋体" w:eastAsia="宋体" w:cs="宋体"/>
          <w:b w:val="0"/>
          <w:sz w:val="24"/>
        </w:rPr>
        <w:t>收敛次数从8.3降至5.7</w:t>
      </w:r>
    </w:p>
    <w:p w14:paraId="746528C7">
      <w:pPr>
        <w:pStyle w:val="16"/>
        <w:spacing w:before="0" w:after="0" w:line="360" w:lineRule="auto"/>
        <w:jc w:val="both"/>
      </w:pPr>
      <w:r>
        <w:rPr>
          <w:rFonts w:ascii="宋体" w:hAnsi="宋体" w:eastAsia="宋体" w:cs="宋体"/>
          <w:b w:val="0"/>
          <w:sz w:val="24"/>
        </w:rPr>
        <w:t>收缩距离从962.93降至458.37</w:t>
      </w:r>
    </w:p>
    <w:p w14:paraId="7A737A91">
      <w:pPr>
        <w:spacing w:before="0" w:after="0" w:line="360" w:lineRule="auto"/>
        <w:jc w:val="left"/>
      </w:pPr>
      <w:r>
        <w:rPr>
          <w:rFonts w:ascii="宋体" w:hAnsi="宋体" w:eastAsia="宋体" w:cs="宋体"/>
          <w:b/>
          <w:sz w:val="24"/>
        </w:rPr>
        <w:t>（4）策略的简单叠加并不一定能带来性能提升</w:t>
      </w:r>
    </w:p>
    <w:p w14:paraId="1636BCEB">
      <w:pPr>
        <w:spacing w:before="0" w:after="0" w:line="360" w:lineRule="auto"/>
        <w:ind w:firstLine="480"/>
        <w:jc w:val="both"/>
      </w:pPr>
      <w:r>
        <w:rPr>
          <w:rFonts w:ascii="宋体" w:hAnsi="宋体" w:eastAsia="宋体" w:cs="宋体"/>
          <w:b w:val="0"/>
          <w:sz w:val="24"/>
        </w:rPr>
        <w:t>三策略全融合（797.45）反而略差于遗传算法+2-opt（795.23）。这是因为：</w:t>
      </w:r>
    </w:p>
    <w:p w14:paraId="7F4CB66F">
      <w:pPr>
        <w:pStyle w:val="16"/>
        <w:spacing w:before="0" w:after="0" w:line="360" w:lineRule="auto"/>
        <w:jc w:val="both"/>
      </w:pPr>
      <w:r>
        <w:rPr>
          <w:rFonts w:ascii="宋体" w:hAnsi="宋体" w:eastAsia="宋体" w:cs="宋体"/>
          <w:b w:val="0"/>
          <w:sz w:val="24"/>
        </w:rPr>
        <w:t>自适应参数改变了信息素更新的节奏，可能干扰了遗传算法的种群进化方向</w:t>
      </w:r>
    </w:p>
    <w:p w14:paraId="52F6ADD3">
      <w:pPr>
        <w:pStyle w:val="16"/>
        <w:spacing w:before="0" w:after="0" w:line="360" w:lineRule="auto"/>
        <w:jc w:val="both"/>
      </w:pPr>
      <w:r>
        <w:rPr>
          <w:rFonts w:ascii="宋体" w:hAnsi="宋体" w:eastAsia="宋体" w:cs="宋体"/>
          <w:b w:val="0"/>
          <w:sz w:val="24"/>
        </w:rPr>
        <w:t>参数动态变化增加了算法的不确定性，与2-opt的确定性局部搜索产生了一定冲突</w:t>
      </w:r>
    </w:p>
    <w:p w14:paraId="79FA5898">
      <w:pPr>
        <w:spacing w:before="0" w:after="0" w:line="360" w:lineRule="auto"/>
        <w:jc w:val="left"/>
      </w:pPr>
      <w:r>
        <w:rPr>
          <w:rFonts w:ascii="宋体" w:hAnsi="宋体" w:eastAsia="宋体" w:cs="宋体"/>
          <w:b/>
          <w:sz w:val="24"/>
        </w:rPr>
        <w:t>（5）2-opt是消除回环现象的关键因素</w:t>
      </w:r>
    </w:p>
    <w:p w14:paraId="072C25BE">
      <w:pPr>
        <w:spacing w:before="0" w:after="0" w:line="360" w:lineRule="auto"/>
        <w:ind w:firstLine="480"/>
        <w:jc w:val="both"/>
      </w:pPr>
      <w:r>
        <w:rPr>
          <w:rFonts w:ascii="宋体" w:hAnsi="宋体" w:eastAsia="宋体" w:cs="宋体"/>
          <w:b w:val="0"/>
          <w:sz w:val="24"/>
        </w:rPr>
        <w:t>所有含2-opt的组合均未出现回环现象，而不含2-opt的组合全部出现回环（路径在局部最优附近震荡）。</w:t>
      </w:r>
    </w:p>
    <w:p w14:paraId="3AC40155">
      <w:pPr>
        <w:spacing w:before="120" w:after="120" w:line="360" w:lineRule="auto"/>
        <w:jc w:val="left"/>
      </w:pPr>
      <w:r>
        <w:rPr>
          <w:rFonts w:ascii="黑体" w:hAnsi="黑体" w:eastAsia="黑体" w:cs="黑体"/>
          <w:b/>
          <w:sz w:val="30"/>
        </w:rPr>
        <w:t>5.5.2 算法性能评价</w:t>
      </w:r>
    </w:p>
    <w:p w14:paraId="246C4C62">
      <w:pPr>
        <w:spacing w:before="0" w:after="0" w:line="360" w:lineRule="auto"/>
        <w:ind w:firstLine="480"/>
        <w:jc w:val="both"/>
      </w:pPr>
      <w:r>
        <w:rPr>
          <w:rFonts w:ascii="宋体" w:hAnsi="宋体" w:eastAsia="宋体" w:cs="宋体"/>
          <w:b w:val="0"/>
          <w:sz w:val="24"/>
        </w:rPr>
        <w:t>根据实验结果，对各算法的综合性能评价如下：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16C33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56D66907">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53645972">
            <w:pPr>
              <w:spacing w:before="0" w:after="0" w:line="360" w:lineRule="auto"/>
              <w:jc w:val="center"/>
            </w:pPr>
            <w:r>
              <w:rPr>
                <w:rFonts w:ascii="宋体" w:hAnsi="宋体" w:eastAsia="宋体" w:cs="宋体"/>
                <w:b/>
                <w:sz w:val="24"/>
              </w:rPr>
              <w:t>解的质量</w:t>
            </w:r>
          </w:p>
        </w:tc>
        <w:tc>
          <w:tcPr>
            <w:tcW w:w="1758" w:type="dxa"/>
            <w:shd w:val="clear" w:color="auto" w:fill="EDEDED"/>
            <w:vAlign w:val="center"/>
          </w:tcPr>
          <w:p w14:paraId="782B1B25">
            <w:pPr>
              <w:spacing w:before="0" w:after="0" w:line="360" w:lineRule="auto"/>
              <w:jc w:val="center"/>
            </w:pPr>
            <w:r>
              <w:rPr>
                <w:rFonts w:ascii="宋体" w:hAnsi="宋体" w:eastAsia="宋体" w:cs="宋体"/>
                <w:b/>
                <w:sz w:val="24"/>
              </w:rPr>
              <w:t>收敛速度</w:t>
            </w:r>
          </w:p>
        </w:tc>
        <w:tc>
          <w:tcPr>
            <w:tcW w:w="1758" w:type="dxa"/>
            <w:shd w:val="clear" w:color="auto" w:fill="EDEDED"/>
            <w:vAlign w:val="center"/>
          </w:tcPr>
          <w:p w14:paraId="1EFE6BAC">
            <w:pPr>
              <w:spacing w:before="0" w:after="0" w:line="360" w:lineRule="auto"/>
              <w:jc w:val="center"/>
            </w:pPr>
            <w:r>
              <w:rPr>
                <w:rFonts w:ascii="宋体" w:hAnsi="宋体" w:eastAsia="宋体" w:cs="宋体"/>
                <w:b/>
                <w:sz w:val="24"/>
              </w:rPr>
              <w:t>运行稳定性</w:t>
            </w:r>
          </w:p>
        </w:tc>
        <w:tc>
          <w:tcPr>
            <w:tcW w:w="1758" w:type="dxa"/>
            <w:shd w:val="clear" w:color="auto" w:fill="EDEDED"/>
            <w:vAlign w:val="center"/>
          </w:tcPr>
          <w:p w14:paraId="78AE27D7">
            <w:pPr>
              <w:spacing w:before="0" w:after="0" w:line="360" w:lineRule="auto"/>
              <w:jc w:val="center"/>
            </w:pPr>
            <w:r>
              <w:rPr>
                <w:rFonts w:ascii="宋体" w:hAnsi="宋体" w:eastAsia="宋体" w:cs="宋体"/>
                <w:b/>
                <w:sz w:val="24"/>
              </w:rPr>
              <w:t>综合评价</w:t>
            </w:r>
          </w:p>
        </w:tc>
      </w:tr>
      <w:tr w14:paraId="7000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AD1E2D4">
            <w:pPr>
              <w:spacing w:before="0" w:after="0" w:line="360" w:lineRule="auto"/>
              <w:jc w:val="both"/>
            </w:pPr>
            <w:r>
              <w:rPr>
                <w:rFonts w:ascii="宋体" w:hAnsi="宋体" w:eastAsia="宋体" w:cs="宋体"/>
                <w:b w:val="0"/>
                <w:sz w:val="24"/>
              </w:rPr>
              <w:t>遗传+2-opt</w:t>
            </w:r>
          </w:p>
        </w:tc>
        <w:tc>
          <w:tcPr>
            <w:tcW w:w="1758" w:type="dxa"/>
            <w:vAlign w:val="center"/>
          </w:tcPr>
          <w:p w14:paraId="53B2C108">
            <w:pPr>
              <w:spacing w:before="0" w:after="0" w:line="360" w:lineRule="auto"/>
              <w:jc w:val="both"/>
            </w:pPr>
            <w:r>
              <w:rPr>
                <w:rFonts w:ascii="宋体" w:hAnsi="宋体" w:eastAsia="宋体" w:cs="宋体"/>
                <w:b w:val="0"/>
                <w:sz w:val="24"/>
              </w:rPr>
              <w:t>★★★★★</w:t>
            </w:r>
          </w:p>
        </w:tc>
        <w:tc>
          <w:tcPr>
            <w:tcW w:w="1758" w:type="dxa"/>
            <w:vAlign w:val="center"/>
          </w:tcPr>
          <w:p w14:paraId="38760E81">
            <w:pPr>
              <w:spacing w:before="0" w:after="0" w:line="360" w:lineRule="auto"/>
              <w:jc w:val="both"/>
            </w:pPr>
            <w:r>
              <w:rPr>
                <w:rFonts w:ascii="宋体" w:hAnsi="宋体" w:eastAsia="宋体" w:cs="宋体"/>
                <w:b w:val="0"/>
                <w:sz w:val="24"/>
              </w:rPr>
              <w:t>★★★★★</w:t>
            </w:r>
          </w:p>
        </w:tc>
        <w:tc>
          <w:tcPr>
            <w:tcW w:w="1758" w:type="dxa"/>
            <w:vAlign w:val="center"/>
          </w:tcPr>
          <w:p w14:paraId="0B9BE077">
            <w:pPr>
              <w:spacing w:before="0" w:after="0" w:line="360" w:lineRule="auto"/>
              <w:jc w:val="both"/>
            </w:pPr>
            <w:r>
              <w:rPr>
                <w:rFonts w:ascii="宋体" w:hAnsi="宋体" w:eastAsia="宋体" w:cs="宋体"/>
                <w:b w:val="0"/>
                <w:sz w:val="24"/>
              </w:rPr>
              <w:t>★★★★☆</w:t>
            </w:r>
          </w:p>
        </w:tc>
        <w:tc>
          <w:tcPr>
            <w:tcW w:w="1758" w:type="dxa"/>
            <w:vAlign w:val="center"/>
          </w:tcPr>
          <w:p w14:paraId="02414E1E">
            <w:pPr>
              <w:spacing w:before="0" w:after="0" w:line="360" w:lineRule="auto"/>
              <w:jc w:val="both"/>
            </w:pPr>
            <w:r>
              <w:rPr>
                <w:rFonts w:ascii="宋体" w:hAnsi="宋体" w:eastAsia="宋体" w:cs="宋体"/>
                <w:b w:val="0"/>
                <w:sz w:val="24"/>
              </w:rPr>
              <w:t>最优</w:t>
            </w:r>
          </w:p>
        </w:tc>
      </w:tr>
      <w:tr w14:paraId="7813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4CE0D8D">
            <w:pPr>
              <w:spacing w:before="0" w:after="0" w:line="360" w:lineRule="auto"/>
              <w:jc w:val="both"/>
            </w:pPr>
            <w:r>
              <w:rPr>
                <w:rFonts w:ascii="宋体" w:hAnsi="宋体" w:eastAsia="宋体" w:cs="宋体"/>
                <w:b w:val="0"/>
                <w:sz w:val="24"/>
              </w:rPr>
              <w:t>全融合</w:t>
            </w:r>
          </w:p>
        </w:tc>
        <w:tc>
          <w:tcPr>
            <w:tcW w:w="1758" w:type="dxa"/>
            <w:vAlign w:val="center"/>
          </w:tcPr>
          <w:p w14:paraId="05A38578">
            <w:pPr>
              <w:spacing w:before="0" w:after="0" w:line="360" w:lineRule="auto"/>
              <w:jc w:val="both"/>
            </w:pPr>
            <w:r>
              <w:rPr>
                <w:rFonts w:ascii="宋体" w:hAnsi="宋体" w:eastAsia="宋体" w:cs="宋体"/>
                <w:b w:val="0"/>
                <w:sz w:val="24"/>
              </w:rPr>
              <w:t>★★★★★</w:t>
            </w:r>
          </w:p>
        </w:tc>
        <w:tc>
          <w:tcPr>
            <w:tcW w:w="1758" w:type="dxa"/>
            <w:vAlign w:val="center"/>
          </w:tcPr>
          <w:p w14:paraId="124DCBE5">
            <w:pPr>
              <w:spacing w:before="0" w:after="0" w:line="360" w:lineRule="auto"/>
              <w:jc w:val="both"/>
            </w:pPr>
            <w:r>
              <w:rPr>
                <w:rFonts w:ascii="宋体" w:hAnsi="宋体" w:eastAsia="宋体" w:cs="宋体"/>
                <w:b w:val="0"/>
                <w:sz w:val="24"/>
              </w:rPr>
              <w:t>★★★★★</w:t>
            </w:r>
          </w:p>
        </w:tc>
        <w:tc>
          <w:tcPr>
            <w:tcW w:w="1758" w:type="dxa"/>
            <w:vAlign w:val="center"/>
          </w:tcPr>
          <w:p w14:paraId="170E9D2C">
            <w:pPr>
              <w:spacing w:before="0" w:after="0" w:line="360" w:lineRule="auto"/>
              <w:jc w:val="both"/>
            </w:pPr>
            <w:r>
              <w:rPr>
                <w:rFonts w:ascii="宋体" w:hAnsi="宋体" w:eastAsia="宋体" w:cs="宋体"/>
                <w:b w:val="0"/>
                <w:sz w:val="24"/>
              </w:rPr>
              <w:t>★★★★☆</w:t>
            </w:r>
          </w:p>
        </w:tc>
        <w:tc>
          <w:tcPr>
            <w:tcW w:w="1758" w:type="dxa"/>
            <w:vAlign w:val="center"/>
          </w:tcPr>
          <w:p w14:paraId="6FB20E72">
            <w:pPr>
              <w:spacing w:before="0" w:after="0" w:line="360" w:lineRule="auto"/>
              <w:jc w:val="both"/>
            </w:pPr>
            <w:r>
              <w:rPr>
                <w:rFonts w:ascii="宋体" w:hAnsi="宋体" w:eastAsia="宋体" w:cs="宋体"/>
                <w:b w:val="0"/>
                <w:sz w:val="24"/>
              </w:rPr>
              <w:t>优秀</w:t>
            </w:r>
          </w:p>
        </w:tc>
      </w:tr>
      <w:tr w14:paraId="6E5D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3ACDF57">
            <w:pPr>
              <w:spacing w:before="0" w:after="0" w:line="360" w:lineRule="auto"/>
              <w:jc w:val="both"/>
            </w:pPr>
            <w:r>
              <w:rPr>
                <w:rFonts w:ascii="宋体" w:hAnsi="宋体" w:eastAsia="宋体" w:cs="宋体"/>
                <w:b w:val="0"/>
                <w:sz w:val="24"/>
              </w:rPr>
              <w:t>自适应+2-opt</w:t>
            </w:r>
          </w:p>
        </w:tc>
        <w:tc>
          <w:tcPr>
            <w:tcW w:w="1758" w:type="dxa"/>
            <w:vAlign w:val="center"/>
          </w:tcPr>
          <w:p w14:paraId="6A3A78F3">
            <w:pPr>
              <w:spacing w:before="0" w:after="0" w:line="360" w:lineRule="auto"/>
              <w:jc w:val="both"/>
            </w:pPr>
            <w:r>
              <w:rPr>
                <w:rFonts w:ascii="宋体" w:hAnsi="宋体" w:eastAsia="宋体" w:cs="宋体"/>
                <w:b w:val="0"/>
                <w:sz w:val="24"/>
              </w:rPr>
              <w:t>★★★★☆</w:t>
            </w:r>
          </w:p>
        </w:tc>
        <w:tc>
          <w:tcPr>
            <w:tcW w:w="1758" w:type="dxa"/>
            <w:vAlign w:val="center"/>
          </w:tcPr>
          <w:p w14:paraId="417653BB">
            <w:pPr>
              <w:spacing w:before="0" w:after="0" w:line="360" w:lineRule="auto"/>
              <w:jc w:val="both"/>
            </w:pPr>
            <w:r>
              <w:rPr>
                <w:rFonts w:ascii="宋体" w:hAnsi="宋体" w:eastAsia="宋体" w:cs="宋体"/>
                <w:b w:val="0"/>
                <w:sz w:val="24"/>
              </w:rPr>
              <w:t>★★★★☆</w:t>
            </w:r>
          </w:p>
        </w:tc>
        <w:tc>
          <w:tcPr>
            <w:tcW w:w="1758" w:type="dxa"/>
            <w:vAlign w:val="center"/>
          </w:tcPr>
          <w:p w14:paraId="720A66D1">
            <w:pPr>
              <w:spacing w:before="0" w:after="0" w:line="360" w:lineRule="auto"/>
              <w:jc w:val="both"/>
            </w:pPr>
            <w:r>
              <w:rPr>
                <w:rFonts w:ascii="宋体" w:hAnsi="宋体" w:eastAsia="宋体" w:cs="宋体"/>
                <w:b w:val="0"/>
                <w:sz w:val="24"/>
              </w:rPr>
              <w:t>★★★★★</w:t>
            </w:r>
          </w:p>
        </w:tc>
        <w:tc>
          <w:tcPr>
            <w:tcW w:w="1758" w:type="dxa"/>
            <w:vAlign w:val="center"/>
          </w:tcPr>
          <w:p w14:paraId="23BB6405">
            <w:pPr>
              <w:spacing w:before="0" w:after="0" w:line="360" w:lineRule="auto"/>
              <w:jc w:val="both"/>
            </w:pPr>
            <w:r>
              <w:rPr>
                <w:rFonts w:ascii="宋体" w:hAnsi="宋体" w:eastAsia="宋体" w:cs="宋体"/>
                <w:b w:val="0"/>
                <w:sz w:val="24"/>
              </w:rPr>
              <w:t>优秀</w:t>
            </w:r>
          </w:p>
        </w:tc>
      </w:tr>
      <w:tr w14:paraId="1213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4354E90">
            <w:pPr>
              <w:spacing w:before="0" w:after="0" w:line="360" w:lineRule="auto"/>
              <w:jc w:val="both"/>
            </w:pPr>
            <w:r>
              <w:rPr>
                <w:rFonts w:ascii="宋体" w:hAnsi="宋体" w:eastAsia="宋体" w:cs="宋体"/>
                <w:b w:val="0"/>
                <w:sz w:val="24"/>
              </w:rPr>
              <w:t>2-opt</w:t>
            </w:r>
          </w:p>
        </w:tc>
        <w:tc>
          <w:tcPr>
            <w:tcW w:w="1758" w:type="dxa"/>
            <w:vAlign w:val="center"/>
          </w:tcPr>
          <w:p w14:paraId="49FA9C53">
            <w:pPr>
              <w:spacing w:before="0" w:after="0" w:line="360" w:lineRule="auto"/>
              <w:jc w:val="both"/>
            </w:pPr>
            <w:r>
              <w:rPr>
                <w:rFonts w:ascii="宋体" w:hAnsi="宋体" w:eastAsia="宋体" w:cs="宋体"/>
                <w:b w:val="0"/>
                <w:sz w:val="24"/>
              </w:rPr>
              <w:t>★★★★☆</w:t>
            </w:r>
          </w:p>
        </w:tc>
        <w:tc>
          <w:tcPr>
            <w:tcW w:w="1758" w:type="dxa"/>
            <w:vAlign w:val="center"/>
          </w:tcPr>
          <w:p w14:paraId="79E15451">
            <w:pPr>
              <w:spacing w:before="0" w:after="0" w:line="360" w:lineRule="auto"/>
              <w:jc w:val="both"/>
            </w:pPr>
            <w:r>
              <w:rPr>
                <w:rFonts w:ascii="宋体" w:hAnsi="宋体" w:eastAsia="宋体" w:cs="宋体"/>
                <w:b w:val="0"/>
                <w:sz w:val="24"/>
              </w:rPr>
              <w:t>★★★★★</w:t>
            </w:r>
          </w:p>
        </w:tc>
        <w:tc>
          <w:tcPr>
            <w:tcW w:w="1758" w:type="dxa"/>
            <w:vAlign w:val="center"/>
          </w:tcPr>
          <w:p w14:paraId="41C4E8EE">
            <w:pPr>
              <w:spacing w:before="0" w:after="0" w:line="360" w:lineRule="auto"/>
              <w:jc w:val="both"/>
            </w:pPr>
            <w:r>
              <w:rPr>
                <w:rFonts w:ascii="宋体" w:hAnsi="宋体" w:eastAsia="宋体" w:cs="宋体"/>
                <w:b w:val="0"/>
                <w:sz w:val="24"/>
              </w:rPr>
              <w:t>★★★★★</w:t>
            </w:r>
          </w:p>
        </w:tc>
        <w:tc>
          <w:tcPr>
            <w:tcW w:w="1758" w:type="dxa"/>
            <w:vAlign w:val="center"/>
          </w:tcPr>
          <w:p w14:paraId="43976EF8">
            <w:pPr>
              <w:spacing w:before="0" w:after="0" w:line="360" w:lineRule="auto"/>
              <w:jc w:val="both"/>
            </w:pPr>
            <w:r>
              <w:rPr>
                <w:rFonts w:ascii="宋体" w:hAnsi="宋体" w:eastAsia="宋体" w:cs="宋体"/>
                <w:b w:val="0"/>
                <w:sz w:val="24"/>
              </w:rPr>
              <w:t>良好</w:t>
            </w:r>
          </w:p>
        </w:tc>
      </w:tr>
      <w:tr w14:paraId="28E6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E12693C">
            <w:pPr>
              <w:spacing w:before="0" w:after="0" w:line="360" w:lineRule="auto"/>
              <w:jc w:val="both"/>
            </w:pPr>
            <w:r>
              <w:rPr>
                <w:rFonts w:ascii="宋体" w:hAnsi="宋体" w:eastAsia="宋体" w:cs="宋体"/>
                <w:b w:val="0"/>
                <w:sz w:val="24"/>
              </w:rPr>
              <w:t>自适应+遗传</w:t>
            </w:r>
          </w:p>
        </w:tc>
        <w:tc>
          <w:tcPr>
            <w:tcW w:w="1758" w:type="dxa"/>
            <w:vAlign w:val="center"/>
          </w:tcPr>
          <w:p w14:paraId="064D69D7">
            <w:pPr>
              <w:spacing w:before="0" w:after="0" w:line="360" w:lineRule="auto"/>
              <w:jc w:val="both"/>
            </w:pPr>
            <w:r>
              <w:rPr>
                <w:rFonts w:ascii="宋体" w:hAnsi="宋体" w:eastAsia="宋体" w:cs="宋体"/>
                <w:b w:val="0"/>
                <w:sz w:val="24"/>
              </w:rPr>
              <w:t>★★★☆☆</w:t>
            </w:r>
          </w:p>
        </w:tc>
        <w:tc>
          <w:tcPr>
            <w:tcW w:w="1758" w:type="dxa"/>
            <w:vAlign w:val="center"/>
          </w:tcPr>
          <w:p w14:paraId="64EBDA8D">
            <w:pPr>
              <w:spacing w:before="0" w:after="0" w:line="360" w:lineRule="auto"/>
              <w:jc w:val="both"/>
            </w:pPr>
            <w:r>
              <w:rPr>
                <w:rFonts w:ascii="宋体" w:hAnsi="宋体" w:eastAsia="宋体" w:cs="宋体"/>
                <w:b w:val="0"/>
                <w:sz w:val="24"/>
              </w:rPr>
              <w:t>★★★☆☆</w:t>
            </w:r>
          </w:p>
        </w:tc>
        <w:tc>
          <w:tcPr>
            <w:tcW w:w="1758" w:type="dxa"/>
            <w:vAlign w:val="center"/>
          </w:tcPr>
          <w:p w14:paraId="781F19CB">
            <w:pPr>
              <w:spacing w:before="0" w:after="0" w:line="360" w:lineRule="auto"/>
              <w:jc w:val="both"/>
            </w:pPr>
            <w:r>
              <w:rPr>
                <w:rFonts w:ascii="宋体" w:hAnsi="宋体" w:eastAsia="宋体" w:cs="宋体"/>
                <w:b w:val="0"/>
                <w:sz w:val="24"/>
              </w:rPr>
              <w:t>★★★☆☆</w:t>
            </w:r>
          </w:p>
        </w:tc>
        <w:tc>
          <w:tcPr>
            <w:tcW w:w="1758" w:type="dxa"/>
            <w:vAlign w:val="center"/>
          </w:tcPr>
          <w:p w14:paraId="5D24D353">
            <w:pPr>
              <w:spacing w:before="0" w:after="0" w:line="360" w:lineRule="auto"/>
              <w:jc w:val="both"/>
            </w:pPr>
            <w:r>
              <w:rPr>
                <w:rFonts w:ascii="宋体" w:hAnsi="宋体" w:eastAsia="宋体" w:cs="宋体"/>
                <w:b w:val="0"/>
                <w:sz w:val="24"/>
              </w:rPr>
              <w:t>一般</w:t>
            </w:r>
          </w:p>
        </w:tc>
      </w:tr>
      <w:tr w14:paraId="4E2C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1750FB3">
            <w:pPr>
              <w:spacing w:before="0" w:after="0" w:line="360" w:lineRule="auto"/>
              <w:jc w:val="both"/>
            </w:pPr>
            <w:r>
              <w:rPr>
                <w:rFonts w:ascii="宋体" w:hAnsi="宋体" w:eastAsia="宋体" w:cs="宋体"/>
                <w:b w:val="0"/>
                <w:sz w:val="24"/>
              </w:rPr>
              <w:t>遗传算法</w:t>
            </w:r>
          </w:p>
        </w:tc>
        <w:tc>
          <w:tcPr>
            <w:tcW w:w="1758" w:type="dxa"/>
            <w:vAlign w:val="center"/>
          </w:tcPr>
          <w:p w14:paraId="12EAC91A">
            <w:pPr>
              <w:spacing w:before="0" w:after="0" w:line="360" w:lineRule="auto"/>
              <w:jc w:val="both"/>
            </w:pPr>
            <w:r>
              <w:rPr>
                <w:rFonts w:ascii="宋体" w:hAnsi="宋体" w:eastAsia="宋体" w:cs="宋体"/>
                <w:b w:val="0"/>
                <w:sz w:val="24"/>
              </w:rPr>
              <w:t>★★★☆☆</w:t>
            </w:r>
          </w:p>
        </w:tc>
        <w:tc>
          <w:tcPr>
            <w:tcW w:w="1758" w:type="dxa"/>
            <w:vAlign w:val="center"/>
          </w:tcPr>
          <w:p w14:paraId="393AF7E6">
            <w:pPr>
              <w:spacing w:before="0" w:after="0" w:line="360" w:lineRule="auto"/>
              <w:jc w:val="both"/>
            </w:pPr>
            <w:r>
              <w:rPr>
                <w:rFonts w:ascii="宋体" w:hAnsi="宋体" w:eastAsia="宋体" w:cs="宋体"/>
                <w:b w:val="0"/>
                <w:sz w:val="24"/>
              </w:rPr>
              <w:t>★★★☆☆</w:t>
            </w:r>
          </w:p>
        </w:tc>
        <w:tc>
          <w:tcPr>
            <w:tcW w:w="1758" w:type="dxa"/>
            <w:vAlign w:val="center"/>
          </w:tcPr>
          <w:p w14:paraId="5035044A">
            <w:pPr>
              <w:spacing w:before="0" w:after="0" w:line="360" w:lineRule="auto"/>
              <w:jc w:val="both"/>
            </w:pPr>
            <w:r>
              <w:rPr>
                <w:rFonts w:ascii="宋体" w:hAnsi="宋体" w:eastAsia="宋体" w:cs="宋体"/>
                <w:b w:val="0"/>
                <w:sz w:val="24"/>
              </w:rPr>
              <w:t>★★★☆☆</w:t>
            </w:r>
          </w:p>
        </w:tc>
        <w:tc>
          <w:tcPr>
            <w:tcW w:w="1758" w:type="dxa"/>
            <w:vAlign w:val="center"/>
          </w:tcPr>
          <w:p w14:paraId="21F609C9">
            <w:pPr>
              <w:spacing w:before="0" w:after="0" w:line="360" w:lineRule="auto"/>
              <w:jc w:val="both"/>
            </w:pPr>
            <w:r>
              <w:rPr>
                <w:rFonts w:ascii="宋体" w:hAnsi="宋体" w:eastAsia="宋体" w:cs="宋体"/>
                <w:b w:val="0"/>
                <w:sz w:val="24"/>
              </w:rPr>
              <w:t>一般</w:t>
            </w:r>
          </w:p>
        </w:tc>
      </w:tr>
      <w:tr w14:paraId="13FE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138F6A2">
            <w:pPr>
              <w:spacing w:before="0" w:after="0" w:line="360" w:lineRule="auto"/>
              <w:jc w:val="both"/>
            </w:pPr>
            <w:r>
              <w:rPr>
                <w:rFonts w:ascii="宋体" w:hAnsi="宋体" w:eastAsia="宋体" w:cs="宋体"/>
                <w:b w:val="0"/>
                <w:sz w:val="24"/>
              </w:rPr>
              <w:t>自适应参数</w:t>
            </w:r>
          </w:p>
        </w:tc>
        <w:tc>
          <w:tcPr>
            <w:tcW w:w="1758" w:type="dxa"/>
            <w:vAlign w:val="center"/>
          </w:tcPr>
          <w:p w14:paraId="57022E19">
            <w:pPr>
              <w:spacing w:before="0" w:after="0" w:line="360" w:lineRule="auto"/>
              <w:jc w:val="both"/>
            </w:pPr>
            <w:r>
              <w:rPr>
                <w:rFonts w:ascii="宋体" w:hAnsi="宋体" w:eastAsia="宋体" w:cs="宋体"/>
                <w:b w:val="0"/>
                <w:sz w:val="24"/>
              </w:rPr>
              <w:t>★★☆☆☆</w:t>
            </w:r>
          </w:p>
        </w:tc>
        <w:tc>
          <w:tcPr>
            <w:tcW w:w="1758" w:type="dxa"/>
            <w:vAlign w:val="center"/>
          </w:tcPr>
          <w:p w14:paraId="61BF4642">
            <w:pPr>
              <w:spacing w:before="0" w:after="0" w:line="360" w:lineRule="auto"/>
              <w:jc w:val="both"/>
            </w:pPr>
            <w:r>
              <w:rPr>
                <w:rFonts w:ascii="宋体" w:hAnsi="宋体" w:eastAsia="宋体" w:cs="宋体"/>
                <w:b w:val="0"/>
                <w:sz w:val="24"/>
              </w:rPr>
              <w:t>★★★☆☆</w:t>
            </w:r>
          </w:p>
        </w:tc>
        <w:tc>
          <w:tcPr>
            <w:tcW w:w="1758" w:type="dxa"/>
            <w:vAlign w:val="center"/>
          </w:tcPr>
          <w:p w14:paraId="31769E9C">
            <w:pPr>
              <w:spacing w:before="0" w:after="0" w:line="360" w:lineRule="auto"/>
              <w:jc w:val="both"/>
            </w:pPr>
            <w:r>
              <w:rPr>
                <w:rFonts w:ascii="宋体" w:hAnsi="宋体" w:eastAsia="宋体" w:cs="宋体"/>
                <w:b w:val="0"/>
                <w:sz w:val="24"/>
              </w:rPr>
              <w:t>★★★☆☆</w:t>
            </w:r>
          </w:p>
        </w:tc>
        <w:tc>
          <w:tcPr>
            <w:tcW w:w="1758" w:type="dxa"/>
            <w:vAlign w:val="center"/>
          </w:tcPr>
          <w:p w14:paraId="26B4F095">
            <w:pPr>
              <w:spacing w:before="0" w:after="0" w:line="360" w:lineRule="auto"/>
              <w:jc w:val="both"/>
            </w:pPr>
            <w:r>
              <w:rPr>
                <w:rFonts w:ascii="宋体" w:hAnsi="宋体" w:eastAsia="宋体" w:cs="宋体"/>
                <w:b w:val="0"/>
                <w:sz w:val="24"/>
              </w:rPr>
              <w:t>一般</w:t>
            </w:r>
          </w:p>
        </w:tc>
      </w:tr>
      <w:tr w14:paraId="19B6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FDCD084">
            <w:pPr>
              <w:spacing w:before="0" w:after="0" w:line="360" w:lineRule="auto"/>
              <w:jc w:val="both"/>
            </w:pPr>
            <w:r>
              <w:rPr>
                <w:rFonts w:ascii="宋体" w:hAnsi="宋体" w:eastAsia="宋体" w:cs="宋体"/>
                <w:b w:val="0"/>
                <w:sz w:val="24"/>
              </w:rPr>
              <w:t>基本ACO</w:t>
            </w:r>
          </w:p>
        </w:tc>
        <w:tc>
          <w:tcPr>
            <w:tcW w:w="1758" w:type="dxa"/>
            <w:vAlign w:val="center"/>
          </w:tcPr>
          <w:p w14:paraId="69CC80B6">
            <w:pPr>
              <w:spacing w:before="0" w:after="0" w:line="360" w:lineRule="auto"/>
              <w:jc w:val="both"/>
            </w:pPr>
            <w:r>
              <w:rPr>
                <w:rFonts w:ascii="宋体" w:hAnsi="宋体" w:eastAsia="宋体" w:cs="宋体"/>
                <w:b w:val="0"/>
                <w:sz w:val="24"/>
              </w:rPr>
              <w:t>★☆☆☆☆</w:t>
            </w:r>
          </w:p>
        </w:tc>
        <w:tc>
          <w:tcPr>
            <w:tcW w:w="1758" w:type="dxa"/>
            <w:vAlign w:val="center"/>
          </w:tcPr>
          <w:p w14:paraId="77931F3C">
            <w:pPr>
              <w:spacing w:before="0" w:after="0" w:line="360" w:lineRule="auto"/>
              <w:jc w:val="both"/>
            </w:pPr>
            <w:r>
              <w:rPr>
                <w:rFonts w:ascii="宋体" w:hAnsi="宋体" w:eastAsia="宋体" w:cs="宋体"/>
                <w:b w:val="0"/>
                <w:sz w:val="24"/>
              </w:rPr>
              <w:t>★★☆☆☆</w:t>
            </w:r>
          </w:p>
        </w:tc>
        <w:tc>
          <w:tcPr>
            <w:tcW w:w="1758" w:type="dxa"/>
            <w:vAlign w:val="center"/>
          </w:tcPr>
          <w:p w14:paraId="2951619C">
            <w:pPr>
              <w:spacing w:before="0" w:after="0" w:line="360" w:lineRule="auto"/>
              <w:jc w:val="both"/>
            </w:pPr>
            <w:r>
              <w:rPr>
                <w:rFonts w:ascii="宋体" w:hAnsi="宋体" w:eastAsia="宋体" w:cs="宋体"/>
                <w:b w:val="0"/>
                <w:sz w:val="24"/>
              </w:rPr>
              <w:t>★★★☆☆</w:t>
            </w:r>
          </w:p>
        </w:tc>
        <w:tc>
          <w:tcPr>
            <w:tcW w:w="1758" w:type="dxa"/>
            <w:vAlign w:val="center"/>
          </w:tcPr>
          <w:p w14:paraId="7AD1601E">
            <w:pPr>
              <w:spacing w:before="0" w:after="0" w:line="360" w:lineRule="auto"/>
              <w:jc w:val="both"/>
            </w:pPr>
            <w:r>
              <w:rPr>
                <w:rFonts w:ascii="宋体" w:hAnsi="宋体" w:eastAsia="宋体" w:cs="宋体"/>
                <w:b w:val="0"/>
                <w:sz w:val="24"/>
              </w:rPr>
              <w:t>基准</w:t>
            </w:r>
          </w:p>
        </w:tc>
      </w:tr>
    </w:tbl>
    <w:p w14:paraId="5F097BF9"/>
    <w:p w14:paraId="4EBE24F0">
      <w:pPr>
        <w:spacing w:before="120" w:after="120" w:line="360" w:lineRule="auto"/>
        <w:jc w:val="left"/>
      </w:pPr>
      <w:r>
        <w:rPr>
          <w:rFonts w:ascii="黑体" w:hAnsi="黑体" w:eastAsia="黑体" w:cs="黑体"/>
          <w:b/>
          <w:sz w:val="30"/>
        </w:rPr>
        <w:t>5.5.3 实验结果的意义</w:t>
      </w:r>
    </w:p>
    <w:p w14:paraId="0E89FB8F">
      <w:pPr>
        <w:spacing w:before="0" w:after="0" w:line="360" w:lineRule="auto"/>
        <w:ind w:firstLine="480"/>
        <w:jc w:val="both"/>
      </w:pPr>
      <w:r>
        <w:rPr>
          <w:rFonts w:ascii="宋体" w:hAnsi="宋体" w:eastAsia="宋体" w:cs="宋体"/>
          <w:b w:val="0"/>
          <w:sz w:val="24"/>
        </w:rPr>
        <w:t>本实验结果对混合蚁群算法的设计具有重要指导意义：</w:t>
      </w:r>
    </w:p>
    <w:p w14:paraId="4EF9D567">
      <w:pPr>
        <w:spacing w:before="0" w:after="0" w:line="360" w:lineRule="auto"/>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2-opt等局部搜索算法对于提高蚁群算法的求解质量至关重要</w:t>
      </w:r>
    </w:p>
    <w:p w14:paraId="40F5B07D">
      <w:pPr>
        <w:spacing w:before="0" w:after="0" w:line="360" w:lineRule="auto"/>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不同优化策略的有机结合能够产生1+1&gt;2的效果</w:t>
      </w:r>
    </w:p>
    <w:p w14:paraId="37234852">
      <w:pPr>
        <w:spacing w:before="0" w:after="0" w:line="360" w:lineRule="auto"/>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并非所有策略的组合都能带来性能提升，需要根据问题特点选择合适的策略组合</w:t>
      </w:r>
    </w:p>
    <w:p w14:paraId="5E0E7D6F">
      <w:pPr>
        <w:spacing w:before="0" w:after="0" w:line="360" w:lineRule="auto"/>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含2-opt的组合具有更高的稳定性，这对于实际应用非常重要</w:t>
      </w:r>
    </w:p>
    <w:p w14:paraId="6DBE15BD">
      <w:pPr>
        <w:spacing w:before="240" w:after="120" w:line="360" w:lineRule="auto"/>
        <w:jc w:val="left"/>
      </w:pPr>
      <w:r>
        <w:rPr>
          <w:rFonts w:ascii="黑体" w:hAnsi="黑体" w:eastAsia="黑体" w:cs="黑体"/>
          <w:b/>
          <w:sz w:val="30"/>
        </w:rPr>
        <w:t>第六章 总结与展望</w:t>
      </w:r>
    </w:p>
    <w:p w14:paraId="625966DA">
      <w:pPr>
        <w:spacing w:before="120" w:after="120" w:line="360" w:lineRule="auto"/>
        <w:jc w:val="left"/>
      </w:pPr>
      <w:r>
        <w:rPr>
          <w:rFonts w:ascii="黑体" w:hAnsi="黑体" w:eastAsia="黑体" w:cs="黑体"/>
          <w:b/>
          <w:sz w:val="30"/>
        </w:rPr>
        <w:t>6.1 工作总结</w:t>
      </w:r>
    </w:p>
    <w:p w14:paraId="55BD6E83">
      <w:pPr>
        <w:spacing w:before="0" w:after="0" w:line="360" w:lineRule="auto"/>
        <w:ind w:firstLine="480"/>
        <w:jc w:val="both"/>
      </w:pPr>
      <w:r>
        <w:rPr>
          <w:rFonts w:ascii="宋体" w:hAnsi="宋体" w:eastAsia="宋体" w:cs="宋体"/>
          <w:b w:val="0"/>
          <w:sz w:val="24"/>
        </w:rPr>
        <w:t>本文针对旅行商问题（TSP）的研究背景和实际应用需求，设计并实现了一个基于混合蚁群算法的TSP求解系统。主要完成了以下工作：</w:t>
      </w:r>
    </w:p>
    <w:p w14:paraId="13407B34">
      <w:pPr>
        <w:spacing w:before="0" w:after="0" w:line="360" w:lineRule="auto"/>
        <w:jc w:val="left"/>
      </w:pPr>
      <w:r>
        <w:rPr>
          <w:rFonts w:ascii="宋体" w:hAnsi="宋体" w:eastAsia="宋体" w:cs="宋体"/>
          <w:b/>
          <w:sz w:val="24"/>
        </w:rPr>
        <w:t>（1）理论研究方面</w:t>
      </w:r>
    </w:p>
    <w:p w14:paraId="757E2CE4">
      <w:pPr>
        <w:spacing w:before="0" w:after="0" w:line="360" w:lineRule="auto"/>
        <w:ind w:firstLine="480"/>
        <w:jc w:val="both"/>
      </w:pPr>
      <w:r>
        <w:rPr>
          <w:rFonts w:ascii="宋体" w:hAnsi="宋体" w:eastAsia="宋体" w:cs="宋体"/>
          <w:b w:val="0"/>
          <w:sz w:val="24"/>
        </w:rPr>
        <w:t>深入研究了TSP问题的定义、数学模型和计算复杂度，分析了蚁群算法、遗传算法和2-opt局部搜索算法的基本原理和实现方法。通过对现有文献的综述，了解了TSP问题求解方法的研究现状和发展趋势，为后续的算法设计奠定了理论基础。</w:t>
      </w:r>
    </w:p>
    <w:p w14:paraId="431A849B">
      <w:pPr>
        <w:spacing w:before="0" w:after="0" w:line="360" w:lineRule="auto"/>
        <w:jc w:val="left"/>
      </w:pPr>
      <w:r>
        <w:rPr>
          <w:rFonts w:ascii="宋体" w:hAnsi="宋体" w:eastAsia="宋体" w:cs="宋体"/>
          <w:b/>
          <w:sz w:val="24"/>
        </w:rPr>
        <w:t>（2）算法设计方面</w:t>
      </w:r>
    </w:p>
    <w:p w14:paraId="77150CD3">
      <w:pPr>
        <w:spacing w:before="0" w:after="0" w:line="360" w:lineRule="auto"/>
        <w:ind w:firstLine="480"/>
        <w:jc w:val="both"/>
      </w:pPr>
      <w:r>
        <w:rPr>
          <w:rFonts w:ascii="宋体" w:hAnsi="宋体" w:eastAsia="宋体" w:cs="宋体"/>
          <w:b w:val="0"/>
          <w:sz w:val="24"/>
        </w:rPr>
        <w:t>设计了一种混合蚁群算法，将基本蚁群算法与自适应参数调整、遗传算法增强和2-opt局部搜索三种优化策略有机融合。具体包括：</w:t>
      </w:r>
    </w:p>
    <w:p w14:paraId="0DF4AB15">
      <w:pPr>
        <w:pStyle w:val="16"/>
        <w:spacing w:before="0" w:after="0" w:line="360" w:lineRule="auto"/>
        <w:jc w:val="both"/>
      </w:pPr>
      <w:r>
        <w:rPr>
          <w:rFonts w:ascii="宋体" w:hAnsi="宋体" w:eastAsia="宋体" w:cs="宋体"/>
          <w:b w:val="0"/>
          <w:sz w:val="24"/>
        </w:rPr>
        <w:t>设计了自适应参数调整策略，根据迭代进度动态调整信息素因子α和启发函数因子β，平衡算法的探索和利用能力</w:t>
      </w:r>
    </w:p>
    <w:p w14:paraId="35D42DA6">
      <w:pPr>
        <w:pStyle w:val="16"/>
        <w:spacing w:before="0" w:after="0" w:line="360" w:lineRule="auto"/>
        <w:jc w:val="both"/>
      </w:pPr>
      <w:r>
        <w:rPr>
          <w:rFonts w:ascii="宋体" w:hAnsi="宋体" w:eastAsia="宋体" w:cs="宋体"/>
          <w:b w:val="0"/>
          <w:sz w:val="24"/>
        </w:rPr>
        <w:t>引入遗传算法的选择、交叉、变异操作，维持种群多样性，增强全局搜索能力</w:t>
      </w:r>
    </w:p>
    <w:p w14:paraId="55AC592B">
      <w:pPr>
        <w:pStyle w:val="16"/>
        <w:spacing w:before="0" w:after="0" w:line="360" w:lineRule="auto"/>
        <w:jc w:val="both"/>
      </w:pPr>
      <w:r>
        <w:rPr>
          <w:rFonts w:ascii="宋体" w:hAnsi="宋体" w:eastAsia="宋体" w:cs="宋体"/>
          <w:b w:val="0"/>
          <w:sz w:val="24"/>
        </w:rPr>
        <w:t>集成2-opt局部搜索算法，对蚂蚁构建的路径进行局部优化，消除路径交叉，提高解的质量</w:t>
      </w:r>
    </w:p>
    <w:p w14:paraId="4BC8B882">
      <w:pPr>
        <w:spacing w:before="0" w:after="0" w:line="360" w:lineRule="auto"/>
        <w:jc w:val="left"/>
      </w:pPr>
      <w:r>
        <w:rPr>
          <w:rFonts w:ascii="宋体" w:hAnsi="宋体" w:eastAsia="宋体" w:cs="宋体"/>
          <w:b/>
          <w:sz w:val="24"/>
        </w:rPr>
        <w:t>（3）系统实现方面</w:t>
      </w:r>
    </w:p>
    <w:p w14:paraId="7F765EED">
      <w:pPr>
        <w:spacing w:before="0" w:after="0" w:line="360" w:lineRule="auto"/>
        <w:ind w:firstLine="480"/>
        <w:jc w:val="both"/>
      </w:pPr>
      <w:r>
        <w:rPr>
          <w:rFonts w:ascii="宋体" w:hAnsi="宋体" w:eastAsia="宋体" w:cs="宋体"/>
          <w:b w:val="0"/>
          <w:sz w:val="24"/>
        </w:rPr>
        <w:t>基于Python语言和PyQt5框架，实现了一个功能完善的TSP求解系统。系统具有以下特点：</w:t>
      </w:r>
    </w:p>
    <w:p w14:paraId="26E77327">
      <w:pPr>
        <w:pStyle w:val="16"/>
        <w:spacing w:before="0" w:after="0" w:line="360" w:lineRule="auto"/>
        <w:jc w:val="both"/>
      </w:pPr>
      <w:r>
        <w:rPr>
          <w:rFonts w:ascii="宋体" w:hAnsi="宋体" w:eastAsia="宋体" w:cs="宋体"/>
          <w:b w:val="0"/>
          <w:sz w:val="24"/>
        </w:rPr>
        <w:t>模块化设计：将系统划分为城市生成、距离计算、信息素管理、蚁群优化、遗传增强、2-opt优化等模块，便于维护和扩展</w:t>
      </w:r>
    </w:p>
    <w:p w14:paraId="3BFC7E1D">
      <w:pPr>
        <w:pStyle w:val="16"/>
        <w:spacing w:before="0" w:after="0" w:line="360" w:lineRule="auto"/>
        <w:jc w:val="both"/>
      </w:pPr>
      <w:r>
        <w:rPr>
          <w:rFonts w:ascii="宋体" w:hAnsi="宋体" w:eastAsia="宋体" w:cs="宋体"/>
          <w:b w:val="0"/>
          <w:sz w:val="24"/>
        </w:rPr>
        <w:t>参数可调：支持设置城市数量、蚁群规模、算法参数等，支持开关各种优化策略</w:t>
      </w:r>
    </w:p>
    <w:p w14:paraId="0FFA3FEF">
      <w:pPr>
        <w:pStyle w:val="16"/>
        <w:spacing w:before="0" w:after="0" w:line="360" w:lineRule="auto"/>
        <w:jc w:val="both"/>
      </w:pPr>
      <w:r>
        <w:rPr>
          <w:rFonts w:ascii="宋体" w:hAnsi="宋体" w:eastAsia="宋体" w:cs="宋体"/>
          <w:b w:val="0"/>
          <w:sz w:val="24"/>
        </w:rPr>
        <w:t>可视化展示：实时显示最优路径图和收敛曲线，直观展示算法运行过程</w:t>
      </w:r>
    </w:p>
    <w:p w14:paraId="0E4B3E3D">
      <w:pPr>
        <w:pStyle w:val="16"/>
        <w:spacing w:before="0" w:after="0" w:line="360" w:lineRule="auto"/>
        <w:jc w:val="both"/>
      </w:pPr>
      <w:r>
        <w:rPr>
          <w:rFonts w:ascii="宋体" w:hAnsi="宋体" w:eastAsia="宋体" w:cs="宋体"/>
          <w:b w:val="0"/>
          <w:sz w:val="24"/>
        </w:rPr>
        <w:t>结果导出：支持JSON、TXT、CSV等多种格式的结果导出</w:t>
      </w:r>
    </w:p>
    <w:p w14:paraId="2BD69E51">
      <w:pPr>
        <w:spacing w:before="0" w:after="0" w:line="360" w:lineRule="auto"/>
        <w:jc w:val="left"/>
      </w:pPr>
      <w:r>
        <w:rPr>
          <w:rFonts w:ascii="宋体" w:hAnsi="宋体" w:eastAsia="宋体" w:cs="宋体"/>
          <w:b/>
          <w:sz w:val="24"/>
        </w:rPr>
        <w:t>（4）实验验证方面</w:t>
      </w:r>
    </w:p>
    <w:p w14:paraId="6CCABC0F">
      <w:pPr>
        <w:spacing w:before="0" w:after="0" w:line="360" w:lineRule="auto"/>
        <w:ind w:firstLine="480"/>
        <w:jc w:val="both"/>
      </w:pPr>
      <w:r>
        <w:rPr>
          <w:rFonts w:ascii="宋体" w:hAnsi="宋体" w:eastAsia="宋体" w:cs="宋体"/>
          <w:b w:val="0"/>
          <w:sz w:val="24"/>
        </w:rPr>
        <w:t>设计了8种算法组合方案，通过实验验证了混合算法的有效性。实验结果表明：</w:t>
      </w:r>
    </w:p>
    <w:p w14:paraId="63B49B86">
      <w:pPr>
        <w:pStyle w:val="16"/>
        <w:spacing w:before="0" w:after="0" w:line="360" w:lineRule="auto"/>
        <w:jc w:val="both"/>
      </w:pPr>
      <w:r>
        <w:rPr>
          <w:rFonts w:ascii="宋体" w:hAnsi="宋体" w:eastAsia="宋体" w:cs="宋体"/>
          <w:b w:val="0"/>
          <w:sz w:val="24"/>
        </w:rPr>
        <w:t>2-opt局部搜索是最关键的改进策略，可将最优距离降低约7.79%</w:t>
      </w:r>
    </w:p>
    <w:p w14:paraId="44190834">
      <w:pPr>
        <w:pStyle w:val="16"/>
        <w:spacing w:before="0" w:after="0" w:line="360" w:lineRule="auto"/>
        <w:jc w:val="both"/>
      </w:pPr>
      <w:r>
        <w:rPr>
          <w:rFonts w:ascii="宋体" w:hAnsi="宋体" w:eastAsia="宋体" w:cs="宋体"/>
          <w:b w:val="0"/>
          <w:sz w:val="24"/>
        </w:rPr>
        <w:t>遗传算法+2-opt是最优组合方案，平均最优距离为795.23</w:t>
      </w:r>
    </w:p>
    <w:p w14:paraId="55CE50B8">
      <w:pPr>
        <w:pStyle w:val="16"/>
        <w:spacing w:before="0" w:after="0" w:line="360" w:lineRule="auto"/>
        <w:jc w:val="both"/>
      </w:pPr>
      <w:r>
        <w:rPr>
          <w:rFonts w:ascii="宋体" w:hAnsi="宋体" w:eastAsia="宋体" w:cs="宋体"/>
          <w:b w:val="0"/>
          <w:sz w:val="24"/>
        </w:rPr>
        <w:t>混合算法相比基本蚁群算法，解的质量、收敛速度和运行稳定性均有显著提升</w:t>
      </w:r>
    </w:p>
    <w:p w14:paraId="54F2E880">
      <w:pPr>
        <w:spacing w:before="120" w:after="120" w:line="360" w:lineRule="auto"/>
        <w:jc w:val="left"/>
      </w:pPr>
      <w:r>
        <w:rPr>
          <w:rFonts w:ascii="黑体" w:hAnsi="黑体" w:eastAsia="黑体" w:cs="黑体"/>
          <w:b/>
          <w:sz w:val="30"/>
        </w:rPr>
        <w:t>6.2 主要创新点</w:t>
      </w:r>
    </w:p>
    <w:p w14:paraId="384F5FA9">
      <w:pPr>
        <w:spacing w:before="0" w:after="0" w:line="360" w:lineRule="auto"/>
        <w:ind w:firstLine="480"/>
        <w:jc w:val="both"/>
      </w:pPr>
      <w:r>
        <w:rPr>
          <w:rFonts w:ascii="宋体" w:hAnsi="宋体" w:eastAsia="宋体" w:cs="宋体"/>
          <w:b w:val="0"/>
          <w:sz w:val="24"/>
        </w:rPr>
        <w:t>本论文的主要创新点包括：</w:t>
      </w:r>
    </w:p>
    <w:p w14:paraId="533AC5EB">
      <w:pPr>
        <w:spacing w:before="0" w:after="0" w:line="360" w:lineRule="auto"/>
        <w:jc w:val="left"/>
      </w:pPr>
      <w:r>
        <w:rPr>
          <w:rFonts w:ascii="宋体" w:hAnsi="宋体" w:eastAsia="宋体" w:cs="宋体"/>
          <w:b/>
          <w:sz w:val="24"/>
        </w:rPr>
        <w:t>（1）提出了一种多策略融合的混合蚁群算法</w:t>
      </w:r>
    </w:p>
    <w:p w14:paraId="0F91F439">
      <w:pPr>
        <w:spacing w:before="0" w:after="0" w:line="360" w:lineRule="auto"/>
        <w:ind w:firstLine="480"/>
        <w:jc w:val="both"/>
      </w:pPr>
      <w:r>
        <w:rPr>
          <w:rFonts w:ascii="宋体" w:hAnsi="宋体" w:eastAsia="宋体" w:cs="宋体"/>
          <w:b w:val="0"/>
          <w:sz w:val="24"/>
        </w:rPr>
        <w:t>不同于以往仅采用单一改进策略的研究，本文将自适应参数调整、遗传算法和2-opt局部搜索三种策略进行有机融合，充分发挥了各种策略的优势，实现了"广度探索"与"深度优化"的平衡。</w:t>
      </w:r>
    </w:p>
    <w:p w14:paraId="5D9CD8E8">
      <w:pPr>
        <w:spacing w:before="0" w:after="0" w:line="360" w:lineRule="auto"/>
        <w:jc w:val="left"/>
      </w:pPr>
      <w:r>
        <w:rPr>
          <w:rFonts w:ascii="宋体" w:hAnsi="宋体" w:eastAsia="宋体" w:cs="宋体"/>
          <w:b/>
          <w:sz w:val="24"/>
        </w:rPr>
        <w:t>（2）设计了自适应参数调整策略</w:t>
      </w:r>
    </w:p>
    <w:p w14:paraId="5D9E7C88">
      <w:pPr>
        <w:spacing w:before="0" w:after="0" w:line="360" w:lineRule="auto"/>
        <w:ind w:firstLine="480"/>
        <w:jc w:val="both"/>
      </w:pPr>
      <w:r>
        <w:rPr>
          <w:rFonts w:ascii="宋体" w:hAnsi="宋体" w:eastAsia="宋体" w:cs="宋体"/>
          <w:b w:val="0"/>
          <w:sz w:val="24"/>
        </w:rPr>
        <w:t>针对蚁群算法参数敏感性问题，设计了根据迭代进度动态调整α和β参数的策略。该策略在搜索初期鼓励探索、后期侧重利用，有效改善了算法的收敛行为。</w:t>
      </w:r>
    </w:p>
    <w:p w14:paraId="6F4648CD">
      <w:pPr>
        <w:spacing w:before="0" w:after="0" w:line="360" w:lineRule="auto"/>
        <w:jc w:val="left"/>
      </w:pPr>
      <w:r>
        <w:rPr>
          <w:rFonts w:ascii="宋体" w:hAnsi="宋体" w:eastAsia="宋体" w:cs="宋体"/>
          <w:b/>
          <w:sz w:val="24"/>
        </w:rPr>
        <w:t>（3）实现了遗传算法与蚁群算法的协同优化</w:t>
      </w:r>
    </w:p>
    <w:p w14:paraId="513A4E71">
      <w:pPr>
        <w:spacing w:before="0" w:after="0" w:line="360" w:lineRule="auto"/>
        <w:ind w:firstLine="480"/>
        <w:jc w:val="both"/>
      </w:pPr>
      <w:r>
        <w:rPr>
          <w:rFonts w:ascii="宋体" w:hAnsi="宋体" w:eastAsia="宋体" w:cs="宋体"/>
          <w:b w:val="0"/>
          <w:sz w:val="24"/>
        </w:rPr>
        <w:t>将遗传算法的种群进化机制引入蚁群算法，通过遗传操作维持种群多样性，增强了算法跳出局部最优的能力。实验证明，遗传算法与2-opt的协同效应能够取得最优的综合性能。</w:t>
      </w:r>
    </w:p>
    <w:p w14:paraId="3AA34B93">
      <w:pPr>
        <w:spacing w:before="0" w:after="0" w:line="360" w:lineRule="auto"/>
        <w:jc w:val="left"/>
      </w:pPr>
      <w:r>
        <w:rPr>
          <w:rFonts w:ascii="宋体" w:hAnsi="宋体" w:eastAsia="宋体" w:cs="宋体"/>
          <w:b/>
          <w:sz w:val="24"/>
        </w:rPr>
        <w:t>（4）开发了功能完善的可视化求解系统</w:t>
      </w:r>
    </w:p>
    <w:p w14:paraId="78242BC4">
      <w:pPr>
        <w:spacing w:before="0" w:after="0" w:line="360" w:lineRule="auto"/>
        <w:ind w:firstLine="480"/>
        <w:jc w:val="both"/>
      </w:pPr>
      <w:r>
        <w:rPr>
          <w:rFonts w:ascii="宋体" w:hAnsi="宋体" w:eastAsia="宋体" w:cs="宋体"/>
          <w:b w:val="0"/>
          <w:sz w:val="24"/>
        </w:rPr>
        <w:t>开发了基于PyQt5的图形用户界面，实现了参数设置、算法运行、结果可视化、数据导出等功能，为TSP问题的求解提供了一个便捷的工具平台。</w:t>
      </w:r>
    </w:p>
    <w:p w14:paraId="53BAC195">
      <w:pPr>
        <w:spacing w:before="120" w:after="120" w:line="360" w:lineRule="auto"/>
        <w:jc w:val="left"/>
      </w:pPr>
      <w:r>
        <w:rPr>
          <w:rFonts w:ascii="黑体" w:hAnsi="黑体" w:eastAsia="黑体" w:cs="黑体"/>
          <w:b/>
          <w:sz w:val="30"/>
        </w:rPr>
        <w:t>6.3 存在不足与改进方向</w:t>
      </w:r>
    </w:p>
    <w:p w14:paraId="5D964ABF">
      <w:pPr>
        <w:spacing w:before="0" w:after="0" w:line="360" w:lineRule="auto"/>
        <w:ind w:firstLine="480"/>
        <w:jc w:val="both"/>
      </w:pPr>
      <w:r>
        <w:rPr>
          <w:rFonts w:ascii="宋体" w:hAnsi="宋体" w:eastAsia="宋体" w:cs="宋体"/>
          <w:b w:val="0"/>
          <w:sz w:val="24"/>
        </w:rPr>
        <w:t>虽然本系统在TSP问题求解方面取得了一定的成果，但仍存在以下不足之处：</w:t>
      </w:r>
    </w:p>
    <w:p w14:paraId="2DC445E4">
      <w:pPr>
        <w:spacing w:before="0" w:after="0" w:line="360" w:lineRule="auto"/>
        <w:jc w:val="left"/>
      </w:pPr>
      <w:r>
        <w:rPr>
          <w:rFonts w:ascii="宋体" w:hAnsi="宋体" w:eastAsia="宋体" w:cs="宋体"/>
          <w:b/>
          <w:sz w:val="24"/>
        </w:rPr>
        <w:t>（1）算法性能方面</w:t>
      </w:r>
    </w:p>
    <w:p w14:paraId="4570E734">
      <w:pPr>
        <w:pStyle w:val="16"/>
        <w:spacing w:before="0" w:after="0" w:line="360" w:lineRule="auto"/>
        <w:jc w:val="both"/>
      </w:pPr>
      <w:r>
        <w:rPr>
          <w:rFonts w:ascii="宋体" w:hAnsi="宋体" w:eastAsia="宋体" w:cs="宋体"/>
          <w:b w:val="0"/>
          <w:sz w:val="24"/>
        </w:rPr>
        <w:t>对于大规模TSP问题（如1000个以上城市），算法的计算时间可能较长，需要进一步优化算法效率</w:t>
      </w:r>
    </w:p>
    <w:p w14:paraId="026EFB57">
      <w:pPr>
        <w:pStyle w:val="16"/>
        <w:spacing w:before="0" w:after="0" w:line="360" w:lineRule="auto"/>
        <w:jc w:val="both"/>
      </w:pPr>
      <w:r>
        <w:rPr>
          <w:rFonts w:ascii="宋体" w:hAnsi="宋体" w:eastAsia="宋体" w:cs="宋体"/>
          <w:b w:val="0"/>
          <w:sz w:val="24"/>
        </w:rPr>
        <w:t>混合算法的参数设置需要根据具体问题进行调整，缺乏自适应的参数优化机制</w:t>
      </w:r>
    </w:p>
    <w:p w14:paraId="605E146D">
      <w:pPr>
        <w:pStyle w:val="16"/>
        <w:spacing w:before="0" w:after="0" w:line="360" w:lineRule="auto"/>
        <w:jc w:val="both"/>
      </w:pPr>
      <w:r>
        <w:rPr>
          <w:rFonts w:ascii="宋体" w:hAnsi="宋体" w:eastAsia="宋体" w:cs="宋体"/>
          <w:b w:val="0"/>
          <w:sz w:val="24"/>
        </w:rPr>
        <w:t>对于某些特殊结构的TSP问题（如实例库中的某些难例），算法的求解质量仍有提升空间</w:t>
      </w:r>
    </w:p>
    <w:p w14:paraId="7FFE0FA5">
      <w:pPr>
        <w:spacing w:before="0" w:after="0" w:line="360" w:lineRule="auto"/>
        <w:jc w:val="left"/>
      </w:pPr>
      <w:r>
        <w:rPr>
          <w:rFonts w:ascii="宋体" w:hAnsi="宋体" w:eastAsia="宋体" w:cs="宋体"/>
          <w:b/>
          <w:sz w:val="24"/>
        </w:rPr>
        <w:t>（2）系统功能方面</w:t>
      </w:r>
    </w:p>
    <w:p w14:paraId="298732C1">
      <w:pPr>
        <w:pStyle w:val="16"/>
        <w:spacing w:before="0" w:after="0" w:line="360" w:lineRule="auto"/>
        <w:jc w:val="both"/>
      </w:pPr>
      <w:r>
        <w:rPr>
          <w:rFonts w:ascii="宋体" w:hAnsi="宋体" w:eastAsia="宋体" w:cs="宋体"/>
          <w:b w:val="0"/>
          <w:sz w:val="24"/>
        </w:rPr>
        <w:t>当前系统仅支持随机生成的城市分布，不支持从TSPLIB标准实例库导入数据</w:t>
      </w:r>
    </w:p>
    <w:p w14:paraId="1FC38EEE">
      <w:pPr>
        <w:pStyle w:val="16"/>
        <w:spacing w:before="0" w:after="0" w:line="360" w:lineRule="auto"/>
        <w:jc w:val="both"/>
      </w:pPr>
      <w:r>
        <w:rPr>
          <w:rFonts w:ascii="宋体" w:hAnsi="宋体" w:eastAsia="宋体" w:cs="宋体"/>
          <w:b w:val="0"/>
          <w:sz w:val="24"/>
        </w:rPr>
        <w:t>可视化界面的功能相对简单，缺乏更丰富的图表类型和交互方式</w:t>
      </w:r>
    </w:p>
    <w:p w14:paraId="6E29E843">
      <w:pPr>
        <w:pStyle w:val="16"/>
        <w:spacing w:before="0" w:after="0" w:line="360" w:lineRule="auto"/>
        <w:jc w:val="both"/>
      </w:pPr>
      <w:r>
        <w:rPr>
          <w:rFonts w:ascii="宋体" w:hAnsi="宋体" w:eastAsia="宋体" w:cs="宋体"/>
          <w:b w:val="0"/>
          <w:sz w:val="24"/>
        </w:rPr>
        <w:t>缺乏算法性能的统计分析功能，如置信区间、显著性检验等</w:t>
      </w:r>
    </w:p>
    <w:p w14:paraId="3012C506">
      <w:pPr>
        <w:spacing w:before="0" w:after="0" w:line="360" w:lineRule="auto"/>
        <w:jc w:val="left"/>
      </w:pPr>
      <w:r>
        <w:rPr>
          <w:rFonts w:ascii="宋体" w:hAnsi="宋体" w:eastAsia="宋体" w:cs="宋体"/>
          <w:b/>
          <w:sz w:val="24"/>
        </w:rPr>
        <w:t>（3）理论研究方面</w:t>
      </w:r>
    </w:p>
    <w:p w14:paraId="35790C02">
      <w:pPr>
        <w:pStyle w:val="16"/>
        <w:spacing w:before="0" w:after="0" w:line="360" w:lineRule="auto"/>
        <w:jc w:val="both"/>
      </w:pPr>
      <w:r>
        <w:rPr>
          <w:rFonts w:ascii="宋体" w:hAnsi="宋体" w:eastAsia="宋体" w:cs="宋体"/>
          <w:b w:val="0"/>
          <w:sz w:val="24"/>
        </w:rPr>
        <w:t>对混合算法的收敛性缺乏严格的理论分析</w:t>
      </w:r>
    </w:p>
    <w:p w14:paraId="204CD25B">
      <w:pPr>
        <w:pStyle w:val="16"/>
        <w:spacing w:before="0" w:after="0" w:line="360" w:lineRule="auto"/>
        <w:jc w:val="both"/>
      </w:pPr>
      <w:r>
        <w:rPr>
          <w:rFonts w:ascii="宋体" w:hAnsi="宋体" w:eastAsia="宋体" w:cs="宋体"/>
          <w:b w:val="0"/>
          <w:sz w:val="24"/>
        </w:rPr>
        <w:t>对各种优化策略的参数选择缺乏系统的理论指导</w:t>
      </w:r>
    </w:p>
    <w:p w14:paraId="7A0A30C1">
      <w:pPr>
        <w:pStyle w:val="16"/>
        <w:spacing w:before="0" w:after="0" w:line="360" w:lineRule="auto"/>
        <w:jc w:val="both"/>
      </w:pPr>
      <w:r>
        <w:rPr>
          <w:rFonts w:ascii="宋体" w:hAnsi="宋体" w:eastAsia="宋体" w:cs="宋体"/>
          <w:b w:val="0"/>
          <w:sz w:val="24"/>
        </w:rPr>
        <w:t>对算法的计算复杂度分析不够深入</w:t>
      </w:r>
    </w:p>
    <w:p w14:paraId="7208889E">
      <w:pPr>
        <w:spacing w:before="0" w:after="0" w:line="360" w:lineRule="auto"/>
        <w:jc w:val="left"/>
      </w:pPr>
      <w:r>
        <w:rPr>
          <w:rFonts w:ascii="宋体" w:hAnsi="宋体" w:eastAsia="宋体" w:cs="宋体"/>
          <w:b/>
          <w:sz w:val="24"/>
        </w:rPr>
        <w:t>未来改进方向：</w:t>
      </w:r>
    </w:p>
    <w:p w14:paraId="2E25C49A">
      <w:pPr>
        <w:spacing w:before="0" w:after="0" w:line="360" w:lineRule="auto"/>
        <w:jc w:val="left"/>
      </w:pPr>
      <w:r>
        <w:rPr>
          <w:rFonts w:ascii="宋体" w:hAnsi="宋体" w:eastAsia="宋体" w:cs="宋体"/>
          <w:b/>
          <w:sz w:val="24"/>
        </w:rPr>
        <w:t>（1）算法改进</w:t>
      </w:r>
    </w:p>
    <w:p w14:paraId="6F912D5C">
      <w:pPr>
        <w:pStyle w:val="16"/>
        <w:spacing w:before="0" w:after="0" w:line="360" w:lineRule="auto"/>
        <w:jc w:val="both"/>
      </w:pPr>
      <w:r>
        <w:rPr>
          <w:rFonts w:ascii="宋体" w:hAnsi="宋体" w:eastAsia="宋体" w:cs="宋体"/>
          <w:b w:val="0"/>
          <w:sz w:val="24"/>
        </w:rPr>
        <w:t>研究更高效的局部搜索算法，如3-opt、Lin-Kernighan等，进一步提高解的质量</w:t>
      </w:r>
    </w:p>
    <w:p w14:paraId="5EDA618C">
      <w:pPr>
        <w:pStyle w:val="16"/>
        <w:spacing w:before="0" w:after="0" w:line="360" w:lineRule="auto"/>
        <w:jc w:val="both"/>
      </w:pPr>
      <w:r>
        <w:rPr>
          <w:rFonts w:ascii="宋体" w:hAnsi="宋体" w:eastAsia="宋体" w:cs="宋体"/>
          <w:b w:val="0"/>
          <w:sz w:val="24"/>
        </w:rPr>
        <w:t>引入并行计算技术，利用多核处理器加速算法执行</w:t>
      </w:r>
    </w:p>
    <w:p w14:paraId="4F14201F">
      <w:pPr>
        <w:pStyle w:val="16"/>
        <w:spacing w:before="0" w:after="0" w:line="360" w:lineRule="auto"/>
        <w:jc w:val="both"/>
      </w:pPr>
      <w:r>
        <w:rPr>
          <w:rFonts w:ascii="宋体" w:hAnsi="宋体" w:eastAsia="宋体" w:cs="宋体"/>
          <w:b w:val="0"/>
          <w:sz w:val="24"/>
        </w:rPr>
        <w:t>研究自适应的参数优化方法，如基于强化学习的参数调整</w:t>
      </w:r>
    </w:p>
    <w:p w14:paraId="282EE7E3">
      <w:pPr>
        <w:spacing w:before="0" w:after="0" w:line="360" w:lineRule="auto"/>
        <w:jc w:val="left"/>
      </w:pPr>
      <w:r>
        <w:rPr>
          <w:rFonts w:ascii="宋体" w:hAnsi="宋体" w:eastAsia="宋体" w:cs="宋体"/>
          <w:b/>
          <w:sz w:val="24"/>
        </w:rPr>
        <w:t>（2）功能扩展</w:t>
      </w:r>
    </w:p>
    <w:p w14:paraId="35EDD948">
      <w:pPr>
        <w:pStyle w:val="16"/>
        <w:spacing w:before="0" w:after="0" w:line="360" w:lineRule="auto"/>
        <w:jc w:val="both"/>
      </w:pPr>
      <w:r>
        <w:rPr>
          <w:rFonts w:ascii="宋体" w:hAnsi="宋体" w:eastAsia="宋体" w:cs="宋体"/>
          <w:b w:val="0"/>
          <w:sz w:val="24"/>
        </w:rPr>
        <w:t>支持TSPLIB标准实例库的导入，便于与其他算法进行公平对比</w:t>
      </w:r>
    </w:p>
    <w:p w14:paraId="2DE3A548">
      <w:pPr>
        <w:pStyle w:val="16"/>
        <w:spacing w:before="0" w:after="0" w:line="360" w:lineRule="auto"/>
        <w:jc w:val="both"/>
      </w:pPr>
      <w:r>
        <w:rPr>
          <w:rFonts w:ascii="宋体" w:hAnsi="宋体" w:eastAsia="宋体" w:cs="宋体"/>
          <w:b w:val="0"/>
          <w:sz w:val="24"/>
        </w:rPr>
        <w:t>增加更多的可视化图表类型，如热力图、箱线图等</w:t>
      </w:r>
    </w:p>
    <w:p w14:paraId="6395540C">
      <w:pPr>
        <w:pStyle w:val="16"/>
        <w:spacing w:before="0" w:after="0" w:line="360" w:lineRule="auto"/>
        <w:jc w:val="both"/>
      </w:pPr>
      <w:r>
        <w:rPr>
          <w:rFonts w:ascii="宋体" w:hAnsi="宋体" w:eastAsia="宋体" w:cs="宋体"/>
          <w:b w:val="0"/>
          <w:sz w:val="24"/>
        </w:rPr>
        <w:t>实现算法运行的实时动画展示</w:t>
      </w:r>
    </w:p>
    <w:p w14:paraId="40F384D6">
      <w:pPr>
        <w:spacing w:before="0" w:after="0" w:line="360" w:lineRule="auto"/>
        <w:jc w:val="left"/>
      </w:pPr>
      <w:r>
        <w:rPr>
          <w:rFonts w:ascii="宋体" w:hAnsi="宋体" w:eastAsia="宋体" w:cs="宋体"/>
          <w:b/>
          <w:sz w:val="24"/>
        </w:rPr>
        <w:t>（3）应用拓展</w:t>
      </w:r>
    </w:p>
    <w:p w14:paraId="7BBF316A">
      <w:pPr>
        <w:pStyle w:val="16"/>
        <w:spacing w:before="0" w:after="0" w:line="360" w:lineRule="auto"/>
        <w:jc w:val="both"/>
      </w:pPr>
      <w:r>
        <w:rPr>
          <w:rFonts w:ascii="宋体" w:hAnsi="宋体" w:eastAsia="宋体" w:cs="宋体"/>
          <w:b w:val="0"/>
          <w:sz w:val="24"/>
        </w:rPr>
        <w:t>将混合蚁群算法应用于其他组合优化问题，如车辆路径问题、作业调度问题等</w:t>
      </w:r>
    </w:p>
    <w:p w14:paraId="4BDBE716">
      <w:pPr>
        <w:pStyle w:val="16"/>
        <w:spacing w:before="0" w:after="0" w:line="360" w:lineRule="auto"/>
        <w:jc w:val="both"/>
      </w:pPr>
      <w:r>
        <w:rPr>
          <w:rFonts w:ascii="宋体" w:hAnsi="宋体" w:eastAsia="宋体" w:cs="宋体"/>
          <w:b w:val="0"/>
          <w:sz w:val="24"/>
        </w:rPr>
        <w:t>研究算法在实际工程问题中的应用，如物流配送路径优化、电路板钻孔路径规划等</w:t>
      </w:r>
    </w:p>
    <w:p w14:paraId="4A24814F">
      <w:pPr>
        <w:spacing w:before="0" w:after="0" w:line="360" w:lineRule="auto"/>
        <w:jc w:val="left"/>
      </w:pPr>
      <w:r>
        <w:rPr>
          <w:rFonts w:ascii="宋体" w:hAnsi="宋体" w:eastAsia="宋体" w:cs="宋体"/>
          <w:b/>
          <w:sz w:val="24"/>
        </w:rPr>
        <w:t>（4）理论深化</w:t>
      </w:r>
    </w:p>
    <w:p w14:paraId="01EF7329">
      <w:pPr>
        <w:pStyle w:val="16"/>
        <w:spacing w:before="0" w:after="0" w:line="360" w:lineRule="auto"/>
        <w:jc w:val="both"/>
      </w:pPr>
      <w:r>
        <w:rPr>
          <w:rFonts w:ascii="宋体" w:hAnsi="宋体" w:eastAsia="宋体" w:cs="宋体"/>
          <w:b w:val="0"/>
          <w:sz w:val="24"/>
        </w:rPr>
        <w:t>开展混合算法收敛性的理论分析</w:t>
      </w:r>
    </w:p>
    <w:p w14:paraId="5493AAB7">
      <w:pPr>
        <w:pStyle w:val="16"/>
        <w:spacing w:before="0" w:after="0" w:line="360" w:lineRule="auto"/>
        <w:jc w:val="both"/>
      </w:pPr>
      <w:r>
        <w:rPr>
          <w:rFonts w:ascii="宋体" w:hAnsi="宋体" w:eastAsia="宋体" w:cs="宋体"/>
          <w:b w:val="0"/>
          <w:sz w:val="24"/>
        </w:rPr>
        <w:t>研究策略融合的理论基础和设计原则</w:t>
      </w:r>
    </w:p>
    <w:p w14:paraId="671CE396">
      <w:pPr>
        <w:pStyle w:val="16"/>
        <w:spacing w:before="0" w:after="0" w:line="360" w:lineRule="auto"/>
        <w:jc w:val="both"/>
      </w:pPr>
      <w:r>
        <w:rPr>
          <w:rFonts w:ascii="宋体" w:hAnsi="宋体" w:eastAsia="宋体" w:cs="宋体"/>
          <w:b w:val="0"/>
          <w:sz w:val="24"/>
        </w:rPr>
        <w:t>探索算法参数与问题特征之间的映射关系</w:t>
      </w:r>
    </w:p>
    <w:p w14:paraId="3AD71896">
      <w:pPr>
        <w:spacing w:before="240" w:after="120" w:line="360" w:lineRule="auto"/>
        <w:jc w:val="left"/>
        <w:rPr>
          <w:rFonts w:ascii="黑体" w:hAnsi="黑体" w:eastAsia="黑体" w:cs="黑体"/>
          <w:b/>
          <w:sz w:val="30"/>
        </w:rPr>
      </w:pPr>
    </w:p>
    <w:p w14:paraId="1FCF9FB7">
      <w:pPr>
        <w:spacing w:before="240" w:after="120" w:line="360" w:lineRule="auto"/>
        <w:jc w:val="left"/>
      </w:pPr>
      <w:r>
        <w:rPr>
          <w:rFonts w:ascii="黑体" w:hAnsi="黑体" w:eastAsia="黑体" w:cs="黑体"/>
          <w:b/>
          <w:sz w:val="30"/>
        </w:rPr>
        <w:t>参考文献</w:t>
      </w:r>
    </w:p>
    <w:p w14:paraId="5485E48A">
      <w:pPr>
        <w:spacing w:before="0" w:after="0" w:line="360" w:lineRule="auto"/>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14:paraId="7933BBAA">
      <w:pPr>
        <w:spacing w:before="0" w:after="0" w:line="360" w:lineRule="auto"/>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14:paraId="00910FED">
      <w:pPr>
        <w:spacing w:before="0" w:after="0" w:line="360" w:lineRule="auto"/>
        <w:ind w:firstLine="480"/>
        <w:jc w:val="both"/>
      </w:pPr>
      <w:r>
        <w:rPr>
          <w:rFonts w:ascii="宋体" w:hAnsi="宋体" w:eastAsia="宋体" w:cs="宋体"/>
          <w:b w:val="0"/>
          <w:sz w:val="24"/>
        </w:rPr>
        <w:t>[3] Stützle T, Hoos H H. MAX-MIN ant system[J]. Future Generation Computer Systems, 2000, 16(8): 889-914.</w:t>
      </w:r>
    </w:p>
    <w:p w14:paraId="6E8B000C">
      <w:pPr>
        <w:spacing w:before="0" w:after="0" w:line="360" w:lineRule="auto"/>
        <w:ind w:firstLine="480"/>
        <w:jc w:val="both"/>
      </w:pPr>
      <w:r>
        <w:rPr>
          <w:rFonts w:ascii="宋体" w:hAnsi="宋体" w:eastAsia="宋体" w:cs="宋体"/>
          <w:b w:val="0"/>
          <w:sz w:val="24"/>
        </w:rPr>
        <w:t>[4] 段海滨. 蚁群算法原理及其应用[M]. 北京: 科学出版社, 2005.</w:t>
      </w:r>
    </w:p>
    <w:p w14:paraId="6E4146B3">
      <w:pPr>
        <w:spacing w:before="0" w:after="0" w:line="360" w:lineRule="auto"/>
        <w:ind w:firstLine="480"/>
        <w:jc w:val="both"/>
      </w:pPr>
      <w:r>
        <w:rPr>
          <w:rFonts w:ascii="宋体" w:hAnsi="宋体" w:eastAsia="宋体" w:cs="宋体"/>
          <w:b w:val="0"/>
          <w:sz w:val="24"/>
        </w:rPr>
        <w:t>[5] 李士勇. 群智能优化算法[M]. 北京: 科学出版社, 2012.</w:t>
      </w:r>
    </w:p>
    <w:p w14:paraId="395F4E94">
      <w:pPr>
        <w:spacing w:before="0" w:after="0" w:line="360" w:lineRule="auto"/>
        <w:ind w:firstLine="480"/>
        <w:jc w:val="both"/>
      </w:pPr>
      <w:r>
        <w:rPr>
          <w:rFonts w:ascii="宋体" w:hAnsi="宋体" w:eastAsia="宋体" w:cs="宋体"/>
          <w:b w:val="0"/>
          <w:sz w:val="24"/>
        </w:rPr>
        <w:t>[6] 张纪会, 徐心和. 一种新的进化算法——蚁群算法[J]. 系统工程理论与实践, 1999, 19(3): 84-87.</w:t>
      </w:r>
    </w:p>
    <w:p w14:paraId="190D909B">
      <w:pPr>
        <w:spacing w:before="0" w:after="0" w:line="360" w:lineRule="auto"/>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14:paraId="6C3A4C9C">
      <w:pPr>
        <w:spacing w:before="0" w:after="0" w:line="360" w:lineRule="auto"/>
        <w:ind w:firstLine="480"/>
        <w:jc w:val="both"/>
      </w:pPr>
      <w:r>
        <w:rPr>
          <w:rFonts w:ascii="宋体" w:hAnsi="宋体" w:eastAsia="宋体" w:cs="宋体"/>
          <w:b w:val="0"/>
          <w:sz w:val="24"/>
        </w:rPr>
        <w:t>[8] Goldberg D E. Genetic algorithms in search, optimization, and machine learning[M]. Reading, MA: Addison-Wesley, 1989.</w:t>
      </w:r>
    </w:p>
    <w:p w14:paraId="188F7422">
      <w:pPr>
        <w:spacing w:before="0" w:after="0" w:line="360" w:lineRule="auto"/>
        <w:ind w:firstLine="480"/>
        <w:jc w:val="both"/>
      </w:pPr>
      <w:r>
        <w:rPr>
          <w:rFonts w:ascii="宋体" w:hAnsi="宋体" w:eastAsia="宋体" w:cs="宋体"/>
          <w:b w:val="0"/>
          <w:sz w:val="24"/>
        </w:rPr>
        <w:t>[9] Lin S, Kernighan B W. An effective heuristic algorithm for the traveling-salesman problem[J]. Operations Research, 1973, 21(2): 498-516.</w:t>
      </w:r>
    </w:p>
    <w:p w14:paraId="4887B567">
      <w:pPr>
        <w:spacing w:before="0" w:after="0" w:line="360" w:lineRule="auto"/>
        <w:ind w:firstLine="480"/>
        <w:jc w:val="both"/>
      </w:pPr>
      <w:r>
        <w:rPr>
          <w:rFonts w:ascii="宋体" w:hAnsi="宋体" w:eastAsia="宋体" w:cs="宋体"/>
          <w:b w:val="0"/>
          <w:sz w:val="24"/>
        </w:rPr>
        <w:t>[10] 吴庆洪, 张纪会, 徐心和. 具有变异特征的蚁群算法[J]. 计算机研究与发展, 1999, 36(10): 1240-1245.</w:t>
      </w:r>
    </w:p>
    <w:p w14:paraId="41B496A6">
      <w:pPr>
        <w:spacing w:before="240" w:after="120" w:line="360" w:lineRule="auto"/>
        <w:jc w:val="left"/>
      </w:pPr>
      <w:r>
        <w:rPr>
          <w:rFonts w:ascii="黑体" w:hAnsi="黑体" w:eastAsia="黑体" w:cs="黑体"/>
          <w:b/>
          <w:sz w:val="30"/>
        </w:rPr>
        <w:t>致谢</w:t>
      </w:r>
    </w:p>
    <w:p w14:paraId="13173B70">
      <w:pPr>
        <w:spacing w:before="0" w:after="0" w:line="360" w:lineRule="auto"/>
        <w:ind w:firstLine="480"/>
        <w:jc w:val="both"/>
      </w:pPr>
      <w:r>
        <w:rPr>
          <w:rFonts w:ascii="宋体" w:hAnsi="宋体" w:eastAsia="宋体" w:cs="宋体"/>
          <w:b w:val="0"/>
          <w:sz w:val="24"/>
        </w:rPr>
        <w:t>（此处留空，待后续填写）</w:t>
      </w:r>
    </w:p>
    <w:p w14:paraId="4B2BF896">
      <w:pPr>
        <w:spacing w:before="240" w:after="120" w:line="360" w:lineRule="auto"/>
        <w:jc w:val="left"/>
      </w:pPr>
      <w:r>
        <w:rPr>
          <w:rFonts w:ascii="黑体" w:hAnsi="黑体" w:eastAsia="黑体" w:cs="黑体"/>
          <w:b/>
          <w:sz w:val="30"/>
        </w:rPr>
        <w:t>附录</w:t>
      </w:r>
    </w:p>
    <w:p w14:paraId="1834A87B">
      <w:pPr>
        <w:spacing w:before="120" w:after="120" w:line="360" w:lineRule="auto"/>
        <w:jc w:val="left"/>
      </w:pPr>
      <w:r>
        <w:rPr>
          <w:rFonts w:ascii="黑体" w:hAnsi="黑体" w:eastAsia="黑体" w:cs="黑体"/>
          <w:b/>
          <w:sz w:val="30"/>
        </w:rPr>
        <w:t>附录A 系统源代码</w:t>
      </w:r>
    </w:p>
    <w:p w14:paraId="19BCED6D">
      <w:pPr>
        <w:spacing w:before="0" w:after="0" w:line="360" w:lineRule="auto"/>
        <w:ind w:firstLine="480"/>
        <w:jc w:val="both"/>
      </w:pPr>
      <w:r>
        <w:rPr>
          <w:rFonts w:ascii="宋体" w:hAnsi="宋体" w:eastAsia="宋体" w:cs="宋体"/>
          <w:b w:val="0"/>
          <w:sz w:val="24"/>
        </w:rPr>
        <w:t>（详见 src/hybrid_aco.py）</w:t>
      </w:r>
    </w:p>
    <w:p w14:paraId="09F07D0E">
      <w:pPr>
        <w:spacing w:before="120" w:after="120" w:line="360" w:lineRule="auto"/>
        <w:jc w:val="left"/>
      </w:pPr>
      <w:r>
        <w:rPr>
          <w:rFonts w:ascii="黑体" w:hAnsi="黑体" w:eastAsia="黑体" w:cs="黑体"/>
          <w:b/>
          <w:sz w:val="30"/>
        </w:rPr>
        <w:t>附录B 实验数据详表</w:t>
      </w:r>
    </w:p>
    <w:p w14:paraId="06443F81">
      <w:pPr>
        <w:spacing w:before="0" w:after="0" w:line="360" w:lineRule="auto"/>
        <w:ind w:firstLine="480"/>
        <w:jc w:val="both"/>
      </w:pPr>
      <w:r>
        <w:rPr>
          <w:rFonts w:ascii="宋体" w:hAnsi="宋体" w:eastAsia="宋体" w:cs="宋体"/>
          <w:b w:val="0"/>
          <w:sz w:val="24"/>
        </w:rPr>
        <w:t>（详见 docs/蚁群算法变种实验数据分析报告.md）</w:t>
      </w:r>
    </w:p>
    <w:p w14:paraId="4D4F47C5">
      <w:pPr>
        <w:spacing w:before="0" w:after="0" w:line="360" w:lineRule="auto"/>
        <w:ind w:firstLine="480"/>
        <w:jc w:val="both"/>
      </w:pPr>
      <w:r>
        <w:rPr>
          <w:rFonts w:ascii="宋体" w:hAnsi="宋体" w:eastAsia="宋体" w:cs="宋体"/>
          <w:b w:val="0"/>
          <w:sz w:val="24"/>
        </w:rPr>
        <w:t>*文档创建日期：2026/05/31*</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939FD"/>
    <w:rsid w:val="2D312F83"/>
    <w:rsid w:val="3BD91C6D"/>
    <w:rsid w:val="55AF5F99"/>
    <w:rsid w:val="70E042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3941</Words>
  <Characters>6133</Characters>
  <Lines>0</Lines>
  <Paragraphs>0</Paragraphs>
  <TotalTime>190</TotalTime>
  <ScaleCrop>false</ScaleCrop>
  <LinksUpToDate>false</LinksUpToDate>
  <CharactersWithSpaces>6541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2026-05-31T15:25:47Z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128D05C9E32D4693817E30C7B2BEC67D_12</vt:lpwstr>
  </property>
</Properties>
</file>