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19D0B">
      <w:pPr>
        <w:widowControl w:val="0"/>
        <w:spacing w:after="0" w:line="240" w:lineRule="auto"/>
        <w:jc w:val="both"/>
        <w:rPr>
          <w:rFonts w:hint="eastAsia" w:ascii="Times New Roman" w:hAnsi="Times New Roman" w:cs="Times New Roman"/>
          <w:kern w:val="2"/>
          <w:sz w:val="36"/>
          <w:szCs w:val="24"/>
          <w:lang w:eastAsia="zh-CN"/>
        </w:rPr>
      </w:pPr>
    </w:p>
    <w:p w14:paraId="71BCC26C">
      <w:pPr>
        <w:widowControl w:val="0"/>
        <w:spacing w:after="0" w:line="240" w:lineRule="auto"/>
        <w:jc w:val="center"/>
        <w:rPr>
          <w:rFonts w:hint="eastAsia" w:ascii="Times New Roman" w:hAnsi="Times New Roman" w:cs="Times New Roman"/>
          <w:kern w:val="2"/>
          <w:sz w:val="36"/>
          <w:szCs w:val="24"/>
          <w:lang w:eastAsia="zh-CN"/>
        </w:rPr>
      </w:pPr>
      <w:r>
        <w:rPr>
          <w:rFonts w:ascii="Times New Roman" w:hAnsi="Times New Roman" w:cs="Times New Roman"/>
          <w:kern w:val="2"/>
          <w:sz w:val="28"/>
          <w:szCs w:val="24"/>
          <w:lang w:eastAsia="zh-CN"/>
        </w:rPr>
        <w:object>
          <v:shape id="_x0000_i1025" o:spt="75" type="#_x0000_t75" style="height:49.9pt;width:51.8pt;" o:ole="t" filled="f" stroked="f" coordsize="21600,21600">
            <v:path/>
            <v:fill on="f" focussize="0,0"/>
            <v:stroke on="f"/>
            <v:imagedata r:id="rId13" o:title=""/>
            <o:lock v:ext="edit" aspectratio="t"/>
            <w10:wrap type="none"/>
            <w10:anchorlock/>
          </v:shape>
          <o:OLEObject Type="Embed" ProgID="PBrush" ShapeID="_x0000_i1025" DrawAspect="Content" ObjectID="_1468075725" r:id="rId12">
            <o:LockedField>false</o:LockedField>
          </o:OLEObject>
        </w:object>
      </w:r>
      <w:r>
        <w:rPr>
          <w:rFonts w:ascii="Times New Roman" w:hAnsi="Times New Roman" w:cs="Times New Roman"/>
          <w:kern w:val="2"/>
          <w:sz w:val="28"/>
          <w:szCs w:val="24"/>
          <w:lang w:eastAsia="zh-CN"/>
        </w:rPr>
        <w:object>
          <v:shape id="_x0000_i1026" o:spt="75" type="#_x0000_t75" style="height:39.9pt;width:220.35pt;" o:ole="t" filled="f" stroked="f" coordsize="21600,21600">
            <v:path/>
            <v:fill on="f" focussize="0,0"/>
            <v:stroke on="f"/>
            <v:imagedata r:id="rId15" o:title=""/>
            <o:lock v:ext="edit" aspectratio="t"/>
            <w10:wrap type="none"/>
            <w10:anchorlock/>
          </v:shape>
          <o:OLEObject Type="Embed" ProgID="PBrush" ShapeID="_x0000_i1026" DrawAspect="Content" ObjectID="_1468075726" r:id="rId14">
            <o:LockedField>false</o:LockedField>
          </o:OLEObject>
        </w:object>
      </w:r>
    </w:p>
    <w:p w14:paraId="30C546F9">
      <w:pPr>
        <w:widowControl w:val="0"/>
        <w:spacing w:after="0" w:line="240" w:lineRule="auto"/>
        <w:jc w:val="center"/>
        <w:rPr>
          <w:rFonts w:hint="eastAsia" w:ascii="Times New Roman" w:hAnsi="Times New Roman" w:cs="Times New Roman"/>
          <w:kern w:val="2"/>
          <w:sz w:val="36"/>
          <w:szCs w:val="24"/>
          <w:lang w:eastAsia="zh-CN"/>
        </w:rPr>
      </w:pPr>
    </w:p>
    <w:p w14:paraId="39FF6AF4">
      <w:pPr>
        <w:widowControl w:val="0"/>
        <w:spacing w:after="0" w:line="240" w:lineRule="auto"/>
        <w:jc w:val="center"/>
        <w:rPr>
          <w:rFonts w:hint="eastAsia" w:ascii="Times New Roman" w:hAnsi="Times New Roman" w:cs="Times New Roman"/>
          <w:kern w:val="2"/>
          <w:sz w:val="36"/>
          <w:szCs w:val="24"/>
          <w:lang w:eastAsia="zh-CN"/>
        </w:rPr>
      </w:pPr>
    </w:p>
    <w:p w14:paraId="43F31225">
      <w:pPr>
        <w:widowControl w:val="0"/>
        <w:spacing w:after="0" w:line="240" w:lineRule="auto"/>
        <w:jc w:val="both"/>
        <w:rPr>
          <w:rFonts w:hint="eastAsia" w:ascii="Times New Roman" w:hAnsi="Times New Roman" w:cs="Times New Roman"/>
          <w:kern w:val="2"/>
          <w:sz w:val="24"/>
          <w:szCs w:val="24"/>
          <w:lang w:eastAsia="zh-CN"/>
        </w:rPr>
      </w:pPr>
    </w:p>
    <w:p w14:paraId="58930C83">
      <w:pPr>
        <w:widowControl w:val="0"/>
        <w:spacing w:after="0" w:line="240" w:lineRule="auto"/>
        <w:jc w:val="center"/>
        <w:rPr>
          <w:rFonts w:hint="eastAsia" w:ascii="Times New Roman" w:hAnsi="Times New Roman" w:eastAsia="黑体" w:cs="Times New Roman"/>
          <w:kern w:val="2"/>
          <w:sz w:val="72"/>
          <w:szCs w:val="24"/>
          <w:lang w:eastAsia="zh-CN"/>
        </w:rPr>
      </w:pPr>
      <w:r>
        <w:rPr>
          <w:rFonts w:hint="eastAsia" w:ascii="Times New Roman" w:hAnsi="Times New Roman" w:eastAsia="黑体" w:cs="Times New Roman"/>
          <w:kern w:val="2"/>
          <w:sz w:val="72"/>
          <w:szCs w:val="24"/>
          <w:lang w:eastAsia="zh-CN"/>
        </w:rPr>
        <w:t>本科毕业设计说明书</w:t>
      </w:r>
    </w:p>
    <w:p w14:paraId="30896D85">
      <w:pPr>
        <w:widowControl w:val="0"/>
        <w:spacing w:after="0" w:line="240" w:lineRule="auto"/>
        <w:jc w:val="both"/>
        <w:rPr>
          <w:rFonts w:hint="eastAsia" w:ascii="Times New Roman" w:hAnsi="Times New Roman" w:cs="Times New Roman"/>
          <w:kern w:val="2"/>
          <w:sz w:val="36"/>
          <w:szCs w:val="24"/>
          <w:lang w:eastAsia="zh-CN"/>
        </w:rPr>
      </w:pPr>
    </w:p>
    <w:p w14:paraId="2E9F1496">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61B034D5">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001AF977">
      <w:pPr>
        <w:widowControl w:val="0"/>
        <w:spacing w:after="0" w:line="240" w:lineRule="auto"/>
        <w:jc w:val="both"/>
        <w:rPr>
          <w:rFonts w:hint="eastAsia" w:ascii="Times New Roman" w:hAnsi="Times New Roman" w:cs="Times New Roman"/>
          <w:kern w:val="2"/>
          <w:sz w:val="36"/>
          <w:szCs w:val="24"/>
          <w:lang w:eastAsia="zh-CN"/>
        </w:rPr>
      </w:pPr>
    </w:p>
    <w:p w14:paraId="1DB28E7C">
      <w:pPr>
        <w:widowControl w:val="0"/>
        <w:spacing w:after="0" w:line="480" w:lineRule="auto"/>
        <w:ind w:firstLine="1900" w:firstLineChars="95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2336" behindDoc="0" locked="0" layoutInCell="1" allowOverlap="1">
                <wp:simplePos x="0" y="0"/>
                <wp:positionH relativeFrom="column">
                  <wp:posOffset>2286000</wp:posOffset>
                </wp:positionH>
                <wp:positionV relativeFrom="paragraph">
                  <wp:posOffset>340360</wp:posOffset>
                </wp:positionV>
                <wp:extent cx="2171700" cy="0"/>
                <wp:effectExtent l="0" t="4445" r="0" b="5080"/>
                <wp:wrapNone/>
                <wp:docPr id="66" name="直线 115"/>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5" o:spid="_x0000_s1026" o:spt="20" style="position:absolute;left:0pt;margin-left:180pt;margin-top:26.8pt;height:0pt;width:171pt;z-index:251662336;mso-width-relative:page;mso-height-relative:page;" filled="f" stroked="t" coordsize="21600,21600" o:gfxdata="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8juZm&#10;1gAAAAkBAAAPAAAAAAAAAAEAIAAAACIAAABkcnMvZG93bnJldi54bWxQSwECFAAUAAAACACHTuJA&#10;XFmBE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题    目：</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基于求解旅行商问题的蚁群</w:t>
      </w:r>
    </w:p>
    <w:p w14:paraId="7E935662">
      <w:pPr>
        <w:widowControl w:val="0"/>
        <w:spacing w:after="0" w:line="480" w:lineRule="auto"/>
        <w:ind w:firstLine="3735" w:firstLineChars="1245"/>
        <w:jc w:val="both"/>
        <w:rPr>
          <w:rFonts w:hint="default" w:ascii="Times New Roman" w:hAnsi="Times New Roman" w:cs="Times New Roman"/>
          <w:kern w:val="2"/>
          <w:sz w:val="36"/>
          <w:szCs w:val="24"/>
          <w:lang w:val="en-US" w:eastAsia="zh-CN"/>
        </w:rPr>
      </w:pPr>
      <w:r>
        <w:rPr>
          <w:rFonts w:ascii="Times New Roman" w:hAnsi="Times New Roman" w:cs="Times New Roman"/>
          <w:kern w:val="2"/>
          <w:sz w:val="30"/>
          <w:szCs w:val="30"/>
          <w:lang w:eastAsia="zh-CN"/>
        </w:rPr>
        <mc:AlternateContent>
          <mc:Choice Requires="wps">
            <w:drawing>
              <wp:anchor distT="0" distB="0" distL="114300" distR="114300" simplePos="0" relativeHeight="251663360" behindDoc="0" locked="0" layoutInCell="1" allowOverlap="1">
                <wp:simplePos x="0" y="0"/>
                <wp:positionH relativeFrom="column">
                  <wp:posOffset>2286000</wp:posOffset>
                </wp:positionH>
                <wp:positionV relativeFrom="paragraph">
                  <wp:posOffset>351155</wp:posOffset>
                </wp:positionV>
                <wp:extent cx="2171700" cy="0"/>
                <wp:effectExtent l="0" t="4445" r="0" b="5080"/>
                <wp:wrapNone/>
                <wp:docPr id="67" name="直线 116"/>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6" o:spid="_x0000_s1026" o:spt="20" style="position:absolute;left:0pt;margin-left:180pt;margin-top:27.65pt;height:0pt;width:171pt;z-index:251663360;mso-width-relative:page;mso-height-relative:page;" filled="f" stroked="t" coordsize="21600,21600" o:gfxdata="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RbK3F&#10;1gAAAAkBAAAPAAAAAAAAAAEAIAAAACIAAABkcnMvZG93bnJldi54bWxQSwECFAAUAAAACACHTuJA&#10;1hRgq+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0"/>
          <w:szCs w:val="30"/>
          <w:lang w:val="en-US" w:eastAsia="zh-CN"/>
        </w:rPr>
        <w:t>算法的设计与实现</w:t>
      </w:r>
    </w:p>
    <w:p w14:paraId="413366F1">
      <w:pPr>
        <w:widowControl w:val="0"/>
        <w:spacing w:after="0" w:line="480" w:lineRule="auto"/>
        <w:ind w:firstLine="1800" w:firstLineChars="900"/>
        <w:jc w:val="both"/>
        <w:rPr>
          <w:rFonts w:hint="eastAsia" w:ascii="Times New Roman" w:hAnsi="Times New Roman" w:eastAsia="宋体" w:cs="Times New Roman"/>
          <w:kern w:val="2"/>
          <w:sz w:val="30"/>
          <w:szCs w:val="30"/>
          <w:lang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4384" behindDoc="0" locked="0" layoutInCell="1" allowOverlap="1">
                <wp:simplePos x="0" y="0"/>
                <wp:positionH relativeFrom="column">
                  <wp:posOffset>2346325</wp:posOffset>
                </wp:positionH>
                <wp:positionV relativeFrom="paragraph">
                  <wp:posOffset>361950</wp:posOffset>
                </wp:positionV>
                <wp:extent cx="2171700" cy="0"/>
                <wp:effectExtent l="0" t="4445" r="0" b="5080"/>
                <wp:wrapNone/>
                <wp:docPr id="69" name="直线 117"/>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7" o:spid="_x0000_s1026" o:spt="20" style="position:absolute;left:0pt;margin-left:184.75pt;margin-top:28.5pt;height:0pt;width:171pt;z-index:251664384;mso-width-relative:page;mso-height-relative:page;" filled="f" stroked="t" coordsize="21600,21600" o:gfxdata="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zwahB&#10;1QAAAAkBAAAPAAAAAAAAAAEAIAAAACIAAABkcnMvZG93bnJldi54bWxQSwECFAAUAAAACACHTuJA&#10;3Bg2aesBAADeAwAADgAAAAAAAAABACAAAAAk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院 （部）：</w:t>
      </w:r>
      <w:r>
        <w:rPr>
          <w:rFonts w:hint="eastAsia" w:ascii="Times New Roman" w:hAnsi="Times New Roman" w:cs="Times New Roman"/>
          <w:kern w:val="2"/>
          <w:sz w:val="28"/>
          <w:szCs w:val="28"/>
          <w:lang w:eastAsia="zh-CN"/>
        </w:rPr>
        <w:t xml:space="preserve">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30"/>
          <w:szCs w:val="30"/>
          <w:lang w:val="en-US" w:eastAsia="zh-CN"/>
        </w:rPr>
        <w:t>计算机与人工智能</w:t>
      </w:r>
      <w:r>
        <w:rPr>
          <w:rFonts w:hint="eastAsia" w:ascii="Times New Roman" w:hAnsi="Times New Roman" w:eastAsia="宋体" w:cs="Times New Roman"/>
          <w:kern w:val="2"/>
          <w:sz w:val="30"/>
          <w:szCs w:val="30"/>
          <w:lang w:eastAsia="zh-CN"/>
        </w:rPr>
        <w:t>学院</w:t>
      </w:r>
    </w:p>
    <w:p w14:paraId="49F7C2FC">
      <w:pPr>
        <w:widowControl w:val="0"/>
        <w:spacing w:after="0" w:line="480" w:lineRule="auto"/>
        <w:ind w:firstLine="1839" w:firstLineChars="920"/>
        <w:jc w:val="both"/>
        <w:rPr>
          <w:rFonts w:hint="default" w:ascii="Times New Roman" w:hAnsi="Times New Roman" w:eastAsia="宋体" w:cs="Times New Roman"/>
          <w:kern w:val="2"/>
          <w:sz w:val="28"/>
          <w:szCs w:val="28"/>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5408"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0" name="直线 118"/>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8" o:spid="_x0000_s1026" o:spt="20" style="position:absolute;left:0pt;margin-left:183.05pt;margin-top:25.95pt;height:0pt;width:171pt;z-index:251665408;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JBzPbe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专    业： </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数据科学与大数据技术</w:t>
      </w:r>
    </w:p>
    <w:p w14:paraId="0E74C5AB">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6432"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1" name="直线 119"/>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9" o:spid="_x0000_s1026" o:spt="20" style="position:absolute;left:0pt;margin-left:183.05pt;margin-top:25.95pt;height:0pt;width:171pt;z-index:251666432;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UtNc7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班    级：</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ab/>
      </w:r>
      <w:r>
        <w:rPr>
          <w:rFonts w:hint="eastAsia" w:ascii="Times New Roman" w:hAnsi="Times New Roman" w:cs="Times New Roman"/>
          <w:kern w:val="2"/>
          <w:sz w:val="30"/>
          <w:szCs w:val="30"/>
          <w:lang w:val="en-US" w:eastAsia="zh-CN"/>
        </w:rPr>
        <w:t xml:space="preserve">   </w:t>
      </w:r>
    </w:p>
    <w:p w14:paraId="3123E3B1">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7456"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2" name="直线 120"/>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0" o:spid="_x0000_s1026" o:spt="20" style="position:absolute;left:0pt;margin-left:183.05pt;margin-top:26.8pt;height:0pt;width:171pt;z-index:251667456;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dCEFPW&#10;AAAACQEAAA8AAAAAAAAAAQAgAAAAIgAAAGRycy9kb3ducmV2LnhtbFBLAQIUABQAAAAIAIdO4kBK&#10;pLBh6QEAAN4DAAAOAAAAAAAAAAEAIAAAACUBAABkcnMvZTJvRG9jLnhtbFBLBQYAAAAABgAGAFkB&#10;AACABQ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姓    名：</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w:t>
      </w:r>
    </w:p>
    <w:p w14:paraId="0AEA9154">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70528" behindDoc="0" locked="0" layoutInCell="1" allowOverlap="1">
                <wp:simplePos x="0" y="0"/>
                <wp:positionH relativeFrom="column">
                  <wp:posOffset>2324735</wp:posOffset>
                </wp:positionH>
                <wp:positionV relativeFrom="paragraph">
                  <wp:posOffset>318770</wp:posOffset>
                </wp:positionV>
                <wp:extent cx="2171700" cy="0"/>
                <wp:effectExtent l="0" t="4445" r="0" b="5080"/>
                <wp:wrapNone/>
                <wp:docPr id="73" name="直线 123"/>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3" o:spid="_x0000_s1026" o:spt="20" style="position:absolute;left:0pt;margin-left:183.05pt;margin-top:25.1pt;height:0pt;width:171pt;z-index:251670528;mso-width-relative:page;mso-height-relative:page;" filled="f" stroked="t" coordsize="21600,21600" o:gfxdata="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GXg&#10;d9YAAAAJAQAADwAAAAAAAAABACAAAAAiAAAAZHJzL2Rvd25yZXYueG1sUEsBAhQAFAAAAAgAh07i&#10;QMDpUdjrAQAA3gMAAA4AAAAAAAAAAQAgAAAAJQEAAGRycy9lMm9Eb2MueG1sUEsFBgAAAAAGAAYA&#10;WQEAAII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学    号：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28"/>
          <w:szCs w:val="28"/>
          <w:lang w:val="en-US" w:eastAsia="zh-CN"/>
        </w:rPr>
        <w:tab/>
      </w:r>
      <w:r>
        <w:rPr>
          <w:rFonts w:hint="eastAsia" w:ascii="Times New Roman" w:hAnsi="Times New Roman" w:cs="Times New Roman"/>
          <w:kern w:val="2"/>
          <w:sz w:val="28"/>
          <w:szCs w:val="28"/>
          <w:lang w:val="en-US" w:eastAsia="zh-CN"/>
        </w:rPr>
        <w:t xml:space="preserve">   </w:t>
      </w:r>
    </w:p>
    <w:p w14:paraId="12362616">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8480" behindDoc="0" locked="0" layoutInCell="1" allowOverlap="1">
                <wp:simplePos x="0" y="0"/>
                <wp:positionH relativeFrom="column">
                  <wp:posOffset>2313940</wp:posOffset>
                </wp:positionH>
                <wp:positionV relativeFrom="paragraph">
                  <wp:posOffset>361950</wp:posOffset>
                </wp:positionV>
                <wp:extent cx="2171700" cy="0"/>
                <wp:effectExtent l="0" t="4445" r="0" b="5080"/>
                <wp:wrapNone/>
                <wp:docPr id="74" name="直线 121"/>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1" o:spid="_x0000_s1026" o:spt="20" style="position:absolute;left:0pt;margin-left:182.2pt;margin-top:28.5pt;height:0pt;width:171pt;z-index:251668480;mso-width-relative:page;mso-height-relative:page;" filled="f" stroked="t" coordsize="21600,21600" o:gfxdata="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xq5PtUA&#10;AAAJAQAADwAAAAAAAAABACAAAAAiAAAAZHJzL2Rvd25yZXYueG1sUEsBAhQAFAAAAAgAh07iQIbN&#10;lI3pAQAA3gMAAA4AAAAAAAAAAQAgAAAAJAEAAGRycy9lMm9Eb2MueG1sUEsFBgAAAAAGAAYAWQEA&#10;AH8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指导教师：</w:t>
      </w:r>
      <w:r>
        <w:rPr>
          <w:rFonts w:hint="eastAsia" w:ascii="Times New Roman" w:hAnsi="Times New Roman" w:cs="Times New Roman"/>
          <w:kern w:val="2"/>
          <w:sz w:val="30"/>
          <w:szCs w:val="30"/>
          <w:lang w:eastAsia="zh-CN"/>
        </w:rPr>
        <w:t xml:space="preserve"> </w:t>
      </w:r>
    </w:p>
    <w:p w14:paraId="11DE5E86">
      <w:pPr>
        <w:widowControl w:val="0"/>
        <w:spacing w:after="0" w:line="480" w:lineRule="auto"/>
        <w:ind w:firstLine="1800" w:firstLineChars="500"/>
        <w:jc w:val="both"/>
        <w:rPr>
          <w:rFonts w:hint="eastAsia" w:ascii="Times New Roman" w:hAnsi="Times New Roman" w:cs="Times New Roman"/>
          <w:kern w:val="2"/>
          <w:sz w:val="30"/>
          <w:szCs w:val="30"/>
          <w:lang w:eastAsia="zh-CN"/>
        </w:rPr>
      </w:pPr>
      <w:r>
        <w:rPr>
          <w:rFonts w:ascii="Times New Roman" w:hAnsi="Times New Roman" w:cs="Times New Roman"/>
          <w:kern w:val="2"/>
          <w:sz w:val="36"/>
          <w:szCs w:val="24"/>
          <w:lang w:eastAsia="zh-CN"/>
        </w:rPr>
        <mc:AlternateContent>
          <mc:Choice Requires="wps">
            <w:drawing>
              <wp:anchor distT="0" distB="0" distL="114300" distR="114300" simplePos="0" relativeHeight="251669504"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5" name="直线 122"/>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2" o:spid="_x0000_s1026" o:spt="20" style="position:absolute;left:0pt;margin-left:183.05pt;margin-top:26.8pt;height:0pt;width:171pt;z-index:251669504;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QhBT&#10;1gAAAAkBAAAPAAAAAAAAAAEAIAAAACIAAABkcnMvZG93bnJldi54bWxQSwECFAAUAAAACACHTuJA&#10;DIB1NO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完成日期：</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w:t>
      </w:r>
      <w:r>
        <w:rPr>
          <w:rFonts w:hint="eastAsia" w:ascii="Times New Roman" w:hAnsi="Times New Roman" w:eastAsia="宋体" w:cs="Times New Roman"/>
          <w:kern w:val="2"/>
          <w:sz w:val="28"/>
          <w:szCs w:val="28"/>
          <w:lang w:eastAsia="zh-CN"/>
        </w:rPr>
        <w:t>20</w:t>
      </w:r>
      <w:r>
        <w:rPr>
          <w:rFonts w:hint="eastAsia" w:ascii="Times New Roman" w:hAnsi="Times New Roman" w:cs="Times New Roman"/>
          <w:kern w:val="2"/>
          <w:sz w:val="28"/>
          <w:szCs w:val="28"/>
          <w:lang w:val="en-US" w:eastAsia="zh-CN"/>
        </w:rPr>
        <w:t>26</w:t>
      </w:r>
      <w:r>
        <w:rPr>
          <w:rFonts w:hint="eastAsia" w:ascii="Times New Roman" w:hAnsi="Times New Roman" w:eastAsia="宋体" w:cs="Times New Roman"/>
          <w:kern w:val="2"/>
          <w:sz w:val="28"/>
          <w:szCs w:val="28"/>
          <w:lang w:eastAsia="zh-CN"/>
        </w:rPr>
        <w:t>年6月</w:t>
      </w:r>
      <w:r>
        <w:rPr>
          <w:rFonts w:hint="eastAsia" w:ascii="Times New Roman" w:hAnsi="Times New Roman" w:cs="Times New Roman"/>
          <w:kern w:val="2"/>
          <w:sz w:val="28"/>
          <w:szCs w:val="28"/>
          <w:lang w:val="en-US" w:eastAsia="zh-CN"/>
        </w:rPr>
        <w:t>2</w:t>
      </w:r>
      <w:r>
        <w:rPr>
          <w:rFonts w:hint="eastAsia" w:ascii="Times New Roman" w:hAnsi="Times New Roman" w:eastAsia="宋体" w:cs="Times New Roman"/>
          <w:kern w:val="2"/>
          <w:sz w:val="28"/>
          <w:szCs w:val="28"/>
          <w:lang w:eastAsia="zh-CN"/>
        </w:rPr>
        <w:t>日</w:t>
      </w:r>
    </w:p>
    <w:p w14:paraId="5354E1B5">
      <w:pPr>
        <w:spacing w:line="360" w:lineRule="auto"/>
        <w:jc w:val="center"/>
        <w:rPr>
          <w:rFonts w:hint="eastAsia" w:ascii="黑体" w:hAnsi="黑体" w:eastAsia="黑体" w:cs="黑体"/>
          <w:b/>
          <w:sz w:val="32"/>
          <w:szCs w:val="32"/>
          <w:lang w:eastAsia="zh-CN"/>
        </w:rPr>
        <w:sectPr>
          <w:footerReference r:id="rId5" w:type="even"/>
          <w:pgSz w:w="11906" w:h="16838"/>
          <w:pgMar w:top="1418" w:right="1247" w:bottom="1418" w:left="1247" w:header="851" w:footer="851" w:gutter="284"/>
          <w:pgNumType w:fmt="upperRoman" w:start="1"/>
          <w:cols w:space="425" w:num="1"/>
          <w:docGrid w:type="linesAndChars" w:linePitch="312" w:charSpace="0"/>
        </w:sectPr>
      </w:pPr>
    </w:p>
    <w:p w14:paraId="37A21151">
      <w:pPr>
        <w:widowControl w:val="0"/>
        <w:spacing w:after="0" w:line="360" w:lineRule="auto"/>
        <w:jc w:val="center"/>
        <w:rPr>
          <w:rFonts w:hint="eastAsia" w:ascii="黑体" w:hAnsi="黑体" w:eastAsia="黑体" w:cs="黑体"/>
          <w:b/>
          <w:kern w:val="2"/>
          <w:sz w:val="32"/>
          <w:szCs w:val="32"/>
          <w:lang w:eastAsia="zh-CN"/>
        </w:rPr>
      </w:pPr>
    </w:p>
    <w:p w14:paraId="0F9D9CC1">
      <w:pPr>
        <w:widowControl w:val="0"/>
        <w:spacing w:after="0" w:line="360" w:lineRule="auto"/>
        <w:jc w:val="center"/>
        <w:rPr>
          <w:rFonts w:hint="eastAsia" w:ascii="黑体" w:hAnsi="黑体" w:eastAsia="黑体" w:cs="黑体"/>
          <w:b/>
          <w:kern w:val="2"/>
          <w:sz w:val="32"/>
          <w:szCs w:val="32"/>
          <w:lang w:eastAsia="zh-CN"/>
        </w:rPr>
      </w:pPr>
      <w:r>
        <w:rPr>
          <w:rFonts w:hint="eastAsia" w:ascii="黑体" w:hAnsi="黑体" w:eastAsia="黑体" w:cs="黑体"/>
          <w:b/>
          <w:kern w:val="2"/>
          <w:sz w:val="32"/>
          <w:szCs w:val="32"/>
          <w:lang w:eastAsia="zh-CN"/>
        </w:rPr>
        <w:t>山东建筑大学本科毕业设计</w:t>
      </w:r>
    </w:p>
    <w:p w14:paraId="23B76577">
      <w:pPr>
        <w:widowControl w:val="0"/>
        <w:spacing w:after="0" w:line="360" w:lineRule="auto"/>
        <w:jc w:val="center"/>
        <w:outlineLvl w:val="0"/>
        <w:rPr>
          <w:rFonts w:hint="eastAsia" w:ascii="黑体" w:hAnsi="黑体" w:eastAsia="黑体" w:cs="黑体"/>
          <w:b/>
          <w:kern w:val="2"/>
          <w:sz w:val="32"/>
          <w:szCs w:val="32"/>
          <w:lang w:eastAsia="zh-CN"/>
        </w:rPr>
      </w:pPr>
      <w:bookmarkStart w:id="0" w:name="_Toc11472"/>
      <w:bookmarkStart w:id="1" w:name="_Toc11885"/>
      <w:r>
        <w:rPr>
          <w:rFonts w:hint="eastAsia" w:ascii="黑体" w:hAnsi="黑体" w:eastAsia="黑体" w:cs="黑体"/>
          <w:b/>
          <w:kern w:val="2"/>
          <w:sz w:val="32"/>
          <w:szCs w:val="32"/>
          <w:lang w:eastAsia="zh-CN"/>
        </w:rPr>
        <w:t>原创性声明</w:t>
      </w:r>
      <w:bookmarkEnd w:id="0"/>
      <w:bookmarkEnd w:id="1"/>
    </w:p>
    <w:p w14:paraId="098A6AD2">
      <w:pPr>
        <w:keepNext w:val="0"/>
        <w:keepLines w:val="0"/>
        <w:pageBreakBefore w:val="0"/>
        <w:widowControl w:val="0"/>
        <w:kinsoku/>
        <w:wordWrap/>
        <w:overflowPunct/>
        <w:topLinePunct w:val="0"/>
        <w:autoSpaceDE/>
        <w:autoSpaceDN/>
        <w:bidi w:val="0"/>
        <w:snapToGrid/>
        <w:spacing w:after="0" w:line="360" w:lineRule="auto"/>
        <w:ind w:left="480" w:hanging="480" w:hangingChars="200"/>
        <w:jc w:val="both"/>
        <w:textAlignment w:val="auto"/>
        <w:rPr>
          <w:rFonts w:ascii="Times New Roman" w:hAnsi="Times New Roman" w:cs="Times New Roman"/>
          <w:kern w:val="2"/>
          <w:sz w:val="24"/>
          <w:szCs w:val="24"/>
          <w:lang w:eastAsia="zh-CN"/>
        </w:rPr>
      </w:pPr>
    </w:p>
    <w:p w14:paraId="2947D39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r>
        <w:rPr>
          <w:rFonts w:hint="eastAsia" w:ascii="Times New Roman" w:hAnsi="Times New Roman" w:cs="Times New Roman"/>
          <w:kern w:val="2"/>
          <w:sz w:val="24"/>
          <w:szCs w:val="24"/>
          <w:lang w:eastAsia="zh-CN"/>
        </w:rPr>
        <w:t>本人郑重声明：所呈交的毕业设计（论文），是本人在指导教师的指导下独立研究、撰写的成果。设计（论文）</w:t>
      </w:r>
      <w:r>
        <w:rPr>
          <w:rFonts w:hint="eastAsia" w:ascii="宋体" w:hAnsi="宋体" w:cs="Times New Roman"/>
          <w:iCs/>
          <w:kern w:val="2"/>
          <w:sz w:val="24"/>
          <w:szCs w:val="24"/>
          <w:lang w:eastAsia="zh-CN"/>
        </w:rPr>
        <w:t>中引用他人的文献、数据、图件、资料，均已在设计（论文）中加以说明，除此之外，</w:t>
      </w:r>
      <w:r>
        <w:rPr>
          <w:rFonts w:hint="eastAsia" w:ascii="宋体" w:hAnsi="宋体" w:cs="Times New Roman"/>
          <w:kern w:val="2"/>
          <w:sz w:val="24"/>
          <w:szCs w:val="24"/>
          <w:lang w:eastAsia="zh-CN"/>
        </w:rPr>
        <w:t>本设计（论文）</w:t>
      </w:r>
      <w:r>
        <w:rPr>
          <w:rFonts w:hint="eastAsia" w:ascii="Times New Roman" w:hAnsi="Times New Roman" w:cs="Times New Roman"/>
          <w:kern w:val="2"/>
          <w:sz w:val="24"/>
          <w:szCs w:val="24"/>
          <w:lang w:eastAsia="zh-CN"/>
        </w:rPr>
        <w:t>不含任何其他个人或集体已经发表或撰写的成果作品。对本文研究做出重要贡献的个人和集体，均已在文中作了明确说明并表示了谢意。本声明的法律结果由本人承担。</w:t>
      </w:r>
    </w:p>
    <w:p w14:paraId="0034C263">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p>
    <w:p w14:paraId="52B2F304">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left"/>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3AF95F06">
      <w:pPr>
        <w:widowControl w:val="0"/>
        <w:spacing w:after="0" w:line="360" w:lineRule="auto"/>
        <w:ind w:left="480" w:hanging="480" w:hangingChars="200"/>
        <w:jc w:val="both"/>
        <w:rPr>
          <w:rFonts w:ascii="Times New Roman" w:hAnsi="Times New Roman" w:cs="Times New Roman"/>
          <w:kern w:val="2"/>
          <w:sz w:val="24"/>
          <w:szCs w:val="24"/>
          <w:lang w:eastAsia="zh-CN"/>
        </w:rPr>
      </w:pPr>
    </w:p>
    <w:p w14:paraId="55E17A8F">
      <w:pPr>
        <w:widowControl w:val="0"/>
        <w:spacing w:after="0" w:line="360" w:lineRule="auto"/>
        <w:ind w:left="480" w:hanging="480" w:hangingChars="200"/>
        <w:jc w:val="both"/>
        <w:rPr>
          <w:rFonts w:ascii="Times New Roman" w:hAnsi="Times New Roman" w:cs="Times New Roman"/>
          <w:kern w:val="2"/>
          <w:sz w:val="24"/>
          <w:szCs w:val="24"/>
          <w:u w:val="single"/>
          <w:lang w:eastAsia="zh-CN"/>
        </w:rPr>
      </w:pPr>
      <w:r>
        <w:rPr>
          <w:rFonts w:hint="eastAsia" w:ascii="Times New Roman" w:hAnsi="Times New Roman" w:cs="Times New Roman"/>
          <w:kern w:val="2"/>
          <w:sz w:val="24"/>
          <w:szCs w:val="24"/>
          <w:u w:val="single"/>
          <w:lang w:eastAsia="zh-CN"/>
        </w:rPr>
        <w:t>　　　　　　　　　　　　　　　　　　　　　　　　　　　　　　　　　　　　　　</w:t>
      </w:r>
    </w:p>
    <w:p w14:paraId="21C57C25">
      <w:pPr>
        <w:widowControl w:val="0"/>
        <w:spacing w:after="0" w:line="360" w:lineRule="auto"/>
        <w:ind w:left="480" w:hanging="480" w:hangingChars="200"/>
        <w:jc w:val="both"/>
        <w:rPr>
          <w:rFonts w:ascii="Times New Roman" w:hAnsi="Times New Roman" w:cs="Times New Roman"/>
          <w:kern w:val="2"/>
          <w:sz w:val="24"/>
          <w:szCs w:val="24"/>
          <w:u w:val="single"/>
          <w:lang w:eastAsia="zh-CN"/>
        </w:rPr>
      </w:pPr>
    </w:p>
    <w:p w14:paraId="2932DA36">
      <w:pPr>
        <w:widowControl w:val="0"/>
        <w:spacing w:after="0" w:line="360" w:lineRule="auto"/>
        <w:ind w:left="643" w:hanging="643" w:hangingChars="200"/>
        <w:jc w:val="center"/>
        <w:rPr>
          <w:rFonts w:hint="eastAsia" w:ascii="黑体" w:hAnsi="黑体" w:eastAsia="黑体" w:cs="黑体"/>
          <w:b/>
          <w:kern w:val="2"/>
          <w:sz w:val="32"/>
          <w:szCs w:val="32"/>
          <w:lang w:eastAsia="zh-CN"/>
        </w:rPr>
      </w:pPr>
    </w:p>
    <w:p w14:paraId="0850D29A">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2" w:name="_Toc22214"/>
      <w:bookmarkStart w:id="3" w:name="_Toc12488"/>
      <w:r>
        <w:rPr>
          <w:rFonts w:hint="eastAsia" w:ascii="黑体" w:hAnsi="黑体" w:eastAsia="黑体" w:cs="黑体"/>
          <w:b/>
          <w:kern w:val="2"/>
          <w:sz w:val="32"/>
          <w:szCs w:val="32"/>
          <w:lang w:eastAsia="zh-CN"/>
        </w:rPr>
        <w:t>山东建筑大学本科毕业设计</w:t>
      </w:r>
      <w:bookmarkEnd w:id="2"/>
      <w:bookmarkEnd w:id="3"/>
    </w:p>
    <w:p w14:paraId="37B81736">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4" w:name="_Toc17967"/>
      <w:bookmarkStart w:id="5" w:name="_Toc696"/>
      <w:r>
        <w:rPr>
          <w:rFonts w:hint="eastAsia" w:ascii="黑体" w:hAnsi="黑体" w:eastAsia="黑体" w:cs="黑体"/>
          <w:b/>
          <w:kern w:val="2"/>
          <w:sz w:val="32"/>
          <w:szCs w:val="32"/>
          <w:lang w:eastAsia="zh-CN"/>
        </w:rPr>
        <w:t>使用授权说明</w:t>
      </w:r>
      <w:bookmarkEnd w:id="4"/>
      <w:bookmarkEnd w:id="5"/>
    </w:p>
    <w:p w14:paraId="5B22B651">
      <w:pPr>
        <w:widowControl w:val="0"/>
        <w:spacing w:after="0" w:line="360" w:lineRule="auto"/>
        <w:ind w:left="643" w:hanging="643" w:hangingChars="200"/>
        <w:jc w:val="center"/>
        <w:rPr>
          <w:rFonts w:ascii="Times New Roman" w:hAnsi="Times New Roman" w:cs="Times New Roman"/>
          <w:b/>
          <w:kern w:val="2"/>
          <w:sz w:val="32"/>
          <w:szCs w:val="32"/>
          <w:lang w:eastAsia="zh-CN"/>
        </w:rPr>
      </w:pPr>
    </w:p>
    <w:p w14:paraId="0ECEB67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cs="Times New Roman"/>
          <w:kern w:val="2"/>
          <w:sz w:val="24"/>
          <w:szCs w:val="24"/>
          <w:lang w:eastAsia="zh-CN"/>
        </w:rPr>
      </w:pPr>
      <w:r>
        <w:rPr>
          <w:rFonts w:hint="eastAsia" w:ascii="Times New Roman" w:hAnsi="Times New Roman" w:cs="Times New Roman"/>
          <w:kern w:val="2"/>
          <w:sz w:val="24"/>
          <w:szCs w:val="24"/>
          <w:lang w:eastAsia="zh-CN"/>
        </w:rPr>
        <w:t>本毕业设计（论文）作者完全了解学校有关保留、使用毕业设计（论文）的规定，即：学校有权保留、送交设计（论文）的复印件，允许设计（论文）被查阅和借阅，学校可以公布设计（论文）的全部或部分内容</w:t>
      </w:r>
      <w:r>
        <w:rPr>
          <w:rFonts w:hint="eastAsia" w:ascii="宋体" w:hAnsi="宋体" w:cs="Times New Roman"/>
          <w:kern w:val="2"/>
          <w:sz w:val="24"/>
          <w:szCs w:val="24"/>
          <w:lang w:eastAsia="zh-CN"/>
        </w:rPr>
        <w:t>，可以采用影印、</w:t>
      </w:r>
      <w:r>
        <w:rPr>
          <w:rFonts w:ascii="宋体" w:hAnsi="宋体" w:cs="Times New Roman"/>
          <w:kern w:val="2"/>
          <w:sz w:val="24"/>
          <w:szCs w:val="24"/>
          <w:lang w:eastAsia="zh-CN"/>
        </w:rPr>
        <w:t>扫描等复制手段保存</w:t>
      </w:r>
      <w:r>
        <w:rPr>
          <w:rFonts w:hint="eastAsia" w:ascii="宋体" w:hAnsi="宋体" w:cs="Times New Roman"/>
          <w:kern w:val="2"/>
          <w:sz w:val="24"/>
          <w:szCs w:val="24"/>
          <w:lang w:eastAsia="zh-CN"/>
        </w:rPr>
        <w:t>本设计（论文）。</w:t>
      </w:r>
    </w:p>
    <w:p w14:paraId="54F4DAF5">
      <w:pPr>
        <w:widowControl w:val="0"/>
        <w:spacing w:after="0" w:line="360" w:lineRule="auto"/>
        <w:ind w:left="480" w:hanging="480" w:hangingChars="200"/>
        <w:jc w:val="both"/>
        <w:rPr>
          <w:rFonts w:hint="eastAsia" w:ascii="宋体" w:hAnsi="宋体" w:cs="Times New Roman"/>
          <w:kern w:val="2"/>
          <w:sz w:val="24"/>
          <w:szCs w:val="24"/>
          <w:lang w:eastAsia="zh-CN"/>
        </w:rPr>
      </w:pPr>
    </w:p>
    <w:p w14:paraId="151A8A53">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77CEAE99">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指  导  教   师   签  名</w:t>
      </w:r>
      <w:r>
        <w:rPr>
          <w:rFonts w:hint="eastAsia" w:ascii="宋体" w:hAnsi="宋体" w:eastAsia="宋体" w:cs="宋体"/>
          <w:kern w:val="2"/>
          <w:sz w:val="24"/>
          <w:szCs w:val="24"/>
          <w:lang w:eastAsia="zh-CN"/>
        </w:rPr>
        <w:t>：</w:t>
      </w:r>
      <w:r>
        <w:rPr>
          <w:rFonts w:hint="eastAsia" w:ascii="宋体" w:hAnsi="宋体" w:eastAsia="宋体" w:cs="宋体"/>
          <w:kern w:val="2"/>
          <w:sz w:val="24"/>
          <w:szCs w:val="24"/>
          <w:lang w:val="en-US" w:eastAsia="zh-CN"/>
        </w:rPr>
        <w:t>____________日期____________</w:t>
      </w:r>
    </w:p>
    <w:p w14:paraId="5763BE12">
      <w:pPr>
        <w:spacing w:before="0" w:after="240" w:line="360" w:lineRule="auto"/>
        <w:jc w:val="center"/>
        <w:rPr>
          <w:rFonts w:hint="eastAsia" w:ascii="黑体" w:hAnsi="黑体" w:eastAsia="黑体" w:cs="黑体"/>
          <w:b/>
          <w:sz w:val="36"/>
        </w:rPr>
        <w:sectPr>
          <w:headerReference r:id="rId6" w:type="default"/>
          <w:footerReference r:id="rId7" w:type="default"/>
          <w:pgSz w:w="11906" w:h="16838"/>
          <w:pgMar w:top="1417" w:right="1247" w:bottom="1417" w:left="1247" w:header="850" w:footer="850" w:gutter="0"/>
          <w:cols w:space="720" w:num="1"/>
          <w:docGrid w:linePitch="360" w:charSpace="0"/>
        </w:sectPr>
      </w:pPr>
    </w:p>
    <w:sdt>
      <w:sdtPr>
        <w:rPr>
          <w:rFonts w:ascii="宋体" w:hAnsi="宋体" w:eastAsia="黑体" w:cstheme="minorBidi"/>
          <w:sz w:val="32"/>
          <w:szCs w:val="22"/>
          <w:lang w:val="en-US" w:eastAsia="en-US" w:bidi="ar-SA"/>
        </w:rPr>
        <w:id w:val="147463724"/>
        <w15:color w:val="DBDBDB"/>
        <w:docPartObj>
          <w:docPartGallery w:val="Table of Contents"/>
          <w:docPartUnique/>
        </w:docPartObj>
      </w:sdtPr>
      <w:sdtEndPr>
        <w:rPr>
          <w:rFonts w:ascii="宋体" w:hAnsi="宋体" w:eastAsia="黑体" w:cstheme="minorBidi"/>
          <w:sz w:val="32"/>
          <w:szCs w:val="22"/>
          <w:lang w:val="en-US" w:eastAsia="en-US" w:bidi="ar-SA"/>
        </w:rPr>
      </w:sdtEndPr>
      <w:sdtContent>
        <w:p w14:paraId="5BC31F5C">
          <w:pPr>
            <w:spacing w:before="0" w:beforeLines="0" w:after="0" w:afterLines="0" w:line="240" w:lineRule="auto"/>
            <w:ind w:left="0" w:leftChars="0" w:right="0" w:rightChars="0" w:firstLine="0" w:firstLineChars="0"/>
            <w:jc w:val="center"/>
            <w:rPr>
              <w:rFonts w:eastAsia="黑体"/>
              <w:sz w:val="32"/>
            </w:rPr>
          </w:pPr>
          <w:r>
            <w:rPr>
              <w:rFonts w:ascii="宋体" w:hAnsi="宋体" w:eastAsia="黑体"/>
              <w:sz w:val="32"/>
            </w:rPr>
            <w:t>目</w:t>
          </w:r>
          <w:r>
            <w:rPr>
              <w:rFonts w:hint="eastAsia" w:eastAsia="黑体"/>
              <w:sz w:val="32"/>
              <w:lang w:val="en-US" w:eastAsia="zh-CN"/>
            </w:rPr>
            <w:t xml:space="preserve">  </w:t>
          </w:r>
          <w:r>
            <w:rPr>
              <w:rFonts w:ascii="宋体" w:hAnsi="宋体" w:eastAsia="黑体"/>
              <w:sz w:val="32"/>
            </w:rPr>
            <w:t>录</w:t>
          </w:r>
        </w:p>
        <w:p w14:paraId="0131A3E8">
          <w:pPr>
            <w:pStyle w:val="27"/>
            <w:tabs>
              <w:tab w:val="right" w:leader="dot" w:pos="9412"/>
            </w:tabs>
          </w:pPr>
          <w:r>
            <w:fldChar w:fldCharType="begin"/>
          </w:r>
          <w:r>
            <w:instrText xml:space="preserve">TOC \o "1-9" \h \u </w:instrText>
          </w:r>
          <w:r>
            <w:fldChar w:fldCharType="separate"/>
          </w:r>
        </w:p>
        <w:p w14:paraId="248E3034">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_Toc25157 </w:instrText>
          </w:r>
          <w:r>
            <w:rPr>
              <w:rFonts w:ascii="Times New Roman" w:hAnsi="Times New Roman" w:eastAsia="宋体"/>
              <w:sz w:val="24"/>
            </w:rPr>
            <w:fldChar w:fldCharType="separate"/>
          </w:r>
          <w:r>
            <w:rPr>
              <w:rFonts w:ascii="Times New Roman" w:hAnsi="Times New Roman" w:eastAsia="宋体" w:cs="黑体"/>
              <w:sz w:val="24"/>
            </w:rPr>
            <w:t>摘</w:t>
          </w:r>
          <w:r>
            <w:rPr>
              <w:rFonts w:hint="eastAsia" w:ascii="Times New Roman" w:hAnsi="Times New Roman" w:eastAsia="宋体" w:cs="黑体"/>
              <w:sz w:val="24"/>
              <w:lang w:val="en-US" w:eastAsia="zh-CN"/>
            </w:rPr>
            <w:t xml:space="preserve"> </w:t>
          </w:r>
          <w:r>
            <w:rPr>
              <w:rFonts w:ascii="Times New Roman" w:hAnsi="Times New Roman" w:eastAsia="宋体" w:cs="黑体"/>
              <w:sz w:val="24"/>
            </w:rPr>
            <w:t>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_Toc25157 \h </w:instrText>
          </w:r>
          <w:r>
            <w:rPr>
              <w:rFonts w:ascii="Times New Roman" w:hAnsi="Times New Roman" w:eastAsia="宋体"/>
              <w:sz w:val="24"/>
            </w:rPr>
            <w:fldChar w:fldCharType="separate"/>
          </w:r>
          <w:r>
            <w:rPr>
              <w:rFonts w:ascii="Times New Roman" w:hAnsi="Times New Roman" w:eastAsia="宋体"/>
              <w:sz w:val="24"/>
            </w:rPr>
            <w:t>V</w:t>
          </w:r>
          <w:r>
            <w:rPr>
              <w:rFonts w:ascii="Times New Roman" w:hAnsi="Times New Roman" w:eastAsia="宋体"/>
              <w:sz w:val="24"/>
            </w:rPr>
            <w:fldChar w:fldCharType="end"/>
          </w:r>
          <w:r>
            <w:rPr>
              <w:rFonts w:ascii="Times New Roman" w:hAnsi="Times New Roman" w:eastAsia="宋体"/>
              <w:sz w:val="24"/>
            </w:rPr>
            <w:fldChar w:fldCharType="end"/>
          </w:r>
        </w:p>
        <w:p w14:paraId="73A589A7">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default" w:ascii="Times New Roman" w:hAnsi="Times New Roman" w:eastAsia="宋体"/>
              <w:sz w:val="24"/>
              <w:lang w:val="en-US" w:eastAsia="zh-CN"/>
            </w:rPr>
          </w:pPr>
          <w:r>
            <w:rPr>
              <w:rFonts w:ascii="Times New Roman" w:hAnsi="Times New Roman" w:eastAsia="宋体"/>
              <w:sz w:val="24"/>
            </w:rPr>
            <w:fldChar w:fldCharType="begin"/>
          </w:r>
          <w:r>
            <w:rPr>
              <w:rFonts w:ascii="Times New Roman" w:hAnsi="Times New Roman" w:eastAsia="宋体"/>
              <w:sz w:val="24"/>
            </w:rPr>
            <w:instrText xml:space="preserve"> HYPERLINK \l _Toc9219 </w:instrText>
          </w:r>
          <w:r>
            <w:rPr>
              <w:rFonts w:ascii="Times New Roman" w:hAnsi="Times New Roman" w:eastAsia="宋体"/>
              <w:sz w:val="24"/>
            </w:rPr>
            <w:fldChar w:fldCharType="separate"/>
          </w:r>
          <w:r>
            <w:rPr>
              <w:rFonts w:hint="default" w:ascii="Times New Roman" w:hAnsi="Times New Roman" w:eastAsia="宋体" w:cs="Times New Roman"/>
              <w:bCs w:val="0"/>
              <w:sz w:val="24"/>
            </w:rPr>
            <w:t>ABSTRACT</w:t>
          </w:r>
          <w:r>
            <w:rPr>
              <w:rFonts w:ascii="Times New Roman" w:hAnsi="Times New Roman" w:eastAsia="宋体"/>
              <w:sz w:val="24"/>
            </w:rPr>
            <w:tab/>
          </w:r>
          <w:r>
            <w:rPr>
              <w:rFonts w:ascii="Times New Roman" w:hAnsi="Times New Roman" w:eastAsia="宋体"/>
              <w:sz w:val="24"/>
            </w:rPr>
            <w:fldChar w:fldCharType="end"/>
          </w:r>
          <w:r>
            <w:rPr>
              <w:rFonts w:hint="eastAsia" w:ascii="Times New Roman" w:hAnsi="Times New Roman"/>
              <w:sz w:val="24"/>
              <w:lang w:val="en-US" w:eastAsia="zh-CN"/>
            </w:rPr>
            <w:t>VI</w:t>
          </w:r>
        </w:p>
        <w:p w14:paraId="633DF541">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_Toc24061 </w:instrText>
          </w:r>
          <w:r>
            <w:rPr>
              <w:rFonts w:ascii="Times New Roman" w:hAnsi="Times New Roman" w:eastAsia="黑体"/>
              <w:sz w:val="28"/>
            </w:rPr>
            <w:fldChar w:fldCharType="separate"/>
          </w:r>
          <w:r>
            <w:rPr>
              <w:rFonts w:ascii="Times New Roman" w:hAnsi="Times New Roman" w:eastAsia="黑体" w:cs="黑体"/>
              <w:sz w:val="28"/>
              <w:szCs w:val="30"/>
            </w:rPr>
            <w:t>第一章 绪</w:t>
          </w:r>
          <w:r>
            <w:rPr>
              <w:rFonts w:hint="eastAsia" w:ascii="Times New Roman" w:hAnsi="Times New Roman" w:eastAsia="黑体" w:cs="黑体"/>
              <w:sz w:val="28"/>
              <w:szCs w:val="30"/>
              <w:lang w:val="en-US" w:eastAsia="zh-CN"/>
            </w:rPr>
            <w:t xml:space="preserve"> </w:t>
          </w:r>
          <w:r>
            <w:rPr>
              <w:rFonts w:ascii="Times New Roman" w:hAnsi="Times New Roman" w:eastAsia="黑体" w:cs="黑体"/>
              <w:sz w:val="28"/>
              <w:szCs w:val="30"/>
            </w:rPr>
            <w:t xml:space="preserve">论 </w:t>
          </w:r>
          <w:r>
            <w:rPr>
              <w:rFonts w:ascii="Times New Roman" w:hAnsi="Times New Roman" w:eastAsia="黑体"/>
              <w:sz w:val="28"/>
            </w:rPr>
            <w:fldChar w:fldCharType="end"/>
          </w:r>
        </w:p>
        <w:p w14:paraId="3B6CC32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_Toc12002 </w:instrText>
          </w:r>
          <w:r>
            <w:rPr>
              <w:rFonts w:ascii="Times New Roman" w:hAnsi="Times New Roman" w:eastAsia="宋体"/>
              <w:sz w:val="24"/>
            </w:rPr>
            <w:fldChar w:fldCharType="separate"/>
          </w:r>
          <w:r>
            <w:rPr>
              <w:rFonts w:ascii="Times New Roman" w:hAnsi="Times New Roman" w:eastAsia="宋体" w:cs="黑体"/>
              <w:bCs/>
              <w:sz w:val="24"/>
              <w:szCs w:val="24"/>
            </w:rPr>
            <w:t>1.1 研究背景与意义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_Toc12002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49666619">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_Toc2665 </w:instrText>
          </w:r>
          <w:r>
            <w:rPr>
              <w:rFonts w:ascii="Times New Roman" w:hAnsi="Times New Roman" w:eastAsia="宋体"/>
              <w:sz w:val="24"/>
            </w:rPr>
            <w:fldChar w:fldCharType="separate"/>
          </w:r>
          <w:r>
            <w:rPr>
              <w:rFonts w:ascii="Times New Roman" w:hAnsi="Times New Roman" w:eastAsia="宋体" w:cs="黑体"/>
              <w:bCs/>
              <w:sz w:val="24"/>
              <w:szCs w:val="24"/>
            </w:rPr>
            <w:t xml:space="preserve">1.2 </w:t>
          </w:r>
          <w:r>
            <w:rPr>
              <w:rFonts w:hint="eastAsia" w:ascii="Times New Roman" w:hAnsi="Times New Roman" w:eastAsia="宋体" w:cs="黑体"/>
              <w:bCs/>
              <w:sz w:val="24"/>
              <w:szCs w:val="24"/>
            </w:rPr>
            <w:t>国内和国外的研究现状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_Toc2665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E68856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_Toc27934 </w:instrText>
          </w:r>
          <w:r>
            <w:rPr>
              <w:rFonts w:ascii="Times New Roman" w:hAnsi="Times New Roman" w:eastAsia="宋体"/>
              <w:sz w:val="24"/>
            </w:rPr>
            <w:fldChar w:fldCharType="separate"/>
          </w:r>
          <w:r>
            <w:rPr>
              <w:rFonts w:ascii="Times New Roman" w:hAnsi="Times New Roman" w:eastAsia="宋体" w:cs="黑体"/>
              <w:bCs/>
              <w:sz w:val="24"/>
              <w:szCs w:val="24"/>
            </w:rPr>
            <w:t xml:space="preserve">1.2.1 </w:t>
          </w:r>
          <w:r>
            <w:rPr>
              <w:rFonts w:hint="eastAsia" w:ascii="Times New Roman" w:hAnsi="Times New Roman" w:eastAsia="宋体" w:cs="黑体"/>
              <w:bCs/>
              <w:sz w:val="24"/>
              <w:szCs w:val="24"/>
            </w:rPr>
            <w:t>蚁群算法的现状</w:t>
          </w:r>
          <w:r>
            <w:rPr>
              <w:rFonts w:hint="eastAsia" w:ascii="Times New Roman" w:hAnsi="Times New Roman" w:cs="黑体"/>
              <w:bCs/>
              <w:sz w:val="24"/>
              <w:szCs w:val="24"/>
              <w:lang w:val="en-US" w:eastAsia="zh-CN"/>
            </w:rPr>
            <w:t>与</w:t>
          </w:r>
          <w:r>
            <w:rPr>
              <w:rFonts w:hint="eastAsia" w:ascii="Times New Roman" w:hAnsi="Times New Roman" w:eastAsia="宋体" w:cs="黑体"/>
              <w:bCs/>
              <w:sz w:val="24"/>
              <w:szCs w:val="24"/>
            </w:rPr>
            <w:t>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_Toc27934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6517C5E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_Toc1362 </w:instrText>
          </w:r>
          <w:r>
            <w:rPr>
              <w:rFonts w:ascii="Times New Roman" w:hAnsi="Times New Roman" w:eastAsia="宋体"/>
              <w:sz w:val="24"/>
            </w:rPr>
            <w:fldChar w:fldCharType="separate"/>
          </w:r>
          <w:r>
            <w:rPr>
              <w:rFonts w:ascii="Times New Roman" w:hAnsi="Times New Roman" w:eastAsia="宋体" w:cs="黑体"/>
              <w:bCs/>
              <w:sz w:val="24"/>
              <w:szCs w:val="24"/>
            </w:rPr>
            <w:t>1.2.2 TSP问题求解方法研究现状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_Toc1362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77151F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_Toc23346 </w:instrText>
          </w:r>
          <w:r>
            <w:rPr>
              <w:rFonts w:ascii="Times New Roman" w:hAnsi="Times New Roman" w:eastAsia="宋体"/>
              <w:sz w:val="24"/>
            </w:rPr>
            <w:fldChar w:fldCharType="separate"/>
          </w:r>
          <w:r>
            <w:rPr>
              <w:rFonts w:ascii="Times New Roman" w:hAnsi="Times New Roman" w:eastAsia="宋体" w:cs="黑体"/>
              <w:bCs/>
              <w:sz w:val="24"/>
              <w:szCs w:val="24"/>
            </w:rPr>
            <w:t>1.3 本文主要</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研究</w:t>
          </w:r>
          <w:r>
            <w:rPr>
              <w:rFonts w:hint="eastAsia" w:ascii="Times New Roman" w:hAnsi="Times New Roman" w:cs="黑体"/>
              <w:bCs/>
              <w:sz w:val="24"/>
              <w:szCs w:val="24"/>
              <w:lang w:val="en-US" w:eastAsia="zh-CN"/>
            </w:rPr>
            <w:t>方向和</w:t>
          </w:r>
          <w:r>
            <w:rPr>
              <w:rFonts w:ascii="Times New Roman" w:hAnsi="Times New Roman" w:eastAsia="宋体" w:cs="黑体"/>
              <w:bCs/>
              <w:sz w:val="24"/>
              <w:szCs w:val="24"/>
            </w:rPr>
            <w:t>内容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_Toc23346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137FE6A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_Toc8140 </w:instrText>
          </w:r>
          <w:r>
            <w:rPr>
              <w:rFonts w:ascii="Times New Roman" w:hAnsi="Times New Roman" w:eastAsia="宋体"/>
              <w:sz w:val="24"/>
            </w:rPr>
            <w:fldChar w:fldCharType="separate"/>
          </w:r>
          <w:r>
            <w:rPr>
              <w:rFonts w:ascii="Times New Roman" w:hAnsi="Times New Roman" w:eastAsia="宋体" w:cs="黑体"/>
              <w:bCs/>
              <w:sz w:val="24"/>
              <w:szCs w:val="24"/>
            </w:rPr>
            <w:t>1.4 论文</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组织结构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_Toc8140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070FB4E7">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eastAsia" w:ascii="Times New Roman" w:hAnsi="Times New Roman" w:eastAsia="宋体"/>
              <w:sz w:val="24"/>
              <w:lang w:val="en-US" w:eastAsia="zh-CN"/>
            </w:rPr>
          </w:pPr>
          <w:r>
            <w:rPr>
              <w:rFonts w:ascii="Times New Roman" w:hAnsi="Times New Roman" w:eastAsia="黑体"/>
              <w:sz w:val="24"/>
            </w:rPr>
            <w:fldChar w:fldCharType="begin"/>
          </w:r>
          <w:r>
            <w:rPr>
              <w:rFonts w:ascii="Times New Roman" w:hAnsi="Times New Roman" w:eastAsia="黑体"/>
              <w:sz w:val="24"/>
            </w:rPr>
            <w:instrText xml:space="preserve"> HYPERLINK \l _Toc23103 </w:instrText>
          </w:r>
          <w:r>
            <w:rPr>
              <w:rFonts w:ascii="Times New Roman" w:hAnsi="Times New Roman" w:eastAsia="黑体"/>
              <w:sz w:val="24"/>
            </w:rPr>
            <w:fldChar w:fldCharType="separate"/>
          </w:r>
          <w:r>
            <w:rPr>
              <w:rFonts w:ascii="Times New Roman" w:hAnsi="Times New Roman" w:eastAsia="黑体"/>
              <w:sz w:val="28"/>
            </w:rPr>
            <w:t>第二章 相关理论与技术基础</w:t>
          </w:r>
          <w:r>
            <w:rPr>
              <w:rFonts w:ascii="Times New Roman" w:hAnsi="Times New Roman" w:eastAsia="黑体"/>
              <w:sz w:val="24"/>
            </w:rPr>
            <w:fldChar w:fldCharType="end"/>
          </w:r>
          <w:r>
            <w:rPr>
              <w:rFonts w:hint="eastAsia" w:ascii="Times New Roman" w:hAnsi="Times New Roman"/>
              <w:sz w:val="24"/>
              <w:lang w:val="en-US" w:eastAsia="zh-CN"/>
            </w:rPr>
            <w:t xml:space="preserve"> </w:t>
          </w:r>
        </w:p>
        <w:p w14:paraId="779BE431">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_Toc16719 </w:instrText>
          </w:r>
          <w:r>
            <w:rPr>
              <w:rFonts w:ascii="Times New Roman" w:hAnsi="Times New Roman" w:eastAsia="宋体"/>
              <w:sz w:val="24"/>
            </w:rPr>
            <w:fldChar w:fldCharType="separate"/>
          </w:r>
          <w:r>
            <w:rPr>
              <w:rFonts w:ascii="Times New Roman" w:hAnsi="Times New Roman" w:eastAsia="宋体" w:cs="黑体"/>
              <w:bCs/>
              <w:sz w:val="24"/>
              <w:szCs w:val="24"/>
            </w:rPr>
            <w:t>2.1 旅行商问题（</w:t>
          </w:r>
          <w:r>
            <w:rPr>
              <w:rFonts w:hint="default" w:ascii="Times New Roman" w:hAnsi="Times New Roman" w:eastAsia="宋体" w:cs="黑体"/>
              <w:bCs/>
              <w:sz w:val="24"/>
              <w:szCs w:val="24"/>
            </w:rPr>
            <w:t>TSP</w:t>
          </w:r>
          <w:r>
            <w:rPr>
              <w:rFonts w:ascii="Times New Roman" w:hAnsi="Times New Roman" w:eastAsia="宋体" w:cs="黑体"/>
              <w:bCs/>
              <w:sz w:val="24"/>
              <w:szCs w:val="24"/>
            </w:rPr>
            <w:t>）概述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_Toc16719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11E67D0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_Toc31571 </w:instrText>
          </w:r>
          <w:r>
            <w:rPr>
              <w:rFonts w:ascii="Times New Roman" w:hAnsi="Times New Roman" w:eastAsia="宋体"/>
              <w:sz w:val="24"/>
            </w:rPr>
            <w:fldChar w:fldCharType="separate"/>
          </w:r>
          <w:r>
            <w:rPr>
              <w:rFonts w:ascii="Times New Roman" w:hAnsi="Times New Roman" w:eastAsia="宋体" w:cs="黑体"/>
              <w:bCs/>
              <w:sz w:val="24"/>
              <w:szCs w:val="24"/>
            </w:rPr>
            <w:t>2.1.1 TSP问题的定义与数学模型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_Toc31571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32D6A74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_Toc10335 </w:instrText>
          </w:r>
          <w:r>
            <w:rPr>
              <w:rFonts w:ascii="Times New Roman" w:hAnsi="Times New Roman" w:eastAsia="宋体"/>
              <w:sz w:val="24"/>
            </w:rPr>
            <w:fldChar w:fldCharType="separate"/>
          </w:r>
          <w:r>
            <w:rPr>
              <w:rFonts w:ascii="Times New Roman" w:hAnsi="Times New Roman" w:eastAsia="宋体" w:cs="黑体"/>
              <w:bCs/>
              <w:sz w:val="24"/>
              <w:szCs w:val="24"/>
            </w:rPr>
            <w:t>2.1.2 TSP问题的计算复杂度</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_Toc10335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1B8D1BB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_Toc21984 </w:instrText>
          </w:r>
          <w:r>
            <w:rPr>
              <w:rFonts w:ascii="Times New Roman" w:hAnsi="Times New Roman" w:eastAsia="宋体"/>
              <w:sz w:val="24"/>
            </w:rPr>
            <w:fldChar w:fldCharType="separate"/>
          </w:r>
          <w:r>
            <w:rPr>
              <w:rFonts w:ascii="Times New Roman" w:hAnsi="Times New Roman" w:eastAsia="宋体" w:cs="黑体"/>
              <w:bCs/>
              <w:sz w:val="24"/>
              <w:szCs w:val="24"/>
            </w:rPr>
            <w:t xml:space="preserve">2.2 </w:t>
          </w:r>
          <w:r>
            <w:rPr>
              <w:rFonts w:hint="eastAsia" w:ascii="Times New Roman" w:hAnsi="Times New Roman" w:cs="黑体"/>
              <w:bCs/>
              <w:sz w:val="24"/>
              <w:szCs w:val="24"/>
              <w:lang w:val="en-US" w:eastAsia="zh-CN"/>
            </w:rPr>
            <w:t>传统的</w:t>
          </w:r>
          <w:r>
            <w:rPr>
              <w:rFonts w:ascii="Times New Roman" w:hAnsi="Times New Roman" w:eastAsia="宋体" w:cs="黑体"/>
              <w:bCs/>
              <w:sz w:val="24"/>
              <w:szCs w:val="24"/>
            </w:rPr>
            <w:t>蚁群算法（ACO）</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_Toc21984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3DF625D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_Toc7581 </w:instrText>
          </w:r>
          <w:r>
            <w:rPr>
              <w:rFonts w:ascii="Times New Roman" w:hAnsi="Times New Roman" w:eastAsia="宋体"/>
              <w:sz w:val="24"/>
            </w:rPr>
            <w:fldChar w:fldCharType="separate"/>
          </w:r>
          <w:r>
            <w:rPr>
              <w:rFonts w:ascii="Times New Roman" w:hAnsi="Times New Roman" w:eastAsia="宋体" w:cs="黑体"/>
              <w:bCs/>
              <w:sz w:val="24"/>
              <w:szCs w:val="24"/>
            </w:rPr>
            <w:t>2.2.1 蚁群算法的基本原理</w:t>
          </w:r>
          <w:r>
            <w:rPr>
              <w:rFonts w:hint="eastAsia" w:ascii="Times New Roman" w:hAnsi="Times New Roman" w:cs="黑体"/>
              <w:bCs/>
              <w:sz w:val="24"/>
              <w:szCs w:val="24"/>
              <w:lang w:val="en-US" w:eastAsia="zh-CN"/>
            </w:rPr>
            <w:t>及背景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_Toc7581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6794BB9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_Toc19225 </w:instrText>
          </w:r>
          <w:r>
            <w:rPr>
              <w:rFonts w:ascii="Times New Roman" w:hAnsi="Times New Roman" w:eastAsia="宋体"/>
              <w:sz w:val="24"/>
            </w:rPr>
            <w:fldChar w:fldCharType="separate"/>
          </w:r>
          <w:r>
            <w:rPr>
              <w:rFonts w:ascii="Times New Roman" w:hAnsi="Times New Roman" w:eastAsia="宋体" w:cs="黑体"/>
              <w:bCs/>
              <w:sz w:val="24"/>
              <w:szCs w:val="24"/>
            </w:rPr>
            <w:t>2.2.2 信息素</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更新机制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_Toc19225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28DBCB8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_Toc19227 </w:instrText>
          </w:r>
          <w:r>
            <w:rPr>
              <w:rFonts w:ascii="Times New Roman" w:hAnsi="Times New Roman" w:eastAsia="宋体"/>
              <w:sz w:val="24"/>
            </w:rPr>
            <w:fldChar w:fldCharType="separate"/>
          </w:r>
          <w:r>
            <w:rPr>
              <w:rFonts w:ascii="Times New Roman" w:hAnsi="Times New Roman" w:eastAsia="宋体" w:cs="黑体"/>
              <w:bCs/>
              <w:sz w:val="24"/>
              <w:szCs w:val="24"/>
            </w:rPr>
            <w:t>2.2.3 状态转移规则</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_Toc19227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447042C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_Toc14267 </w:instrText>
          </w:r>
          <w:r>
            <w:rPr>
              <w:rFonts w:ascii="Times New Roman" w:hAnsi="Times New Roman" w:eastAsia="宋体"/>
              <w:sz w:val="24"/>
            </w:rPr>
            <w:fldChar w:fldCharType="separate"/>
          </w:r>
          <w:r>
            <w:rPr>
              <w:rFonts w:ascii="Times New Roman" w:hAnsi="Times New Roman" w:eastAsia="宋体" w:cs="黑体"/>
              <w:bCs/>
              <w:sz w:val="24"/>
              <w:szCs w:val="24"/>
            </w:rPr>
            <w:t>2.3 遗传算法（GA）</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_Toc14267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7B4662C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_Toc23619 </w:instrText>
          </w:r>
          <w:r>
            <w:rPr>
              <w:rFonts w:ascii="Times New Roman" w:hAnsi="Times New Roman" w:eastAsia="宋体"/>
              <w:sz w:val="24"/>
            </w:rPr>
            <w:fldChar w:fldCharType="separate"/>
          </w:r>
          <w:r>
            <w:rPr>
              <w:rFonts w:ascii="Times New Roman" w:hAnsi="Times New Roman" w:eastAsia="宋体" w:cs="黑体"/>
              <w:bCs/>
              <w:sz w:val="24"/>
              <w:szCs w:val="24"/>
            </w:rPr>
            <w:t>2.3.1 遗传算法的基本原理</w:t>
          </w:r>
          <w:r>
            <w:rPr>
              <w:rFonts w:hint="eastAsia" w:ascii="Times New Roman" w:hAnsi="Times New Roman" w:cs="黑体"/>
              <w:bCs/>
              <w:sz w:val="24"/>
              <w:szCs w:val="24"/>
              <w:lang w:val="en-US" w:eastAsia="zh-CN"/>
            </w:rPr>
            <w:t>及背景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_Toc23619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59D7938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_Toc7005 </w:instrText>
          </w:r>
          <w:r>
            <w:rPr>
              <w:rFonts w:ascii="Times New Roman" w:hAnsi="Times New Roman" w:eastAsia="宋体"/>
              <w:sz w:val="24"/>
            </w:rPr>
            <w:fldChar w:fldCharType="separate"/>
          </w:r>
          <w:r>
            <w:rPr>
              <w:rFonts w:ascii="Times New Roman" w:hAnsi="Times New Roman" w:eastAsia="宋体" w:cs="黑体"/>
              <w:bCs/>
              <w:sz w:val="24"/>
              <w:szCs w:val="24"/>
            </w:rPr>
            <w:t>2.3.2 选择、交叉与变异</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操作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_Toc7005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ascii="Times New Roman" w:hAnsi="Times New Roman" w:eastAsia="宋体"/>
              <w:sz w:val="24"/>
            </w:rPr>
            <w:fldChar w:fldCharType="end"/>
          </w:r>
        </w:p>
        <w:p w14:paraId="78B0BA26">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_Toc1526 </w:instrText>
          </w:r>
          <w:r>
            <w:rPr>
              <w:rFonts w:ascii="Times New Roman" w:hAnsi="Times New Roman" w:eastAsia="宋体"/>
              <w:sz w:val="24"/>
            </w:rPr>
            <w:fldChar w:fldCharType="separate"/>
          </w:r>
          <w:r>
            <w:rPr>
              <w:rFonts w:ascii="Times New Roman" w:hAnsi="Times New Roman" w:eastAsia="宋体" w:cs="黑体"/>
              <w:bCs/>
              <w:sz w:val="24"/>
              <w:szCs w:val="24"/>
            </w:rPr>
            <w:t>2.4 2-opt局部搜索算法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_Toc1526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sz w:val="24"/>
            </w:rPr>
            <w:fldChar w:fldCharType="end"/>
          </w:r>
        </w:p>
        <w:p w14:paraId="37CB03AA">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_Toc27479 </w:instrText>
          </w:r>
          <w:r>
            <w:rPr>
              <w:rFonts w:ascii="Times New Roman" w:hAnsi="Times New Roman" w:eastAsia="宋体"/>
              <w:sz w:val="24"/>
            </w:rPr>
            <w:fldChar w:fldCharType="separate"/>
          </w:r>
          <w:r>
            <w:rPr>
              <w:rFonts w:ascii="Times New Roman" w:hAnsi="Times New Roman" w:eastAsia="宋体" w:cs="黑体"/>
              <w:bCs/>
              <w:sz w:val="24"/>
              <w:szCs w:val="24"/>
            </w:rPr>
            <w:t>2.5 开发环境与工具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_Toc27479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35CC341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_Toc16339 </w:instrText>
          </w:r>
          <w:r>
            <w:rPr>
              <w:rFonts w:ascii="Times New Roman" w:hAnsi="Times New Roman" w:eastAsia="宋体"/>
              <w:sz w:val="24"/>
            </w:rPr>
            <w:fldChar w:fldCharType="separate"/>
          </w:r>
          <w:r>
            <w:rPr>
              <w:rFonts w:ascii="Times New Roman" w:hAnsi="Times New Roman" w:eastAsia="宋体" w:cs="黑体"/>
              <w:bCs/>
              <w:sz w:val="24"/>
              <w:szCs w:val="24"/>
            </w:rPr>
            <w:t>2.6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_Toc16339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7325EF7C">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_Toc9997 </w:instrText>
          </w:r>
          <w:r>
            <w:rPr>
              <w:rFonts w:ascii="Times New Roman" w:hAnsi="Times New Roman" w:eastAsia="黑体"/>
              <w:sz w:val="28"/>
            </w:rPr>
            <w:fldChar w:fldCharType="separate"/>
          </w:r>
          <w:r>
            <w:rPr>
              <w:rFonts w:ascii="Times New Roman" w:hAnsi="Times New Roman" w:eastAsia="黑体"/>
              <w:sz w:val="28"/>
            </w:rPr>
            <w:t>第三章 系统设计</w:t>
          </w:r>
          <w:r>
            <w:rPr>
              <w:rFonts w:ascii="Times New Roman" w:hAnsi="Times New Roman" w:eastAsia="黑体"/>
              <w:sz w:val="28"/>
            </w:rPr>
            <w:fldChar w:fldCharType="end"/>
          </w:r>
        </w:p>
        <w:p w14:paraId="548C41F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_Toc12939 </w:instrText>
          </w:r>
          <w:r>
            <w:rPr>
              <w:rFonts w:ascii="Times New Roman" w:hAnsi="Times New Roman" w:eastAsia="宋体"/>
              <w:sz w:val="24"/>
            </w:rPr>
            <w:fldChar w:fldCharType="separate"/>
          </w:r>
          <w:r>
            <w:rPr>
              <w:rFonts w:ascii="Times New Roman" w:hAnsi="Times New Roman" w:eastAsia="宋体" w:cs="黑体"/>
              <w:bCs/>
              <w:sz w:val="24"/>
              <w:szCs w:val="24"/>
            </w:rPr>
            <w:t>3.1 系统需求分析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_Toc12939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59AB3D1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_Toc17853 </w:instrText>
          </w:r>
          <w:r>
            <w:rPr>
              <w:rFonts w:ascii="Times New Roman" w:hAnsi="Times New Roman" w:eastAsia="宋体"/>
              <w:sz w:val="24"/>
            </w:rPr>
            <w:fldChar w:fldCharType="separate"/>
          </w:r>
          <w:r>
            <w:rPr>
              <w:rFonts w:ascii="Times New Roman" w:hAnsi="Times New Roman" w:eastAsia="宋体" w:cs="黑体"/>
              <w:bCs/>
              <w:sz w:val="24"/>
              <w:szCs w:val="24"/>
            </w:rPr>
            <w:t>3.1.1 功能需求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_Toc17853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1555E39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_Toc5368 </w:instrText>
          </w:r>
          <w:r>
            <w:rPr>
              <w:rFonts w:ascii="Times New Roman" w:hAnsi="Times New Roman" w:eastAsia="宋体"/>
              <w:sz w:val="24"/>
            </w:rPr>
            <w:fldChar w:fldCharType="separate"/>
          </w:r>
          <w:r>
            <w:rPr>
              <w:rFonts w:ascii="Times New Roman" w:hAnsi="Times New Roman" w:eastAsia="宋体" w:cs="黑体"/>
              <w:bCs/>
              <w:sz w:val="24"/>
              <w:szCs w:val="24"/>
            </w:rPr>
            <w:t>3.1.2 性能需求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_Toc5368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52C7BC7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_Toc3937 </w:instrText>
          </w:r>
          <w:r>
            <w:rPr>
              <w:rFonts w:ascii="Times New Roman" w:hAnsi="Times New Roman" w:eastAsia="宋体"/>
              <w:sz w:val="24"/>
            </w:rPr>
            <w:fldChar w:fldCharType="separate"/>
          </w:r>
          <w:r>
            <w:rPr>
              <w:rFonts w:ascii="Times New Roman" w:hAnsi="Times New Roman" w:eastAsia="宋体" w:cs="黑体"/>
              <w:bCs/>
              <w:sz w:val="24"/>
              <w:szCs w:val="24"/>
            </w:rPr>
            <w:t>3.2 系统总体架构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_Toc3937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282A674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_Toc16841 </w:instrText>
          </w:r>
          <w:r>
            <w:rPr>
              <w:rFonts w:ascii="Times New Roman" w:hAnsi="Times New Roman" w:eastAsia="宋体"/>
              <w:sz w:val="24"/>
            </w:rPr>
            <w:fldChar w:fldCharType="separate"/>
          </w:r>
          <w:r>
            <w:rPr>
              <w:rFonts w:ascii="Times New Roman" w:hAnsi="Times New Roman" w:eastAsia="宋体" w:cs="黑体"/>
              <w:bCs/>
              <w:sz w:val="24"/>
              <w:szCs w:val="24"/>
            </w:rPr>
            <w:t>3.3 算法设计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_Toc16841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691744A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_Toc16069 </w:instrText>
          </w:r>
          <w:r>
            <w:rPr>
              <w:rFonts w:ascii="Times New Roman" w:hAnsi="Times New Roman" w:eastAsia="宋体"/>
              <w:sz w:val="24"/>
            </w:rPr>
            <w:fldChar w:fldCharType="separate"/>
          </w:r>
          <w:r>
            <w:rPr>
              <w:rFonts w:hint="eastAsia" w:ascii="Times New Roman" w:hAnsi="Times New Roman" w:eastAsia="宋体" w:cs="黑体"/>
              <w:bCs/>
              <w:sz w:val="24"/>
              <w:szCs w:val="24"/>
            </w:rPr>
            <w:t xml:space="preserve">3.3.1 </w:t>
          </w:r>
          <w:r>
            <w:rPr>
              <w:rFonts w:hint="eastAsia" w:ascii="Times New Roman" w:hAnsi="Times New Roman" w:cs="黑体"/>
              <w:bCs/>
              <w:sz w:val="24"/>
              <w:szCs w:val="24"/>
              <w:lang w:val="en-US" w:eastAsia="zh-CN"/>
            </w:rPr>
            <w:t>传统</w:t>
          </w:r>
          <w:r>
            <w:rPr>
              <w:rFonts w:hint="eastAsia" w:ascii="Times New Roman" w:hAnsi="Times New Roman" w:eastAsia="宋体" w:cs="黑体"/>
              <w:bCs/>
              <w:sz w:val="24"/>
              <w:szCs w:val="24"/>
            </w:rPr>
            <w:t>蚁群算法流程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_Toc16069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1AC4074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_Toc32738 </w:instrText>
          </w:r>
          <w:r>
            <w:rPr>
              <w:rFonts w:ascii="Times New Roman" w:hAnsi="Times New Roman" w:eastAsia="宋体"/>
              <w:sz w:val="24"/>
            </w:rPr>
            <w:fldChar w:fldCharType="separate"/>
          </w:r>
          <w:r>
            <w:rPr>
              <w:rFonts w:ascii="Times New Roman" w:hAnsi="Times New Roman" w:eastAsia="宋体" w:cs="黑体"/>
              <w:bCs/>
              <w:sz w:val="24"/>
              <w:szCs w:val="24"/>
            </w:rPr>
            <w:t>3.3.2 自适应参数调整策略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_Toc32738 \h </w:instrText>
          </w:r>
          <w:r>
            <w:rPr>
              <w:rFonts w:ascii="Times New Roman" w:hAnsi="Times New Roman" w:eastAsia="宋体"/>
              <w:sz w:val="24"/>
            </w:rPr>
            <w:fldChar w:fldCharType="separate"/>
          </w:r>
          <w:r>
            <w:rPr>
              <w:rFonts w:ascii="Times New Roman" w:hAnsi="Times New Roman" w:eastAsia="宋体"/>
              <w:sz w:val="24"/>
            </w:rPr>
            <w:t>17</w:t>
          </w:r>
          <w:r>
            <w:rPr>
              <w:rFonts w:ascii="Times New Roman" w:hAnsi="Times New Roman" w:eastAsia="宋体"/>
              <w:sz w:val="24"/>
            </w:rPr>
            <w:fldChar w:fldCharType="end"/>
          </w:r>
          <w:r>
            <w:rPr>
              <w:rFonts w:ascii="Times New Roman" w:hAnsi="Times New Roman" w:eastAsia="宋体"/>
              <w:sz w:val="24"/>
            </w:rPr>
            <w:fldChar w:fldCharType="end"/>
          </w:r>
        </w:p>
        <w:p w14:paraId="28E2AEB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_Toc6220 </w:instrText>
          </w:r>
          <w:r>
            <w:rPr>
              <w:rFonts w:ascii="Times New Roman" w:hAnsi="Times New Roman" w:eastAsia="宋体"/>
              <w:sz w:val="24"/>
            </w:rPr>
            <w:fldChar w:fldCharType="separate"/>
          </w:r>
          <w:r>
            <w:rPr>
              <w:rFonts w:ascii="Times New Roman" w:hAnsi="Times New Roman" w:eastAsia="宋体" w:cs="黑体"/>
              <w:bCs/>
              <w:sz w:val="24"/>
              <w:szCs w:val="24"/>
            </w:rPr>
            <w:t>3.3.3 遗传算法增强策略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_Toc6220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4A69323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_Toc28672 </w:instrText>
          </w:r>
          <w:r>
            <w:rPr>
              <w:rFonts w:ascii="Times New Roman" w:hAnsi="Times New Roman" w:eastAsia="宋体"/>
              <w:sz w:val="24"/>
            </w:rPr>
            <w:fldChar w:fldCharType="separate"/>
          </w:r>
          <w:r>
            <w:rPr>
              <w:rFonts w:ascii="Times New Roman" w:hAnsi="Times New Roman" w:eastAsia="宋体" w:cs="黑体"/>
              <w:bCs/>
              <w:sz w:val="24"/>
              <w:szCs w:val="24"/>
            </w:rPr>
            <w:t>3.3.4 2-opt局部搜索策略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_Toc28672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54933C5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_Toc10621 </w:instrText>
          </w:r>
          <w:r>
            <w:rPr>
              <w:rFonts w:ascii="Times New Roman" w:hAnsi="Times New Roman" w:eastAsia="宋体"/>
              <w:sz w:val="24"/>
            </w:rPr>
            <w:fldChar w:fldCharType="separate"/>
          </w:r>
          <w:r>
            <w:rPr>
              <w:rFonts w:ascii="Times New Roman" w:hAnsi="Times New Roman" w:eastAsia="宋体" w:cs="黑体"/>
              <w:bCs/>
              <w:sz w:val="24"/>
              <w:szCs w:val="24"/>
            </w:rPr>
            <w:t>3.4 数据结构设计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_Toc10621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13DA516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_Toc4328 </w:instrText>
          </w:r>
          <w:r>
            <w:rPr>
              <w:rFonts w:ascii="Times New Roman" w:hAnsi="Times New Roman" w:eastAsia="宋体"/>
              <w:sz w:val="24"/>
            </w:rPr>
            <w:fldChar w:fldCharType="separate"/>
          </w:r>
          <w:r>
            <w:rPr>
              <w:rFonts w:ascii="Times New Roman" w:hAnsi="Times New Roman" w:eastAsia="宋体" w:cs="黑体"/>
              <w:bCs/>
              <w:sz w:val="24"/>
              <w:szCs w:val="24"/>
            </w:rPr>
            <w:t>3.4.1 城市数据结构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_Toc4328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5F3B5F3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_Toc24046 </w:instrText>
          </w:r>
          <w:r>
            <w:rPr>
              <w:rFonts w:ascii="Times New Roman" w:hAnsi="Times New Roman" w:eastAsia="宋体"/>
              <w:sz w:val="24"/>
            </w:rPr>
            <w:fldChar w:fldCharType="separate"/>
          </w:r>
          <w:r>
            <w:rPr>
              <w:rFonts w:ascii="Times New Roman" w:hAnsi="Times New Roman" w:eastAsia="宋体" w:cs="黑体"/>
              <w:bCs/>
              <w:sz w:val="24"/>
              <w:szCs w:val="24"/>
            </w:rPr>
            <w:t>3.4.2 算法结果数据结构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_Toc24046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0CC04D0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_Toc28728 </w:instrText>
          </w:r>
          <w:r>
            <w:rPr>
              <w:rFonts w:ascii="Times New Roman" w:hAnsi="Times New Roman" w:eastAsia="宋体"/>
              <w:sz w:val="24"/>
            </w:rPr>
            <w:fldChar w:fldCharType="separate"/>
          </w:r>
          <w:r>
            <w:rPr>
              <w:rFonts w:ascii="Times New Roman" w:hAnsi="Times New Roman" w:eastAsia="宋体" w:cs="黑体"/>
              <w:bCs/>
              <w:sz w:val="24"/>
              <w:szCs w:val="24"/>
            </w:rPr>
            <w:t>3.4.3 优化策略枚举</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_Toc28728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5827F76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_Toc953 </w:instrText>
          </w:r>
          <w:r>
            <w:rPr>
              <w:rFonts w:ascii="Times New Roman" w:hAnsi="Times New Roman" w:eastAsia="宋体"/>
              <w:sz w:val="24"/>
            </w:rPr>
            <w:fldChar w:fldCharType="separate"/>
          </w:r>
          <w:r>
            <w:rPr>
              <w:rFonts w:ascii="Times New Roman" w:hAnsi="Times New Roman" w:eastAsia="宋体" w:cs="黑体"/>
              <w:bCs/>
              <w:sz w:val="24"/>
              <w:szCs w:val="24"/>
            </w:rPr>
            <w:t>3.4.4 配置常量</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_Toc953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6921A955">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_Toc1737 </w:instrText>
          </w:r>
          <w:r>
            <w:rPr>
              <w:rFonts w:ascii="Times New Roman" w:hAnsi="Times New Roman" w:eastAsia="宋体"/>
              <w:sz w:val="24"/>
            </w:rPr>
            <w:fldChar w:fldCharType="separate"/>
          </w:r>
          <w:r>
            <w:rPr>
              <w:rFonts w:ascii="Times New Roman" w:hAnsi="Times New Roman" w:eastAsia="宋体" w:cs="黑体"/>
              <w:bCs/>
              <w:sz w:val="24"/>
              <w:szCs w:val="24"/>
            </w:rPr>
            <w:t>3.5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_Toc1737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52CCBCF1">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_Toc11986 </w:instrText>
          </w:r>
          <w:r>
            <w:rPr>
              <w:rFonts w:ascii="Times New Roman" w:hAnsi="Times New Roman" w:eastAsia="黑体"/>
              <w:sz w:val="28"/>
            </w:rPr>
            <w:fldChar w:fldCharType="separate"/>
          </w:r>
          <w:r>
            <w:rPr>
              <w:rFonts w:ascii="Times New Roman" w:hAnsi="Times New Roman" w:eastAsia="黑体"/>
              <w:sz w:val="28"/>
            </w:rPr>
            <w:t>第四章 系统实现</w:t>
          </w:r>
          <w:r>
            <w:rPr>
              <w:rFonts w:ascii="Times New Roman" w:hAnsi="Times New Roman" w:eastAsia="黑体"/>
              <w:sz w:val="28"/>
            </w:rPr>
            <w:fldChar w:fldCharType="end"/>
          </w:r>
        </w:p>
        <w:p w14:paraId="5A974A4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_Toc9527 </w:instrText>
          </w:r>
          <w:r>
            <w:rPr>
              <w:rFonts w:ascii="Times New Roman" w:hAnsi="Times New Roman" w:eastAsia="宋体"/>
              <w:sz w:val="24"/>
            </w:rPr>
            <w:fldChar w:fldCharType="separate"/>
          </w:r>
          <w:r>
            <w:rPr>
              <w:rFonts w:ascii="Times New Roman" w:hAnsi="Times New Roman" w:eastAsia="宋体" w:cs="黑体"/>
              <w:bCs/>
              <w:sz w:val="24"/>
              <w:szCs w:val="24"/>
            </w:rPr>
            <w:t>4.1 开发环境搭建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_Toc9527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5E53991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_Toc12282 </w:instrText>
          </w:r>
          <w:r>
            <w:rPr>
              <w:rFonts w:ascii="Times New Roman" w:hAnsi="Times New Roman" w:eastAsia="宋体"/>
              <w:sz w:val="24"/>
            </w:rPr>
            <w:fldChar w:fldCharType="separate"/>
          </w:r>
          <w:r>
            <w:rPr>
              <w:rFonts w:ascii="Times New Roman" w:hAnsi="Times New Roman" w:eastAsia="宋体" w:cs="黑体"/>
              <w:bCs/>
              <w:sz w:val="24"/>
              <w:szCs w:val="24"/>
            </w:rPr>
            <w:t>4.1.1 Python环境配置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_Toc12282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4C530DF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_Toc22924 </w:instrText>
          </w:r>
          <w:r>
            <w:rPr>
              <w:rFonts w:ascii="Times New Roman" w:hAnsi="Times New Roman" w:eastAsia="宋体"/>
              <w:sz w:val="24"/>
            </w:rPr>
            <w:fldChar w:fldCharType="separate"/>
          </w:r>
          <w:r>
            <w:rPr>
              <w:rFonts w:ascii="Times New Roman" w:hAnsi="Times New Roman" w:eastAsia="宋体" w:cs="黑体"/>
              <w:bCs/>
              <w:sz w:val="24"/>
              <w:szCs w:val="24"/>
            </w:rPr>
            <w:t>4.1.2 依赖库安装</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_Toc22924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7A4A4C5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_Toc1073 </w:instrText>
          </w:r>
          <w:r>
            <w:rPr>
              <w:rFonts w:ascii="Times New Roman" w:hAnsi="Times New Roman" w:eastAsia="宋体"/>
              <w:sz w:val="24"/>
            </w:rPr>
            <w:fldChar w:fldCharType="separate"/>
          </w:r>
          <w:r>
            <w:rPr>
              <w:rFonts w:ascii="Times New Roman" w:hAnsi="Times New Roman" w:eastAsia="宋体" w:cs="黑体"/>
              <w:bCs/>
              <w:sz w:val="24"/>
              <w:szCs w:val="24"/>
            </w:rPr>
            <w:t>4.2 核心模块实现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_Toc1073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054BD6F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_Toc16228 </w:instrText>
          </w:r>
          <w:r>
            <w:rPr>
              <w:rFonts w:ascii="Times New Roman" w:hAnsi="Times New Roman" w:eastAsia="宋体"/>
              <w:sz w:val="24"/>
            </w:rPr>
            <w:fldChar w:fldCharType="separate"/>
          </w:r>
          <w:r>
            <w:rPr>
              <w:rFonts w:ascii="Times New Roman" w:hAnsi="Times New Roman" w:eastAsia="宋体" w:cs="黑体"/>
              <w:bCs/>
              <w:sz w:val="24"/>
              <w:szCs w:val="24"/>
            </w:rPr>
            <w:t>4.2.1 城市生成器实现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_Toc16228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6925458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_Toc2264 </w:instrText>
          </w:r>
          <w:r>
            <w:rPr>
              <w:rFonts w:ascii="Times New Roman" w:hAnsi="Times New Roman" w:eastAsia="宋体"/>
              <w:sz w:val="24"/>
            </w:rPr>
            <w:fldChar w:fldCharType="separate"/>
          </w:r>
          <w:r>
            <w:rPr>
              <w:rFonts w:ascii="Times New Roman" w:hAnsi="Times New Roman" w:eastAsia="宋体" w:cs="黑体"/>
              <w:bCs/>
              <w:sz w:val="24"/>
              <w:szCs w:val="24"/>
            </w:rPr>
            <w:t>4.2.2 距离计算器实现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_Toc2264 \h </w:instrText>
          </w:r>
          <w:r>
            <w:rPr>
              <w:rFonts w:ascii="Times New Roman" w:hAnsi="Times New Roman" w:eastAsia="宋体"/>
              <w:sz w:val="24"/>
            </w:rPr>
            <w:fldChar w:fldCharType="separate"/>
          </w:r>
          <w:r>
            <w:rPr>
              <w:rFonts w:ascii="Times New Roman" w:hAnsi="Times New Roman" w:eastAsia="宋体"/>
              <w:sz w:val="24"/>
            </w:rPr>
            <w:t>24</w:t>
          </w:r>
          <w:r>
            <w:rPr>
              <w:rFonts w:ascii="Times New Roman" w:hAnsi="Times New Roman" w:eastAsia="宋体"/>
              <w:sz w:val="24"/>
            </w:rPr>
            <w:fldChar w:fldCharType="end"/>
          </w:r>
          <w:r>
            <w:rPr>
              <w:rFonts w:ascii="Times New Roman" w:hAnsi="Times New Roman" w:eastAsia="宋体"/>
              <w:sz w:val="24"/>
            </w:rPr>
            <w:fldChar w:fldCharType="end"/>
          </w:r>
        </w:p>
        <w:p w14:paraId="4E65D4F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_Toc30208 </w:instrText>
          </w:r>
          <w:r>
            <w:rPr>
              <w:rFonts w:ascii="Times New Roman" w:hAnsi="Times New Roman" w:eastAsia="宋体"/>
              <w:sz w:val="24"/>
            </w:rPr>
            <w:fldChar w:fldCharType="separate"/>
          </w:r>
          <w:r>
            <w:rPr>
              <w:rFonts w:ascii="Times New Roman" w:hAnsi="Times New Roman" w:eastAsia="宋体" w:cs="黑体"/>
              <w:bCs/>
              <w:sz w:val="24"/>
              <w:szCs w:val="24"/>
            </w:rPr>
            <w:t>4.2.3 信息素管理器实现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_Toc30208 \h </w:instrText>
          </w:r>
          <w:r>
            <w:rPr>
              <w:rFonts w:ascii="Times New Roman" w:hAnsi="Times New Roman" w:eastAsia="宋体"/>
              <w:sz w:val="24"/>
            </w:rPr>
            <w:fldChar w:fldCharType="separate"/>
          </w:r>
          <w:r>
            <w:rPr>
              <w:rFonts w:ascii="Times New Roman" w:hAnsi="Times New Roman" w:eastAsia="宋体"/>
              <w:sz w:val="24"/>
            </w:rPr>
            <w:t>25</w:t>
          </w:r>
          <w:r>
            <w:rPr>
              <w:rFonts w:ascii="Times New Roman" w:hAnsi="Times New Roman" w:eastAsia="宋体"/>
              <w:sz w:val="24"/>
            </w:rPr>
            <w:fldChar w:fldCharType="end"/>
          </w:r>
          <w:r>
            <w:rPr>
              <w:rFonts w:ascii="Times New Roman" w:hAnsi="Times New Roman" w:eastAsia="宋体"/>
              <w:sz w:val="24"/>
            </w:rPr>
            <w:fldChar w:fldCharType="end"/>
          </w:r>
        </w:p>
        <w:p w14:paraId="065EA77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_Toc25070 </w:instrText>
          </w:r>
          <w:r>
            <w:rPr>
              <w:rFonts w:ascii="Times New Roman" w:hAnsi="Times New Roman" w:eastAsia="宋体"/>
              <w:sz w:val="24"/>
            </w:rPr>
            <w:fldChar w:fldCharType="separate"/>
          </w:r>
          <w:r>
            <w:rPr>
              <w:rFonts w:ascii="Times New Roman" w:hAnsi="Times New Roman" w:eastAsia="宋体" w:cs="黑体"/>
              <w:bCs/>
              <w:sz w:val="24"/>
              <w:szCs w:val="24"/>
            </w:rPr>
            <w:t>4.2.4 蚂蚁类实现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_Toc25070 \h </w:instrText>
          </w:r>
          <w:r>
            <w:rPr>
              <w:rFonts w:ascii="Times New Roman" w:hAnsi="Times New Roman" w:eastAsia="宋体"/>
              <w:sz w:val="24"/>
            </w:rPr>
            <w:fldChar w:fldCharType="separate"/>
          </w:r>
          <w:r>
            <w:rPr>
              <w:rFonts w:ascii="Times New Roman" w:hAnsi="Times New Roman" w:eastAsia="宋体"/>
              <w:sz w:val="24"/>
            </w:rPr>
            <w:t>27</w:t>
          </w:r>
          <w:r>
            <w:rPr>
              <w:rFonts w:ascii="Times New Roman" w:hAnsi="Times New Roman" w:eastAsia="宋体"/>
              <w:sz w:val="24"/>
            </w:rPr>
            <w:fldChar w:fldCharType="end"/>
          </w:r>
          <w:r>
            <w:rPr>
              <w:rFonts w:ascii="Times New Roman" w:hAnsi="Times New Roman" w:eastAsia="宋体"/>
              <w:sz w:val="24"/>
            </w:rPr>
            <w:fldChar w:fldCharType="end"/>
          </w:r>
        </w:p>
        <w:p w14:paraId="65A6408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_Toc5154 </w:instrText>
          </w:r>
          <w:r>
            <w:rPr>
              <w:rFonts w:ascii="Times New Roman" w:hAnsi="Times New Roman" w:eastAsia="宋体"/>
              <w:sz w:val="24"/>
            </w:rPr>
            <w:fldChar w:fldCharType="separate"/>
          </w:r>
          <w:r>
            <w:rPr>
              <w:rFonts w:ascii="Times New Roman" w:hAnsi="Times New Roman" w:eastAsia="宋体" w:cs="黑体"/>
              <w:bCs/>
              <w:sz w:val="24"/>
              <w:szCs w:val="24"/>
            </w:rPr>
            <w:t>4.2.5 蚁群优化器实现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_Toc5154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468848C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_Toc11007 </w:instrText>
          </w:r>
          <w:r>
            <w:rPr>
              <w:rFonts w:ascii="Times New Roman" w:hAnsi="Times New Roman" w:eastAsia="宋体"/>
              <w:sz w:val="24"/>
            </w:rPr>
            <w:fldChar w:fldCharType="separate"/>
          </w:r>
          <w:r>
            <w:rPr>
              <w:rFonts w:ascii="Times New Roman" w:hAnsi="Times New Roman" w:eastAsia="宋体" w:cs="黑体"/>
              <w:bCs/>
              <w:sz w:val="24"/>
              <w:szCs w:val="24"/>
            </w:rPr>
            <w:t>4.3 优化策略实现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_Toc11007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53599B8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_Toc28589 </w:instrText>
          </w:r>
          <w:r>
            <w:rPr>
              <w:rFonts w:ascii="Times New Roman" w:hAnsi="Times New Roman" w:eastAsia="宋体"/>
              <w:sz w:val="24"/>
            </w:rPr>
            <w:fldChar w:fldCharType="separate"/>
          </w:r>
          <w:r>
            <w:rPr>
              <w:rFonts w:ascii="Times New Roman" w:hAnsi="Times New Roman" w:eastAsia="宋体" w:cs="黑体"/>
              <w:bCs/>
              <w:sz w:val="24"/>
              <w:szCs w:val="24"/>
            </w:rPr>
            <w:t>4.3.1 自适应参数调整实现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_Toc28589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7E2C3A6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_Toc4289 </w:instrText>
          </w:r>
          <w:r>
            <w:rPr>
              <w:rFonts w:ascii="Times New Roman" w:hAnsi="Times New Roman" w:eastAsia="宋体"/>
              <w:sz w:val="24"/>
            </w:rPr>
            <w:fldChar w:fldCharType="separate"/>
          </w:r>
          <w:r>
            <w:rPr>
              <w:rFonts w:ascii="Times New Roman" w:hAnsi="Times New Roman" w:eastAsia="宋体" w:cs="黑体"/>
              <w:bCs/>
              <w:sz w:val="24"/>
              <w:szCs w:val="24"/>
            </w:rPr>
            <w:t>4.3.2 遗传算法算子实现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_Toc4289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051BF54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_Toc32604 </w:instrText>
          </w:r>
          <w:r>
            <w:rPr>
              <w:rFonts w:ascii="Times New Roman" w:hAnsi="Times New Roman" w:eastAsia="宋体"/>
              <w:sz w:val="24"/>
            </w:rPr>
            <w:fldChar w:fldCharType="separate"/>
          </w:r>
          <w:r>
            <w:rPr>
              <w:rFonts w:ascii="Times New Roman" w:hAnsi="Times New Roman" w:eastAsia="宋体" w:cs="黑体"/>
              <w:bCs/>
              <w:sz w:val="24"/>
              <w:szCs w:val="24"/>
            </w:rPr>
            <w:t>4.3.3 2-opt优化器实现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_Toc32604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7E6FC86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_Toc8312 </w:instrText>
          </w:r>
          <w:r>
            <w:rPr>
              <w:rFonts w:ascii="Times New Roman" w:hAnsi="Times New Roman" w:eastAsia="宋体"/>
              <w:sz w:val="24"/>
            </w:rPr>
            <w:fldChar w:fldCharType="separate"/>
          </w:r>
          <w:r>
            <w:rPr>
              <w:rFonts w:ascii="Times New Roman" w:hAnsi="Times New Roman" w:eastAsia="宋体" w:cs="黑体"/>
              <w:bCs/>
              <w:sz w:val="24"/>
              <w:szCs w:val="24"/>
            </w:rPr>
            <w:t>4.4 可视化界面实现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_Toc8312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6BA83A5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_Toc3850 </w:instrText>
          </w:r>
          <w:r>
            <w:rPr>
              <w:rFonts w:ascii="Times New Roman" w:hAnsi="Times New Roman" w:eastAsia="宋体"/>
              <w:sz w:val="24"/>
            </w:rPr>
            <w:fldChar w:fldCharType="separate"/>
          </w:r>
          <w:r>
            <w:rPr>
              <w:rFonts w:ascii="Times New Roman" w:hAnsi="Times New Roman" w:eastAsia="宋体" w:cs="黑体"/>
              <w:bCs/>
              <w:sz w:val="24"/>
              <w:szCs w:val="24"/>
            </w:rPr>
            <w:t>4.4.1 PyQt5界面框架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_Toc3850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3B66DD4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_Toc17300 </w:instrText>
          </w:r>
          <w:r>
            <w:rPr>
              <w:rFonts w:ascii="Times New Roman" w:hAnsi="Times New Roman" w:eastAsia="宋体"/>
              <w:sz w:val="24"/>
            </w:rPr>
            <w:fldChar w:fldCharType="separate"/>
          </w:r>
          <w:r>
            <w:rPr>
              <w:rFonts w:ascii="Times New Roman" w:hAnsi="Times New Roman" w:eastAsia="宋体" w:cs="黑体"/>
              <w:bCs/>
              <w:sz w:val="24"/>
              <w:szCs w:val="24"/>
            </w:rPr>
            <w:t>4.4.2 实时路径显示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_Toc17300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2A64950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_Toc865 </w:instrText>
          </w:r>
          <w:r>
            <w:rPr>
              <w:rFonts w:ascii="Times New Roman" w:hAnsi="Times New Roman" w:eastAsia="宋体"/>
              <w:sz w:val="24"/>
            </w:rPr>
            <w:fldChar w:fldCharType="separate"/>
          </w:r>
          <w:r>
            <w:rPr>
              <w:rFonts w:ascii="Times New Roman" w:hAnsi="Times New Roman" w:eastAsia="宋体" w:cs="黑体"/>
              <w:bCs/>
              <w:sz w:val="24"/>
              <w:szCs w:val="24"/>
            </w:rPr>
            <w:t>4.4.3 收敛曲线绘制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_Toc865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46AFA14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_Toc20778 </w:instrText>
          </w:r>
          <w:r>
            <w:rPr>
              <w:rFonts w:ascii="Times New Roman" w:hAnsi="Times New Roman" w:eastAsia="宋体"/>
              <w:sz w:val="24"/>
            </w:rPr>
            <w:fldChar w:fldCharType="separate"/>
          </w:r>
          <w:r>
            <w:rPr>
              <w:rFonts w:ascii="Times New Roman" w:hAnsi="Times New Roman" w:eastAsia="宋体" w:cs="黑体"/>
              <w:bCs/>
              <w:sz w:val="24"/>
              <w:szCs w:val="24"/>
            </w:rPr>
            <w:t>4.4.4 参数控制面板</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_Toc20778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0F7F99D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_Toc4081 </w:instrText>
          </w:r>
          <w:r>
            <w:rPr>
              <w:rFonts w:ascii="Times New Roman" w:hAnsi="Times New Roman" w:eastAsia="宋体"/>
              <w:sz w:val="24"/>
            </w:rPr>
            <w:fldChar w:fldCharType="separate"/>
          </w:r>
          <w:r>
            <w:rPr>
              <w:rFonts w:ascii="Times New Roman" w:hAnsi="Times New Roman" w:eastAsia="宋体" w:cs="黑体"/>
              <w:bCs/>
              <w:sz w:val="24"/>
              <w:szCs w:val="24"/>
            </w:rPr>
            <w:t>4.5 辅助功能实现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_Toc4081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6D7B91A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_Toc11309 </w:instrText>
          </w:r>
          <w:r>
            <w:rPr>
              <w:rFonts w:ascii="Times New Roman" w:hAnsi="Times New Roman" w:eastAsia="宋体"/>
              <w:sz w:val="24"/>
            </w:rPr>
            <w:fldChar w:fldCharType="separate"/>
          </w:r>
          <w:r>
            <w:rPr>
              <w:rFonts w:ascii="Times New Roman" w:hAnsi="Times New Roman" w:eastAsia="宋体" w:cs="黑体"/>
              <w:bCs/>
              <w:sz w:val="24"/>
              <w:szCs w:val="24"/>
            </w:rPr>
            <w:t>4.5.1 结果导出功能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_Toc11309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31A34D9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_Toc6899 </w:instrText>
          </w:r>
          <w:r>
            <w:rPr>
              <w:rFonts w:ascii="Times New Roman" w:hAnsi="Times New Roman" w:eastAsia="宋体"/>
              <w:sz w:val="24"/>
            </w:rPr>
            <w:fldChar w:fldCharType="separate"/>
          </w:r>
          <w:r>
            <w:rPr>
              <w:rFonts w:ascii="Times New Roman" w:hAnsi="Times New Roman" w:eastAsia="宋体" w:cs="黑体"/>
              <w:bCs/>
              <w:sz w:val="24"/>
              <w:szCs w:val="24"/>
            </w:rPr>
            <w:t>4.5.2 算法对比功能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_Toc6899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4AD1604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_Toc23712 </w:instrText>
          </w:r>
          <w:r>
            <w:rPr>
              <w:rFonts w:ascii="Times New Roman" w:hAnsi="Times New Roman" w:eastAsia="宋体"/>
              <w:sz w:val="24"/>
            </w:rPr>
            <w:fldChar w:fldCharType="separate"/>
          </w:r>
          <w:r>
            <w:rPr>
              <w:rFonts w:ascii="Times New Roman" w:hAnsi="Times New Roman" w:eastAsia="宋体" w:cs="黑体"/>
              <w:bCs/>
              <w:sz w:val="24"/>
              <w:szCs w:val="24"/>
            </w:rPr>
            <w:t>4.5.3 性能分析模块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_Toc23712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32BFE2A8">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_Toc9295 </w:instrText>
          </w:r>
          <w:r>
            <w:rPr>
              <w:rFonts w:ascii="Times New Roman" w:hAnsi="Times New Roman" w:eastAsia="宋体"/>
              <w:sz w:val="24"/>
            </w:rPr>
            <w:fldChar w:fldCharType="separate"/>
          </w:r>
          <w:r>
            <w:rPr>
              <w:rFonts w:ascii="Times New Roman" w:hAnsi="Times New Roman" w:eastAsia="宋体" w:cs="黑体"/>
              <w:bCs/>
              <w:sz w:val="24"/>
              <w:szCs w:val="24"/>
            </w:rPr>
            <w:t>4.6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_Toc9295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280D5158">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_Toc17166 </w:instrText>
          </w:r>
          <w:r>
            <w:rPr>
              <w:rFonts w:ascii="Times New Roman" w:hAnsi="Times New Roman" w:eastAsia="黑体"/>
              <w:sz w:val="28"/>
            </w:rPr>
            <w:fldChar w:fldCharType="separate"/>
          </w:r>
          <w:r>
            <w:rPr>
              <w:rFonts w:ascii="Times New Roman" w:hAnsi="Times New Roman" w:eastAsia="黑体"/>
              <w:sz w:val="28"/>
            </w:rPr>
            <w:t>第五章 实验与结果分析</w:t>
          </w:r>
          <w:r>
            <w:rPr>
              <w:rFonts w:ascii="Times New Roman" w:hAnsi="Times New Roman" w:eastAsia="黑体"/>
              <w:sz w:val="28"/>
            </w:rPr>
            <w:fldChar w:fldCharType="end"/>
          </w:r>
        </w:p>
        <w:p w14:paraId="1A9C3D2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_Toc29082 </w:instrText>
          </w:r>
          <w:r>
            <w:rPr>
              <w:rFonts w:ascii="Times New Roman" w:hAnsi="Times New Roman" w:eastAsia="宋体"/>
              <w:sz w:val="24"/>
            </w:rPr>
            <w:fldChar w:fldCharType="separate"/>
          </w:r>
          <w:r>
            <w:rPr>
              <w:rFonts w:ascii="Times New Roman" w:hAnsi="Times New Roman" w:eastAsia="宋体" w:cs="黑体"/>
              <w:bCs/>
              <w:sz w:val="24"/>
              <w:szCs w:val="24"/>
            </w:rPr>
            <w:t>5.1 实验环境与参数设置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_Toc29082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09BABF4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_Toc16652 </w:instrText>
          </w:r>
          <w:r>
            <w:rPr>
              <w:rFonts w:ascii="Times New Roman" w:hAnsi="Times New Roman" w:eastAsia="宋体"/>
              <w:sz w:val="24"/>
            </w:rPr>
            <w:fldChar w:fldCharType="separate"/>
          </w:r>
          <w:r>
            <w:rPr>
              <w:rFonts w:ascii="Times New Roman" w:hAnsi="Times New Roman" w:eastAsia="宋体" w:cs="黑体"/>
              <w:bCs/>
              <w:sz w:val="24"/>
              <w:szCs w:val="24"/>
            </w:rPr>
            <w:t>5.1.1 实验环境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_Toc16652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79F9734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_Toc3872 </w:instrText>
          </w:r>
          <w:r>
            <w:rPr>
              <w:rFonts w:ascii="Times New Roman" w:hAnsi="Times New Roman" w:eastAsia="宋体"/>
              <w:sz w:val="24"/>
            </w:rPr>
            <w:fldChar w:fldCharType="separate"/>
          </w:r>
          <w:r>
            <w:rPr>
              <w:rFonts w:ascii="Times New Roman" w:hAnsi="Times New Roman" w:eastAsia="宋体" w:cs="黑体"/>
              <w:bCs/>
              <w:sz w:val="24"/>
              <w:szCs w:val="24"/>
            </w:rPr>
            <w:t>5.1.2 算法参数配置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_Toc3872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3A6C9E5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_Toc18073 </w:instrText>
          </w:r>
          <w:r>
            <w:rPr>
              <w:rFonts w:ascii="Times New Roman" w:hAnsi="Times New Roman" w:eastAsia="宋体"/>
              <w:sz w:val="24"/>
            </w:rPr>
            <w:fldChar w:fldCharType="separate"/>
          </w:r>
          <w:r>
            <w:rPr>
              <w:rFonts w:ascii="Times New Roman" w:hAnsi="Times New Roman" w:eastAsia="宋体" w:cs="黑体"/>
              <w:bCs/>
              <w:sz w:val="24"/>
              <w:szCs w:val="24"/>
            </w:rPr>
            <w:t>5.1.3 自适应参数范围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_Toc18073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1AA1086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_Toc30271 </w:instrText>
          </w:r>
          <w:r>
            <w:rPr>
              <w:rFonts w:ascii="Times New Roman" w:hAnsi="Times New Roman" w:eastAsia="宋体"/>
              <w:sz w:val="24"/>
            </w:rPr>
            <w:fldChar w:fldCharType="separate"/>
          </w:r>
          <w:r>
            <w:rPr>
              <w:rFonts w:ascii="Times New Roman" w:hAnsi="Times New Roman" w:eastAsia="宋体" w:cs="黑体"/>
              <w:bCs/>
              <w:sz w:val="24"/>
              <w:szCs w:val="24"/>
            </w:rPr>
            <w:t>5.2 实验方案设计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_Toc30271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428001C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_Toc29580 </w:instrText>
          </w:r>
          <w:r>
            <w:rPr>
              <w:rFonts w:ascii="Times New Roman" w:hAnsi="Times New Roman" w:eastAsia="宋体"/>
              <w:sz w:val="24"/>
            </w:rPr>
            <w:fldChar w:fldCharType="separate"/>
          </w:r>
          <w:r>
            <w:rPr>
              <w:rFonts w:ascii="Times New Roman" w:hAnsi="Times New Roman" w:eastAsia="宋体" w:cs="黑体"/>
              <w:bCs/>
              <w:sz w:val="24"/>
              <w:szCs w:val="24"/>
            </w:rPr>
            <w:t>5.2.1 算法组合方案</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_Toc29580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522B785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_Toc27547 </w:instrText>
          </w:r>
          <w:r>
            <w:rPr>
              <w:rFonts w:ascii="Times New Roman" w:hAnsi="Times New Roman" w:eastAsia="宋体"/>
              <w:sz w:val="24"/>
            </w:rPr>
            <w:fldChar w:fldCharType="separate"/>
          </w:r>
          <w:r>
            <w:rPr>
              <w:rFonts w:ascii="Times New Roman" w:hAnsi="Times New Roman" w:eastAsia="宋体" w:cs="黑体"/>
              <w:bCs/>
              <w:sz w:val="24"/>
              <w:szCs w:val="24"/>
            </w:rPr>
            <w:t>5.2.2 评价指标定义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_Toc27547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77CFF59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_Toc13688 </w:instrText>
          </w:r>
          <w:r>
            <w:rPr>
              <w:rFonts w:ascii="Times New Roman" w:hAnsi="Times New Roman" w:eastAsia="宋体"/>
              <w:sz w:val="24"/>
            </w:rPr>
            <w:fldChar w:fldCharType="separate"/>
          </w:r>
          <w:r>
            <w:rPr>
              <w:rFonts w:ascii="Times New Roman" w:hAnsi="Times New Roman" w:eastAsia="宋体" w:cs="黑体"/>
              <w:bCs/>
              <w:sz w:val="24"/>
              <w:szCs w:val="24"/>
            </w:rPr>
            <w:t>5.2.3 实验流程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_Toc13688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1402A99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_Toc31733 </w:instrText>
          </w:r>
          <w:r>
            <w:rPr>
              <w:rFonts w:ascii="Times New Roman" w:hAnsi="Times New Roman" w:eastAsia="宋体"/>
              <w:sz w:val="24"/>
            </w:rPr>
            <w:fldChar w:fldCharType="separate"/>
          </w:r>
          <w:r>
            <w:rPr>
              <w:rFonts w:ascii="Times New Roman" w:hAnsi="Times New Roman" w:eastAsia="宋体" w:cs="黑体"/>
              <w:bCs/>
              <w:sz w:val="24"/>
              <w:szCs w:val="24"/>
            </w:rPr>
            <w:t>5.3 实验结果与分析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_Toc31733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1DE30CF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_Toc19885 </w:instrText>
          </w:r>
          <w:r>
            <w:rPr>
              <w:rFonts w:ascii="Times New Roman" w:hAnsi="Times New Roman" w:eastAsia="宋体"/>
              <w:sz w:val="24"/>
            </w:rPr>
            <w:fldChar w:fldCharType="separate"/>
          </w:r>
          <w:r>
            <w:rPr>
              <w:rFonts w:ascii="Times New Roman" w:hAnsi="Times New Roman" w:eastAsia="宋体" w:cs="黑体"/>
              <w:bCs/>
              <w:sz w:val="24"/>
              <w:szCs w:val="24"/>
            </w:rPr>
            <w:t xml:space="preserve">5.3.1 </w:t>
          </w:r>
          <w:r>
            <w:rPr>
              <w:rFonts w:hint="eastAsia" w:ascii="Times New Roman" w:hAnsi="Times New Roman" w:cs="黑体"/>
              <w:bCs/>
              <w:sz w:val="24"/>
              <w:szCs w:val="24"/>
              <w:lang w:val="en-US" w:eastAsia="zh-CN"/>
            </w:rPr>
            <w:t>传统</w:t>
          </w:r>
          <w:r>
            <w:rPr>
              <w:rFonts w:ascii="Times New Roman" w:hAnsi="Times New Roman" w:eastAsia="宋体" w:cs="黑体"/>
              <w:bCs/>
              <w:sz w:val="24"/>
              <w:szCs w:val="24"/>
            </w:rPr>
            <w:t>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_Toc19885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0A4B01F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_Toc29865 </w:instrText>
          </w:r>
          <w:r>
            <w:rPr>
              <w:rFonts w:ascii="Times New Roman" w:hAnsi="Times New Roman" w:eastAsia="宋体"/>
              <w:sz w:val="24"/>
            </w:rPr>
            <w:fldChar w:fldCharType="separate"/>
          </w:r>
          <w:r>
            <w:rPr>
              <w:rFonts w:ascii="Times New Roman" w:hAnsi="Times New Roman" w:eastAsia="宋体" w:cs="黑体"/>
              <w:bCs/>
              <w:sz w:val="24"/>
              <w:szCs w:val="24"/>
            </w:rPr>
            <w:t>5.3.2 自适应参数ACO实验结果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_Toc29865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30CA8B9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_Toc18492 </w:instrText>
          </w:r>
          <w:r>
            <w:rPr>
              <w:rFonts w:ascii="Times New Roman" w:hAnsi="Times New Roman" w:eastAsia="宋体"/>
              <w:sz w:val="24"/>
            </w:rPr>
            <w:fldChar w:fldCharType="separate"/>
          </w:r>
          <w:r>
            <w:rPr>
              <w:rFonts w:ascii="Times New Roman" w:hAnsi="Times New Roman" w:eastAsia="宋体" w:cs="黑体"/>
              <w:bCs/>
              <w:sz w:val="24"/>
              <w:szCs w:val="24"/>
            </w:rPr>
            <w:t>5.3.3 遗传算法ACO实验结果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_Toc18492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6EC87FA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_Toc23834 </w:instrText>
          </w:r>
          <w:r>
            <w:rPr>
              <w:rFonts w:ascii="Times New Roman" w:hAnsi="Times New Roman" w:eastAsia="宋体"/>
              <w:sz w:val="24"/>
            </w:rPr>
            <w:fldChar w:fldCharType="separate"/>
          </w:r>
          <w:r>
            <w:rPr>
              <w:rFonts w:ascii="Times New Roman" w:hAnsi="Times New Roman" w:eastAsia="宋体" w:cs="黑体"/>
              <w:bCs/>
              <w:sz w:val="24"/>
              <w:szCs w:val="24"/>
            </w:rPr>
            <w:t>5.3.4 2-opt 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_Toc23834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1EE01AA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_Toc29742 </w:instrText>
          </w:r>
          <w:r>
            <w:rPr>
              <w:rFonts w:ascii="Times New Roman" w:hAnsi="Times New Roman" w:eastAsia="宋体"/>
              <w:sz w:val="24"/>
            </w:rPr>
            <w:fldChar w:fldCharType="separate"/>
          </w:r>
          <w:r>
            <w:rPr>
              <w:rFonts w:ascii="Times New Roman" w:hAnsi="Times New Roman" w:eastAsia="宋体" w:cs="黑体"/>
              <w:bCs/>
              <w:sz w:val="24"/>
              <w:szCs w:val="24"/>
            </w:rPr>
            <w:t>5.3.5 混合算法实验结果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_Toc29742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0E585D7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_Toc24732 </w:instrText>
          </w:r>
          <w:r>
            <w:rPr>
              <w:rFonts w:ascii="Times New Roman" w:hAnsi="Times New Roman" w:eastAsia="宋体"/>
              <w:sz w:val="24"/>
            </w:rPr>
            <w:fldChar w:fldCharType="separate"/>
          </w:r>
          <w:r>
            <w:rPr>
              <w:rFonts w:ascii="Times New Roman" w:hAnsi="Times New Roman" w:eastAsia="宋体" w:cs="黑体"/>
              <w:bCs/>
              <w:sz w:val="24"/>
              <w:szCs w:val="24"/>
            </w:rPr>
            <w:t>5.4 综合性能对比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_Toc24732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30F5DD5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_Toc11844 </w:instrText>
          </w:r>
          <w:r>
            <w:rPr>
              <w:rFonts w:ascii="Times New Roman" w:hAnsi="Times New Roman" w:eastAsia="宋体"/>
              <w:sz w:val="24"/>
            </w:rPr>
            <w:fldChar w:fldCharType="separate"/>
          </w:r>
          <w:r>
            <w:rPr>
              <w:rFonts w:ascii="Times New Roman" w:hAnsi="Times New Roman" w:eastAsia="宋体" w:cs="黑体"/>
              <w:bCs/>
              <w:sz w:val="24"/>
              <w:szCs w:val="24"/>
            </w:rPr>
            <w:t>5.4.1 核心性能指标汇总</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_Toc11844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1E836D0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_Toc21663 </w:instrText>
          </w:r>
          <w:r>
            <w:rPr>
              <w:rFonts w:ascii="Times New Roman" w:hAnsi="Times New Roman" w:eastAsia="宋体"/>
              <w:sz w:val="24"/>
            </w:rPr>
            <w:fldChar w:fldCharType="separate"/>
          </w:r>
          <w:r>
            <w:rPr>
              <w:rFonts w:ascii="Times New Roman" w:hAnsi="Times New Roman" w:eastAsia="宋体" w:cs="黑体"/>
              <w:bCs/>
              <w:sz w:val="24"/>
              <w:szCs w:val="24"/>
            </w:rPr>
            <w:t>5.4.2 解的质量对比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_Toc21663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62D9DAB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_Toc6918 </w:instrText>
          </w:r>
          <w:r>
            <w:rPr>
              <w:rFonts w:ascii="Times New Roman" w:hAnsi="Times New Roman" w:eastAsia="宋体"/>
              <w:sz w:val="24"/>
            </w:rPr>
            <w:fldChar w:fldCharType="separate"/>
          </w:r>
          <w:r>
            <w:rPr>
              <w:rFonts w:ascii="Times New Roman" w:hAnsi="Times New Roman" w:eastAsia="宋体" w:cs="黑体"/>
              <w:bCs/>
              <w:sz w:val="24"/>
              <w:szCs w:val="24"/>
            </w:rPr>
            <w:t>5.4.3 运行时间对比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_Toc6918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2BE4EE5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_Toc9502 </w:instrText>
          </w:r>
          <w:r>
            <w:rPr>
              <w:rFonts w:ascii="Times New Roman" w:hAnsi="Times New Roman" w:eastAsia="宋体"/>
              <w:sz w:val="24"/>
            </w:rPr>
            <w:fldChar w:fldCharType="separate"/>
          </w:r>
          <w:r>
            <w:rPr>
              <w:rFonts w:ascii="Times New Roman" w:hAnsi="Times New Roman" w:eastAsia="宋体" w:cs="黑体"/>
              <w:bCs/>
              <w:sz w:val="24"/>
              <w:szCs w:val="24"/>
            </w:rPr>
            <w:t>5.4.4 算法稳定性分析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_Toc9502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4E34E0EE">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_Toc4577 </w:instrText>
          </w:r>
          <w:r>
            <w:rPr>
              <w:rFonts w:ascii="Times New Roman" w:hAnsi="Times New Roman" w:eastAsia="宋体"/>
              <w:sz w:val="24"/>
            </w:rPr>
            <w:fldChar w:fldCharType="separate"/>
          </w:r>
          <w:r>
            <w:rPr>
              <w:rFonts w:ascii="Times New Roman" w:hAnsi="Times New Roman" w:eastAsia="宋体" w:cs="黑体"/>
              <w:bCs/>
              <w:sz w:val="24"/>
              <w:szCs w:val="24"/>
            </w:rPr>
            <w:t>5.5 实验结论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_Toc4577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43820F7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_Toc420 </w:instrText>
          </w:r>
          <w:r>
            <w:rPr>
              <w:rFonts w:ascii="Times New Roman" w:hAnsi="Times New Roman" w:eastAsia="宋体"/>
              <w:sz w:val="24"/>
            </w:rPr>
            <w:fldChar w:fldCharType="separate"/>
          </w:r>
          <w:r>
            <w:rPr>
              <w:rFonts w:ascii="Times New Roman" w:hAnsi="Times New Roman" w:eastAsia="宋体" w:cs="黑体"/>
              <w:bCs/>
              <w:sz w:val="24"/>
              <w:szCs w:val="24"/>
            </w:rPr>
            <w:t>5.5.1 主要结论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_Toc420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4A37637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_Toc7348 </w:instrText>
          </w:r>
          <w:r>
            <w:rPr>
              <w:rFonts w:ascii="Times New Roman" w:hAnsi="Times New Roman" w:eastAsia="宋体"/>
              <w:sz w:val="24"/>
            </w:rPr>
            <w:fldChar w:fldCharType="separate"/>
          </w:r>
          <w:r>
            <w:rPr>
              <w:rFonts w:ascii="Times New Roman" w:hAnsi="Times New Roman" w:eastAsia="宋体" w:cs="黑体"/>
              <w:bCs/>
              <w:sz w:val="24"/>
              <w:szCs w:val="24"/>
            </w:rPr>
            <w:t>5.5.2 算法性能评价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_Toc7348 \h </w:instrText>
          </w:r>
          <w:r>
            <w:rPr>
              <w:rFonts w:ascii="Times New Roman" w:hAnsi="Times New Roman" w:eastAsia="宋体"/>
              <w:sz w:val="24"/>
            </w:rPr>
            <w:fldChar w:fldCharType="separate"/>
          </w:r>
          <w:r>
            <w:rPr>
              <w:rFonts w:ascii="Times New Roman" w:hAnsi="Times New Roman" w:eastAsia="宋体"/>
              <w:sz w:val="24"/>
            </w:rPr>
            <w:t>48</w:t>
          </w:r>
          <w:r>
            <w:rPr>
              <w:rFonts w:ascii="Times New Roman" w:hAnsi="Times New Roman" w:eastAsia="宋体"/>
              <w:sz w:val="24"/>
            </w:rPr>
            <w:fldChar w:fldCharType="end"/>
          </w:r>
          <w:r>
            <w:rPr>
              <w:rFonts w:ascii="Times New Roman" w:hAnsi="Times New Roman" w:eastAsia="宋体"/>
              <w:sz w:val="24"/>
            </w:rPr>
            <w:fldChar w:fldCharType="end"/>
          </w:r>
        </w:p>
        <w:p w14:paraId="6B60D81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_Toc19815 </w:instrText>
          </w:r>
          <w:r>
            <w:rPr>
              <w:rFonts w:ascii="Times New Roman" w:hAnsi="Times New Roman" w:eastAsia="宋体"/>
              <w:sz w:val="24"/>
            </w:rPr>
            <w:fldChar w:fldCharType="separate"/>
          </w:r>
          <w:r>
            <w:rPr>
              <w:rFonts w:ascii="Times New Roman" w:hAnsi="Times New Roman" w:eastAsia="宋体" w:cs="黑体"/>
              <w:bCs/>
              <w:sz w:val="24"/>
              <w:szCs w:val="24"/>
            </w:rPr>
            <w:t>5.5.3 实验结果的意义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_Toc19815 \h </w:instrText>
          </w:r>
          <w:r>
            <w:rPr>
              <w:rFonts w:ascii="Times New Roman" w:hAnsi="Times New Roman" w:eastAsia="宋体"/>
              <w:sz w:val="24"/>
            </w:rPr>
            <w:fldChar w:fldCharType="separate"/>
          </w:r>
          <w:r>
            <w:rPr>
              <w:rFonts w:ascii="Times New Roman" w:hAnsi="Times New Roman" w:eastAsia="宋体"/>
              <w:sz w:val="24"/>
            </w:rPr>
            <w:t>48</w:t>
          </w:r>
          <w:r>
            <w:rPr>
              <w:rFonts w:ascii="Times New Roman" w:hAnsi="Times New Roman" w:eastAsia="宋体"/>
              <w:sz w:val="24"/>
            </w:rPr>
            <w:fldChar w:fldCharType="end"/>
          </w:r>
          <w:r>
            <w:rPr>
              <w:rFonts w:ascii="Times New Roman" w:hAnsi="Times New Roman" w:eastAsia="宋体"/>
              <w:sz w:val="24"/>
            </w:rPr>
            <w:fldChar w:fldCharType="end"/>
          </w:r>
        </w:p>
        <w:p w14:paraId="3A35FE8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_Toc2751 </w:instrText>
          </w:r>
          <w:r>
            <w:rPr>
              <w:rFonts w:ascii="Times New Roman" w:hAnsi="Times New Roman" w:eastAsia="宋体"/>
              <w:sz w:val="24"/>
            </w:rPr>
            <w:fldChar w:fldCharType="separate"/>
          </w:r>
          <w:r>
            <w:rPr>
              <w:rFonts w:ascii="Times New Roman" w:hAnsi="Times New Roman" w:eastAsia="宋体" w:cs="黑体"/>
              <w:bCs/>
              <w:sz w:val="24"/>
              <w:szCs w:val="24"/>
            </w:rPr>
            <w:t>5.6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_Toc2751 \h </w:instrText>
          </w:r>
          <w:r>
            <w:rPr>
              <w:rFonts w:ascii="Times New Roman" w:hAnsi="Times New Roman" w:eastAsia="宋体"/>
              <w:sz w:val="24"/>
            </w:rPr>
            <w:fldChar w:fldCharType="separate"/>
          </w:r>
          <w:r>
            <w:rPr>
              <w:rFonts w:ascii="Times New Roman" w:hAnsi="Times New Roman" w:eastAsia="宋体"/>
              <w:sz w:val="24"/>
            </w:rPr>
            <w:t>49</w:t>
          </w:r>
          <w:r>
            <w:rPr>
              <w:rFonts w:ascii="Times New Roman" w:hAnsi="Times New Roman" w:eastAsia="宋体"/>
              <w:sz w:val="24"/>
            </w:rPr>
            <w:fldChar w:fldCharType="end"/>
          </w:r>
          <w:r>
            <w:rPr>
              <w:rFonts w:ascii="Times New Roman" w:hAnsi="Times New Roman" w:eastAsia="宋体"/>
              <w:sz w:val="24"/>
            </w:rPr>
            <w:fldChar w:fldCharType="end"/>
          </w:r>
        </w:p>
        <w:p w14:paraId="0FC25BD5">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_Toc5330 </w:instrText>
          </w:r>
          <w:r>
            <w:rPr>
              <w:rFonts w:ascii="Times New Roman" w:hAnsi="Times New Roman" w:eastAsia="黑体"/>
              <w:sz w:val="28"/>
            </w:rPr>
            <w:fldChar w:fldCharType="separate"/>
          </w:r>
          <w:r>
            <w:rPr>
              <w:rFonts w:ascii="Times New Roman" w:hAnsi="Times New Roman" w:eastAsia="黑体"/>
              <w:sz w:val="28"/>
            </w:rPr>
            <w:t>第六章 总结与展望</w:t>
          </w:r>
          <w:r>
            <w:rPr>
              <w:rFonts w:ascii="Times New Roman" w:hAnsi="Times New Roman" w:eastAsia="黑体"/>
              <w:sz w:val="28"/>
            </w:rPr>
            <w:fldChar w:fldCharType="end"/>
          </w:r>
        </w:p>
        <w:p w14:paraId="53A2506A">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_Toc24308 </w:instrText>
          </w:r>
          <w:r>
            <w:rPr>
              <w:rFonts w:ascii="Times New Roman" w:hAnsi="Times New Roman" w:eastAsia="宋体"/>
              <w:sz w:val="24"/>
            </w:rPr>
            <w:fldChar w:fldCharType="separate"/>
          </w:r>
          <w:r>
            <w:rPr>
              <w:rFonts w:ascii="Times New Roman" w:hAnsi="Times New Roman" w:eastAsia="宋体" w:cs="黑体"/>
              <w:bCs/>
              <w:sz w:val="24"/>
              <w:szCs w:val="24"/>
            </w:rPr>
            <w:t>6.1 工作</w:t>
          </w:r>
          <w:r>
            <w:rPr>
              <w:rFonts w:hint="eastAsia" w:ascii="Times New Roman" w:hAnsi="Times New Roman" w:cs="黑体"/>
              <w:bCs/>
              <w:sz w:val="24"/>
              <w:szCs w:val="24"/>
              <w:lang w:val="en-US" w:eastAsia="zh-CN"/>
            </w:rPr>
            <w:t>上的</w:t>
          </w:r>
          <w:r>
            <w:rPr>
              <w:rFonts w:ascii="Times New Roman" w:hAnsi="Times New Roman" w:eastAsia="宋体" w:cs="黑体"/>
              <w:bCs/>
              <w:sz w:val="24"/>
              <w:szCs w:val="24"/>
            </w:rPr>
            <w:t>总结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_Toc24308 \h </w:instrText>
          </w:r>
          <w:r>
            <w:rPr>
              <w:rFonts w:ascii="Times New Roman" w:hAnsi="Times New Roman" w:eastAsia="宋体"/>
              <w:sz w:val="24"/>
            </w:rPr>
            <w:fldChar w:fldCharType="separate"/>
          </w:r>
          <w:r>
            <w:rPr>
              <w:rFonts w:ascii="Times New Roman" w:hAnsi="Times New Roman" w:eastAsia="宋体"/>
              <w:sz w:val="24"/>
            </w:rPr>
            <w:t>50</w:t>
          </w:r>
          <w:r>
            <w:rPr>
              <w:rFonts w:ascii="Times New Roman" w:hAnsi="Times New Roman" w:eastAsia="宋体"/>
              <w:sz w:val="24"/>
            </w:rPr>
            <w:fldChar w:fldCharType="end"/>
          </w:r>
          <w:r>
            <w:rPr>
              <w:rFonts w:ascii="Times New Roman" w:hAnsi="Times New Roman" w:eastAsia="宋体"/>
              <w:sz w:val="24"/>
            </w:rPr>
            <w:fldChar w:fldCharType="end"/>
          </w:r>
        </w:p>
        <w:p w14:paraId="0D7A804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_Toc3649 </w:instrText>
          </w:r>
          <w:r>
            <w:rPr>
              <w:rFonts w:ascii="Times New Roman" w:hAnsi="Times New Roman" w:eastAsia="宋体"/>
              <w:sz w:val="24"/>
            </w:rPr>
            <w:fldChar w:fldCharType="separate"/>
          </w:r>
          <w:r>
            <w:rPr>
              <w:rFonts w:ascii="Times New Roman" w:hAnsi="Times New Roman" w:eastAsia="宋体" w:cs="黑体"/>
              <w:bCs/>
              <w:sz w:val="24"/>
              <w:szCs w:val="24"/>
            </w:rPr>
            <w:t>6.2 主要创新点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_Toc3649 \h </w:instrText>
          </w:r>
          <w:r>
            <w:rPr>
              <w:rFonts w:ascii="Times New Roman" w:hAnsi="Times New Roman" w:eastAsia="宋体"/>
              <w:sz w:val="24"/>
            </w:rPr>
            <w:fldChar w:fldCharType="separate"/>
          </w:r>
          <w:r>
            <w:rPr>
              <w:rFonts w:ascii="Times New Roman" w:hAnsi="Times New Roman" w:eastAsia="宋体"/>
              <w:sz w:val="24"/>
            </w:rPr>
            <w:t>50</w:t>
          </w:r>
          <w:r>
            <w:rPr>
              <w:rFonts w:ascii="Times New Roman" w:hAnsi="Times New Roman" w:eastAsia="宋体"/>
              <w:sz w:val="24"/>
            </w:rPr>
            <w:fldChar w:fldCharType="end"/>
          </w:r>
          <w:r>
            <w:rPr>
              <w:rFonts w:ascii="Times New Roman" w:hAnsi="Times New Roman" w:eastAsia="宋体"/>
              <w:sz w:val="24"/>
            </w:rPr>
            <w:fldChar w:fldCharType="end"/>
          </w:r>
        </w:p>
        <w:p w14:paraId="6B44862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_Toc17395 </w:instrText>
          </w:r>
          <w:r>
            <w:rPr>
              <w:rFonts w:ascii="Times New Roman" w:hAnsi="Times New Roman" w:eastAsia="宋体"/>
              <w:sz w:val="24"/>
            </w:rPr>
            <w:fldChar w:fldCharType="separate"/>
          </w:r>
          <w:r>
            <w:rPr>
              <w:rFonts w:ascii="Times New Roman" w:hAnsi="Times New Roman" w:eastAsia="宋体" w:cs="黑体"/>
              <w:bCs/>
              <w:sz w:val="24"/>
              <w:szCs w:val="24"/>
            </w:rPr>
            <w:t>6.3 存在不足与改进方向</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_Toc17395 \h </w:instrText>
          </w:r>
          <w:r>
            <w:rPr>
              <w:rFonts w:ascii="Times New Roman" w:hAnsi="Times New Roman" w:eastAsia="宋体"/>
              <w:sz w:val="24"/>
            </w:rPr>
            <w:fldChar w:fldCharType="separate"/>
          </w:r>
          <w:r>
            <w:rPr>
              <w:rFonts w:ascii="Times New Roman" w:hAnsi="Times New Roman" w:eastAsia="宋体"/>
              <w:sz w:val="24"/>
            </w:rPr>
            <w:t>51</w:t>
          </w:r>
          <w:r>
            <w:rPr>
              <w:rFonts w:ascii="Times New Roman" w:hAnsi="Times New Roman" w:eastAsia="宋体"/>
              <w:sz w:val="24"/>
            </w:rPr>
            <w:fldChar w:fldCharType="end"/>
          </w:r>
          <w:r>
            <w:rPr>
              <w:rFonts w:ascii="Times New Roman" w:hAnsi="Times New Roman" w:eastAsia="宋体"/>
              <w:sz w:val="24"/>
            </w:rPr>
            <w:fldChar w:fldCharType="end"/>
          </w:r>
        </w:p>
        <w:p w14:paraId="576B11BF">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_Toc13442 </w:instrText>
          </w:r>
          <w:r>
            <w:rPr>
              <w:rFonts w:ascii="Times New Roman" w:hAnsi="Times New Roman" w:eastAsia="宋体"/>
              <w:sz w:val="24"/>
            </w:rPr>
            <w:fldChar w:fldCharType="separate"/>
          </w:r>
          <w:r>
            <w:rPr>
              <w:rFonts w:ascii="Times New Roman" w:hAnsi="Times New Roman" w:eastAsia="宋体" w:cs="黑体"/>
              <w:bCs/>
              <w:sz w:val="24"/>
              <w:szCs w:val="30"/>
            </w:rPr>
            <w:t>参考文献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_Toc13442 \h </w:instrText>
          </w:r>
          <w:r>
            <w:rPr>
              <w:rFonts w:ascii="Times New Roman" w:hAnsi="Times New Roman" w:eastAsia="宋体"/>
              <w:sz w:val="24"/>
            </w:rPr>
            <w:fldChar w:fldCharType="separate"/>
          </w:r>
          <w:r>
            <w:rPr>
              <w:rFonts w:ascii="Times New Roman" w:hAnsi="Times New Roman" w:eastAsia="宋体"/>
              <w:sz w:val="24"/>
            </w:rPr>
            <w:t>53</w:t>
          </w:r>
          <w:r>
            <w:rPr>
              <w:rFonts w:ascii="Times New Roman" w:hAnsi="Times New Roman" w:eastAsia="宋体"/>
              <w:sz w:val="24"/>
            </w:rPr>
            <w:fldChar w:fldCharType="end"/>
          </w:r>
          <w:r>
            <w:rPr>
              <w:rFonts w:ascii="Times New Roman" w:hAnsi="Times New Roman" w:eastAsia="宋体"/>
              <w:sz w:val="24"/>
            </w:rPr>
            <w:fldChar w:fldCharType="end"/>
          </w:r>
        </w:p>
        <w:p w14:paraId="2747023E">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_Toc30575 </w:instrText>
          </w:r>
          <w:r>
            <w:rPr>
              <w:rFonts w:ascii="Times New Roman" w:hAnsi="Times New Roman" w:eastAsia="宋体"/>
              <w:sz w:val="24"/>
            </w:rPr>
            <w:fldChar w:fldCharType="separate"/>
          </w:r>
          <w:r>
            <w:rPr>
              <w:rFonts w:ascii="Times New Roman" w:hAnsi="Times New Roman" w:eastAsia="宋体" w:cs="黑体"/>
              <w:sz w:val="24"/>
            </w:rPr>
            <w:t>致</w:t>
          </w:r>
          <w:r>
            <w:rPr>
              <w:rFonts w:hint="eastAsia" w:ascii="Times New Roman" w:hAnsi="Times New Roman" w:eastAsia="宋体" w:cs="黑体"/>
              <w:sz w:val="24"/>
              <w:lang w:val="en-US" w:eastAsia="zh-CN"/>
            </w:rPr>
            <w:t xml:space="preserve"> </w:t>
          </w:r>
          <w:r>
            <w:rPr>
              <w:rFonts w:ascii="Times New Roman" w:hAnsi="Times New Roman" w:eastAsia="宋体" w:cs="黑体"/>
              <w:sz w:val="24"/>
            </w:rPr>
            <w:t>谢</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_Toc30575 \h </w:instrText>
          </w:r>
          <w:r>
            <w:rPr>
              <w:rFonts w:ascii="Times New Roman" w:hAnsi="Times New Roman" w:eastAsia="宋体"/>
              <w:sz w:val="24"/>
            </w:rPr>
            <w:fldChar w:fldCharType="separate"/>
          </w:r>
          <w:r>
            <w:rPr>
              <w:rFonts w:ascii="Times New Roman" w:hAnsi="Times New Roman" w:eastAsia="宋体"/>
              <w:sz w:val="24"/>
            </w:rPr>
            <w:t>54</w:t>
          </w:r>
          <w:r>
            <w:rPr>
              <w:rFonts w:ascii="Times New Roman" w:hAnsi="Times New Roman" w:eastAsia="宋体"/>
              <w:sz w:val="24"/>
            </w:rPr>
            <w:fldChar w:fldCharType="end"/>
          </w:r>
          <w:r>
            <w:rPr>
              <w:rFonts w:ascii="Times New Roman" w:hAnsi="Times New Roman" w:eastAsia="宋体"/>
              <w:sz w:val="24"/>
            </w:rPr>
            <w:fldChar w:fldCharType="end"/>
          </w:r>
        </w:p>
        <w:p w14:paraId="78149D94">
          <w:r>
            <w:fldChar w:fldCharType="end"/>
          </w:r>
        </w:p>
      </w:sdtContent>
    </w:sdt>
    <w:p w14:paraId="49570DE2"/>
    <w:p w14:paraId="7A115ADF">
      <w:pPr>
        <w:spacing w:before="240" w:after="120" w:line="360" w:lineRule="auto"/>
        <w:jc w:val="both"/>
        <w:outlineLvl w:val="0"/>
        <w:rPr>
          <w:rFonts w:ascii="黑体" w:hAnsi="黑体" w:eastAsia="黑体" w:cs="黑体"/>
          <w:b/>
          <w:sz w:val="30"/>
        </w:rPr>
      </w:pPr>
    </w:p>
    <w:p w14:paraId="1CEAC811">
      <w:pPr>
        <w:spacing w:before="240" w:after="120" w:line="360" w:lineRule="auto"/>
        <w:jc w:val="center"/>
        <w:outlineLvl w:val="0"/>
        <w:rPr>
          <w:rFonts w:ascii="黑体" w:hAnsi="黑体" w:eastAsia="黑体" w:cs="黑体"/>
          <w:b/>
          <w:sz w:val="30"/>
        </w:rPr>
      </w:pPr>
      <w:bookmarkStart w:id="6" w:name="_Toc25157"/>
    </w:p>
    <w:p w14:paraId="5CB9E008">
      <w:pPr>
        <w:spacing w:before="240" w:after="120" w:line="360" w:lineRule="auto"/>
        <w:jc w:val="center"/>
        <w:outlineLvl w:val="0"/>
        <w:rPr>
          <w:rFonts w:ascii="黑体" w:hAnsi="黑体" w:eastAsia="黑体" w:cs="黑体"/>
          <w:b/>
          <w:sz w:val="30"/>
        </w:rPr>
      </w:pPr>
    </w:p>
    <w:p w14:paraId="55D97897">
      <w:pPr>
        <w:spacing w:before="240" w:after="120" w:line="360" w:lineRule="auto"/>
        <w:jc w:val="center"/>
        <w:outlineLvl w:val="0"/>
        <w:rPr>
          <w:rFonts w:ascii="黑体" w:hAnsi="黑体" w:eastAsia="黑体" w:cs="黑体"/>
          <w:b/>
          <w:sz w:val="30"/>
        </w:rPr>
      </w:pPr>
    </w:p>
    <w:p w14:paraId="3FC60999">
      <w:pPr>
        <w:spacing w:before="240" w:after="120" w:line="360" w:lineRule="auto"/>
        <w:jc w:val="center"/>
        <w:outlineLvl w:val="0"/>
        <w:rPr>
          <w:rFonts w:ascii="黑体" w:hAnsi="黑体" w:eastAsia="黑体" w:cs="黑体"/>
          <w:b/>
          <w:sz w:val="30"/>
        </w:rPr>
      </w:pPr>
    </w:p>
    <w:p w14:paraId="47B35E62">
      <w:pPr>
        <w:spacing w:before="240" w:after="120" w:line="360" w:lineRule="auto"/>
        <w:jc w:val="center"/>
        <w:outlineLvl w:val="0"/>
        <w:rPr>
          <w:rFonts w:ascii="黑体" w:hAnsi="黑体" w:eastAsia="黑体" w:cs="黑体"/>
          <w:b/>
          <w:sz w:val="30"/>
        </w:rPr>
      </w:pPr>
    </w:p>
    <w:p w14:paraId="7D6D29A5">
      <w:pPr>
        <w:spacing w:before="240" w:after="120" w:line="360" w:lineRule="auto"/>
        <w:jc w:val="center"/>
        <w:outlineLvl w:val="0"/>
        <w:rPr>
          <w:rFonts w:ascii="黑体" w:hAnsi="黑体" w:eastAsia="黑体" w:cs="黑体"/>
          <w:b/>
          <w:sz w:val="30"/>
        </w:rPr>
      </w:pPr>
    </w:p>
    <w:p w14:paraId="2651BC35">
      <w:pPr>
        <w:spacing w:before="240" w:after="120" w:line="360" w:lineRule="auto"/>
        <w:jc w:val="center"/>
        <w:outlineLvl w:val="0"/>
        <w:rPr>
          <w:rFonts w:ascii="黑体" w:hAnsi="黑体" w:eastAsia="黑体" w:cs="黑体"/>
          <w:b/>
          <w:sz w:val="30"/>
        </w:rPr>
      </w:pPr>
    </w:p>
    <w:p w14:paraId="0E087EB1">
      <w:pPr>
        <w:spacing w:before="240" w:after="120" w:line="360" w:lineRule="auto"/>
        <w:jc w:val="center"/>
        <w:outlineLvl w:val="0"/>
        <w:rPr>
          <w:rFonts w:ascii="黑体" w:hAnsi="黑体" w:eastAsia="黑体" w:cs="黑体"/>
          <w:b/>
          <w:sz w:val="30"/>
        </w:rPr>
      </w:pPr>
    </w:p>
    <w:p w14:paraId="0A0179CB">
      <w:pPr>
        <w:spacing w:before="240" w:after="120" w:line="360" w:lineRule="auto"/>
        <w:jc w:val="center"/>
        <w:outlineLvl w:val="0"/>
        <w:rPr>
          <w:rFonts w:ascii="黑体" w:hAnsi="黑体" w:eastAsia="黑体" w:cs="黑体"/>
          <w:b/>
          <w:sz w:val="30"/>
        </w:rPr>
      </w:pPr>
    </w:p>
    <w:p w14:paraId="25AACDCB">
      <w:pPr>
        <w:spacing w:before="240" w:after="120" w:line="360" w:lineRule="auto"/>
        <w:jc w:val="center"/>
        <w:outlineLvl w:val="0"/>
        <w:rPr>
          <w:rFonts w:ascii="黑体" w:hAnsi="黑体" w:eastAsia="黑体" w:cs="黑体"/>
          <w:b/>
          <w:sz w:val="30"/>
        </w:rPr>
      </w:pPr>
      <w:r>
        <w:rPr>
          <w:rFonts w:ascii="黑体" w:hAnsi="黑体" w:eastAsia="黑体" w:cs="黑体"/>
          <w:b/>
          <w:sz w:val="30"/>
        </w:rPr>
        <w:t>摘</w:t>
      </w:r>
      <w:r>
        <w:rPr>
          <w:rFonts w:hint="eastAsia" w:ascii="黑体" w:hAnsi="黑体" w:eastAsia="黑体" w:cs="黑体"/>
          <w:b/>
          <w:sz w:val="30"/>
          <w:lang w:val="en-US" w:eastAsia="zh-CN"/>
        </w:rPr>
        <w:t xml:space="preserve"> </w:t>
      </w:r>
      <w:bookmarkStart w:id="138" w:name="_GoBack"/>
      <w:bookmarkEnd w:id="138"/>
      <w:r>
        <w:rPr>
          <w:rFonts w:hint="eastAsia" w:ascii="黑体" w:hAnsi="黑体" w:eastAsia="黑体" w:cs="黑体"/>
          <w:b/>
          <w:sz w:val="30"/>
          <w:lang w:val="en-US" w:eastAsia="zh-CN"/>
        </w:rPr>
        <w:t xml:space="preserve"> </w:t>
      </w:r>
      <w:r>
        <w:rPr>
          <w:rFonts w:ascii="黑体" w:hAnsi="黑体" w:eastAsia="黑体" w:cs="黑体"/>
          <w:b/>
          <w:sz w:val="30"/>
        </w:rPr>
        <w:t>要</w:t>
      </w:r>
      <w:bookmarkEnd w:id="6"/>
    </w:p>
    <w:p w14:paraId="320B393B">
      <w:pPr>
        <w:spacing w:before="0" w:after="0" w:line="360" w:lineRule="auto"/>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7E897688">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2A21CD8D">
      <w:pPr>
        <w:spacing w:before="0" w:after="0" w:line="360" w:lineRule="auto"/>
        <w:ind w:firstLine="480"/>
        <w:jc w:val="both"/>
      </w:pPr>
      <w:r>
        <w:rPr>
          <w:rFonts w:ascii="宋体" w:hAnsi="宋体" w:eastAsia="宋体" w:cs="宋体"/>
          <w:b w:val="0"/>
          <w:sz w:val="24"/>
        </w:rPr>
        <w:t>实验结果表明，与</w:t>
      </w:r>
      <w:r>
        <w:rPr>
          <w:rFonts w:hint="eastAsia" w:cs="宋体"/>
          <w:b w:val="0"/>
          <w:sz w:val="24"/>
          <w:lang w:val="en-US" w:eastAsia="zh-CN"/>
        </w:rPr>
        <w:t>传统</w:t>
      </w:r>
      <w:r>
        <w:rPr>
          <w:rFonts w:ascii="宋体" w:hAnsi="宋体" w:eastAsia="宋体" w:cs="宋体"/>
          <w:b w:val="0"/>
          <w:sz w:val="24"/>
        </w:rPr>
        <w:t>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00AF5C24">
      <w:pPr>
        <w:spacing w:before="0" w:after="0" w:line="360" w:lineRule="auto"/>
        <w:ind w:firstLine="480"/>
        <w:jc w:val="both"/>
        <w:rPr>
          <w:rFonts w:ascii="宋体" w:hAnsi="宋体" w:eastAsia="宋体" w:cs="宋体"/>
          <w:b w:val="0"/>
          <w:sz w:val="24"/>
        </w:rPr>
      </w:pPr>
      <w:r>
        <w:rPr>
          <w:rFonts w:hint="eastAsia" w:ascii="黑体" w:hAnsi="黑体" w:eastAsia="黑体" w:cs="黑体"/>
          <w:b w:val="0"/>
          <w:bCs/>
          <w:sz w:val="24"/>
        </w:rPr>
        <w:t>关键词：</w:t>
      </w:r>
      <w:r>
        <w:rPr>
          <w:rFonts w:ascii="宋体" w:hAnsi="宋体" w:eastAsia="宋体" w:cs="宋体"/>
          <w:b w:val="0"/>
          <w:sz w:val="24"/>
        </w:rPr>
        <w:t xml:space="preserve"> 旅行商问题；蚁群算法；遗传算法；2-opt局部搜索；混合优化算法</w:t>
      </w:r>
    </w:p>
    <w:p w14:paraId="11501F0E">
      <w:pPr>
        <w:spacing w:before="0" w:after="0" w:line="360" w:lineRule="auto"/>
        <w:ind w:firstLine="480"/>
        <w:jc w:val="center"/>
        <w:rPr>
          <w:rFonts w:hint="default" w:ascii="Times New Roman" w:hAnsi="Times New Roman" w:eastAsia="黑体" w:cs="Times New Roman"/>
          <w:b/>
          <w:bCs/>
          <w:sz w:val="30"/>
          <w:szCs w:val="30"/>
        </w:rPr>
      </w:pPr>
    </w:p>
    <w:p w14:paraId="3588874E">
      <w:pPr>
        <w:spacing w:before="0" w:after="0" w:line="360" w:lineRule="auto"/>
        <w:ind w:firstLine="480"/>
        <w:jc w:val="center"/>
        <w:rPr>
          <w:rFonts w:hint="default" w:ascii="Times New Roman" w:hAnsi="Times New Roman" w:eastAsia="黑体" w:cs="Times New Roman"/>
          <w:b/>
          <w:bCs/>
          <w:sz w:val="30"/>
          <w:szCs w:val="30"/>
        </w:rPr>
      </w:pPr>
    </w:p>
    <w:p w14:paraId="2109F15D">
      <w:pPr>
        <w:spacing w:before="0" w:after="0" w:line="360" w:lineRule="auto"/>
        <w:ind w:firstLine="480"/>
        <w:jc w:val="center"/>
        <w:rPr>
          <w:rFonts w:hint="default" w:ascii="Times New Roman" w:hAnsi="Times New Roman" w:eastAsia="黑体" w:cs="Times New Roman"/>
          <w:b/>
          <w:bCs/>
          <w:sz w:val="30"/>
          <w:szCs w:val="30"/>
        </w:rPr>
      </w:pPr>
    </w:p>
    <w:p w14:paraId="482E2868">
      <w:pPr>
        <w:spacing w:before="0" w:after="0" w:line="360" w:lineRule="auto"/>
        <w:ind w:firstLine="480"/>
        <w:jc w:val="center"/>
        <w:rPr>
          <w:rFonts w:hint="default" w:ascii="Times New Roman" w:hAnsi="Times New Roman" w:eastAsia="黑体" w:cs="Times New Roman"/>
          <w:b/>
          <w:bCs/>
          <w:sz w:val="30"/>
          <w:szCs w:val="30"/>
        </w:rPr>
      </w:pPr>
    </w:p>
    <w:p w14:paraId="389DD8F2">
      <w:pPr>
        <w:spacing w:before="0" w:after="0" w:line="360" w:lineRule="auto"/>
        <w:ind w:firstLine="480"/>
        <w:jc w:val="center"/>
        <w:rPr>
          <w:rFonts w:hint="default" w:ascii="Times New Roman" w:hAnsi="Times New Roman" w:eastAsia="黑体" w:cs="Times New Roman"/>
          <w:b/>
          <w:bCs/>
          <w:sz w:val="30"/>
          <w:szCs w:val="30"/>
        </w:rPr>
      </w:pPr>
    </w:p>
    <w:p w14:paraId="53A5DE47">
      <w:pPr>
        <w:spacing w:before="0" w:after="0" w:line="360" w:lineRule="auto"/>
        <w:ind w:firstLine="480"/>
        <w:jc w:val="center"/>
        <w:rPr>
          <w:rFonts w:hint="default" w:ascii="Times New Roman" w:hAnsi="Times New Roman" w:eastAsia="黑体" w:cs="Times New Roman"/>
          <w:b/>
          <w:bCs/>
          <w:sz w:val="30"/>
          <w:szCs w:val="30"/>
        </w:rPr>
      </w:pPr>
    </w:p>
    <w:p w14:paraId="0DAC0809">
      <w:pPr>
        <w:spacing w:before="0" w:after="0" w:line="360" w:lineRule="auto"/>
        <w:jc w:val="both"/>
        <w:rPr>
          <w:rFonts w:hint="default" w:ascii="Times New Roman" w:hAnsi="Times New Roman" w:eastAsia="黑体" w:cs="Times New Roman"/>
          <w:b/>
          <w:bCs/>
          <w:sz w:val="30"/>
          <w:szCs w:val="30"/>
        </w:rPr>
      </w:pPr>
    </w:p>
    <w:p w14:paraId="1D020B7B">
      <w:pPr>
        <w:spacing w:before="0" w:after="0" w:line="360" w:lineRule="auto"/>
        <w:ind w:firstLine="480"/>
        <w:jc w:val="center"/>
        <w:rPr>
          <w:rFonts w:hint="default" w:ascii="Times New Roman" w:hAnsi="Times New Roman" w:eastAsia="黑体" w:cs="Times New Roman"/>
          <w:b/>
          <w:bCs/>
          <w:sz w:val="30"/>
          <w:szCs w:val="30"/>
        </w:rPr>
      </w:pPr>
    </w:p>
    <w:p w14:paraId="35E00C20">
      <w:pPr>
        <w:spacing w:before="0" w:after="0" w:line="360" w:lineRule="auto"/>
        <w:ind w:firstLine="480"/>
        <w:jc w:val="center"/>
        <w:rPr>
          <w:rFonts w:hint="default" w:ascii="Times New Roman" w:hAnsi="Times New Roman" w:eastAsia="黑体" w:cs="Times New Roman"/>
          <w:b/>
          <w:bCs/>
          <w:sz w:val="30"/>
          <w:szCs w:val="30"/>
        </w:rPr>
      </w:pPr>
    </w:p>
    <w:p w14:paraId="7E590799">
      <w:pPr>
        <w:spacing w:before="0" w:after="0" w:line="360" w:lineRule="auto"/>
        <w:ind w:firstLine="480"/>
        <w:jc w:val="center"/>
        <w:rPr>
          <w:rFonts w:hint="default" w:ascii="Times New Roman" w:hAnsi="Times New Roman" w:eastAsia="黑体" w:cs="Times New Roman"/>
          <w:b/>
          <w:bCs/>
          <w:sz w:val="30"/>
          <w:szCs w:val="30"/>
        </w:rPr>
      </w:pPr>
      <w:r>
        <w:rPr>
          <w:rFonts w:hint="default" w:ascii="Times New Roman" w:hAnsi="Times New Roman" w:eastAsia="黑体" w:cs="Times New Roman"/>
          <w:b/>
          <w:bCs/>
          <w:sz w:val="30"/>
          <w:szCs w:val="30"/>
        </w:rPr>
        <w:t>Design and Realization of Ant Colony Algorithm Applied to Traveling Salesman Problem</w:t>
      </w:r>
    </w:p>
    <w:p w14:paraId="7A8E0080">
      <w:pPr>
        <w:spacing w:before="240" w:after="120" w:line="360" w:lineRule="auto"/>
        <w:jc w:val="center"/>
        <w:outlineLvl w:val="0"/>
        <w:rPr>
          <w:rFonts w:hint="default" w:ascii="Times New Roman" w:hAnsi="Times New Roman" w:cs="Times New Roman"/>
          <w:b/>
          <w:bCs w:val="0"/>
          <w:sz w:val="30"/>
          <w:szCs w:val="30"/>
        </w:rPr>
      </w:pPr>
      <w:r>
        <w:rPr>
          <w:rFonts w:hint="default" w:ascii="Times New Roman" w:hAnsi="Times New Roman" w:eastAsia="黑体" w:cs="Times New Roman"/>
          <w:b/>
          <w:bCs w:val="0"/>
          <w:sz w:val="30"/>
          <w:szCs w:val="30"/>
        </w:rPr>
        <w:t>ABSTRACT</w:t>
      </w:r>
    </w:p>
    <w:p w14:paraId="331049C3">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Traveling Salesman Problem ( TSP ) is a classical NP-hard problem in the field of combinatorial optimization. It has wide application value in logistics distribution, path planning, circuit board wiring and other scenarios. The traditional ant colony optimization ( ACO ) has some problems such as slow convergence speed, easy to fall into local optimum and strong parameter sensitivity when solving TSP. In view of the above shortcomings, this paper designs and implements a TSP solution system based on hybrid ant colony algorithm. </w:t>
      </w:r>
    </w:p>
    <w:p w14:paraId="3AD7D2F0">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This system integrates ant colony algorithm with three optimization strategies : adaptive parameter adjustment, genetic algorithm and 2-opt local search. The adaptive parameter mechanism dynamically adjusts the pheromone factor α and the heuristic function factor β according to the iteration progress, so that the algorithm focuses on global exploration in the early stage of search and local development in the later stage. Genetic algorithm maintains population diversity and enhances global search ability through sequential crossover and mutation operations. The 2-opt local search eliminates path crossover by reversing path fragments, which further improves the quality of the solution. The system is developed in Python language, and the graphical user interface is constructed based on the PyQt5 framework, which realizes the functions of parameter configuration, algorithm operation and result visualization.</w:t>
      </w:r>
    </w:p>
    <w:p w14:paraId="17DAF0C0">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The experimental results show that compared with the basic ant colony algorithm, the optimal path length of the hybrid ant colony algorithm is reduced by 7.88 %, the convergence speed is increased by 74.7 %, and the operation stability is also significantly improved. Among the eight algorithm combination schemes, the combination of genetic algorithm and 2-opt achieves the best comprehensive performance, with an average optimal distance of 795.23 and an average running time of 39.85 seconds. The research results show that the designed system can provide an effective hybrid optimization scheme for TSP solution, and provide reference for the research and application of related algorithms in the field of combinatorial optimization.</w:t>
      </w:r>
    </w:p>
    <w:p w14:paraId="37A6BDE9">
      <w:pPr>
        <w:spacing w:before="0" w:after="0" w:line="360" w:lineRule="auto"/>
        <w:ind w:firstLine="480"/>
        <w:jc w:val="both"/>
        <w:rPr>
          <w:rFonts w:hint="default" w:ascii="Times New Roman" w:hAnsi="Times New Roman" w:eastAsia="宋体" w:cs="Times New Roman"/>
          <w:b/>
          <w:sz w:val="28"/>
          <w:szCs w:val="28"/>
        </w:rPr>
      </w:pPr>
    </w:p>
    <w:p w14:paraId="5B68EFE7">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sz w:val="28"/>
          <w:szCs w:val="28"/>
        </w:rPr>
        <w:t>Key</w:t>
      </w:r>
      <w:r>
        <w:rPr>
          <w:rFonts w:hint="eastAsia" w:ascii="Times New Roman" w:hAnsi="Times New Roman" w:cs="Times New Roman"/>
          <w:b/>
          <w:sz w:val="28"/>
          <w:szCs w:val="28"/>
          <w:lang w:val="en-US" w:eastAsia="zh-CN"/>
        </w:rPr>
        <w:t xml:space="preserve"> </w:t>
      </w:r>
      <w:r>
        <w:rPr>
          <w:rFonts w:hint="default" w:ascii="Times New Roman" w:hAnsi="Times New Roman" w:eastAsia="宋体" w:cs="Times New Roman"/>
          <w:b/>
          <w:sz w:val="28"/>
          <w:szCs w:val="28"/>
        </w:rPr>
        <w:t>words:</w:t>
      </w:r>
      <w:r>
        <w:rPr>
          <w:rFonts w:hint="default" w:ascii="Times New Roman" w:hAnsi="Times New Roman" w:eastAsia="宋体" w:cs="Times New Roman"/>
          <w:b w:val="0"/>
          <w:sz w:val="24"/>
        </w:rPr>
        <w:t xml:space="preserve"> traveling salesman problem ; ant colony algorithm ; genetic algorithm ; 2-opt local search ; hybrid optimization algorithm</w:t>
      </w:r>
    </w:p>
    <w:p w14:paraId="407CF7EF">
      <w:pPr>
        <w:spacing w:before="240" w:after="120" w:line="360" w:lineRule="auto"/>
        <w:jc w:val="center"/>
        <w:rPr>
          <w:rFonts w:ascii="黑体" w:hAnsi="黑体" w:eastAsia="黑体" w:cs="黑体"/>
          <w:b/>
          <w:sz w:val="30"/>
          <w:szCs w:val="30"/>
        </w:rPr>
        <w:sectPr>
          <w:headerReference r:id="rId8" w:type="default"/>
          <w:footerReference r:id="rId9" w:type="default"/>
          <w:pgSz w:w="11906" w:h="16838"/>
          <w:pgMar w:top="1417" w:right="1247" w:bottom="1417" w:left="1247" w:header="850" w:footer="850" w:gutter="0"/>
          <w:pgNumType w:fmt="upperRoman" w:start="1"/>
          <w:cols w:space="720" w:num="1"/>
          <w:docGrid w:linePitch="360" w:charSpace="0"/>
        </w:sectPr>
      </w:pPr>
    </w:p>
    <w:p w14:paraId="26DA9155">
      <w:pPr>
        <w:spacing w:before="240" w:after="120" w:line="360" w:lineRule="auto"/>
        <w:jc w:val="center"/>
        <w:outlineLvl w:val="0"/>
        <w:rPr>
          <w:sz w:val="30"/>
          <w:szCs w:val="30"/>
        </w:rPr>
      </w:pPr>
      <w:bookmarkStart w:id="7" w:name="_Toc24061"/>
      <w:r>
        <w:rPr>
          <w:rFonts w:ascii="黑体" w:hAnsi="黑体" w:eastAsia="黑体" w:cs="黑体"/>
          <w:b/>
          <w:sz w:val="30"/>
          <w:szCs w:val="30"/>
        </w:rPr>
        <w:t>第一章 绪</w:t>
      </w:r>
      <w:r>
        <w:rPr>
          <w:rFonts w:hint="eastAsia" w:ascii="黑体" w:hAnsi="黑体" w:eastAsia="黑体" w:cs="黑体"/>
          <w:b/>
          <w:sz w:val="30"/>
          <w:szCs w:val="30"/>
          <w:lang w:val="en-US" w:eastAsia="zh-CN"/>
        </w:rPr>
        <w:t xml:space="preserve"> </w:t>
      </w:r>
      <w:r>
        <w:rPr>
          <w:rFonts w:ascii="黑体" w:hAnsi="黑体" w:eastAsia="黑体" w:cs="黑体"/>
          <w:b/>
          <w:sz w:val="30"/>
          <w:szCs w:val="30"/>
        </w:rPr>
        <w:t>论</w:t>
      </w:r>
      <w:r>
        <w:rPr>
          <w:rFonts w:ascii="黑体" w:hAnsi="黑体" w:eastAsia="黑体" w:cs="黑体"/>
          <w:b/>
          <w:sz w:val="30"/>
          <w:szCs w:val="30"/>
        </w:rPr>
        <w:br w:type="textWrapping"/>
      </w:r>
      <w:bookmarkEnd w:id="7"/>
    </w:p>
    <w:p w14:paraId="75412104">
      <w:pPr>
        <w:spacing w:before="120" w:after="120" w:line="360" w:lineRule="auto"/>
        <w:jc w:val="left"/>
        <w:outlineLvl w:val="1"/>
        <w:rPr>
          <w:rFonts w:ascii="Times New Roman" w:hAnsi="Times New Roman" w:eastAsia="黑体" w:cs="黑体"/>
          <w:b w:val="0"/>
          <w:bCs/>
          <w:sz w:val="24"/>
          <w:szCs w:val="24"/>
        </w:rPr>
      </w:pPr>
      <w:bookmarkStart w:id="8" w:name="_Toc12002"/>
      <w:r>
        <w:rPr>
          <w:rFonts w:ascii="黑体" w:hAnsi="黑体" w:eastAsia="黑体" w:cs="黑体"/>
          <w:b w:val="0"/>
          <w:bCs/>
          <w:sz w:val="24"/>
          <w:szCs w:val="24"/>
        </w:rPr>
        <w:t>1.1 研究背景与意义</w:t>
      </w:r>
      <w:bookmarkEnd w:id="8"/>
    </w:p>
    <w:p w14:paraId="112001DD">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sz w:val="24"/>
        </w:rPr>
        <w:t>（Traveling Salesman Problem，TSP）</w:t>
      </w:r>
      <w:r>
        <w:rPr>
          <w:rFonts w:ascii="宋体" w:hAnsi="宋体" w:eastAsia="宋体" w:cs="宋体"/>
          <w:b w:val="0"/>
          <w:sz w:val="24"/>
        </w:rPr>
        <w:t>是组合优化领域中最具代表性的</w:t>
      </w:r>
      <w:r>
        <w:rPr>
          <w:rFonts w:hint="default" w:ascii="Times New Roman" w:hAnsi="Times New Roman" w:eastAsia="宋体" w:cs="Times New Roman"/>
          <w:b w:val="0"/>
          <w:sz w:val="24"/>
        </w:rPr>
        <w:t>NP-hard</w:t>
      </w:r>
      <w:r>
        <w:rPr>
          <w:rFonts w:ascii="宋体" w:hAnsi="宋体" w:eastAsia="宋体" w:cs="宋体"/>
          <w:b w:val="0"/>
          <w:sz w:val="24"/>
        </w:rPr>
        <w:t>问题之一。该问题描述为：给定n个城市及两两之间的距离，寻找一条从某城市出发，经过所有城市恰好一次后返回起点的最短回路。</w:t>
      </w:r>
      <w:r>
        <w:rPr>
          <w:rFonts w:hint="default" w:ascii="Times New Roman" w:hAnsi="Times New Roman" w:eastAsia="宋体" w:cs="Times New Roman"/>
          <w:b w:val="0"/>
          <w:sz w:val="24"/>
        </w:rPr>
        <w:t>TSP</w:t>
      </w:r>
      <w:r>
        <w:rPr>
          <w:rFonts w:ascii="宋体" w:hAnsi="宋体" w:eastAsia="宋体" w:cs="宋体"/>
          <w:b w:val="0"/>
          <w:sz w:val="24"/>
        </w:rPr>
        <w:t>问题虽然表述简单，但其求解复杂度随城市数量呈指数增长，对于n个城市，可能的回路数量为(n-1)!/2，当n=20时，可能的路径数量已超过</w:t>
      </w:r>
      <m:oMath>
        <m:sSup>
          <m:sSupPr>
            <m:ctrlPr>
              <w:rPr>
                <w:rFonts w:hint="default" w:ascii="Cambria Math" w:hAnsi="Cambria Math" w:cs="Times New Roman"/>
                <w:i/>
                <w:color w:val="000000" w:themeColor="text1"/>
                <w:sz w:val="24"/>
                <w14:textFill>
                  <w14:solidFill>
                    <w14:schemeClr w14:val="tx1"/>
                  </w14:solidFill>
                </w14:textFill>
              </w:rPr>
            </m:ctrlPr>
          </m:sSupPr>
          <m:e>
            <m:r>
              <m:rPr>
                <m:nor/>
                <m:sty m:val="p"/>
              </m:rPr>
              <w:rPr>
                <w:rFonts w:hint="default" w:ascii="Times New Roman" w:hAnsi="Times New Roman" w:cs="Times New Roman"/>
                <w:b w:val="0"/>
                <w:i w:val="0"/>
                <w:color w:val="000000" w:themeColor="text1"/>
                <w:sz w:val="24"/>
                <w:lang w:val="en-US" w:eastAsia="zh-CN"/>
                <w14:textFill>
                  <w14:solidFill>
                    <w14:schemeClr w14:val="tx1"/>
                  </w14:solidFill>
                </w14:textFill>
              </w:rPr>
              <m:t>10</m:t>
            </m:r>
            <m:ctrlPr>
              <w:rPr>
                <w:rFonts w:hint="default" w:ascii="Cambria Math" w:hAnsi="Cambria Math" w:cs="Times New Roman"/>
                <w:i/>
                <w:color w:val="000000" w:themeColor="text1"/>
                <w:sz w:val="24"/>
                <w14:textFill>
                  <w14:solidFill>
                    <w14:schemeClr w14:val="tx1"/>
                  </w14:solidFill>
                </w14:textFill>
              </w:rPr>
            </m:ctrlPr>
          </m:e>
          <m:sup>
            <m:r>
              <m:rPr>
                <m:nor/>
                <m:sty m:val="p"/>
              </m:rPr>
              <w:rPr>
                <w:rFonts w:hint="default" w:ascii="Times New Roman" w:hAnsi="Times New Roman" w:cs="Times New Roman"/>
                <w:b w:val="0"/>
                <w:i w:val="0"/>
                <w:color w:val="000000" w:themeColor="text1"/>
                <w:sz w:val="24"/>
                <w:lang w:val="en-US" w:eastAsia="zh-CN"/>
                <w14:textFill>
                  <w14:solidFill>
                    <w14:schemeClr w14:val="tx1"/>
                  </w14:solidFill>
                </w14:textFill>
              </w:rPr>
              <m:t>18</m:t>
            </m:r>
            <m:ctrlPr>
              <w:rPr>
                <w:rFonts w:hint="default" w:ascii="Cambria Math" w:hAnsi="Cambria Math" w:cs="Times New Roman"/>
                <w:i/>
                <w:color w:val="000000" w:themeColor="text1"/>
                <w:sz w:val="24"/>
                <w14:textFill>
                  <w14:solidFill>
                    <w14:schemeClr w14:val="tx1"/>
                  </w14:solidFill>
                </w14:textFill>
              </w:rPr>
            </m:ctrlPr>
          </m:sup>
        </m:sSup>
      </m:oMath>
      <w:r>
        <w:rPr>
          <w:rFonts w:ascii="宋体" w:hAnsi="宋体" w:eastAsia="宋体" w:cs="宋体"/>
          <w:b w:val="0"/>
          <w:sz w:val="24"/>
        </w:rPr>
        <w:t>，穷举法在实际中不可行。</w:t>
      </w:r>
    </w:p>
    <w:p w14:paraId="0B345F69">
      <w:pPr>
        <w:spacing w:before="0" w:after="0" w:line="360" w:lineRule="auto"/>
        <w:ind w:firstLine="480"/>
        <w:jc w:val="both"/>
      </w:pPr>
      <w:r>
        <w:rPr>
          <w:rFonts w:hint="default" w:ascii="Times New Roman" w:hAnsi="Times New Roman" w:eastAsia="宋体" w:cs="Times New Roman"/>
          <w:b w:val="0"/>
          <w:sz w:val="24"/>
        </w:rPr>
        <w:t>TSP</w:t>
      </w:r>
      <w:r>
        <w:rPr>
          <w:rFonts w:ascii="宋体" w:hAnsi="宋体" w:eastAsia="宋体" w:cs="宋体"/>
          <w:b w:val="0"/>
          <w:sz w:val="24"/>
        </w:rPr>
        <w:t>问题在现实生活中具有广泛的应用背景。在物流配送领域，</w:t>
      </w:r>
      <w:r>
        <w:rPr>
          <w:rFonts w:hint="default" w:ascii="Times New Roman" w:hAnsi="Times New Roman" w:eastAsia="宋体" w:cs="Times New Roman"/>
          <w:b w:val="0"/>
          <w:sz w:val="24"/>
        </w:rPr>
        <w:t>TSP</w:t>
      </w:r>
      <w:r>
        <w:rPr>
          <w:rFonts w:ascii="宋体" w:hAnsi="宋体" w:eastAsia="宋体" w:cs="宋体"/>
          <w:b w:val="0"/>
          <w:sz w:val="24"/>
        </w:rPr>
        <w:t>模型可用于优化配送车辆的行驶路线，降低运输成本；在电路板制造中，钻孔机需要在电路板上钻出大量孔洞，</w:t>
      </w:r>
      <w:r>
        <w:rPr>
          <w:rFonts w:hint="default" w:ascii="Times New Roman" w:hAnsi="Times New Roman" w:eastAsia="宋体" w:cs="Times New Roman"/>
          <w:b w:val="0"/>
          <w:sz w:val="24"/>
        </w:rPr>
        <w:t>TSP</w:t>
      </w:r>
      <w:r>
        <w:rPr>
          <w:rFonts w:ascii="宋体" w:hAnsi="宋体" w:eastAsia="宋体" w:cs="宋体"/>
          <w:b w:val="0"/>
          <w:sz w:val="24"/>
        </w:rPr>
        <w:t>可帮助确定最优钻孔顺序以提高生产效率；在</w:t>
      </w:r>
      <w:r>
        <w:rPr>
          <w:rFonts w:hint="default" w:ascii="Times New Roman" w:hAnsi="Times New Roman" w:eastAsia="宋体" w:cs="Times New Roman"/>
          <w:b w:val="0"/>
          <w:sz w:val="24"/>
        </w:rPr>
        <w:t>DNA</w:t>
      </w:r>
      <w:r>
        <w:rPr>
          <w:rFonts w:ascii="宋体" w:hAnsi="宋体" w:eastAsia="宋体" w:cs="宋体"/>
          <w:b w:val="0"/>
          <w:sz w:val="24"/>
        </w:rPr>
        <w:t>测序中，</w:t>
      </w:r>
      <w:r>
        <w:rPr>
          <w:rFonts w:hint="default" w:ascii="Times New Roman" w:hAnsi="Times New Roman" w:eastAsia="宋体" w:cs="Times New Roman"/>
          <w:b w:val="0"/>
          <w:sz w:val="24"/>
        </w:rPr>
        <w:t>TSP</w:t>
      </w:r>
      <w:r>
        <w:rPr>
          <w:rFonts w:ascii="宋体" w:hAnsi="宋体" w:eastAsia="宋体" w:cs="宋体"/>
          <w:b w:val="0"/>
          <w:sz w:val="24"/>
        </w:rPr>
        <w:t>模型可用于确定基因片段的最优排列顺序；此外，</w:t>
      </w:r>
      <w:r>
        <w:rPr>
          <w:rFonts w:hint="default" w:ascii="Times New Roman" w:hAnsi="Times New Roman" w:eastAsia="宋体" w:cs="Times New Roman"/>
          <w:b w:val="0"/>
          <w:sz w:val="24"/>
        </w:rPr>
        <w:t>TSP</w:t>
      </w:r>
      <w:r>
        <w:rPr>
          <w:rFonts w:ascii="宋体" w:hAnsi="宋体" w:eastAsia="宋体" w:cs="宋体"/>
          <w:b w:val="0"/>
          <w:sz w:val="24"/>
        </w:rPr>
        <w:t>的变体还广泛应用于调度问题、网络路由、图像处理等领域。</w:t>
      </w:r>
    </w:p>
    <w:p w14:paraId="6D1FB0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b w:val="0"/>
          <w:sz w:val="24"/>
        </w:rPr>
      </w:pPr>
      <w:r>
        <w:rPr>
          <w:rFonts w:hint="eastAsia" w:ascii="宋体" w:hAnsi="宋体" w:eastAsia="宋体" w:cs="宋体"/>
          <w:b w:val="0"/>
          <w:sz w:val="24"/>
        </w:rPr>
        <w:t>由于旅行商问题（TSP）具有重要的理论意义和广泛的应用价值，长期以来一直是国内外学者研究的热点。传统精确算法，如动态规划法、分支定界法等，虽然能够获得问题的最优解，但其计算复杂度较高，通常仅适用于小规模TSP；当问题规模扩大时，往往会面临“组合爆炸”问题，求解效率显著下降。因此，研究者提出了多种元启发式算法用于求解TSP，其中蚁群算法因具有分布式并行搜索、正反馈机制以及较强鲁棒性等优点，成为解决该问题的有效方法之一。</w:t>
      </w:r>
    </w:p>
    <w:p w14:paraId="6560234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b w:val="0"/>
          <w:sz w:val="24"/>
        </w:rPr>
      </w:pPr>
      <w:r>
        <w:rPr>
          <w:rFonts w:hint="eastAsia" w:ascii="宋体" w:hAnsi="宋体" w:eastAsia="宋体" w:cs="宋体"/>
          <w:b w:val="0"/>
          <w:sz w:val="24"/>
        </w:rPr>
        <w:t>传统蚁群算法在求解TSP时仍存在一定局限性：其一，收敛速度相对较慢，通常需要较多迭代次数才能获得较优解；其二，算法容易陷入局部最优，难以保证解的全局优越性；其三，算法性能对参数设置较为敏感，不同参数组合会对求解结果产生明显影响。针对上述问题，研究者提出了多种改进策略，例如自适应参数调节以及与其他智能优化算法的融合等。</w:t>
      </w:r>
    </w:p>
    <w:p w14:paraId="6967AC58">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ascii="黑体" w:hAnsi="黑体" w:eastAsia="黑体" w:cs="黑体"/>
          <w:b w:val="0"/>
          <w:bCs/>
          <w:sz w:val="24"/>
          <w:szCs w:val="24"/>
        </w:rPr>
      </w:pPr>
      <w:r>
        <w:rPr>
          <w:rFonts w:hint="eastAsia" w:ascii="宋体" w:hAnsi="宋体" w:eastAsia="宋体" w:cs="宋体"/>
          <w:b w:val="0"/>
          <w:sz w:val="24"/>
        </w:rPr>
        <w:t>因此，研究如何改进蚁群算法以提升其求解TSP问题的性能，具有重要的理论意义和实际应用价值。本文将蚁群算法与自适应参数调整、遗传算法以及2-opt局部搜索相结合，设计并实现了一种混合蚁群算法求解系统，旨在提高算法的收敛速度与求解质量，为TSP问题的高效求解提供一种切实可行的方案。</w:t>
      </w:r>
    </w:p>
    <w:p w14:paraId="3FA4CD3F">
      <w:pPr>
        <w:spacing w:before="120" w:after="120" w:line="360" w:lineRule="auto"/>
        <w:jc w:val="left"/>
        <w:outlineLvl w:val="1"/>
        <w:rPr>
          <w:rFonts w:ascii="黑体" w:hAnsi="黑体" w:eastAsia="黑体" w:cs="黑体"/>
          <w:b w:val="0"/>
          <w:bCs/>
          <w:sz w:val="24"/>
          <w:szCs w:val="24"/>
        </w:rPr>
        <w:sectPr>
          <w:footerReference r:id="rId10" w:type="default"/>
          <w:pgSz w:w="11906" w:h="16838"/>
          <w:pgMar w:top="1417" w:right="1247" w:bottom="1417" w:left="1247" w:header="850" w:footer="850" w:gutter="0"/>
          <w:pgNumType w:fmt="decimal" w:start="1"/>
          <w:cols w:space="720" w:num="1"/>
          <w:docGrid w:linePitch="360" w:charSpace="0"/>
        </w:sectPr>
      </w:pPr>
    </w:p>
    <w:p w14:paraId="5806112A">
      <w:pPr>
        <w:spacing w:before="120" w:after="120" w:line="360" w:lineRule="auto"/>
        <w:jc w:val="left"/>
        <w:outlineLvl w:val="1"/>
        <w:rPr>
          <w:rFonts w:hint="eastAsia" w:ascii="黑体" w:hAnsi="黑体" w:eastAsia="黑体" w:cs="黑体"/>
          <w:b w:val="0"/>
          <w:bCs/>
          <w:sz w:val="24"/>
          <w:szCs w:val="24"/>
          <w:lang w:val="en-US" w:eastAsia="zh-CN"/>
        </w:rPr>
      </w:pPr>
      <w:bookmarkStart w:id="9" w:name="_Toc2665"/>
      <w:r>
        <w:rPr>
          <w:rFonts w:ascii="黑体" w:hAnsi="黑体" w:eastAsia="黑体" w:cs="黑体"/>
          <w:b w:val="0"/>
          <w:bCs/>
          <w:sz w:val="24"/>
          <w:szCs w:val="24"/>
        </w:rPr>
        <w:t>1.2 国内</w:t>
      </w:r>
      <w:r>
        <w:rPr>
          <w:rFonts w:hint="eastAsia" w:ascii="黑体" w:hAnsi="黑体" w:eastAsia="黑体" w:cs="黑体"/>
          <w:b w:val="0"/>
          <w:bCs/>
          <w:sz w:val="24"/>
          <w:szCs w:val="24"/>
          <w:lang w:val="en-US" w:eastAsia="zh-CN"/>
        </w:rPr>
        <w:t>和国外的</w:t>
      </w:r>
      <w:r>
        <w:rPr>
          <w:rFonts w:ascii="黑体" w:hAnsi="黑体" w:eastAsia="黑体" w:cs="黑体"/>
          <w:b w:val="0"/>
          <w:bCs/>
          <w:sz w:val="24"/>
          <w:szCs w:val="24"/>
        </w:rPr>
        <w:t>研究</w:t>
      </w:r>
      <w:bookmarkEnd w:id="9"/>
      <w:r>
        <w:rPr>
          <w:rFonts w:hint="eastAsia" w:ascii="黑体" w:hAnsi="黑体" w:eastAsia="黑体" w:cs="黑体"/>
          <w:b w:val="0"/>
          <w:bCs/>
          <w:sz w:val="24"/>
          <w:szCs w:val="24"/>
          <w:lang w:val="en-US" w:eastAsia="zh-CN"/>
        </w:rPr>
        <w:t>现状</w:t>
      </w:r>
    </w:p>
    <w:p w14:paraId="2243DDAA">
      <w:pPr>
        <w:spacing w:before="120" w:after="120" w:line="360" w:lineRule="auto"/>
        <w:jc w:val="left"/>
        <w:outlineLvl w:val="2"/>
        <w:rPr>
          <w:rFonts w:hint="default" w:ascii="黑体" w:hAnsi="黑体" w:eastAsia="黑体" w:cs="黑体"/>
          <w:b w:val="0"/>
          <w:bCs/>
          <w:sz w:val="24"/>
          <w:szCs w:val="24"/>
          <w:lang w:val="en-US"/>
        </w:rPr>
      </w:pPr>
      <w:bookmarkStart w:id="10" w:name="_Toc27934"/>
      <w:r>
        <w:rPr>
          <w:rFonts w:ascii="黑体" w:hAnsi="黑体" w:eastAsia="黑体" w:cs="黑体"/>
          <w:b w:val="0"/>
          <w:bCs/>
          <w:sz w:val="24"/>
          <w:szCs w:val="24"/>
        </w:rPr>
        <w:t>1.2.1 蚁群算法</w:t>
      </w:r>
      <w:r>
        <w:rPr>
          <w:rFonts w:hint="eastAsia" w:ascii="黑体" w:hAnsi="黑体" w:eastAsia="黑体" w:cs="黑体"/>
          <w:b w:val="0"/>
          <w:bCs/>
          <w:sz w:val="24"/>
          <w:szCs w:val="24"/>
          <w:lang w:val="en-US" w:eastAsia="zh-CN"/>
        </w:rPr>
        <w:t>的</w:t>
      </w:r>
      <w:bookmarkEnd w:id="10"/>
      <w:r>
        <w:rPr>
          <w:rFonts w:hint="eastAsia" w:ascii="黑体" w:hAnsi="黑体" w:eastAsia="黑体" w:cs="黑体"/>
          <w:b w:val="0"/>
          <w:bCs/>
          <w:sz w:val="24"/>
          <w:szCs w:val="24"/>
          <w:lang w:val="en-US" w:eastAsia="zh-CN"/>
        </w:rPr>
        <w:t>现状与背景</w:t>
      </w:r>
    </w:p>
    <w:p w14:paraId="18DD241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sz w:val="24"/>
        </w:rPr>
      </w:pPr>
      <w:r>
        <w:rPr>
          <w:rFonts w:hint="eastAsia" w:ascii="Times New Roman" w:hAnsi="Times New Roman" w:eastAsia="宋体" w:cs="宋体"/>
          <w:b w:val="0"/>
          <w:sz w:val="24"/>
        </w:rPr>
        <w:t>蚁群算法（Ant Colony Optimization，ACO）最早是由意大利学者 Dorigo 在 1991 年提出的，它的思路来源于自然界中蚂蚁找食物的过程。蚂蚁在觅食时，会在走过的路上留下信息素，后面的蚂蚁通常会优先选择信息素更多的路径。同时，信息素也会随着时间慢慢挥发。因为较短的路径能让蚂蚁更快往返，所以这些路径上的信息素积累得也更快。经过不断重复之后，蚁群最终就能够找到一条从巢穴到食物源的较优路径，甚至是最短路径。</w:t>
      </w:r>
    </w:p>
    <w:p w14:paraId="51194E3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自蚁群算法提出以来，国内外学者对其进行了广泛的研究和改进。</w:t>
      </w:r>
      <w:r>
        <w:rPr>
          <w:rFonts w:hint="default" w:ascii="Times New Roman" w:hAnsi="Times New Roman" w:eastAsia="宋体" w:cs="Times New Roman"/>
          <w:b w:val="0"/>
          <w:sz w:val="24"/>
        </w:rPr>
        <w:t>Dorigo</w:t>
      </w:r>
      <w:r>
        <w:rPr>
          <w:rFonts w:ascii="Times New Roman" w:hAnsi="Times New Roman" w:eastAsia="宋体" w:cs="宋体"/>
          <w:b w:val="0"/>
          <w:sz w:val="24"/>
        </w:rPr>
        <w:t>等人在1996年提出了蚁群系统（</w:t>
      </w:r>
      <w:r>
        <w:rPr>
          <w:rFonts w:hint="default" w:ascii="Times New Roman" w:hAnsi="Times New Roman" w:eastAsia="宋体" w:cs="Times New Roman"/>
          <w:b w:val="0"/>
          <w:sz w:val="24"/>
        </w:rPr>
        <w:t>Ant System，AS</w:t>
      </w:r>
      <w:r>
        <w:rPr>
          <w:rFonts w:ascii="Times New Roman" w:hAnsi="Times New Roman" w:eastAsia="宋体" w:cs="宋体"/>
          <w:b w:val="0"/>
          <w:sz w:val="24"/>
        </w:rPr>
        <w:t>），这是ACO的最早实现形式。此后，研究者们相继提出了多种改进版本，如精英蚁群系统（</w:t>
      </w:r>
      <w:r>
        <w:rPr>
          <w:rFonts w:hint="default" w:ascii="Times New Roman" w:hAnsi="Times New Roman" w:eastAsia="宋体" w:cs="Times New Roman"/>
          <w:b w:val="0"/>
          <w:sz w:val="24"/>
        </w:rPr>
        <w:t>Elitist Ant System</w:t>
      </w:r>
      <w:r>
        <w:rPr>
          <w:rFonts w:ascii="Times New Roman" w:hAnsi="Times New Roman" w:eastAsia="宋体" w:cs="宋体"/>
          <w:b w:val="0"/>
          <w:sz w:val="24"/>
        </w:rPr>
        <w:t>）、最大-最小蚁群系统（</w:t>
      </w:r>
      <w:r>
        <w:rPr>
          <w:rFonts w:hint="default" w:ascii="Times New Roman" w:hAnsi="Times New Roman" w:eastAsia="宋体" w:cs="Times New Roman"/>
          <w:b w:val="0"/>
          <w:sz w:val="24"/>
        </w:rPr>
        <w:t>MAX-MIN Ant System，MMAS</w:t>
      </w:r>
      <w:r>
        <w:rPr>
          <w:rFonts w:ascii="Times New Roman" w:hAnsi="Times New Roman" w:eastAsia="宋体" w:cs="宋体"/>
          <w:b w:val="0"/>
          <w:sz w:val="24"/>
        </w:rPr>
        <w:t>）、蚁群系统（</w:t>
      </w:r>
      <w:r>
        <w:rPr>
          <w:rFonts w:hint="default" w:ascii="Times New Roman" w:hAnsi="Times New Roman" w:eastAsia="宋体" w:cs="Times New Roman"/>
          <w:b w:val="0"/>
          <w:sz w:val="24"/>
        </w:rPr>
        <w:t>Ant Colony System，ACS</w:t>
      </w:r>
      <w:r>
        <w:rPr>
          <w:rFonts w:ascii="Times New Roman" w:hAnsi="Times New Roman" w:eastAsia="宋体" w:cs="宋体"/>
          <w:b w:val="0"/>
          <w:sz w:val="24"/>
        </w:rPr>
        <w:t>）等。</w:t>
      </w:r>
    </w:p>
    <w:p w14:paraId="25DA16BD">
      <w:pPr>
        <w:spacing w:before="0" w:after="0" w:line="360" w:lineRule="auto"/>
        <w:ind w:firstLine="480"/>
        <w:jc w:val="both"/>
        <w:rPr>
          <w:rFonts w:ascii="Times New Roman" w:hAnsi="Times New Roman"/>
          <w:sz w:val="24"/>
        </w:rPr>
      </w:pPr>
      <w:r>
        <w:rPr>
          <w:rFonts w:ascii="Times New Roman" w:hAnsi="Times New Roman"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730B1392">
      <w:pPr>
        <w:spacing w:before="120" w:after="120" w:line="360" w:lineRule="auto"/>
        <w:jc w:val="left"/>
        <w:outlineLvl w:val="2"/>
        <w:rPr>
          <w:rFonts w:ascii="黑体" w:hAnsi="黑体" w:eastAsia="黑体" w:cs="黑体"/>
          <w:b w:val="0"/>
          <w:bCs/>
          <w:sz w:val="24"/>
          <w:szCs w:val="24"/>
        </w:rPr>
      </w:pPr>
      <w:bookmarkStart w:id="11" w:name="_Toc1362"/>
      <w:r>
        <w:rPr>
          <w:rFonts w:ascii="黑体" w:hAnsi="黑体" w:eastAsia="黑体" w:cs="黑体"/>
          <w:b w:val="0"/>
          <w:bCs/>
          <w:sz w:val="24"/>
          <w:szCs w:val="24"/>
        </w:rPr>
        <w:t>1.2.2 TSP问题求解方法研究现状</w:t>
      </w:r>
      <w:bookmarkEnd w:id="11"/>
    </w:p>
    <w:p w14:paraId="008BC55D">
      <w:pPr>
        <w:spacing w:before="0" w:after="0" w:line="360" w:lineRule="auto"/>
        <w:ind w:firstLine="480"/>
        <w:jc w:val="both"/>
        <w:rPr>
          <w:rFonts w:ascii="Times New Roman" w:hAnsi="Times New Roman"/>
          <w:sz w:val="24"/>
        </w:rPr>
      </w:pPr>
      <w:r>
        <w:rPr>
          <w:rFonts w:hint="default" w:ascii="Times New Roman" w:hAnsi="Times New Roman" w:eastAsia="宋体" w:cs="Times New Roman"/>
          <w:b w:val="0"/>
          <w:sz w:val="24"/>
        </w:rPr>
        <w:t>TSP</w:t>
      </w:r>
      <w:r>
        <w:rPr>
          <w:rFonts w:ascii="Times New Roman" w:hAnsi="Times New Roman" w:eastAsia="宋体" w:cs="宋体"/>
          <w:b w:val="0"/>
          <w:sz w:val="24"/>
        </w:rPr>
        <w:t>问题的求解方法主要分为精确算法和近似算法两大类。精确算法包括动态规划法、分支定界法、整数线性规划法等，这些算法能够保证找到最优解，但计算复杂度较高，只能求解小规模问题。</w:t>
      </w:r>
    </w:p>
    <w:p w14:paraId="3DE8FEF7">
      <w:pPr>
        <w:spacing w:before="0" w:after="0" w:line="360" w:lineRule="auto"/>
        <w:ind w:firstLine="480"/>
        <w:jc w:val="both"/>
        <w:rPr>
          <w:rFonts w:ascii="Times New Roman" w:hAnsi="Times New Roman"/>
          <w:sz w:val="24"/>
        </w:rPr>
      </w:pPr>
      <w:r>
        <w:rPr>
          <w:rFonts w:ascii="Times New Roman" w:hAnsi="Times New Roman"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02B54160">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在群智能算法方面，除了蚁群算法之外，粒子群优化算法（PSO）、人工蜂群算法（ABC）等也常被用于求解TSP问题。近年来，研究者开始尝试将多种优化策略结合起来，以更好地发挥不同算法的优势。例如，将蚁群算法与遗传算法结合，或者将粒子群算法与局部搜索方法结合等。相比单一算法，这类混合算法通常能够取得更好的求解效果</w:t>
      </w:r>
      <w:r>
        <w:rPr>
          <w:rFonts w:ascii="Times New Roman" w:hAnsi="Times New Roman" w:eastAsia="宋体" w:cs="宋体"/>
          <w:b w:val="0"/>
          <w:sz w:val="24"/>
        </w:rPr>
        <w:t>。</w:t>
      </w:r>
    </w:p>
    <w:p w14:paraId="22F535CB">
      <w:pPr>
        <w:spacing w:before="120" w:after="120" w:line="360" w:lineRule="auto"/>
        <w:jc w:val="left"/>
        <w:outlineLvl w:val="1"/>
        <w:rPr>
          <w:rFonts w:hint="default" w:ascii="黑体" w:hAnsi="黑体" w:eastAsia="黑体" w:cs="黑体"/>
          <w:b w:val="0"/>
          <w:bCs/>
          <w:sz w:val="24"/>
          <w:szCs w:val="24"/>
          <w:lang w:val="en-US" w:eastAsia="zh-CN"/>
        </w:rPr>
      </w:pPr>
      <w:bookmarkStart w:id="12" w:name="_Toc23346"/>
      <w:r>
        <w:rPr>
          <w:rFonts w:ascii="黑体" w:hAnsi="黑体" w:eastAsia="黑体" w:cs="黑体"/>
          <w:b w:val="0"/>
          <w:bCs/>
          <w:sz w:val="24"/>
          <w:szCs w:val="24"/>
        </w:rPr>
        <w:t>1.3 本文主要</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研究</w:t>
      </w:r>
      <w:bookmarkEnd w:id="12"/>
      <w:r>
        <w:rPr>
          <w:rFonts w:hint="eastAsia" w:ascii="黑体" w:hAnsi="黑体" w:eastAsia="黑体" w:cs="黑体"/>
          <w:b w:val="0"/>
          <w:bCs/>
          <w:sz w:val="24"/>
          <w:szCs w:val="24"/>
          <w:lang w:val="en-US" w:eastAsia="zh-CN"/>
        </w:rPr>
        <w:t>方向和内容</w:t>
      </w:r>
    </w:p>
    <w:p w14:paraId="19AA2E03">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cs="宋体"/>
          <w:b w:val="0"/>
          <w:sz w:val="24"/>
          <w:lang w:val="en-US" w:eastAsia="zh-CN"/>
        </w:rPr>
        <w:t>为了</w:t>
      </w:r>
      <w:r>
        <w:rPr>
          <w:rFonts w:hint="eastAsia" w:ascii="Times New Roman" w:hAnsi="Times New Roman" w:eastAsia="宋体" w:cs="宋体"/>
          <w:b w:val="0"/>
          <w:sz w:val="24"/>
        </w:rPr>
        <w:t>针对传统蚁群算法在求解TSP问题时存在的不足，本文设计并实现了一个基于混合蚁群算法的TSP求解系统。本文的主要研究内容包括：</w:t>
      </w:r>
    </w:p>
    <w:p w14:paraId="477BD131">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（1）研究蚁群算法的基本原理和实现方法，分析</w:t>
      </w:r>
      <w:r>
        <w:rPr>
          <w:rFonts w:hint="eastAsia" w:ascii="Times New Roman" w:hAnsi="Times New Roman" w:cs="宋体"/>
          <w:b w:val="0"/>
          <w:sz w:val="24"/>
          <w:lang w:val="en-US" w:eastAsia="zh-CN"/>
        </w:rPr>
        <w:t>该算法</w:t>
      </w:r>
      <w:r>
        <w:rPr>
          <w:rFonts w:hint="eastAsia" w:ascii="Times New Roman" w:hAnsi="Times New Roman" w:eastAsia="宋体" w:cs="宋体"/>
          <w:b w:val="0"/>
          <w:sz w:val="24"/>
        </w:rPr>
        <w:t>在求解TSP问题时的优</w:t>
      </w:r>
      <w:r>
        <w:rPr>
          <w:rFonts w:hint="eastAsia" w:ascii="Times New Roman" w:hAnsi="Times New Roman" w:cs="宋体"/>
          <w:b w:val="0"/>
          <w:sz w:val="24"/>
          <w:lang w:val="en-US" w:eastAsia="zh-CN"/>
        </w:rPr>
        <w:t>点和缺点</w:t>
      </w:r>
      <w:r>
        <w:rPr>
          <w:rFonts w:hint="eastAsia" w:ascii="Times New Roman" w:hAnsi="Times New Roman" w:eastAsia="宋体" w:cs="宋体"/>
          <w:b w:val="0"/>
          <w:sz w:val="24"/>
        </w:rPr>
        <w:t>。</w:t>
      </w:r>
    </w:p>
    <w:p w14:paraId="7C68E47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（2）设计</w:t>
      </w:r>
      <w:r>
        <w:rPr>
          <w:rFonts w:hint="eastAsia" w:ascii="Times New Roman" w:hAnsi="Times New Roman" w:cs="宋体"/>
          <w:b w:val="0"/>
          <w:sz w:val="24"/>
          <w:lang w:val="en-US" w:eastAsia="zh-CN"/>
        </w:rPr>
        <w:t>了一个</w:t>
      </w:r>
      <w:r>
        <w:rPr>
          <w:rFonts w:hint="eastAsia" w:ascii="Times New Roman" w:hAnsi="Times New Roman" w:eastAsia="宋体" w:cs="宋体"/>
          <w:b w:val="0"/>
          <w:sz w:val="24"/>
        </w:rPr>
        <w:t>自适应参数调整策略，</w:t>
      </w:r>
      <w:r>
        <w:rPr>
          <w:rFonts w:hint="eastAsia" w:ascii="Times New Roman" w:hAnsi="Times New Roman" w:cs="宋体"/>
          <w:b w:val="0"/>
          <w:sz w:val="24"/>
          <w:lang w:val="en-US" w:eastAsia="zh-CN"/>
        </w:rPr>
        <w:t>在</w:t>
      </w:r>
      <w:r>
        <w:rPr>
          <w:rFonts w:hint="eastAsia" w:ascii="Times New Roman" w:hAnsi="Times New Roman" w:eastAsia="宋体" w:cs="宋体"/>
          <w:b w:val="0"/>
          <w:sz w:val="24"/>
        </w:rPr>
        <w:t>算法迭代过程</w:t>
      </w:r>
      <w:r>
        <w:rPr>
          <w:rFonts w:hint="eastAsia" w:ascii="Times New Roman" w:hAnsi="Times New Roman" w:cs="宋体"/>
          <w:b w:val="0"/>
          <w:sz w:val="24"/>
          <w:lang w:val="en-US" w:eastAsia="zh-CN"/>
        </w:rPr>
        <w:t>中</w:t>
      </w:r>
      <w:r>
        <w:rPr>
          <w:rFonts w:hint="eastAsia" w:ascii="Times New Roman" w:hAnsi="Times New Roman" w:eastAsia="宋体" w:cs="宋体"/>
          <w:b w:val="0"/>
          <w:sz w:val="24"/>
        </w:rPr>
        <w:t>动态调整信息素因子 α 和启发函数因子 β，</w:t>
      </w:r>
      <w:r>
        <w:rPr>
          <w:rFonts w:hint="eastAsia" w:ascii="Times New Roman" w:hAnsi="Times New Roman" w:cs="宋体"/>
          <w:b w:val="0"/>
          <w:sz w:val="24"/>
          <w:lang w:val="en-US" w:eastAsia="zh-CN"/>
        </w:rPr>
        <w:t>用来</w:t>
      </w:r>
      <w:r>
        <w:rPr>
          <w:rFonts w:hint="eastAsia" w:ascii="Times New Roman" w:hAnsi="Times New Roman" w:eastAsia="宋体" w:cs="宋体"/>
          <w:b w:val="0"/>
          <w:sz w:val="24"/>
        </w:rPr>
        <w:t>更好地平衡算法的全局搜索能力和局部开发能力。</w:t>
      </w:r>
    </w:p>
    <w:p w14:paraId="7DE4A9A9">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（3）</w:t>
      </w:r>
      <w:r>
        <w:rPr>
          <w:rFonts w:hint="eastAsia" w:ascii="Times New Roman" w:hAnsi="Times New Roman" w:cs="宋体"/>
          <w:b w:val="0"/>
          <w:sz w:val="24"/>
          <w:lang w:val="en-US" w:eastAsia="zh-CN"/>
        </w:rPr>
        <w:t>了解</w:t>
      </w:r>
      <w:r>
        <w:rPr>
          <w:rFonts w:hint="eastAsia" w:ascii="Times New Roman" w:hAnsi="Times New Roman" w:eastAsia="宋体" w:cs="宋体"/>
          <w:b w:val="0"/>
          <w:sz w:val="24"/>
        </w:rPr>
        <w:t>遗传算法的</w:t>
      </w:r>
      <w:r>
        <w:rPr>
          <w:rFonts w:hint="eastAsia" w:ascii="Times New Roman" w:hAnsi="Times New Roman" w:cs="宋体"/>
          <w:b w:val="0"/>
          <w:sz w:val="24"/>
          <w:lang w:val="en-US" w:eastAsia="zh-CN"/>
        </w:rPr>
        <w:t>基本</w:t>
      </w:r>
      <w:r>
        <w:rPr>
          <w:rFonts w:hint="eastAsia" w:ascii="Times New Roman" w:hAnsi="Times New Roman" w:eastAsia="宋体" w:cs="宋体"/>
          <w:b w:val="0"/>
          <w:sz w:val="24"/>
        </w:rPr>
        <w:t>原理，并将其中的选择、交叉和变异操作引入</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蚁群算法中，</w:t>
      </w:r>
      <w:r>
        <w:rPr>
          <w:rFonts w:hint="eastAsia" w:ascii="Times New Roman" w:hAnsi="Times New Roman" w:cs="宋体"/>
          <w:b w:val="0"/>
          <w:sz w:val="24"/>
          <w:lang w:val="en-US" w:eastAsia="zh-CN"/>
        </w:rPr>
        <w:t>来</w:t>
      </w:r>
      <w:r>
        <w:rPr>
          <w:rFonts w:hint="eastAsia" w:ascii="Times New Roman" w:hAnsi="Times New Roman" w:eastAsia="宋体" w:cs="宋体"/>
          <w:b w:val="0"/>
          <w:sz w:val="24"/>
        </w:rPr>
        <w:t>保持</w:t>
      </w:r>
      <w:r>
        <w:rPr>
          <w:rFonts w:hint="eastAsia" w:ascii="Times New Roman" w:hAnsi="Times New Roman" w:cs="宋体"/>
          <w:b w:val="0"/>
          <w:sz w:val="24"/>
          <w:lang w:val="en-US" w:eastAsia="zh-CN"/>
        </w:rPr>
        <w:t>整个</w:t>
      </w:r>
      <w:r>
        <w:rPr>
          <w:rFonts w:hint="eastAsia" w:ascii="Times New Roman" w:hAnsi="Times New Roman" w:eastAsia="宋体" w:cs="宋体"/>
          <w:b w:val="0"/>
          <w:sz w:val="24"/>
        </w:rPr>
        <w:t>种群</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多样性，增强算法的全局搜索能力。</w:t>
      </w:r>
    </w:p>
    <w:p w14:paraId="3648BAC6">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（4）</w:t>
      </w:r>
      <w:r>
        <w:rPr>
          <w:rFonts w:hint="eastAsia" w:ascii="Times New Roman" w:hAnsi="Times New Roman" w:cs="宋体"/>
          <w:b w:val="0"/>
          <w:sz w:val="24"/>
          <w:lang w:val="en-US" w:eastAsia="zh-CN"/>
        </w:rPr>
        <w:t>了解</w:t>
      </w:r>
      <w:r>
        <w:rPr>
          <w:rFonts w:hint="eastAsia" w:ascii="Times New Roman" w:hAnsi="Times New Roman" w:eastAsia="宋体" w:cs="宋体"/>
          <w:b w:val="0"/>
          <w:sz w:val="24"/>
        </w:rPr>
        <w:t>2-opt 局部搜索算法，对蚂蚁构建出的路径进行进一步优化，减少路径交叉，从而提高解的质量。</w:t>
      </w:r>
    </w:p>
    <w:p w14:paraId="39BBE1C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（5）设计</w:t>
      </w:r>
      <w:r>
        <w:rPr>
          <w:rFonts w:hint="eastAsia" w:ascii="Times New Roman" w:hAnsi="Times New Roman" w:cs="宋体"/>
          <w:b w:val="0"/>
          <w:sz w:val="24"/>
          <w:lang w:val="en-US" w:eastAsia="zh-CN"/>
        </w:rPr>
        <w:t>将上述的方法来</w:t>
      </w:r>
      <w:r>
        <w:rPr>
          <w:rFonts w:hint="eastAsia" w:ascii="Times New Roman" w:hAnsi="Times New Roman" w:eastAsia="宋体" w:cs="宋体"/>
          <w:b w:val="0"/>
          <w:sz w:val="24"/>
        </w:rPr>
        <w:t>混合</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蚁群算法的整体融合方案，将上述三种改进策略与</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w:t>
      </w:r>
      <w:r>
        <w:rPr>
          <w:rFonts w:hint="eastAsia" w:ascii="Times New Roman" w:hAnsi="Times New Roman" w:cs="宋体"/>
          <w:b w:val="0"/>
          <w:sz w:val="24"/>
          <w:lang w:val="en-US" w:eastAsia="zh-CN"/>
        </w:rPr>
        <w:t>一一</w:t>
      </w:r>
      <w:r>
        <w:rPr>
          <w:rFonts w:hint="eastAsia" w:ascii="Times New Roman" w:hAnsi="Times New Roman" w:eastAsia="宋体" w:cs="宋体"/>
          <w:b w:val="0"/>
          <w:sz w:val="24"/>
        </w:rPr>
        <w:t>结合起来。</w:t>
      </w:r>
    </w:p>
    <w:p w14:paraId="67F6E05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（6）</w:t>
      </w:r>
      <w:r>
        <w:rPr>
          <w:rFonts w:hint="eastAsia" w:ascii="Times New Roman" w:hAnsi="Times New Roman" w:cs="宋体"/>
          <w:b w:val="0"/>
          <w:sz w:val="24"/>
          <w:lang w:val="en-US" w:eastAsia="zh-CN"/>
        </w:rPr>
        <w:t>利用</w:t>
      </w:r>
      <w:r>
        <w:rPr>
          <w:rFonts w:hint="eastAsia" w:ascii="Times New Roman" w:hAnsi="Times New Roman" w:eastAsia="宋体" w:cs="宋体"/>
          <w:b w:val="0"/>
          <w:sz w:val="24"/>
        </w:rPr>
        <w:t xml:space="preserve"> Python 语言和 PyQt5 框架，实现</w:t>
      </w:r>
      <w:r>
        <w:rPr>
          <w:rFonts w:hint="eastAsia" w:ascii="Times New Roman" w:hAnsi="Times New Roman" w:cs="宋体"/>
          <w:b w:val="0"/>
          <w:sz w:val="24"/>
          <w:lang w:val="en-US" w:eastAsia="zh-CN"/>
        </w:rPr>
        <w:t>一个</w:t>
      </w:r>
      <w:r>
        <w:rPr>
          <w:rFonts w:hint="eastAsia" w:ascii="Times New Roman" w:hAnsi="Times New Roman" w:eastAsia="宋体" w:cs="宋体"/>
          <w:b w:val="0"/>
          <w:sz w:val="24"/>
        </w:rPr>
        <w:t>混合蚁群算法求解系统，主要包括算法核心模块、可视化界面以及相关辅助功能。</w:t>
      </w:r>
    </w:p>
    <w:p w14:paraId="04B33689">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（7）设计实验方案，对混合算法及不同算法组合进行测试与分析，并通过实验结果验证所提算法的有效性。</w:t>
      </w:r>
    </w:p>
    <w:p w14:paraId="29A4B724">
      <w:pPr>
        <w:spacing w:before="120" w:after="120" w:line="360" w:lineRule="auto"/>
        <w:jc w:val="left"/>
        <w:outlineLvl w:val="1"/>
        <w:rPr>
          <w:rFonts w:hint="eastAsia" w:ascii="黑体" w:hAnsi="黑体" w:eastAsia="黑体" w:cs="黑体"/>
          <w:b w:val="0"/>
          <w:bCs/>
          <w:sz w:val="24"/>
          <w:szCs w:val="24"/>
          <w:lang w:val="en-US" w:eastAsia="zh-CN"/>
        </w:rPr>
      </w:pPr>
      <w:bookmarkStart w:id="13" w:name="_Toc8140"/>
      <w:r>
        <w:rPr>
          <w:rFonts w:ascii="黑体" w:hAnsi="黑体" w:eastAsia="黑体" w:cs="黑体"/>
          <w:b w:val="0"/>
          <w:bCs/>
          <w:sz w:val="24"/>
          <w:szCs w:val="24"/>
        </w:rPr>
        <w:t>1.4 论文</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组织</w:t>
      </w:r>
      <w:bookmarkEnd w:id="13"/>
      <w:r>
        <w:rPr>
          <w:rFonts w:hint="eastAsia" w:ascii="黑体" w:hAnsi="黑体" w:eastAsia="黑体" w:cs="黑体"/>
          <w:b w:val="0"/>
          <w:bCs/>
          <w:sz w:val="24"/>
          <w:szCs w:val="24"/>
          <w:lang w:val="en-US" w:eastAsia="zh-CN"/>
        </w:rPr>
        <w:t>架构</w:t>
      </w:r>
    </w:p>
    <w:p w14:paraId="52796876">
      <w:pPr>
        <w:spacing w:before="0" w:after="0" w:line="360" w:lineRule="auto"/>
        <w:ind w:firstLine="480" w:firstLineChars="200"/>
        <w:jc w:val="both"/>
        <w:rPr>
          <w:rFonts w:ascii="Times New Roman" w:hAnsi="Times New Roman"/>
          <w:sz w:val="24"/>
        </w:rPr>
      </w:pPr>
      <w:r>
        <w:rPr>
          <w:rFonts w:ascii="Times New Roman" w:hAnsi="Times New Roman" w:eastAsia="宋体" w:cs="宋体"/>
          <w:b w:val="0"/>
          <w:sz w:val="24"/>
        </w:rPr>
        <w:t>本文</w:t>
      </w:r>
      <w:r>
        <w:rPr>
          <w:rFonts w:hint="eastAsia" w:ascii="Times New Roman" w:hAnsi="Times New Roman" w:cs="宋体"/>
          <w:b w:val="0"/>
          <w:sz w:val="24"/>
          <w:lang w:val="en-US" w:eastAsia="zh-CN"/>
        </w:rPr>
        <w:t>一</w:t>
      </w:r>
      <w:r>
        <w:rPr>
          <w:rFonts w:ascii="Times New Roman" w:hAnsi="Times New Roman" w:eastAsia="宋体" w:cs="宋体"/>
          <w:b w:val="0"/>
          <w:sz w:val="24"/>
        </w:rPr>
        <w:t>共分为六</w:t>
      </w:r>
      <w:r>
        <w:rPr>
          <w:rFonts w:hint="eastAsia" w:ascii="Times New Roman" w:hAnsi="Times New Roman" w:cs="宋体"/>
          <w:b w:val="0"/>
          <w:sz w:val="24"/>
          <w:lang w:val="en-US" w:eastAsia="zh-CN"/>
        </w:rPr>
        <w:t>个大</w:t>
      </w:r>
      <w:r>
        <w:rPr>
          <w:rFonts w:ascii="Times New Roman" w:hAnsi="Times New Roman" w:eastAsia="宋体" w:cs="宋体"/>
          <w:b w:val="0"/>
          <w:sz w:val="24"/>
        </w:rPr>
        <w:t>章</w:t>
      </w:r>
      <w:r>
        <w:rPr>
          <w:rFonts w:hint="eastAsia" w:ascii="Times New Roman" w:hAnsi="Times New Roman" w:cs="宋体"/>
          <w:b w:val="0"/>
          <w:sz w:val="24"/>
          <w:lang w:val="en-US" w:eastAsia="zh-CN"/>
        </w:rPr>
        <w:t>节</w:t>
      </w:r>
      <w:r>
        <w:rPr>
          <w:rFonts w:ascii="Times New Roman" w:hAnsi="Times New Roman" w:eastAsia="宋体" w:cs="宋体"/>
          <w:b w:val="0"/>
          <w:sz w:val="24"/>
        </w:rPr>
        <w:t>，各</w:t>
      </w:r>
      <w:r>
        <w:rPr>
          <w:rFonts w:hint="eastAsia" w:ascii="Times New Roman" w:hAnsi="Times New Roman" w:cs="宋体"/>
          <w:b w:val="0"/>
          <w:sz w:val="24"/>
          <w:lang w:val="en-US" w:eastAsia="zh-CN"/>
        </w:rPr>
        <w:t>个大</w:t>
      </w:r>
      <w:r>
        <w:rPr>
          <w:rFonts w:ascii="Times New Roman" w:hAnsi="Times New Roman" w:eastAsia="宋体" w:cs="宋体"/>
          <w:b w:val="0"/>
          <w:sz w:val="24"/>
        </w:rPr>
        <w:t>章</w:t>
      </w:r>
      <w:r>
        <w:rPr>
          <w:rFonts w:hint="eastAsia" w:ascii="Times New Roman" w:hAnsi="Times New Roman" w:cs="宋体"/>
          <w:b w:val="0"/>
          <w:sz w:val="24"/>
          <w:lang w:val="en-US" w:eastAsia="zh-CN"/>
        </w:rPr>
        <w:t>节</w:t>
      </w:r>
      <w:r>
        <w:rPr>
          <w:rFonts w:ascii="Times New Roman" w:hAnsi="Times New Roman" w:eastAsia="宋体" w:cs="宋体"/>
          <w:b w:val="0"/>
          <w:sz w:val="24"/>
        </w:rPr>
        <w:t>内容</w:t>
      </w:r>
      <w:r>
        <w:rPr>
          <w:rFonts w:hint="eastAsia" w:ascii="Times New Roman" w:hAnsi="Times New Roman" w:cs="宋体"/>
          <w:b w:val="0"/>
          <w:sz w:val="24"/>
          <w:lang w:val="en-US" w:eastAsia="zh-CN"/>
        </w:rPr>
        <w:t>的</w:t>
      </w:r>
      <w:r>
        <w:rPr>
          <w:rFonts w:ascii="Times New Roman" w:hAnsi="Times New Roman" w:eastAsia="宋体" w:cs="宋体"/>
          <w:b w:val="0"/>
          <w:sz w:val="24"/>
        </w:rPr>
        <w:t>安排如下：</w:t>
      </w:r>
    </w:p>
    <w:p w14:paraId="646392AA">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第一章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绪论，主要介绍</w:t>
      </w:r>
      <w:r>
        <w:rPr>
          <w:rFonts w:hint="eastAsia" w:ascii="Times New Roman" w:hAnsi="Times New Roman" w:cs="宋体"/>
          <w:b w:val="0"/>
          <w:sz w:val="24"/>
          <w:lang w:val="en-US" w:eastAsia="zh-CN"/>
        </w:rPr>
        <w:t>了</w:t>
      </w:r>
      <w:r>
        <w:rPr>
          <w:rFonts w:hint="eastAsia" w:ascii="Times New Roman" w:hAnsi="Times New Roman" w:eastAsia="宋体" w:cs="宋体"/>
          <w:b w:val="0"/>
          <w:sz w:val="24"/>
        </w:rPr>
        <w:t>TSP问题的研究背景与意义，综述蚁群算法</w:t>
      </w:r>
      <w:r>
        <w:rPr>
          <w:rFonts w:hint="eastAsia" w:ascii="Times New Roman" w:hAnsi="Times New Roman" w:cs="宋体"/>
          <w:b w:val="0"/>
          <w:sz w:val="24"/>
          <w:lang w:eastAsia="zh-CN"/>
        </w:rPr>
        <w:t>，</w:t>
      </w:r>
      <w:r>
        <w:rPr>
          <w:rFonts w:hint="eastAsia" w:ascii="Times New Roman" w:hAnsi="Times New Roman" w:eastAsia="宋体" w:cs="宋体"/>
          <w:b w:val="0"/>
          <w:sz w:val="24"/>
        </w:rPr>
        <w:t>TSP求解方法</w:t>
      </w:r>
      <w:r>
        <w:rPr>
          <w:rFonts w:hint="eastAsia" w:ascii="Times New Roman" w:hAnsi="Times New Roman" w:cs="宋体"/>
          <w:b w:val="0"/>
          <w:sz w:val="24"/>
          <w:lang w:val="en-US" w:eastAsia="zh-CN"/>
        </w:rPr>
        <w:t>及</w:t>
      </w:r>
      <w:r>
        <w:rPr>
          <w:rFonts w:hint="eastAsia" w:ascii="Times New Roman" w:hAnsi="Times New Roman" w:eastAsia="宋体" w:cs="宋体"/>
          <w:b w:val="0"/>
          <w:sz w:val="24"/>
        </w:rPr>
        <w:t>国内</w:t>
      </w:r>
      <w:r>
        <w:rPr>
          <w:rFonts w:hint="eastAsia" w:ascii="Times New Roman" w:hAnsi="Times New Roman" w:cs="宋体"/>
          <w:b w:val="0"/>
          <w:sz w:val="24"/>
          <w:lang w:val="en-US" w:eastAsia="zh-CN"/>
        </w:rPr>
        <w:t>和国外的</w:t>
      </w:r>
      <w:r>
        <w:rPr>
          <w:rFonts w:hint="eastAsia" w:ascii="Times New Roman" w:hAnsi="Times New Roman" w:eastAsia="宋体" w:cs="宋体"/>
          <w:b w:val="0"/>
          <w:sz w:val="24"/>
        </w:rPr>
        <w:t>研究现状，并说明本文的主要</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研究内容。</w:t>
      </w:r>
    </w:p>
    <w:p w14:paraId="7F36D8F1">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第二章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相关理论与技术基础，主要介绍</w:t>
      </w:r>
      <w:r>
        <w:rPr>
          <w:rFonts w:hint="eastAsia" w:ascii="Times New Roman" w:hAnsi="Times New Roman" w:cs="宋体"/>
          <w:b w:val="0"/>
          <w:sz w:val="24"/>
          <w:lang w:val="en-US" w:eastAsia="zh-CN"/>
        </w:rPr>
        <w:t>了</w:t>
      </w:r>
      <w:r>
        <w:rPr>
          <w:rFonts w:hint="eastAsia" w:ascii="Times New Roman" w:hAnsi="Times New Roman" w:eastAsia="宋体" w:cs="宋体"/>
          <w:b w:val="0"/>
          <w:sz w:val="24"/>
        </w:rPr>
        <w:t>TSP问题的定义</w:t>
      </w:r>
      <w:r>
        <w:rPr>
          <w:rFonts w:hint="eastAsia" w:ascii="Times New Roman" w:hAnsi="Times New Roman" w:cs="宋体"/>
          <w:b w:val="0"/>
          <w:sz w:val="24"/>
          <w:lang w:val="en-US" w:eastAsia="zh-CN"/>
        </w:rPr>
        <w:t>以</w:t>
      </w:r>
      <w:r>
        <w:rPr>
          <w:rFonts w:hint="eastAsia" w:ascii="Times New Roman" w:hAnsi="Times New Roman" w:eastAsia="宋体" w:cs="宋体"/>
          <w:b w:val="0"/>
          <w:sz w:val="24"/>
        </w:rPr>
        <w:t>及</w:t>
      </w:r>
      <w:r>
        <w:rPr>
          <w:rFonts w:hint="eastAsia" w:ascii="Times New Roman" w:hAnsi="Times New Roman" w:cs="宋体"/>
          <w:b w:val="0"/>
          <w:sz w:val="24"/>
          <w:lang w:val="en-US" w:eastAsia="zh-CN"/>
        </w:rPr>
        <w:t>TSP的</w:t>
      </w:r>
      <w:r>
        <w:rPr>
          <w:rFonts w:hint="eastAsia" w:ascii="Times New Roman" w:hAnsi="Times New Roman" w:eastAsia="宋体" w:cs="宋体"/>
          <w:b w:val="0"/>
          <w:sz w:val="24"/>
        </w:rPr>
        <w:t>数学模型，并对蚁群算法、遗传算法和2-opt局部搜索算法的基本原理进行详细</w:t>
      </w:r>
      <w:r>
        <w:rPr>
          <w:rFonts w:hint="eastAsia" w:ascii="Times New Roman" w:hAnsi="Times New Roman" w:cs="宋体"/>
          <w:b w:val="0"/>
          <w:sz w:val="24"/>
          <w:lang w:val="en-US" w:eastAsia="zh-CN"/>
        </w:rPr>
        <w:t>的说明</w:t>
      </w:r>
      <w:r>
        <w:rPr>
          <w:rFonts w:hint="eastAsia" w:ascii="Times New Roman" w:hAnsi="Times New Roman" w:eastAsia="宋体" w:cs="宋体"/>
          <w:b w:val="0"/>
          <w:sz w:val="24"/>
        </w:rPr>
        <w:t>。</w:t>
      </w:r>
    </w:p>
    <w:p w14:paraId="61B119D9">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第三章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系统设计，主要分析系统的功能需求和性能需求，设计系统的总体架构与算法流程，并定义系统的核心数据结构。</w:t>
      </w:r>
    </w:p>
    <w:p w14:paraId="69463996">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第四章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系统实现，主要介绍开发环境的搭建过程，并详细说明算法核心模块、优化策略、可视化界面以及辅助功能的实现方法。</w:t>
      </w:r>
    </w:p>
    <w:p w14:paraId="037F4941">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第五章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实验与结果分析，主要设计实验方案，对多种算法组合进行测试，并对实验结果进行综合分析与比较。</w:t>
      </w:r>
    </w:p>
    <w:p w14:paraId="3CFC9F88">
      <w:pPr>
        <w:spacing w:before="0" w:after="0" w:line="360" w:lineRule="auto"/>
        <w:ind w:left="240" w:firstLine="480" w:firstLineChars="200"/>
        <w:jc w:val="left"/>
        <w:rPr>
          <w:rFonts w:ascii="Times New Roman" w:hAnsi="Times New Roman"/>
          <w:sz w:val="24"/>
        </w:rPr>
      </w:pPr>
      <w:r>
        <w:rPr>
          <w:rFonts w:hint="eastAsia" w:ascii="Times New Roman" w:hAnsi="Times New Roman" w:eastAsia="宋体" w:cs="宋体"/>
          <w:b w:val="0"/>
          <w:sz w:val="24"/>
        </w:rPr>
        <w:t>第六章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总结与展望，主要总结本文的研究工作和创新点，分析系统存在的不足，并对后续的改进方向进行展望</w:t>
      </w:r>
      <w:r>
        <w:rPr>
          <w:rFonts w:ascii="Times New Roman" w:hAnsi="Times New Roman" w:eastAsia="宋体" w:cs="宋体"/>
          <w:b w:val="0"/>
          <w:sz w:val="24"/>
        </w:rPr>
        <w:t>。</w:t>
      </w:r>
    </w:p>
    <w:p w14:paraId="2930686C">
      <w:pPr>
        <w:spacing w:before="240" w:after="120" w:line="360" w:lineRule="auto"/>
        <w:jc w:val="center"/>
        <w:rPr>
          <w:rFonts w:ascii="黑体" w:hAnsi="黑体" w:eastAsia="黑体" w:cs="黑体"/>
          <w:b/>
          <w:sz w:val="30"/>
          <w:szCs w:val="30"/>
        </w:rPr>
      </w:pPr>
    </w:p>
    <w:p w14:paraId="20072975">
      <w:pPr>
        <w:rPr>
          <w:rFonts w:ascii="黑体" w:hAnsi="黑体" w:eastAsia="黑体" w:cs="黑体"/>
          <w:b/>
          <w:sz w:val="30"/>
          <w:szCs w:val="30"/>
        </w:rPr>
      </w:pPr>
      <w:bookmarkStart w:id="14" w:name="_Toc23103"/>
      <w:r>
        <w:rPr>
          <w:rFonts w:ascii="黑体" w:hAnsi="黑体" w:eastAsia="黑体" w:cs="黑体"/>
          <w:b/>
          <w:sz w:val="30"/>
          <w:szCs w:val="30"/>
        </w:rPr>
        <w:br w:type="page"/>
      </w:r>
    </w:p>
    <w:p w14:paraId="6F136ACE">
      <w:pPr>
        <w:spacing w:before="240" w:after="120" w:line="360" w:lineRule="auto"/>
        <w:jc w:val="center"/>
        <w:outlineLvl w:val="0"/>
        <w:rPr>
          <w:sz w:val="30"/>
          <w:szCs w:val="30"/>
        </w:rPr>
      </w:pPr>
      <w:r>
        <w:rPr>
          <w:rFonts w:ascii="黑体" w:hAnsi="黑体" w:eastAsia="黑体" w:cs="黑体"/>
          <w:b/>
          <w:sz w:val="30"/>
          <w:szCs w:val="30"/>
        </w:rPr>
        <w:t>第二章 相关理论与技术基础</w:t>
      </w:r>
      <w:bookmarkEnd w:id="14"/>
    </w:p>
    <w:p w14:paraId="2EE28679">
      <w:pPr>
        <w:spacing w:before="120" w:after="120" w:line="360" w:lineRule="auto"/>
        <w:jc w:val="left"/>
        <w:outlineLvl w:val="1"/>
        <w:rPr>
          <w:rFonts w:ascii="黑体" w:hAnsi="黑体" w:eastAsia="黑体" w:cs="黑体"/>
          <w:b w:val="0"/>
          <w:bCs/>
          <w:sz w:val="24"/>
          <w:szCs w:val="24"/>
        </w:rPr>
      </w:pPr>
      <w:bookmarkStart w:id="15" w:name="_Toc16719"/>
      <w:r>
        <w:rPr>
          <w:rFonts w:ascii="黑体" w:hAnsi="黑体" w:eastAsia="黑体" w:cs="黑体"/>
          <w:b w:val="0"/>
          <w:bCs/>
          <w:sz w:val="24"/>
          <w:szCs w:val="24"/>
        </w:rPr>
        <w:t>2.1 旅行商问题（</w:t>
      </w:r>
      <w:r>
        <w:rPr>
          <w:rFonts w:hint="default" w:ascii="黑体" w:hAnsi="黑体" w:eastAsia="黑体" w:cs="黑体"/>
          <w:b w:val="0"/>
          <w:bCs/>
          <w:sz w:val="24"/>
          <w:szCs w:val="24"/>
        </w:rPr>
        <w:t>TSP</w:t>
      </w:r>
      <w:r>
        <w:rPr>
          <w:rFonts w:ascii="黑体" w:hAnsi="黑体" w:eastAsia="黑体" w:cs="黑体"/>
          <w:b w:val="0"/>
          <w:bCs/>
          <w:sz w:val="24"/>
          <w:szCs w:val="24"/>
        </w:rPr>
        <w:t>）概述</w:t>
      </w:r>
      <w:bookmarkEnd w:id="15"/>
    </w:p>
    <w:p w14:paraId="271F78EF">
      <w:pPr>
        <w:spacing w:before="120" w:after="120" w:line="360" w:lineRule="auto"/>
        <w:jc w:val="left"/>
        <w:outlineLvl w:val="2"/>
        <w:rPr>
          <w:rFonts w:ascii="黑体" w:hAnsi="黑体" w:eastAsia="黑体" w:cs="黑体"/>
          <w:b w:val="0"/>
          <w:bCs/>
          <w:sz w:val="24"/>
          <w:szCs w:val="24"/>
        </w:rPr>
      </w:pPr>
      <w:bookmarkStart w:id="16" w:name="_Toc31571"/>
      <w:r>
        <w:rPr>
          <w:rFonts w:ascii="黑体" w:hAnsi="黑体" w:eastAsia="黑体" w:cs="黑体"/>
          <w:b w:val="0"/>
          <w:bCs/>
          <w:sz w:val="24"/>
          <w:szCs w:val="24"/>
        </w:rPr>
        <w:t>2.1.1 TSP问题的定义与数学模型</w:t>
      </w:r>
      <w:bookmarkEnd w:id="16"/>
    </w:p>
    <w:p w14:paraId="0C6EA385">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bCs w:val="0"/>
          <w:sz w:val="24"/>
        </w:rPr>
        <w:t>Traveling Salesman Problem，TSP</w:t>
      </w:r>
      <w:r>
        <w:rPr>
          <w:rFonts w:ascii="宋体" w:hAnsi="宋体" w:eastAsia="宋体" w:cs="宋体"/>
          <w:b w:val="0"/>
          <w:sz w:val="24"/>
        </w:rPr>
        <w:t>）可以形式化描述如下：</w:t>
      </w:r>
    </w:p>
    <w:p w14:paraId="5FAC7683">
      <w:pPr>
        <w:spacing w:before="0" w:after="0" w:line="360" w:lineRule="auto"/>
        <w:ind w:firstLine="480"/>
        <w:jc w:val="both"/>
      </w:pPr>
      <w:r>
        <w:rPr>
          <w:rFonts w:ascii="宋体" w:hAnsi="宋体" w:eastAsia="宋体" w:cs="宋体"/>
          <w:b w:val="0"/>
          <w:sz w:val="24"/>
        </w:rPr>
        <w:t>设有n个城市组成的集合</w:t>
      </w:r>
      <w:r>
        <w:rPr>
          <w:rFonts w:hint="default" w:ascii="Times New Roman" w:hAnsi="Times New Roman" w:eastAsia="宋体" w:cs="Times New Roman"/>
          <w:b w:val="0"/>
          <w:bCs w:val="0"/>
          <w:sz w:val="24"/>
        </w:rPr>
        <w:t>C = {c₁, c₂, ..., cₙ}</w:t>
      </w:r>
      <w:r>
        <w:rPr>
          <w:rFonts w:ascii="宋体" w:hAnsi="宋体" w:eastAsia="宋体" w:cs="宋体"/>
          <w:b w:val="0"/>
          <w:sz w:val="24"/>
        </w:rPr>
        <w:t>，城市之间的距离矩阵为</w:t>
      </w:r>
      <w:r>
        <w:rPr>
          <w:rFonts w:hint="default" w:ascii="Times New Roman" w:hAnsi="Times New Roman" w:eastAsia="宋体" w:cs="Times New Roman"/>
          <w:b w:val="0"/>
          <w:bCs w:val="0"/>
          <w:sz w:val="24"/>
        </w:rPr>
        <w:t>D = [dᵢⱼ]ₙₓₙ</w:t>
      </w:r>
      <w:r>
        <w:rPr>
          <w:rFonts w:ascii="宋体" w:hAnsi="宋体" w:eastAsia="宋体" w:cs="宋体"/>
          <w:b w:val="0"/>
          <w:sz w:val="24"/>
        </w:rPr>
        <w:t>，其中</w:t>
      </w:r>
      <w:r>
        <w:rPr>
          <w:rFonts w:hint="default" w:ascii="Times New Roman" w:hAnsi="Times New Roman" w:eastAsia="宋体" w:cs="Times New Roman"/>
          <w:b w:val="0"/>
          <w:bCs w:val="0"/>
          <w:sz w:val="24"/>
        </w:rPr>
        <w:t>dᵢⱼ</w:t>
      </w:r>
      <w:r>
        <w:rPr>
          <w:rFonts w:ascii="宋体" w:hAnsi="宋体" w:eastAsia="宋体" w:cs="宋体"/>
          <w:b w:val="0"/>
          <w:sz w:val="24"/>
        </w:rPr>
        <w:t>表示城市</w:t>
      </w:r>
      <w:r>
        <w:rPr>
          <w:rFonts w:hint="default" w:ascii="Times New Roman" w:hAnsi="Times New Roman" w:eastAsia="宋体" w:cs="Times New Roman"/>
          <w:b w:val="0"/>
          <w:bCs w:val="0"/>
          <w:sz w:val="24"/>
        </w:rPr>
        <w:t>cᵢ</w:t>
      </w:r>
      <w:r>
        <w:rPr>
          <w:rFonts w:ascii="宋体" w:hAnsi="宋体" w:eastAsia="宋体" w:cs="宋体"/>
          <w:b w:val="0"/>
          <w:sz w:val="24"/>
        </w:rPr>
        <w:t>到城市</w:t>
      </w:r>
      <w:r>
        <w:rPr>
          <w:rFonts w:hint="default" w:ascii="Times New Roman" w:hAnsi="Times New Roman" w:eastAsia="宋体" w:cs="Times New Roman"/>
          <w:b w:val="0"/>
          <w:bCs w:val="0"/>
          <w:sz w:val="24"/>
        </w:rPr>
        <w:t>cⱼ</w:t>
      </w:r>
      <w:r>
        <w:rPr>
          <w:rFonts w:ascii="宋体" w:hAnsi="宋体" w:eastAsia="宋体" w:cs="宋体"/>
          <w:b w:val="0"/>
          <w:sz w:val="24"/>
        </w:rPr>
        <w:t>的欧几里得距离。TSP的目标是找到一个城市排列</w:t>
      </w:r>
      <w:r>
        <w:rPr>
          <w:rFonts w:hint="default" w:ascii="Times New Roman" w:hAnsi="Times New Roman" w:eastAsia="宋体" w:cs="Times New Roman"/>
          <w:b w:val="0"/>
          <w:bCs w:val="0"/>
          <w:sz w:val="24"/>
        </w:rPr>
        <w:t>π = (π₁, π₂, ..., πₙ)</w:t>
      </w:r>
      <w:r>
        <w:rPr>
          <w:rFonts w:ascii="宋体" w:hAnsi="宋体" w:eastAsia="宋体" w:cs="宋体"/>
          <w:b w:val="0"/>
          <w:sz w:val="24"/>
        </w:rPr>
        <w:t>，使得旅行商从城市</w:t>
      </w:r>
      <w:r>
        <w:rPr>
          <w:rFonts w:hint="default" w:ascii="Times New Roman" w:hAnsi="Times New Roman" w:eastAsia="宋体" w:cs="Times New Roman"/>
          <w:b w:val="0"/>
          <w:bCs w:val="0"/>
          <w:sz w:val="24"/>
        </w:rPr>
        <w:t>π₁</w:t>
      </w:r>
      <w:r>
        <w:rPr>
          <w:rFonts w:ascii="宋体" w:hAnsi="宋体" w:eastAsia="宋体" w:cs="宋体"/>
          <w:b w:val="0"/>
          <w:sz w:val="24"/>
        </w:rPr>
        <w:t>出发，依次经过城市</w:t>
      </w:r>
      <w:r>
        <w:rPr>
          <w:rFonts w:hint="default" w:ascii="Times New Roman" w:hAnsi="Times New Roman" w:eastAsia="宋体" w:cs="Times New Roman"/>
          <w:b w:val="0"/>
          <w:bCs w:val="0"/>
          <w:sz w:val="24"/>
        </w:rPr>
        <w:t>π₂, π₃, ..., πₙ，</w:t>
      </w:r>
      <w:r>
        <w:rPr>
          <w:rFonts w:ascii="宋体" w:hAnsi="宋体" w:eastAsia="宋体" w:cs="宋体"/>
          <w:b w:val="0"/>
          <w:sz w:val="24"/>
        </w:rPr>
        <w:t>最后返回城市</w:t>
      </w:r>
      <w:r>
        <w:rPr>
          <w:rFonts w:hint="default" w:ascii="Times New Roman" w:hAnsi="Times New Roman" w:eastAsia="宋体" w:cs="Times New Roman"/>
          <w:b w:val="0"/>
          <w:bCs w:val="0"/>
          <w:sz w:val="24"/>
        </w:rPr>
        <w:t>π₁</w:t>
      </w:r>
      <w:r>
        <w:rPr>
          <w:rFonts w:ascii="宋体" w:hAnsi="宋体" w:eastAsia="宋体" w:cs="宋体"/>
          <w:b w:val="0"/>
          <w:sz w:val="24"/>
        </w:rPr>
        <w:t>的总路程最短。</w:t>
      </w:r>
    </w:p>
    <w:p w14:paraId="450A1FC1">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问题的数学模型可以表示为：</w:t>
      </w:r>
    </w:p>
    <w:p w14:paraId="6186D06D">
      <w:pPr>
        <w:spacing w:before="0" w:after="0" w:line="360" w:lineRule="auto"/>
        <w:jc w:val="left"/>
        <w:rPr>
          <w:b w:val="0"/>
          <w:bCs/>
        </w:rPr>
      </w:pPr>
      <w:r>
        <w:rPr>
          <w:rFonts w:ascii="宋体" w:hAnsi="宋体" w:eastAsia="宋体" w:cs="宋体"/>
          <w:b w:val="0"/>
          <w:bCs/>
          <w:sz w:val="24"/>
        </w:rPr>
        <w:t>目标函数：</w:t>
      </w:r>
    </w:p>
    <w:p w14:paraId="2CDFFD36">
      <w:pPr>
        <w:spacing w:before="120" w:after="120" w:line="360" w:lineRule="auto"/>
        <w:jc w:val="center"/>
      </w:pPr>
      <w:r>
        <w:rPr>
          <w:rFonts w:hint="default" w:ascii="Times New Roman" w:hAnsi="Times New Roman" w:eastAsia="宋体" w:cs="Times New Roman"/>
          <w:b w:val="0"/>
          <w:bCs w:val="0"/>
          <w:sz w:val="24"/>
        </w:rPr>
        <w:t>min L = Σ(i=1→n) d(πᵢ, πᵢ₊₁) + d(πₙ, π₁)</w:t>
      </w:r>
    </w:p>
    <w:p w14:paraId="54F3F8AE">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πₙ₊₁ = π₁</w:t>
      </w:r>
      <w:r>
        <w:rPr>
          <w:rFonts w:ascii="宋体" w:hAnsi="宋体" w:eastAsia="宋体" w:cs="宋体"/>
          <w:b w:val="0"/>
          <w:sz w:val="24"/>
        </w:rPr>
        <w:t>，表示最终返回起点。</w:t>
      </w:r>
    </w:p>
    <w:p w14:paraId="789DC90F">
      <w:pPr>
        <w:spacing w:before="0" w:after="0" w:line="360" w:lineRule="auto"/>
        <w:jc w:val="left"/>
        <w:rPr>
          <w:b w:val="0"/>
          <w:bCs/>
        </w:rPr>
      </w:pPr>
      <w:r>
        <w:rPr>
          <w:rFonts w:ascii="宋体" w:hAnsi="宋体" w:eastAsia="宋体" w:cs="宋体"/>
          <w:b w:val="0"/>
          <w:bCs/>
          <w:sz w:val="24"/>
        </w:rPr>
        <w:t>约束条件：</w:t>
      </w:r>
    </w:p>
    <w:p w14:paraId="0CF8D948">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Σ(i=1→n) xᵢⱼ = 1，    j = 1, 2, …, n</w:t>
      </w:r>
    </w:p>
    <w:p w14:paraId="7D36D374">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Σ(j=1→n) xᵢⱼ = 1，    i = 1, 2, …, n</w:t>
      </w:r>
    </w:p>
    <w:p w14:paraId="34D28C21">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xᵢⱼ ∈ {0, 1}，    i, j = 1, 2, …, n</w:t>
      </w:r>
    </w:p>
    <w:p w14:paraId="00E15F14">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xᵢⱼ</w:t>
      </w:r>
      <w:r>
        <w:rPr>
          <w:rFonts w:ascii="宋体" w:hAnsi="宋体" w:eastAsia="宋体" w:cs="宋体"/>
          <w:b w:val="0"/>
          <w:sz w:val="24"/>
        </w:rPr>
        <w:t>为决策变量，当路径包含从城市i到城市j的边时</w:t>
      </w:r>
      <w:r>
        <w:rPr>
          <w:rFonts w:hint="default" w:ascii="Times New Roman" w:hAnsi="Times New Roman" w:eastAsia="宋体" w:cs="Times New Roman"/>
          <w:b w:val="0"/>
          <w:bCs w:val="0"/>
          <w:sz w:val="24"/>
        </w:rPr>
        <w:t>xᵢⱼ = 1</w:t>
      </w:r>
      <w:r>
        <w:rPr>
          <w:rFonts w:ascii="宋体" w:hAnsi="宋体" w:eastAsia="宋体" w:cs="宋体"/>
          <w:b w:val="0"/>
          <w:sz w:val="24"/>
        </w:rPr>
        <w:t>，否则</w:t>
      </w:r>
      <w:r>
        <w:rPr>
          <w:rFonts w:hint="default" w:ascii="Times New Roman" w:hAnsi="Times New Roman" w:eastAsia="宋体" w:cs="Times New Roman"/>
          <w:b w:val="0"/>
          <w:bCs w:val="0"/>
          <w:sz w:val="24"/>
        </w:rPr>
        <w:t>xᵢⱼ = 0</w:t>
      </w:r>
      <w:r>
        <w:rPr>
          <w:rFonts w:ascii="宋体" w:hAnsi="宋体" w:eastAsia="宋体" w:cs="宋体"/>
          <w:b w:val="0"/>
          <w:sz w:val="24"/>
        </w:rPr>
        <w:t>。</w:t>
      </w:r>
    </w:p>
    <w:p w14:paraId="41AA8114">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问题可分为对称</w:t>
      </w:r>
      <w:r>
        <w:rPr>
          <w:rFonts w:hint="default" w:ascii="Times New Roman" w:hAnsi="Times New Roman" w:eastAsia="宋体" w:cs="Times New Roman"/>
          <w:b w:val="0"/>
          <w:bCs w:val="0"/>
          <w:sz w:val="24"/>
        </w:rPr>
        <w:t>TSP</w:t>
      </w:r>
      <w:r>
        <w:rPr>
          <w:rFonts w:ascii="宋体" w:hAnsi="宋体" w:eastAsia="宋体" w:cs="宋体"/>
          <w:b w:val="0"/>
          <w:sz w:val="24"/>
        </w:rPr>
        <w:t>和非对称</w:t>
      </w:r>
      <w:r>
        <w:rPr>
          <w:rFonts w:hint="default" w:ascii="Times New Roman" w:hAnsi="Times New Roman" w:eastAsia="宋体" w:cs="Times New Roman"/>
          <w:b w:val="0"/>
          <w:bCs w:val="0"/>
          <w:sz w:val="24"/>
        </w:rPr>
        <w:t>TSP</w:t>
      </w:r>
      <w:r>
        <w:rPr>
          <w:rFonts w:ascii="宋体" w:hAnsi="宋体" w:eastAsia="宋体" w:cs="宋体"/>
          <w:b w:val="0"/>
          <w:sz w:val="24"/>
        </w:rPr>
        <w:t>两类。在对称</w:t>
      </w:r>
      <w:r>
        <w:rPr>
          <w:rFonts w:hint="default" w:ascii="Times New Roman" w:hAnsi="Times New Roman" w:eastAsia="宋体" w:cs="Times New Roman"/>
          <w:b w:val="0"/>
          <w:bCs w:val="0"/>
          <w:sz w:val="24"/>
        </w:rPr>
        <w:t>TSP</w:t>
      </w:r>
      <w:r>
        <w:rPr>
          <w:rFonts w:ascii="宋体" w:hAnsi="宋体" w:eastAsia="宋体" w:cs="宋体"/>
          <w:b w:val="0"/>
          <w:sz w:val="24"/>
        </w:rPr>
        <w:t>中，城市之间的距离满足对称性，即</w:t>
      </w:r>
      <w:r>
        <w:rPr>
          <w:rFonts w:hint="default" w:ascii="Times New Roman" w:hAnsi="Times New Roman" w:eastAsia="宋体" w:cs="Times New Roman"/>
          <w:b w:val="0"/>
          <w:bCs w:val="0"/>
          <w:sz w:val="24"/>
        </w:rPr>
        <w:t>dᵢⱼ = dⱼᵢ</w:t>
      </w:r>
      <w:r>
        <w:rPr>
          <w:rFonts w:ascii="宋体" w:hAnsi="宋体" w:eastAsia="宋体" w:cs="宋体"/>
          <w:b w:val="0"/>
          <w:sz w:val="24"/>
        </w:rPr>
        <w:t>；在非对称TSP中，</w:t>
      </w:r>
      <w:r>
        <w:rPr>
          <w:rFonts w:hint="default" w:ascii="Times New Roman" w:hAnsi="Times New Roman" w:eastAsia="宋体" w:cs="Times New Roman"/>
          <w:b w:val="0"/>
          <w:bCs w:val="0"/>
          <w:sz w:val="24"/>
        </w:rPr>
        <w:t>dᵢⱼ ≠ dⱼᵢ</w:t>
      </w:r>
      <w:r>
        <w:rPr>
          <w:rFonts w:ascii="宋体" w:hAnsi="宋体" w:eastAsia="宋体" w:cs="宋体"/>
          <w:b w:val="0"/>
          <w:sz w:val="24"/>
        </w:rPr>
        <w:t>，如存在单向道路的情况。本文研究的是对称</w:t>
      </w:r>
      <w:r>
        <w:rPr>
          <w:rFonts w:hint="default" w:ascii="Times New Roman" w:hAnsi="Times New Roman" w:eastAsia="宋体" w:cs="Times New Roman"/>
          <w:b w:val="0"/>
          <w:bCs w:val="0"/>
          <w:sz w:val="24"/>
        </w:rPr>
        <w:t>TSP</w:t>
      </w:r>
      <w:r>
        <w:rPr>
          <w:rFonts w:ascii="宋体" w:hAnsi="宋体" w:eastAsia="宋体" w:cs="宋体"/>
          <w:b w:val="0"/>
          <w:sz w:val="24"/>
        </w:rPr>
        <w:t>问题。</w:t>
      </w:r>
    </w:p>
    <w:p w14:paraId="69E7B1AF">
      <w:pPr>
        <w:spacing w:before="0" w:after="0" w:line="360" w:lineRule="auto"/>
        <w:ind w:firstLine="480"/>
        <w:jc w:val="both"/>
        <w:rPr>
          <w:rFonts w:ascii="黑体" w:hAnsi="黑体" w:eastAsia="黑体" w:cs="黑体"/>
          <w:b w:val="0"/>
          <w:bCs/>
          <w:sz w:val="24"/>
          <w:szCs w:val="24"/>
        </w:rPr>
      </w:pPr>
      <w:r>
        <w:rPr>
          <w:rFonts w:hint="default" w:ascii="Times New Roman" w:hAnsi="Times New Roman" w:eastAsia="宋体" w:cs="Times New Roman"/>
          <w:b w:val="0"/>
          <w:bCs w:val="0"/>
          <w:sz w:val="24"/>
        </w:rPr>
        <w:t>TSP</w:t>
      </w:r>
      <w:r>
        <w:rPr>
          <w:rFonts w:ascii="宋体" w:hAnsi="宋体" w:eastAsia="宋体" w:cs="宋体"/>
          <w:b w:val="0"/>
          <w:sz w:val="24"/>
        </w:rPr>
        <w:t>问题的规模通常用城市数量</w:t>
      </w:r>
      <w:r>
        <w:rPr>
          <w:rFonts w:hint="default" w:ascii="Times New Roman" w:hAnsi="Times New Roman" w:eastAsia="宋体" w:cs="Times New Roman"/>
          <w:b w:val="0"/>
          <w:bCs w:val="0"/>
          <w:sz w:val="24"/>
        </w:rPr>
        <w:t>n</w:t>
      </w:r>
      <w:r>
        <w:rPr>
          <w:rFonts w:ascii="宋体" w:hAnsi="宋体" w:eastAsia="宋体" w:cs="宋体"/>
          <w:b w:val="0"/>
          <w:sz w:val="24"/>
        </w:rPr>
        <w:t>来衡量。随着城市数量的增加，可能的路径数量呈阶乘级增长，精确求解变得极其困难。这使得</w:t>
      </w:r>
      <w:r>
        <w:rPr>
          <w:rFonts w:hint="default" w:ascii="Times New Roman" w:hAnsi="Times New Roman" w:eastAsia="宋体" w:cs="Times New Roman"/>
          <w:b w:val="0"/>
          <w:bCs w:val="0"/>
          <w:sz w:val="24"/>
        </w:rPr>
        <w:t>TSP</w:t>
      </w:r>
      <w:r>
        <w:rPr>
          <w:rFonts w:ascii="宋体" w:hAnsi="宋体" w:eastAsia="宋体" w:cs="宋体"/>
          <w:b w:val="0"/>
          <w:sz w:val="24"/>
        </w:rPr>
        <w:t>成为检验各种优化算法性能的经典测试问题。</w:t>
      </w:r>
    </w:p>
    <w:p w14:paraId="01A1B29C">
      <w:pPr>
        <w:spacing w:before="120" w:after="120" w:line="360" w:lineRule="auto"/>
        <w:jc w:val="left"/>
        <w:outlineLvl w:val="2"/>
        <w:rPr>
          <w:rFonts w:ascii="黑体" w:hAnsi="黑体" w:eastAsia="黑体" w:cs="黑体"/>
          <w:b w:val="0"/>
          <w:bCs/>
          <w:sz w:val="24"/>
          <w:szCs w:val="24"/>
        </w:rPr>
      </w:pPr>
      <w:bookmarkStart w:id="17" w:name="_Toc10335"/>
      <w:r>
        <w:rPr>
          <w:rFonts w:ascii="黑体" w:hAnsi="黑体" w:eastAsia="黑体" w:cs="黑体"/>
          <w:b w:val="0"/>
          <w:bCs/>
          <w:sz w:val="24"/>
          <w:szCs w:val="24"/>
        </w:rPr>
        <w:t>2.1.2 TSP问题的计算复杂度</w:t>
      </w:r>
      <w:bookmarkEnd w:id="17"/>
    </w:p>
    <w:p w14:paraId="759E3D8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default" w:ascii="Times New Roman" w:hAnsi="Times New Roman" w:eastAsia="宋体" w:cs="Times New Roman"/>
          <w:b w:val="0"/>
          <w:bCs w:val="0"/>
          <w:sz w:val="24"/>
        </w:rPr>
        <w:t>TSP</w:t>
      </w:r>
      <w:r>
        <w:rPr>
          <w:rFonts w:ascii="Times New Roman" w:hAnsi="Times New Roman" w:eastAsia="宋体" w:cs="宋体"/>
          <w:b w:val="0"/>
          <w:sz w:val="24"/>
        </w:rPr>
        <w:t>问题属于</w:t>
      </w:r>
      <w:r>
        <w:rPr>
          <w:rFonts w:hint="default" w:ascii="Times New Roman" w:hAnsi="Times New Roman" w:eastAsia="宋体" w:cs="Times New Roman"/>
          <w:b w:val="0"/>
          <w:bCs w:val="0"/>
          <w:sz w:val="24"/>
        </w:rPr>
        <w:t>NP-hard</w:t>
      </w:r>
      <w:r>
        <w:rPr>
          <w:rFonts w:ascii="Times New Roman" w:hAnsi="Times New Roman" w:eastAsia="宋体" w:cs="宋体"/>
          <w:b w:val="0"/>
          <w:sz w:val="24"/>
        </w:rPr>
        <w:t>问题类，其计算复杂度分析如下：</w:t>
      </w:r>
    </w:p>
    <w:p w14:paraId="1773259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穷举搜索复杂度：</w:t>
      </w:r>
      <w:r>
        <w:rPr>
          <w:rFonts w:ascii="Times New Roman" w:hAnsi="Times New Roman" w:eastAsia="宋体" w:cs="宋体"/>
          <w:b w:val="0"/>
          <w:sz w:val="24"/>
        </w:rPr>
        <w:t xml:space="preserve"> 对于</w:t>
      </w:r>
      <w:r>
        <w:rPr>
          <w:rFonts w:hint="default" w:ascii="Times New Roman" w:hAnsi="Times New Roman" w:eastAsia="宋体" w:cs="Times New Roman"/>
          <w:b w:val="0"/>
          <w:bCs w:val="0"/>
          <w:sz w:val="24"/>
        </w:rPr>
        <w:t>n</w:t>
      </w:r>
      <w:r>
        <w:rPr>
          <w:rFonts w:ascii="Times New Roman" w:hAnsi="Times New Roman" w:eastAsia="宋体" w:cs="宋体"/>
          <w:b w:val="0"/>
          <w:sz w:val="24"/>
        </w:rPr>
        <w:t>个城市，从某个固定城市出发的</w:t>
      </w:r>
      <w:r>
        <w:rPr>
          <w:rFonts w:hint="default" w:ascii="Times New Roman" w:hAnsi="Times New Roman" w:eastAsia="宋体" w:cs="Times New Roman"/>
          <w:b w:val="0"/>
          <w:bCs w:val="0"/>
          <w:sz w:val="24"/>
        </w:rPr>
        <w:t>Hamilton</w:t>
      </w:r>
      <w:r>
        <w:rPr>
          <w:rFonts w:ascii="Times New Roman" w:hAnsi="Times New Roman" w:eastAsia="宋体" w:cs="宋体"/>
          <w:b w:val="0"/>
          <w:sz w:val="24"/>
        </w:rPr>
        <w:t>回路数量为</w:t>
      </w:r>
      <w:r>
        <w:rPr>
          <w:rFonts w:hint="default" w:ascii="Times New Roman" w:hAnsi="Times New Roman" w:eastAsia="宋体" w:cs="Times New Roman"/>
          <w:b w:val="0"/>
          <w:bCs w:val="0"/>
          <w:sz w:val="24"/>
        </w:rPr>
        <w:t>(n-1)!</w:t>
      </w:r>
      <w:r>
        <w:rPr>
          <w:rFonts w:ascii="Times New Roman" w:hAnsi="Times New Roman" w:eastAsia="宋体" w:cs="宋体"/>
          <w:b w:val="0"/>
          <w:sz w:val="24"/>
        </w:rPr>
        <w:t>。当</w:t>
      </w:r>
      <w:r>
        <w:rPr>
          <w:rFonts w:hint="default" w:ascii="Times New Roman" w:hAnsi="Times New Roman" w:eastAsia="宋体" w:cs="Times New Roman"/>
          <w:b w:val="0"/>
          <w:bCs w:val="0"/>
          <w:sz w:val="24"/>
        </w:rPr>
        <w:t>n=10</w:t>
      </w:r>
      <w:r>
        <w:rPr>
          <w:rFonts w:ascii="Times New Roman" w:hAnsi="Times New Roman" w:eastAsia="宋体" w:cs="宋体"/>
          <w:b w:val="0"/>
          <w:sz w:val="24"/>
        </w:rPr>
        <w:t>时，可能的路径数量为362,880；当</w:t>
      </w:r>
      <w:r>
        <w:rPr>
          <w:rFonts w:hint="default" w:ascii="Times New Roman" w:hAnsi="Times New Roman" w:eastAsia="宋体" w:cs="Times New Roman"/>
          <w:b w:val="0"/>
          <w:bCs w:val="0"/>
          <w:sz w:val="24"/>
        </w:rPr>
        <w:t>n=20</w:t>
      </w:r>
      <w:r>
        <w:rPr>
          <w:rFonts w:ascii="Times New Roman" w:hAnsi="Times New Roman" w:eastAsia="宋体" w:cs="宋体"/>
          <w:b w:val="0"/>
          <w:sz w:val="24"/>
        </w:rPr>
        <w:t>时，约为6.08×10¹⁶；当</w:t>
      </w:r>
      <w:r>
        <w:rPr>
          <w:rFonts w:hint="default" w:ascii="Times New Roman" w:hAnsi="Times New Roman" w:eastAsia="宋体" w:cs="Times New Roman"/>
          <w:b w:val="0"/>
          <w:bCs w:val="0"/>
          <w:sz w:val="24"/>
        </w:rPr>
        <w:t>n=50</w:t>
      </w:r>
      <w:r>
        <w:rPr>
          <w:rFonts w:ascii="Times New Roman" w:hAnsi="Times New Roman" w:eastAsia="宋体" w:cs="宋体"/>
          <w:b w:val="0"/>
          <w:sz w:val="24"/>
        </w:rPr>
        <w:t>时，约为3.04×10⁶²。显然，穷举法在实际中不可行。</w:t>
      </w:r>
    </w:p>
    <w:p w14:paraId="004CA44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动态规划复杂度：</w:t>
      </w:r>
      <w:r>
        <w:rPr>
          <w:rFonts w:ascii="Times New Roman" w:hAnsi="Times New Roman" w:eastAsia="宋体" w:cs="宋体"/>
          <w:b w:val="0"/>
          <w:sz w:val="24"/>
        </w:rPr>
        <w:t xml:space="preserve"> </w:t>
      </w:r>
      <w:r>
        <w:rPr>
          <w:rFonts w:hint="default" w:ascii="Times New Roman" w:hAnsi="Times New Roman" w:eastAsia="宋体" w:cs="Times New Roman"/>
          <w:b w:val="0"/>
          <w:bCs w:val="0"/>
          <w:sz w:val="24"/>
        </w:rPr>
        <w:t>Held-Karp</w:t>
      </w:r>
      <w:r>
        <w:rPr>
          <w:rFonts w:ascii="Times New Roman" w:hAnsi="Times New Roman" w:eastAsia="宋体" w:cs="宋体"/>
          <w:b w:val="0"/>
          <w:sz w:val="24"/>
        </w:rPr>
        <w:t>算法使用动态规划求解</w:t>
      </w:r>
      <w:r>
        <w:rPr>
          <w:rFonts w:hint="default" w:ascii="Times New Roman" w:hAnsi="Times New Roman" w:eastAsia="宋体" w:cs="Times New Roman"/>
          <w:b w:val="0"/>
          <w:bCs w:val="0"/>
          <w:sz w:val="24"/>
        </w:rPr>
        <w:t>TSP</w:t>
      </w:r>
      <w:r>
        <w:rPr>
          <w:rFonts w:ascii="Times New Roman" w:hAnsi="Times New Roman" w:eastAsia="宋体" w:cs="宋体"/>
          <w:b w:val="0"/>
          <w:sz w:val="24"/>
        </w:rPr>
        <w:t>的时间复杂度为</w:t>
      </w:r>
      <w:r>
        <w:rPr>
          <w:rFonts w:hint="default" w:ascii="Times New Roman" w:hAnsi="Times New Roman" w:eastAsia="宋体" w:cs="Times New Roman"/>
          <w:b w:val="0"/>
          <w:bCs w:val="0"/>
          <w:sz w:val="24"/>
        </w:rPr>
        <w:t>O(n²·2ⁿ)</w:t>
      </w:r>
      <w:r>
        <w:rPr>
          <w:rFonts w:ascii="Times New Roman" w:hAnsi="Times New Roman" w:eastAsia="宋体" w:cs="宋体"/>
          <w:b w:val="0"/>
          <w:sz w:val="24"/>
        </w:rPr>
        <w:t>，空间复杂度为</w:t>
      </w:r>
      <w:r>
        <w:rPr>
          <w:rFonts w:hint="default" w:ascii="Times New Roman" w:hAnsi="Times New Roman" w:eastAsia="宋体" w:cs="Times New Roman"/>
          <w:b w:val="0"/>
          <w:bCs w:val="0"/>
          <w:sz w:val="24"/>
        </w:rPr>
        <w:t>O(n·2ⁿ)</w:t>
      </w:r>
      <w:r>
        <w:rPr>
          <w:rFonts w:ascii="Times New Roman" w:hAnsi="Times New Roman" w:eastAsia="宋体" w:cs="宋体"/>
          <w:b w:val="0"/>
          <w:sz w:val="24"/>
        </w:rPr>
        <w:t>。当</w:t>
      </w:r>
      <w:r>
        <w:rPr>
          <w:rFonts w:hint="default" w:ascii="Times New Roman" w:hAnsi="Times New Roman" w:eastAsia="宋体" w:cs="Times New Roman"/>
          <w:b w:val="0"/>
          <w:bCs w:val="0"/>
          <w:sz w:val="24"/>
        </w:rPr>
        <w:t>n=25</w:t>
      </w:r>
      <w:r>
        <w:rPr>
          <w:rFonts w:ascii="Times New Roman" w:hAnsi="Times New Roman" w:eastAsia="宋体" w:cs="宋体"/>
          <w:b w:val="0"/>
          <w:sz w:val="24"/>
        </w:rPr>
        <w:t>时，时间复杂度约为8.39×10⁸，尚可接受；但当</w:t>
      </w:r>
      <w:r>
        <w:rPr>
          <w:rFonts w:hint="default" w:ascii="Times New Roman" w:hAnsi="Times New Roman" w:eastAsia="宋体" w:cs="Times New Roman"/>
          <w:b w:val="0"/>
          <w:bCs w:val="0"/>
          <w:sz w:val="24"/>
        </w:rPr>
        <w:t>n=30</w:t>
      </w:r>
      <w:r>
        <w:rPr>
          <w:rFonts w:ascii="Times New Roman" w:hAnsi="Times New Roman" w:eastAsia="宋体" w:cs="宋体"/>
          <w:b w:val="0"/>
          <w:sz w:val="24"/>
        </w:rPr>
        <w:t>时，时间复杂度约为2.71×10¹¹，计算时间过长。</w:t>
      </w:r>
    </w:p>
    <w:p w14:paraId="604CAC8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精确算法的局限性：</w:t>
      </w:r>
      <w:r>
        <w:rPr>
          <w:rFonts w:ascii="Times New Roman" w:hAnsi="Times New Roman" w:eastAsia="宋体" w:cs="宋体"/>
          <w:b w:val="0"/>
          <w:sz w:val="24"/>
        </w:rPr>
        <w:t xml:space="preserve"> 即使使用最先进的精确算法和高性能计算机，目前也只能在合理时间内求解数千个城市的</w:t>
      </w:r>
      <w:r>
        <w:rPr>
          <w:rFonts w:hint="default" w:ascii="Times New Roman" w:hAnsi="Times New Roman" w:eastAsia="宋体" w:cs="Times New Roman"/>
          <w:b w:val="0"/>
          <w:bCs w:val="0"/>
          <w:sz w:val="24"/>
        </w:rPr>
        <w:t>TSP</w:t>
      </w:r>
      <w:r>
        <w:rPr>
          <w:rFonts w:ascii="Times New Roman" w:hAnsi="Times New Roman" w:eastAsia="宋体" w:cs="宋体"/>
          <w:b w:val="0"/>
          <w:sz w:val="24"/>
        </w:rPr>
        <w:t>问题实例。对于更大规模的问题，必须借助近似算法和元启发式算法。</w:t>
      </w:r>
    </w:p>
    <w:p w14:paraId="2F0F33E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正是因为TSP问题具有</w:t>
      </w:r>
      <w:r>
        <w:rPr>
          <w:rFonts w:hint="eastAsia" w:ascii="Times New Roman" w:hAnsi="Times New Roman" w:cs="宋体"/>
          <w:b w:val="0"/>
          <w:sz w:val="24"/>
          <w:lang w:val="en-US" w:eastAsia="zh-CN"/>
        </w:rPr>
        <w:t>完全P-</w:t>
      </w:r>
      <w:r>
        <w:rPr>
          <w:rFonts w:hint="eastAsia" w:ascii="Times New Roman" w:hAnsi="Times New Roman" w:eastAsia="宋体" w:cs="宋体"/>
          <w:b w:val="0"/>
          <w:sz w:val="24"/>
        </w:rPr>
        <w:t>NP</w:t>
      </w:r>
      <w:r>
        <w:rPr>
          <w:rFonts w:hint="eastAsia" w:ascii="Times New Roman" w:hAnsi="Times New Roman" w:cs="宋体"/>
          <w:b w:val="0"/>
          <w:sz w:val="24"/>
          <w:lang w:val="en-US" w:eastAsia="zh-CN"/>
        </w:rPr>
        <w:t>问题</w:t>
      </w:r>
      <w:r>
        <w:rPr>
          <w:rFonts w:hint="eastAsia" w:ascii="Times New Roman" w:hAnsi="Times New Roman" w:eastAsia="宋体" w:cs="宋体"/>
          <w:b w:val="0"/>
          <w:sz w:val="24"/>
        </w:rPr>
        <w:t>特性，研究高效的近似算法和元启发式算法具有重要意义。蚁群算法作为一种较为经典且效果较好的元启发式算法，在求解TSP问题时表现出了良好的性能，因此成为本文重点研究的对象</w:t>
      </w:r>
      <w:r>
        <w:rPr>
          <w:rFonts w:ascii="Times New Roman" w:hAnsi="Times New Roman" w:eastAsia="宋体" w:cs="宋体"/>
          <w:b w:val="0"/>
          <w:sz w:val="24"/>
        </w:rPr>
        <w:t>。</w:t>
      </w:r>
    </w:p>
    <w:p w14:paraId="0F5FB0D9">
      <w:pPr>
        <w:spacing w:before="120" w:after="120" w:line="360" w:lineRule="auto"/>
        <w:jc w:val="left"/>
        <w:outlineLvl w:val="1"/>
        <w:rPr>
          <w:rFonts w:ascii="黑体" w:hAnsi="黑体" w:eastAsia="黑体" w:cs="黑体"/>
          <w:b w:val="0"/>
          <w:bCs/>
          <w:sz w:val="24"/>
          <w:szCs w:val="24"/>
        </w:rPr>
      </w:pPr>
      <w:bookmarkStart w:id="18" w:name="_Toc21984"/>
      <w:r>
        <w:rPr>
          <w:rFonts w:ascii="黑体" w:hAnsi="黑体" w:eastAsia="黑体" w:cs="黑体"/>
          <w:b w:val="0"/>
          <w:bCs/>
          <w:sz w:val="24"/>
          <w:szCs w:val="24"/>
        </w:rPr>
        <w:t xml:space="preserve">2.2 </w:t>
      </w:r>
      <w:r>
        <w:rPr>
          <w:rFonts w:hint="eastAsia" w:ascii="黑体" w:hAnsi="黑体" w:eastAsia="黑体" w:cs="黑体"/>
          <w:b w:val="0"/>
          <w:bCs/>
          <w:sz w:val="24"/>
          <w:szCs w:val="24"/>
          <w:lang w:val="en-US" w:eastAsia="zh-CN"/>
        </w:rPr>
        <w:t>传统的</w:t>
      </w:r>
      <w:r>
        <w:rPr>
          <w:rFonts w:ascii="黑体" w:hAnsi="黑体" w:eastAsia="黑体" w:cs="黑体"/>
          <w:b w:val="0"/>
          <w:bCs/>
          <w:sz w:val="24"/>
          <w:szCs w:val="24"/>
        </w:rPr>
        <w:t>蚁群算法（ACO）</w:t>
      </w:r>
      <w:bookmarkEnd w:id="18"/>
    </w:p>
    <w:p w14:paraId="60DC6589">
      <w:pPr>
        <w:spacing w:before="120" w:after="120" w:line="360" w:lineRule="auto"/>
        <w:jc w:val="left"/>
        <w:outlineLvl w:val="2"/>
        <w:rPr>
          <w:rFonts w:hint="eastAsia" w:ascii="宋体" w:hAnsi="宋体" w:eastAsia="宋体" w:cs="宋体"/>
          <w:b w:val="0"/>
          <w:sz w:val="24"/>
        </w:rPr>
      </w:pPr>
      <w:bookmarkStart w:id="19" w:name="_Toc7581"/>
      <w:r>
        <w:rPr>
          <w:rFonts w:ascii="黑体" w:hAnsi="黑体" w:eastAsia="黑体" w:cs="黑体"/>
          <w:b w:val="0"/>
          <w:bCs/>
          <w:sz w:val="24"/>
          <w:szCs w:val="24"/>
        </w:rPr>
        <w:t>2.2.1 蚁群算法的基本原理</w:t>
      </w:r>
      <w:bookmarkEnd w:id="19"/>
      <w:r>
        <w:rPr>
          <w:rFonts w:hint="eastAsia" w:ascii="黑体" w:hAnsi="黑体" w:eastAsia="黑体" w:cs="黑体"/>
          <w:b w:val="0"/>
          <w:bCs/>
          <w:sz w:val="24"/>
          <w:szCs w:val="24"/>
          <w:lang w:val="en-US" w:eastAsia="zh-CN"/>
        </w:rPr>
        <w:t>及背景</w:t>
      </w:r>
    </w:p>
    <w:p w14:paraId="783421C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蚁群算法（Ant Colony Optimization，ACO）是由意大利学者 Marco Dorigo 于 1991 年提出的一种元启发式优化算法，它的思路来源于自然界中蚂蚁找食物的过程。</w:t>
      </w:r>
    </w:p>
    <w:p w14:paraId="61607253">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自然界中，单只蚂蚁的能力其实比较有限，但整个蚁群却能够逐渐找到从巢穴到食物源的较短路径，甚至最短路径。研究发现，这主要是因为蚂蚁之间会通过信息素进行交流。蚂蚁在行走时会在路径上留下信息素，后面的蚂蚁通常更倾向于选择信息素浓度更高的路径继续前进，并在经过时继续释放信息素。由于较短的路径往返时间更短，所以在相同时间内会有更多蚂蚁经过，这条路径上的信息素积累得也更快。经过不断重复之后，整个蚁群最终就能够逐步找到一条较优路径。</w:t>
      </w:r>
    </w:p>
    <w:p w14:paraId="04B7EEE6">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蚁群算法就是对这一过程的模拟和抽象，通过模拟信息素的释放、挥发和路径选择过程来求解优化问题。它的基本流程如下：</w:t>
      </w:r>
    </w:p>
    <w:p w14:paraId="1003C7B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（1）初始化阶段：先设置好算法参数，初始化信息素矩阵，并将初始信息素浓度设为一个较小的常数。</w:t>
      </w:r>
    </w:p>
    <w:p w14:paraId="62F0316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（2）路径构建阶段：每只蚂蚁按照状态转移规则，从一个城市出发，依次选择下一个还没有访问过的城市，直到走完所有城市并回到起点，形成一条完整路径。</w:t>
      </w:r>
    </w:p>
    <w:p w14:paraId="02F6E83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（3）信息素更新阶段：当所有蚂蚁都完成路径构建后，先让各条路径上的信息素进行挥发，再根据路径质量对较好的路径增加信息素。</w:t>
      </w:r>
    </w:p>
    <w:p w14:paraId="0392FB8C">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（4）终止判断阶段：判断算法是否满足终止条件，例如达到最大迭代次数或者结果已经基本稳定；如果满足，就输出最优解，否则继续下一轮迭代。</w:t>
      </w:r>
    </w:p>
    <w:p w14:paraId="4CC0186E">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蚁群算法有几个比较明显的优点：</w:t>
      </w:r>
    </w:p>
    <w:p w14:paraId="7224DF6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（1）具有正反馈机制：较好</w:t>
      </w:r>
      <w:r>
        <w:rPr>
          <w:rFonts w:hint="eastAsia" w:cs="宋体"/>
          <w:b w:val="0"/>
          <w:sz w:val="24"/>
          <w:lang w:val="en-US" w:eastAsia="zh-CN"/>
        </w:rPr>
        <w:t>和最优</w:t>
      </w:r>
      <w:r>
        <w:rPr>
          <w:rFonts w:hint="eastAsia" w:ascii="宋体" w:hAnsi="宋体" w:eastAsia="宋体" w:cs="宋体"/>
          <w:b w:val="0"/>
          <w:sz w:val="24"/>
        </w:rPr>
        <w:t>的路径会积累更多信息素，从而引导后续搜索朝更优方向进行。</w:t>
      </w:r>
    </w:p>
    <w:p w14:paraId="699B6F6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（2）并行性较强：多只蚂蚁可以同时进行搜索，有助于提高搜索效率。</w:t>
      </w:r>
    </w:p>
    <w:p w14:paraId="4374B7E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（3）鲁棒性较好：算法对初始解不太敏感，在不同问题中通常都能取得不错的效果。</w:t>
      </w:r>
    </w:p>
    <w:p w14:paraId="3283FAE1">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ascii="宋体" w:hAnsi="宋体" w:eastAsia="宋体" w:cs="宋体"/>
          <w:b w:val="0"/>
          <w:sz w:val="24"/>
        </w:rPr>
        <w:t>（4）容易与其他算法结合：蚁群算法扩展性较强，可以方便地和遗传算法、局部搜索等方法结合起来使用。</w:t>
      </w:r>
    </w:p>
    <w:p w14:paraId="27FCFD75">
      <w:pPr>
        <w:spacing w:before="120" w:after="120" w:line="360" w:lineRule="auto"/>
        <w:jc w:val="left"/>
        <w:outlineLvl w:val="2"/>
        <w:rPr>
          <w:rFonts w:ascii="黑体" w:hAnsi="黑体" w:eastAsia="黑体" w:cs="黑体"/>
          <w:b w:val="0"/>
          <w:bCs/>
          <w:sz w:val="24"/>
          <w:szCs w:val="24"/>
        </w:rPr>
      </w:pPr>
      <w:bookmarkStart w:id="20" w:name="_Toc19225"/>
      <w:r>
        <w:rPr>
          <w:rFonts w:ascii="黑体" w:hAnsi="黑体" w:eastAsia="黑体" w:cs="黑体"/>
          <w:b w:val="0"/>
          <w:bCs/>
          <w:sz w:val="24"/>
          <w:szCs w:val="24"/>
        </w:rPr>
        <w:t>2.2.2 信息素</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更新机制</w:t>
      </w:r>
      <w:bookmarkEnd w:id="20"/>
    </w:p>
    <w:p w14:paraId="74C87647">
      <w:pPr>
        <w:spacing w:before="0" w:after="0" w:line="360" w:lineRule="auto"/>
        <w:ind w:firstLine="480"/>
        <w:jc w:val="both"/>
      </w:pPr>
      <w:r>
        <w:rPr>
          <w:rFonts w:hint="eastAsia" w:ascii="宋体" w:hAnsi="宋体" w:eastAsia="宋体" w:cs="宋体"/>
          <w:b w:val="0"/>
          <w:sz w:val="24"/>
        </w:rPr>
        <w:t>信息素更新是蚁群算法中的一个核心环节，主要包括信息素挥发和信息素强化两个过程。</w:t>
      </w:r>
      <w:r>
        <w:rPr>
          <w:rFonts w:ascii="宋体" w:hAnsi="宋体" w:eastAsia="宋体" w:cs="宋体"/>
          <w:b w:val="0"/>
          <w:sz w:val="24"/>
        </w:rPr>
        <w:t>。</w:t>
      </w:r>
    </w:p>
    <w:p w14:paraId="546CC16F">
      <w:pPr>
        <w:spacing w:before="0" w:after="0" w:line="360" w:lineRule="auto"/>
        <w:jc w:val="left"/>
        <w:outlineLvl w:val="3"/>
        <w:rPr>
          <w:b w:val="0"/>
          <w:bCs/>
        </w:rPr>
      </w:pPr>
      <w:bookmarkStart w:id="21" w:name="_Toc29507"/>
      <w:bookmarkStart w:id="22" w:name="_Toc5177"/>
      <w:r>
        <w:rPr>
          <w:rFonts w:ascii="宋体" w:hAnsi="宋体" w:eastAsia="宋体" w:cs="宋体"/>
          <w:b w:val="0"/>
          <w:bCs/>
          <w:sz w:val="24"/>
        </w:rPr>
        <w:t>（1）信息素挥发</w:t>
      </w:r>
      <w:bookmarkEnd w:id="21"/>
      <w:bookmarkEnd w:id="22"/>
    </w:p>
    <w:p w14:paraId="0AEFDCB9">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信息素挥发是对自然界中信息素会随着时间逐渐消散这一现象的模拟。通过挥发操作，可以避免某些路径上的信息素不断累积，从而防止算法过早陷入局部最优。其挥发公式为：</w:t>
      </w:r>
    </w:p>
    <w:p w14:paraId="1CD48AB0">
      <w:pPr>
        <w:spacing w:before="0" w:after="0" w:line="360" w:lineRule="auto"/>
        <w:jc w:val="center"/>
        <w:rPr>
          <w:rFonts w:hint="default" w:ascii="Times New Roman" w:hAnsi="Times New Roman" w:eastAsia="宋体" w:cs="Times New Roman"/>
          <w:b w:val="0"/>
          <w:bCs w:val="0"/>
          <w:sz w:val="24"/>
        </w:rPr>
      </w:pPr>
      <m:oMathPara>
        <m:oMath>
          <m:r>
            <m:rPr>
              <m:sty m:val="p"/>
            </m:rPr>
            <w:rPr>
              <w:rFonts w:hint="default" w:ascii="Cambria Math" w:hAnsi="Cambria Math" w:eastAsia="宋体" w:cs="Times New Roman"/>
              <w:sz w:val="24"/>
              <w:szCs w:val="22"/>
              <w:lang w:val="en-US" w:bidi="ar-SA"/>
            </w:rPr>
            <m:t>τᵢⱼ(t + 1) = τᵢⱼ(t) · (1 − ρ)</m:t>
          </m:r>
        </m:oMath>
      </m:oMathPara>
    </w:p>
    <w:p w14:paraId="69E5A976">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其中</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，τᵢⱼ(t) 表示时刻 t 时城市 i 到城市 j 路径上的信息素浓度，ρ 表示信息素挥发系数，取值范围为 0 到 1 之间，用来控制信息素挥发的速度。一般来说，ρ 的值越大，信息素挥发得越快，算法的搜索范围也会更大，更有利于进行探索；ρ 的值越小，信息素保留得越多，路径上的信息素积累也会更快，更有利于对已有优质路径的利用。</w:t>
      </w:r>
    </w:p>
    <w:p w14:paraId="4479714D">
      <w:pPr>
        <w:spacing w:before="0" w:after="0" w:line="360" w:lineRule="auto"/>
        <w:jc w:val="left"/>
        <w:outlineLvl w:val="3"/>
        <w:rPr>
          <w:b w:val="0"/>
          <w:bCs/>
        </w:rPr>
      </w:pPr>
      <w:bookmarkStart w:id="23" w:name="_Toc25872"/>
      <w:bookmarkStart w:id="24" w:name="_Toc27301"/>
      <w:r>
        <w:rPr>
          <w:rFonts w:ascii="宋体" w:hAnsi="宋体" w:eastAsia="宋体" w:cs="宋体"/>
          <w:b w:val="0"/>
          <w:bCs/>
          <w:sz w:val="24"/>
        </w:rPr>
        <w:t>（2）信息素强化</w:t>
      </w:r>
      <w:bookmarkEnd w:id="23"/>
      <w:bookmarkEnd w:id="24"/>
    </w:p>
    <w:p w14:paraId="394BFE56">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4408E460">
      <w:pPr>
        <w:spacing w:before="0" w:after="0" w:line="360" w:lineRule="auto"/>
        <w:ind w:firstLine="480"/>
        <w:jc w:val="center"/>
        <w:rPr>
          <w:rFonts w:hint="default" w:ascii="Times New Roman" w:hAnsi="Times New Roman" w:eastAsia="宋体" w:cs="Times New Roman"/>
          <w:b w:val="0"/>
          <w:bCs w:val="0"/>
          <w:sz w:val="24"/>
        </w:rPr>
      </w:pPr>
      <m:oMathPara>
        <m:oMath>
          <m:r>
            <m:rPr>
              <m:sty m:val="p"/>
            </m:rPr>
            <w:rPr>
              <w:rFonts w:hint="default" w:ascii="Cambria Math" w:hAnsi="Cambria Math" w:eastAsia="宋体" w:cs="Times New Roman"/>
              <w:sz w:val="24"/>
              <w:szCs w:val="22"/>
              <w:lang w:val="en-US" w:bidi="ar-SA"/>
            </w:rPr>
            <m:t>τᵢⱼ(t + 1) = τᵢⱼ(t + 1) + Σ(k=1→m) Δτᵢⱼᵏ</m:t>
          </m:r>
        </m:oMath>
      </m:oMathPara>
    </w:p>
    <w:p w14:paraId="2E190378">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m</w:t>
      </w:r>
      <w:r>
        <w:rPr>
          <w:rFonts w:ascii="宋体" w:hAnsi="宋体" w:eastAsia="宋体" w:cs="宋体"/>
          <w:b w:val="0"/>
          <w:sz w:val="24"/>
        </w:rPr>
        <w:t>为蚂蚁数量，</w:t>
      </w:r>
      <w:r>
        <w:rPr>
          <w:rFonts w:hint="default" w:ascii="Times New Roman" w:hAnsi="Times New Roman" w:eastAsia="宋体" w:cs="Times New Roman"/>
          <w:b w:val="0"/>
          <w:bCs w:val="0"/>
          <w:sz w:val="24"/>
        </w:rPr>
        <w:t>Δτᵢⱼᵏ</w:t>
      </w:r>
      <w:r>
        <w:rPr>
          <w:rFonts w:ascii="宋体" w:hAnsi="宋体" w:eastAsia="宋体" w:cs="宋体"/>
          <w:b w:val="0"/>
          <w:sz w:val="24"/>
        </w:rPr>
        <w:t>为蚂蚁</w:t>
      </w:r>
      <w:r>
        <w:rPr>
          <w:rFonts w:hint="default" w:ascii="Times New Roman" w:hAnsi="Times New Roman" w:eastAsia="宋体" w:cs="Times New Roman"/>
          <w:b w:val="0"/>
          <w:bCs w:val="0"/>
          <w:sz w:val="24"/>
        </w:rPr>
        <w:t>k</w:t>
      </w:r>
      <w:r>
        <w:rPr>
          <w:rFonts w:ascii="宋体" w:hAnsi="宋体" w:eastAsia="宋体" w:cs="宋体"/>
          <w:b w:val="0"/>
          <w:sz w:val="24"/>
        </w:rPr>
        <w:t>在路径</w:t>
      </w:r>
      <w:r>
        <w:rPr>
          <w:rFonts w:hint="default" w:ascii="Times New Roman" w:hAnsi="Times New Roman" w:eastAsia="宋体" w:cs="Times New Roman"/>
          <w:b w:val="0"/>
          <w:bCs w:val="0"/>
          <w:sz w:val="24"/>
        </w:rPr>
        <w:t>(i,j)</w:t>
      </w:r>
      <w:r>
        <w:rPr>
          <w:rFonts w:ascii="宋体" w:hAnsi="宋体" w:eastAsia="宋体" w:cs="宋体"/>
          <w:b w:val="0"/>
          <w:sz w:val="24"/>
        </w:rPr>
        <w:t>上释放的信息素量。常用的计算方法有三种：</w:t>
      </w:r>
    </w:p>
    <w:p w14:paraId="19B3A700">
      <w:pPr>
        <w:spacing w:before="0" w:after="0" w:line="360" w:lineRule="auto"/>
        <w:jc w:val="left"/>
        <w:rPr>
          <w:rFonts w:hint="eastAsia" w:ascii="宋体" w:hAnsi="宋体" w:eastAsia="宋体" w:cs="宋体"/>
          <w:b w:val="0"/>
          <w:bCs/>
          <w:color w:val="000000" w:themeColor="text1"/>
          <w:sz w:val="24"/>
          <w:lang w:eastAsia="zh-CN"/>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bCs/>
          <w:color w:val="000000" w:themeColor="text1"/>
          <w:sz w:val="24"/>
          <w14:textFill>
            <w14:solidFill>
              <w14:schemeClr w14:val="tx1"/>
            </w14:solidFill>
          </w14:textFill>
        </w:rPr>
        <w:t>模型：</w:t>
      </w:r>
    </w:p>
    <w:p w14:paraId="0D9DEF4E">
      <w:pPr>
        <w:spacing w:before="120" w:after="0" w:line="360" w:lineRule="auto"/>
        <w:jc w:val="center"/>
        <w:rPr>
          <w:color w:val="000000" w:themeColor="text1"/>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Lₖ，若蚂蚁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m:t>
          </m:r>
        </m:oMath>
      </m:oMathPara>
    </w:p>
    <w:p w14:paraId="21268FC0">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其中，Q为信息素常数，Lₖ为蚂蚁k走过的路径总长度。</w:t>
      </w:r>
    </w:p>
    <w:p w14:paraId="1035C1D8">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Ant-Quantity</w:t>
      </w:r>
      <w:r>
        <w:rPr>
          <w:rFonts w:ascii="宋体" w:hAnsi="宋体" w:eastAsia="宋体" w:cs="宋体"/>
          <w:b w:val="0"/>
          <w:bCs/>
          <w:color w:val="000000" w:themeColor="text1"/>
          <w:sz w:val="24"/>
          <w14:textFill>
            <w14:solidFill>
              <w14:schemeClr w14:val="tx1"/>
            </w14:solidFill>
          </w14:textFill>
        </w:rPr>
        <w:t>模型：</w:t>
      </w:r>
    </w:p>
    <w:p w14:paraId="2C30C205">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dᵢⱼ，若蚂蚁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7BE30DED">
      <w:pPr>
        <w:spacing w:before="0" w:after="0" w:line="360" w:lineRule="auto"/>
        <w:jc w:val="left"/>
        <w:rPr>
          <w:rFonts w:hint="default" w:ascii="Times New Roman" w:hAnsi="Times New Roman" w:eastAsia="宋体" w:cs="Times New Roman"/>
          <w:b w:val="0"/>
          <w:bCs w:val="0"/>
          <w:color w:val="000000" w:themeColor="text1"/>
          <w:sz w:val="24"/>
          <w14:textFill>
            <w14:solidFill>
              <w14:schemeClr w14:val="tx1"/>
            </w14:solidFill>
          </w14:textFill>
        </w:rPr>
      </w:pPr>
    </w:p>
    <w:p w14:paraId="1BE44885">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Ant-Density</w:t>
      </w:r>
      <w:r>
        <w:rPr>
          <w:rFonts w:ascii="宋体" w:hAnsi="宋体" w:eastAsia="宋体" w:cs="宋体"/>
          <w:b w:val="0"/>
          <w:bCs/>
          <w:color w:val="000000" w:themeColor="text1"/>
          <w:sz w:val="24"/>
          <w14:textFill>
            <w14:solidFill>
              <w14:schemeClr w14:val="tx1"/>
            </w14:solidFill>
          </w14:textFill>
        </w:rPr>
        <w:t>模型：</w:t>
      </w:r>
    </w:p>
    <w:p w14:paraId="40A8CAC1">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 xml:space="preserve">，若蚂蚁 k 经过路径 </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463B9B8F">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本文采用</w:t>
      </w: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color w:val="000000" w:themeColor="text1"/>
          <w:sz w:val="24"/>
          <w14:textFill>
            <w14:solidFill>
              <w14:schemeClr w14:val="tx1"/>
            </w14:solidFill>
          </w14:textFill>
        </w:rPr>
        <w:t>模型，因为该模型考虑了路径的整体质量，更适合求解</w:t>
      </w:r>
      <w:r>
        <w:rPr>
          <w:rFonts w:hint="default" w:ascii="Times New Roman" w:hAnsi="Times New Roman" w:eastAsia="宋体" w:cs="Times New Roman"/>
          <w:b w:val="0"/>
          <w:bCs w:val="0"/>
          <w:color w:val="000000" w:themeColor="text1"/>
          <w:sz w:val="24"/>
          <w14:textFill>
            <w14:solidFill>
              <w14:schemeClr w14:val="tx1"/>
            </w14:solidFill>
          </w14:textFill>
        </w:rPr>
        <w:t>TSP</w:t>
      </w:r>
      <w:r>
        <w:rPr>
          <w:rFonts w:ascii="宋体" w:hAnsi="宋体" w:eastAsia="宋体" w:cs="宋体"/>
          <w:b w:val="0"/>
          <w:color w:val="000000" w:themeColor="text1"/>
          <w:sz w:val="24"/>
          <w14:textFill>
            <w14:solidFill>
              <w14:schemeClr w14:val="tx1"/>
            </w14:solidFill>
          </w14:textFill>
        </w:rPr>
        <w:t>问题。</w:t>
      </w:r>
    </w:p>
    <w:p w14:paraId="7FFCFE0D">
      <w:pPr>
        <w:spacing w:before="120" w:after="120" w:line="360" w:lineRule="auto"/>
        <w:jc w:val="left"/>
        <w:outlineLvl w:val="2"/>
        <w:rPr>
          <w:rFonts w:ascii="黑体" w:hAnsi="黑体" w:eastAsia="黑体" w:cs="黑体"/>
          <w:b w:val="0"/>
          <w:bCs/>
          <w:color w:val="000000" w:themeColor="text1"/>
          <w:sz w:val="24"/>
          <w:szCs w:val="24"/>
          <w14:textFill>
            <w14:solidFill>
              <w14:schemeClr w14:val="tx1"/>
            </w14:solidFill>
          </w14:textFill>
        </w:rPr>
      </w:pPr>
      <w:bookmarkStart w:id="25" w:name="_Toc19227"/>
      <w:r>
        <w:rPr>
          <w:rFonts w:ascii="黑体" w:hAnsi="黑体" w:eastAsia="黑体" w:cs="黑体"/>
          <w:b w:val="0"/>
          <w:bCs/>
          <w:color w:val="000000" w:themeColor="text1"/>
          <w:sz w:val="24"/>
          <w:szCs w:val="24"/>
          <w14:textFill>
            <w14:solidFill>
              <w14:schemeClr w14:val="tx1"/>
            </w14:solidFill>
          </w14:textFill>
        </w:rPr>
        <w:t>2.2.3 状态转移规则</w:t>
      </w:r>
      <w:bookmarkEnd w:id="25"/>
    </w:p>
    <w:p w14:paraId="15F2DC7E">
      <w:pPr>
        <w:spacing w:before="0" w:after="0" w:line="360" w:lineRule="auto"/>
        <w:ind w:firstLine="480"/>
        <w:jc w:val="both"/>
        <w:rPr>
          <w:rFonts w:ascii="Times New Roman" w:hAnsi="Times New Roman"/>
          <w:color w:val="000000" w:themeColor="text1"/>
          <w:sz w:val="24"/>
          <w14:textFill>
            <w14:solidFill>
              <w14:schemeClr w14:val="tx1"/>
            </w14:solidFill>
          </w14:textFill>
        </w:rPr>
      </w:pPr>
      <w:r>
        <w:rPr>
          <w:rFonts w:hint="eastAsia" w:ascii="Times New Roman" w:hAnsi="Times New Roman" w:eastAsia="宋体" w:cs="宋体"/>
          <w:b w:val="0"/>
          <w:color w:val="000000" w:themeColor="text1"/>
          <w:sz w:val="24"/>
          <w14:textFill>
            <w14:solidFill>
              <w14:schemeClr w14:val="tx1"/>
            </w14:solidFill>
          </w14:textFill>
        </w:rPr>
        <w:t>状态转移规则决定了蚂蚁下一步要访问哪个城市。在基本蚁群算法中，当蚂蚁 (k) 位于城市 (i) 时，会按照一定的概率选择下一个要访问的城市 (j)</w:t>
      </w:r>
      <w:r>
        <w:rPr>
          <w:rFonts w:ascii="Times New Roman" w:hAnsi="Times New Roman" w:eastAsia="宋体" w:cs="宋体"/>
          <w:b w:val="0"/>
          <w:color w:val="000000" w:themeColor="text1"/>
          <w:sz w:val="24"/>
          <w14:textFill>
            <w14:solidFill>
              <w14:schemeClr w14:val="tx1"/>
            </w14:solidFill>
          </w14:textFill>
        </w:rPr>
        <w:t>：</w:t>
      </w:r>
    </w:p>
    <w:p w14:paraId="4F1AE627">
      <w:pPr>
        <w:spacing w:before="120" w:after="0" w:line="360" w:lineRule="auto"/>
        <w:jc w:val="center"/>
        <w:rPr>
          <w:rFonts w:hint="default" w:ascii="Times New Roman" w:hAnsi="Times New Roman" w:eastAsia="宋体" w:cs="Times New Roman"/>
          <w:b w:val="0"/>
          <w:bCs w:val="0"/>
          <w:color w:val="0000FF"/>
          <w:sz w:val="24"/>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Pᵏᵢⱼ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([τᵢⱼ]^α · [ηᵢⱼ]^β) / (Σ(s∈allowₖ) [τᵢₛ]^α · [ηᵢₛ]^β)，</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若</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j ∈ allowₖ</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6EB0BD13">
      <w:pPr>
        <w:spacing w:before="0" w:after="0" w:line="360" w:lineRule="auto"/>
        <w:jc w:val="both"/>
      </w:pPr>
      <w:r>
        <w:rPr>
          <w:rFonts w:ascii="宋体" w:hAnsi="宋体" w:eastAsia="宋体" w:cs="宋体"/>
          <w:b w:val="0"/>
          <w:sz w:val="24"/>
        </w:rPr>
        <w:t>其中：</w:t>
      </w:r>
    </w:p>
    <w:p w14:paraId="6BCA45C5">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τᵢⱼ</w:t>
      </w:r>
      <w:r>
        <w:rPr>
          <w:rFonts w:hint="eastAsia" w:ascii="Times New Roman" w:hAnsi="Times New Roman" w:cs="Times New Roman"/>
          <w:b w:val="0"/>
          <w:bCs w:val="0"/>
          <w:sz w:val="24"/>
          <w:szCs w:val="22"/>
          <w:lang w:val="en-US" w:eastAsia="zh-CN" w:bidi="ar-SA"/>
        </w:rPr>
        <w:t xml:space="preserve"> 是</w:t>
      </w:r>
      <w:r>
        <w:rPr>
          <w:rFonts w:ascii="宋体" w:hAnsi="宋体" w:eastAsia="宋体" w:cs="宋体"/>
          <w:b w:val="0"/>
          <w:sz w:val="24"/>
        </w:rPr>
        <w:t>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路径的信息素</w:t>
      </w:r>
      <w:r>
        <w:rPr>
          <w:rFonts w:hint="eastAsia" w:cs="宋体"/>
          <w:b w:val="0"/>
          <w:sz w:val="24"/>
          <w:lang w:val="en-US" w:eastAsia="zh-CN"/>
        </w:rPr>
        <w:t>的</w:t>
      </w:r>
      <w:r>
        <w:rPr>
          <w:rFonts w:ascii="宋体" w:hAnsi="宋体" w:eastAsia="宋体" w:cs="宋体"/>
          <w:b w:val="0"/>
          <w:sz w:val="24"/>
        </w:rPr>
        <w:t>浓度</w:t>
      </w:r>
      <w:r>
        <w:rPr>
          <w:rFonts w:hint="eastAsia" w:cs="宋体"/>
          <w:b w:val="0"/>
          <w:sz w:val="24"/>
          <w:lang w:eastAsia="zh-CN"/>
        </w:rPr>
        <w:t>。</w:t>
      </w:r>
    </w:p>
    <w:p w14:paraId="549DB9D0">
      <w:pPr>
        <w:pStyle w:val="16"/>
        <w:numPr>
          <w:ilvl w:val="0"/>
          <w:numId w:val="0"/>
        </w:numPr>
        <w:tabs>
          <w:tab w:val="clear" w:pos="360"/>
        </w:tabs>
        <w:spacing w:before="0" w:after="0" w:line="360" w:lineRule="auto"/>
        <w:ind w:left="480" w:leftChars="200" w:firstLine="120" w:firstLineChars="50"/>
        <w:jc w:val="both"/>
        <w:rPr>
          <w:rFonts w:hint="default" w:eastAsia="宋体"/>
          <w:lang w:val="en-US" w:eastAsia="zh-CN"/>
        </w:rPr>
      </w:pPr>
      <w:r>
        <w:rPr>
          <w:rFonts w:hint="default" w:ascii="Times New Roman" w:hAnsi="Times New Roman" w:eastAsia="宋体" w:cs="Times New Roman"/>
          <w:b w:val="0"/>
          <w:bCs w:val="0"/>
          <w:sz w:val="24"/>
          <w:szCs w:val="22"/>
          <w:lang w:val="en-US" w:eastAsia="en-US" w:bidi="ar-SA"/>
        </w:rPr>
        <w:t>ηᵢⱼ = 1/dᵢⱼ</w:t>
      </w:r>
      <w:r>
        <w:rPr>
          <w:rFonts w:hint="eastAsia" w:ascii="Times New Roman" w:hAnsi="Times New Roman" w:cs="Times New Roman"/>
          <w:b w:val="0"/>
          <w:bCs w:val="0"/>
          <w:sz w:val="24"/>
          <w:szCs w:val="22"/>
          <w:lang w:val="en-US" w:eastAsia="zh-CN" w:bidi="ar-SA"/>
        </w:rPr>
        <w:t>表示的是</w:t>
      </w:r>
      <w:r>
        <w:rPr>
          <w:rFonts w:ascii="宋体" w:hAnsi="宋体" w:eastAsia="宋体" w:cs="宋体"/>
          <w:b w:val="0"/>
          <w:sz w:val="24"/>
        </w:rPr>
        <w:t>启发函数，表示从城市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的</w:t>
      </w:r>
      <w:r>
        <w:rPr>
          <w:rFonts w:hint="eastAsia" w:cs="宋体"/>
          <w:b w:val="0"/>
          <w:sz w:val="24"/>
          <w:lang w:val="en-US" w:eastAsia="zh-CN"/>
        </w:rPr>
        <w:t>优先度。</w:t>
      </w:r>
    </w:p>
    <w:p w14:paraId="55017DFF">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α</w:t>
      </w:r>
      <w:r>
        <w:rPr>
          <w:rFonts w:ascii="宋体" w:hAnsi="宋体" w:eastAsia="宋体" w:cs="宋体"/>
          <w:b w:val="0"/>
          <w:sz w:val="24"/>
        </w:rPr>
        <w:t>为信息素因子，控制信息素</w:t>
      </w:r>
      <w:r>
        <w:rPr>
          <w:rFonts w:hint="eastAsia" w:cs="宋体"/>
          <w:b w:val="0"/>
          <w:sz w:val="24"/>
          <w:lang w:val="en-US" w:eastAsia="zh-CN"/>
        </w:rPr>
        <w:t>的浓度</w:t>
      </w:r>
      <w:r>
        <w:rPr>
          <w:rFonts w:ascii="宋体" w:hAnsi="宋体" w:eastAsia="宋体" w:cs="宋体"/>
          <w:b w:val="0"/>
          <w:sz w:val="24"/>
        </w:rPr>
        <w:t>在路径选择中的相对重要性</w:t>
      </w:r>
      <w:r>
        <w:rPr>
          <w:rFonts w:hint="eastAsia" w:cs="宋体"/>
          <w:b w:val="0"/>
          <w:sz w:val="24"/>
          <w:lang w:eastAsia="zh-CN"/>
        </w:rPr>
        <w:t>。</w:t>
      </w:r>
    </w:p>
    <w:p w14:paraId="4530E87F">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β</w:t>
      </w:r>
      <w:r>
        <w:rPr>
          <w:rFonts w:ascii="宋体" w:hAnsi="宋体" w:eastAsia="宋体" w:cs="宋体"/>
          <w:b w:val="0"/>
          <w:sz w:val="24"/>
        </w:rPr>
        <w:t>为启发函数因子，控制启发</w:t>
      </w:r>
      <w:r>
        <w:rPr>
          <w:rFonts w:hint="eastAsia" w:cs="宋体"/>
          <w:b w:val="0"/>
          <w:sz w:val="24"/>
          <w:lang w:val="en-US" w:eastAsia="zh-CN"/>
        </w:rPr>
        <w:t>函数的优先度</w:t>
      </w:r>
      <w:r>
        <w:rPr>
          <w:rFonts w:ascii="宋体" w:hAnsi="宋体" w:eastAsia="宋体" w:cs="宋体"/>
          <w:b w:val="0"/>
          <w:sz w:val="24"/>
        </w:rPr>
        <w:t>在路径选择中的相对重要性</w:t>
      </w:r>
      <w:r>
        <w:rPr>
          <w:rFonts w:hint="eastAsia" w:cs="宋体"/>
          <w:b w:val="0"/>
          <w:sz w:val="24"/>
          <w:lang w:eastAsia="zh-CN"/>
        </w:rPr>
        <w:t>。</w:t>
      </w:r>
    </w:p>
    <w:p w14:paraId="0B9EFC90">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allowₖ</w:t>
      </w:r>
      <w:r>
        <w:rPr>
          <w:rFonts w:ascii="宋体" w:hAnsi="宋体" w:eastAsia="宋体" w:cs="宋体"/>
          <w:b w:val="0"/>
          <w:sz w:val="24"/>
        </w:rPr>
        <w:t>为蚂蚁</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尚未访问</w:t>
      </w:r>
      <w:r>
        <w:rPr>
          <w:rFonts w:hint="eastAsia" w:cs="宋体"/>
          <w:b w:val="0"/>
          <w:sz w:val="24"/>
          <w:lang w:val="en-US" w:eastAsia="zh-CN"/>
        </w:rPr>
        <w:t>并可以通行</w:t>
      </w:r>
      <w:r>
        <w:rPr>
          <w:rFonts w:ascii="宋体" w:hAnsi="宋体" w:eastAsia="宋体" w:cs="宋体"/>
          <w:b w:val="0"/>
          <w:sz w:val="24"/>
        </w:rPr>
        <w:t>的城市集合</w:t>
      </w:r>
      <w:r>
        <w:rPr>
          <w:rFonts w:hint="eastAsia" w:cs="宋体"/>
          <w:b w:val="0"/>
          <w:sz w:val="24"/>
          <w:lang w:eastAsia="zh-CN"/>
        </w:rPr>
        <w:t>。</w:t>
      </w:r>
    </w:p>
    <w:p w14:paraId="65C41D5B">
      <w:pPr>
        <w:spacing w:before="0" w:after="0" w:line="360" w:lineRule="auto"/>
        <w:jc w:val="left"/>
        <w:rPr>
          <w:b w:val="0"/>
          <w:bCs/>
        </w:rPr>
      </w:pPr>
      <w:r>
        <w:rPr>
          <w:rFonts w:hint="eastAsia" w:cs="宋体"/>
          <w:b w:val="0"/>
          <w:bCs/>
          <w:sz w:val="24"/>
          <w:lang w:val="en-US" w:eastAsia="zh-CN"/>
        </w:rPr>
        <w:t>各个</w:t>
      </w:r>
      <w:r>
        <w:rPr>
          <w:rFonts w:ascii="宋体" w:hAnsi="宋体" w:eastAsia="宋体" w:cs="宋体"/>
          <w:b w:val="0"/>
          <w:bCs/>
          <w:sz w:val="24"/>
        </w:rPr>
        <w:t>参数对算法</w:t>
      </w:r>
      <w:r>
        <w:rPr>
          <w:rFonts w:hint="eastAsia" w:cs="宋体"/>
          <w:b w:val="0"/>
          <w:bCs/>
          <w:sz w:val="24"/>
          <w:lang w:val="en-US" w:eastAsia="zh-CN"/>
        </w:rPr>
        <w:t>的</w:t>
      </w:r>
      <w:r>
        <w:rPr>
          <w:rFonts w:ascii="宋体" w:hAnsi="宋体" w:eastAsia="宋体" w:cs="宋体"/>
          <w:b w:val="0"/>
          <w:bCs/>
          <w:sz w:val="24"/>
        </w:rPr>
        <w:t>性能影响：</w:t>
      </w:r>
    </w:p>
    <w:p w14:paraId="0BAA31D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信息素因子 α：当 α 的取值较大时，蚂蚁会更倾向于选择信息素浓度较高的路径，这样能够增强算法对已有优质路径的利用能力，但也可能导致算法过早收敛；当 α 的取值较小时，蚂蚁在路径选择上会更加随机，算法的探索能力会有所增强，但收敛速度可能变慢。</w:t>
      </w:r>
    </w:p>
    <w:p w14:paraId="33E8339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启发函数因子 β：当 β 的取值较大时，蚂蚁会更倾向于选择距离较短的城市，算法表现出更明显的贪心特征；当 β 的取值较小时，蚂蚁对距离信息的依赖减弱，而更多依赖信息素信息，因此算法的随机性也会增强。</w:t>
      </w:r>
    </w:p>
    <w:p w14:paraId="740A39C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挥发系数 ρ：当 ρ 的取值较大时，信息素挥发速度较快，算法具有更强的探索能力，但收敛速度相对较慢；当 ρ 的取值较小时，信息素积累速度较快，算法对已有优质路径的利用能力更强，但也更容易陷入局部最优。</w:t>
      </w:r>
    </w:p>
    <w:p w14:paraId="01A0522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ascii="宋体" w:hAnsi="宋体" w:eastAsia="宋体" w:cs="宋体"/>
          <w:b w:val="0"/>
          <w:bCs/>
          <w:sz w:val="24"/>
        </w:rPr>
        <w:t>因此，在实际应用中，通常需要根据具体问题对这些参数进行合理调整，才能获得较好的算法性能。本文采用自适应参数调整策略，正是为了在一定程度上降低算法对参数设置的敏感性。</w:t>
      </w:r>
    </w:p>
    <w:p w14:paraId="07FA9B1E">
      <w:pPr>
        <w:spacing w:before="120" w:after="120" w:line="360" w:lineRule="auto"/>
        <w:jc w:val="left"/>
        <w:outlineLvl w:val="1"/>
        <w:rPr>
          <w:rFonts w:ascii="黑体" w:hAnsi="黑体" w:eastAsia="黑体" w:cs="黑体"/>
          <w:b w:val="0"/>
          <w:bCs/>
          <w:sz w:val="24"/>
          <w:szCs w:val="24"/>
        </w:rPr>
      </w:pPr>
      <w:bookmarkStart w:id="26" w:name="_Toc14267"/>
      <w:r>
        <w:rPr>
          <w:rFonts w:ascii="黑体" w:hAnsi="黑体" w:eastAsia="黑体" w:cs="黑体"/>
          <w:b w:val="0"/>
          <w:bCs/>
          <w:sz w:val="24"/>
          <w:szCs w:val="24"/>
        </w:rPr>
        <w:t>2.3 遗传算法（GA）</w:t>
      </w:r>
      <w:bookmarkEnd w:id="26"/>
    </w:p>
    <w:p w14:paraId="044DE118">
      <w:pPr>
        <w:spacing w:before="120" w:after="120" w:line="360" w:lineRule="auto"/>
        <w:jc w:val="left"/>
        <w:outlineLvl w:val="2"/>
        <w:rPr>
          <w:rFonts w:hint="default" w:ascii="黑体" w:hAnsi="黑体" w:eastAsia="黑体" w:cs="黑体"/>
          <w:b w:val="0"/>
          <w:bCs/>
          <w:sz w:val="24"/>
          <w:szCs w:val="24"/>
          <w:lang w:val="en-US" w:eastAsia="zh-CN"/>
        </w:rPr>
      </w:pPr>
      <w:bookmarkStart w:id="27" w:name="_Toc23619"/>
      <w:r>
        <w:rPr>
          <w:rFonts w:ascii="黑体" w:hAnsi="黑体" w:eastAsia="黑体" w:cs="黑体"/>
          <w:b w:val="0"/>
          <w:bCs/>
          <w:sz w:val="24"/>
          <w:szCs w:val="24"/>
        </w:rPr>
        <w:t>2.3.1 遗传算法的基本原理</w:t>
      </w:r>
      <w:bookmarkEnd w:id="27"/>
      <w:r>
        <w:rPr>
          <w:rFonts w:hint="eastAsia" w:ascii="黑体" w:hAnsi="黑体" w:eastAsia="黑体" w:cs="黑体"/>
          <w:b w:val="0"/>
          <w:bCs/>
          <w:sz w:val="24"/>
          <w:szCs w:val="24"/>
          <w:lang w:val="en-US" w:eastAsia="zh-CN"/>
        </w:rPr>
        <w:t>及背景</w:t>
      </w:r>
    </w:p>
    <w:p w14:paraId="1601E6E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遗传算法（Genetic Algorithm，GA）是由美国学者 John Holland 于 1975 年提出的一种随机搜索算法，它的思想来源于自然界中的生物进化过程。该算法以达尔文的自然选择理论和孟德尔遗传学原理为基础，通过模拟选择、交叉和变异等过程，在解空间中不断搜索更优解。</w:t>
      </w:r>
    </w:p>
    <w:p w14:paraId="20FB2FD4">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中有几个基本概念。个体是问题的一个候选解，通常用染色体来表示；种群是多个个体组成的集合，代表一组候选解；适应度是用来评价个体优劣的指标，一般与目标函数值相关；基因则是构成个体的基本单元，对应解中的各个组成部分。</w:t>
      </w:r>
    </w:p>
    <w:p w14:paraId="7CECE5E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遗传算法的基本流程如下：</w:t>
      </w:r>
    </w:p>
    <w:p w14:paraId="2EF0126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（1）初始化种群：随机生成一定数量的个体，构成初始种群。</w:t>
      </w:r>
    </w:p>
    <w:p w14:paraId="795851B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（2）适应度计算：计算种群中每个个体的适应度值，用来评价其优劣。</w:t>
      </w:r>
    </w:p>
    <w:p w14:paraId="00789473">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（3）选择操作：根据适应度大小，从当前种群中选择较优个体，作为下一代进化的父代。</w:t>
      </w:r>
    </w:p>
    <w:p w14:paraId="3898798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（4）交叉操作：将选出的父代个体进行配对，并通过交叉操作生成新的子代个体。</w:t>
      </w:r>
    </w:p>
    <w:p w14:paraId="27B961C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（5）变异操作：对子代个体进行小概率变异，以增加种群的多样性。</w:t>
      </w:r>
    </w:p>
    <w:p w14:paraId="6E80491B">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（6）终止判断：判断是否满足终止条件；如果满足，则输出最优解，否则将子代作为新一代种群，继续重复上述过程。</w:t>
      </w:r>
    </w:p>
    <w:p w14:paraId="1E9B3BF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p>
    <w:p w14:paraId="5CB3DD59">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遗传算法具有以下几个优点：</w:t>
      </w:r>
    </w:p>
    <w:p w14:paraId="5CD6D66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（1）全局搜索能力较强：通过种群的并行搜索以及交叉操作，算法能够在较大的范围内进行探索。</w:t>
      </w:r>
    </w:p>
    <w:p w14:paraId="2F506B9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（2）对具体问题的依赖较小：不需要利用梯度等额外信息，因此适用于多种类型的优化问题。</w:t>
      </w:r>
    </w:p>
    <w:p w14:paraId="6200793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（3）便于并行计算：种群中各个个体的适应度可以独立计算，适合并行化实现。</w:t>
      </w:r>
    </w:p>
    <w:p w14:paraId="1A4AB25E">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ascii="Times New Roman" w:hAnsi="Times New Roman"/>
          <w:sz w:val="24"/>
        </w:rPr>
      </w:pPr>
      <w:r>
        <w:rPr>
          <w:rFonts w:hint="eastAsia" w:ascii="Times New Roman" w:hAnsi="Times New Roman" w:eastAsia="宋体" w:cs="宋体"/>
          <w:b w:val="0"/>
          <w:sz w:val="24"/>
        </w:rPr>
        <w:t>（4）容易与其他算法结合：遗传算法具有较好的灵活性，可以方便地与其他优化方法结合使用。</w:t>
      </w:r>
    </w:p>
    <w:p w14:paraId="0514597D">
      <w:pPr>
        <w:spacing w:before="120" w:after="120" w:line="360" w:lineRule="auto"/>
        <w:jc w:val="left"/>
        <w:outlineLvl w:val="2"/>
        <w:rPr>
          <w:rFonts w:ascii="黑体" w:hAnsi="黑体" w:eastAsia="黑体" w:cs="黑体"/>
          <w:b w:val="0"/>
          <w:bCs/>
          <w:sz w:val="24"/>
          <w:szCs w:val="24"/>
        </w:rPr>
      </w:pPr>
      <w:bookmarkStart w:id="28" w:name="_Toc7005"/>
      <w:r>
        <w:rPr>
          <w:rFonts w:ascii="黑体" w:hAnsi="黑体" w:eastAsia="黑体" w:cs="黑体"/>
          <w:b w:val="0"/>
          <w:bCs/>
          <w:sz w:val="24"/>
          <w:szCs w:val="24"/>
        </w:rPr>
        <w:t>2.3.2 选择、交叉与变异</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操作</w:t>
      </w:r>
      <w:bookmarkEnd w:id="28"/>
    </w:p>
    <w:p w14:paraId="4E1ED05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（1）选择操作</w:t>
      </w:r>
    </w:p>
    <w:p w14:paraId="6E3E2E6B">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选择操作的作用是根据个体的适应度值，从当前种群中挑选出较优个体作为父代。常见的选择方法主要有以下两种。</w:t>
      </w:r>
    </w:p>
    <w:p w14:paraId="330181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轮盘赌选择：在这种方法中，每个个体被选中的概率与其适应度值成正比。假设种群大小为 N，个体 i 的适应度为</w:t>
      </w:r>
      <m:oMath>
        <m:r>
          <m:rPr>
            <m:sty m:val="p"/>
          </m:rPr>
          <w:rPr>
            <w:rFonts w:hint="eastAsia" w:ascii="Times New Roman" w:hAnsi="Times New Roman" w:eastAsia="宋体" w:cs="宋体"/>
            <w:sz w:val="24"/>
            <w:szCs w:val="22"/>
            <w:lang w:val="en-US" w:bidi="ar-SA"/>
          </w:rPr>
          <m:t xml:space="preserve"> </m:t>
        </m:r>
        <m:sSub>
          <m:sSubPr>
            <m:ctrlPr>
              <w:rPr>
                <w:rFonts w:hint="eastAsia" w:ascii="Cambria Math" w:hAnsi="Cambria Math" w:eastAsia="宋体" w:cs="宋体"/>
                <w:b w:val="0"/>
                <w:sz w:val="24"/>
                <w:szCs w:val="22"/>
                <w:lang w:val="en-US" w:bidi="ar-SA"/>
              </w:rPr>
            </m:ctrlPr>
          </m:sSubPr>
          <m:e>
            <m:r>
              <m:rPr>
                <m:sty m:val="p"/>
              </m:rPr>
              <w:rPr>
                <w:rFonts w:hint="default" w:ascii="Times New Roman" w:hAnsi="Times New Roman" w:cs="宋体"/>
                <w:sz w:val="24"/>
                <w:szCs w:val="22"/>
                <w:lang w:val="en-US" w:eastAsia="zh-CN" w:bidi="ar-SA"/>
              </w:rPr>
              <m:t>f</m:t>
            </m:r>
            <m:ctrlPr>
              <w:rPr>
                <w:rFonts w:hint="eastAsia" w:ascii="Cambria Math" w:hAnsi="Cambria Math" w:eastAsia="宋体" w:cs="宋体"/>
                <w:b w:val="0"/>
                <w:sz w:val="24"/>
                <w:szCs w:val="22"/>
                <w:lang w:val="en-US" w:bidi="ar-SA"/>
              </w:rPr>
            </m:ctrlPr>
          </m:e>
          <m:sub>
            <m:r>
              <m:rPr>
                <m:sty m:val="p"/>
              </m:rPr>
              <w:rPr>
                <w:rFonts w:hint="default" w:ascii="Times New Roman" w:hAnsi="Times New Roman" w:cs="宋体"/>
                <w:sz w:val="24"/>
                <w:szCs w:val="22"/>
                <w:lang w:val="en-US" w:eastAsia="zh-CN" w:bidi="ar-SA"/>
              </w:rPr>
              <m:t>i</m:t>
            </m:r>
            <m:ctrlPr>
              <w:rPr>
                <w:rFonts w:hint="eastAsia" w:ascii="Cambria Math" w:hAnsi="Cambria Math" w:eastAsia="宋体" w:cs="宋体"/>
                <w:b w:val="0"/>
                <w:sz w:val="24"/>
                <w:szCs w:val="22"/>
                <w:lang w:val="en-US" w:bidi="ar-SA"/>
              </w:rPr>
            </m:ctrlPr>
          </m:sub>
        </m:sSub>
      </m:oMath>
      <w:r>
        <w:rPr>
          <w:rFonts w:hint="eastAsia" w:ascii="Times New Roman" w:hAnsi="Times New Roman" w:eastAsia="宋体" w:cs="宋体"/>
          <w:b w:val="0"/>
          <w:sz w:val="24"/>
        </w:rPr>
        <w:t>，那么它被选中的概率可以表示为：</w:t>
      </w:r>
    </w:p>
    <w:p w14:paraId="3A4A877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center"/>
        <w:textAlignment w:val="auto"/>
        <w:rPr>
          <w:rFonts w:hint="default" w:ascii="Times New Roman" w:hAnsi="Times New Roman" w:eastAsia="宋体" w:cs="Times New Roman"/>
          <w:b w:val="0"/>
          <w:bCs w:val="0"/>
          <w:sz w:val="24"/>
          <w:szCs w:val="22"/>
          <w:lang w:val="en-US" w:eastAsia="en-US" w:bidi="ar-SA"/>
        </w:rPr>
      </w:pPr>
      <m:oMathPara>
        <m:oMath>
          <m:r>
            <m:rPr>
              <m:sty m:val="p"/>
            </m:rPr>
            <w:rPr>
              <w:rFonts w:hint="default" w:ascii="Times New Roman" w:hAnsi="Times New Roman" w:eastAsia="宋体" w:cs="Times New Roman"/>
              <w:sz w:val="24"/>
              <w:szCs w:val="22"/>
              <w:lang w:val="en-US" w:eastAsia="en-US" w:bidi="ar-SA"/>
            </w:rPr>
            <m:t>pᵢ = fᵢ / Σ(j=1→N) fⱼ</m:t>
          </m:r>
        </m:oMath>
      </m:oMathPara>
    </w:p>
    <w:p w14:paraId="3088818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锦标赛选择：该方法会先随机选出 k 个个体，再从中挑选适应度最高的个体作为父代。其中，k</w:t>
      </w:r>
      <w:r>
        <w:rPr>
          <w:rFonts w:hint="eastAsia" w:ascii="Times New Roman" w:hAnsi="Times New Roman" w:cs="宋体"/>
          <w:b w:val="0"/>
          <w:bCs/>
          <w:sz w:val="24"/>
          <w:szCs w:val="22"/>
          <w:lang w:val="en-US" w:eastAsia="zh-CN" w:bidi="ar-SA"/>
        </w:rPr>
        <w:t xml:space="preserve"> </w:t>
      </w:r>
      <w:r>
        <w:rPr>
          <w:rFonts w:hint="eastAsia" w:ascii="Times New Roman" w:hAnsi="Times New Roman" w:eastAsia="宋体" w:cs="宋体"/>
          <w:b w:val="0"/>
          <w:bCs/>
          <w:sz w:val="24"/>
          <w:szCs w:val="22"/>
          <w:lang w:val="en-US" w:eastAsia="en-US" w:bidi="ar-SA"/>
        </w:rPr>
        <w:t>称为锦标赛规模，一般取 2 或 3。</w:t>
      </w:r>
    </w:p>
    <w:p w14:paraId="3A4BA6A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本文采用锦标赛选择方法，因为这种方法实现起来比较简单，不需要对适应度进行归一化处理，同时也能够保持一定的选择压力。</w:t>
      </w:r>
    </w:p>
    <w:p w14:paraId="181CEE5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（2）交叉操作</w:t>
      </w:r>
    </w:p>
    <w:p w14:paraId="1ADDEFC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交叉操作是指将两个父代个体的部分基因进行交换，从而生成新的子代个体。在TSP问题中，常用的交叉方法主要有顺序交叉和部分映射交叉。</w:t>
      </w:r>
    </w:p>
    <w:p w14:paraId="417033D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顺序交叉（Order Crossover，OX）：这种方法的基本步骤如下：  </w:t>
      </w:r>
    </w:p>
    <w:p w14:paraId="265DD3B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从父代1中随机选取一段基因片段；  </w:t>
      </w:r>
    </w:p>
    <w:p w14:paraId="42E287C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将这段片段复制到子代的对应位置；  </w:t>
      </w:r>
    </w:p>
    <w:p w14:paraId="104266E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再按照父代2中的城市出现顺序，将剩余城市依次填入子代的空位中。</w:t>
      </w:r>
    </w:p>
    <w:p w14:paraId="788C11B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例如，父代1 = [1, 2, 3, 4, 5, 6, 7]，父代2 = [2, 4, 6, 1, 3, 5, 7]。如果选取父代1中位置 2 到 5 的片段，那么子代初始形式为 [_, 2, 3, 4, 5, _, _]，再按照父代2中的顺序填入剩余城市 6、1、7，最终得到子代 [6, 2, 3, 4, 5, 1, 7]。</w:t>
      </w:r>
    </w:p>
    <w:p w14:paraId="437FFB4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部分映射交叉（Partially Matched Crossover，PMX）：这种方法通过建立父代片段之间的映射关系来处理基因冲突，从而生成合法的子代路径。</w:t>
      </w:r>
    </w:p>
    <w:p w14:paraId="0813C2C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（3）变异操作</w:t>
      </w:r>
    </w:p>
    <w:p w14:paraId="5DE3C03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变异操作是对个体中的某些基因进行随机调整，目的是保持种群多样性，避免算法过早陷入局部最优。在TSP问题中，常见的变异方法主要有以下几种。</w:t>
      </w:r>
    </w:p>
    <w:p w14:paraId="1C059E8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交换变异（Swap Mutation）：随机选择两个位置，并交换这两个位置上的城市。</w:t>
      </w:r>
    </w:p>
    <w:p w14:paraId="660DD92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逆转变异（Inversion Mutation）：随机选择一段基因片段，然后将该片段中的城市顺序反转。</w:t>
      </w:r>
    </w:p>
    <w:p w14:paraId="786B93D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插入变异（Insertion Mutation）：随机选取一个城市，并将其插入到另一个随机位置。</w:t>
      </w:r>
    </w:p>
    <w:p w14:paraId="4449836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bCs/>
          <w:sz w:val="24"/>
          <w:szCs w:val="22"/>
          <w:lang w:val="en-US" w:eastAsia="en-US" w:bidi="ar-SA"/>
        </w:rPr>
        <w:t>本文采用交换变异和逆转变异相结合的方式，以进一步提高变异操作的效果</w:t>
      </w:r>
      <w:r>
        <w:rPr>
          <w:rFonts w:ascii="Times New Roman" w:hAnsi="Times New Roman" w:eastAsia="宋体" w:cs="宋体"/>
          <w:b w:val="0"/>
          <w:sz w:val="24"/>
        </w:rPr>
        <w:t>。</w:t>
      </w:r>
    </w:p>
    <w:p w14:paraId="49792041">
      <w:pPr>
        <w:spacing w:before="120" w:after="120" w:line="360" w:lineRule="auto"/>
        <w:jc w:val="left"/>
        <w:outlineLvl w:val="1"/>
        <w:rPr>
          <w:rFonts w:ascii="黑体" w:hAnsi="黑体" w:eastAsia="黑体" w:cs="黑体"/>
          <w:b w:val="0"/>
          <w:bCs/>
          <w:sz w:val="24"/>
          <w:szCs w:val="24"/>
        </w:rPr>
      </w:pPr>
      <w:bookmarkStart w:id="29" w:name="_Toc1526"/>
      <w:r>
        <w:rPr>
          <w:rFonts w:ascii="黑体" w:hAnsi="黑体" w:eastAsia="黑体" w:cs="黑体"/>
          <w:b w:val="0"/>
          <w:bCs/>
          <w:sz w:val="24"/>
          <w:szCs w:val="24"/>
        </w:rPr>
        <w:t>2.4 2-opt局部搜索算法</w:t>
      </w:r>
      <w:bookmarkEnd w:id="29"/>
    </w:p>
    <w:p w14:paraId="03CB444A">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局部搜索算法是由</w:t>
      </w:r>
      <w:r>
        <w:rPr>
          <w:rFonts w:hint="default" w:ascii="Times New Roman" w:hAnsi="Times New Roman" w:eastAsia="宋体" w:cs="Times New Roman"/>
          <w:b w:val="0"/>
          <w:bCs w:val="0"/>
          <w:sz w:val="24"/>
          <w:szCs w:val="22"/>
          <w:lang w:val="en-US" w:eastAsia="en-US" w:bidi="ar-SA"/>
        </w:rPr>
        <w:t>Lin</w:t>
      </w:r>
      <w:r>
        <w:rPr>
          <w:rFonts w:ascii="宋体" w:hAnsi="宋体" w:eastAsia="宋体" w:cs="宋体"/>
          <w:b w:val="0"/>
          <w:sz w:val="24"/>
        </w:rPr>
        <w:t>和</w:t>
      </w:r>
      <w:r>
        <w:rPr>
          <w:rFonts w:hint="default" w:ascii="Times New Roman" w:hAnsi="Times New Roman" w:eastAsia="宋体" w:cs="Times New Roman"/>
          <w:b w:val="0"/>
          <w:bCs w:val="0"/>
          <w:sz w:val="24"/>
          <w:szCs w:val="22"/>
          <w:lang w:val="en-US" w:eastAsia="en-US" w:bidi="ar-SA"/>
        </w:rPr>
        <w:t>Kernighan</w:t>
      </w:r>
      <w:r>
        <w:rPr>
          <w:rFonts w:ascii="宋体" w:hAnsi="宋体" w:eastAsia="宋体" w:cs="宋体"/>
          <w:b w:val="0"/>
          <w:sz w:val="24"/>
        </w:rPr>
        <w:t>于1973年提出的一种用于求解</w:t>
      </w:r>
      <w:r>
        <w:rPr>
          <w:rFonts w:hint="default" w:ascii="Times New Roman" w:hAnsi="Times New Roman" w:eastAsia="宋体" w:cs="Times New Roman"/>
          <w:b w:val="0"/>
          <w:bCs w:val="0"/>
          <w:sz w:val="24"/>
          <w:szCs w:val="22"/>
          <w:lang w:val="en-US" w:eastAsia="en-US" w:bidi="ar-SA"/>
        </w:rPr>
        <w:t>TSP</w:t>
      </w:r>
      <w:r>
        <w:rPr>
          <w:rFonts w:ascii="宋体" w:hAnsi="宋体" w:eastAsia="宋体" w:cs="宋体"/>
          <w:b w:val="0"/>
          <w:sz w:val="24"/>
        </w:rPr>
        <w:t>问题的局部搜索算法。该算法通过系统性地反转路径片段来消除路径交叉，从而改进解的质量。</w:t>
      </w:r>
    </w:p>
    <w:p w14:paraId="4C3C9C43">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算法的基本思想如下：</w:t>
      </w:r>
    </w:p>
    <w:p w14:paraId="57CA6B6B">
      <w:pPr>
        <w:spacing w:before="0" w:after="0" w:line="360" w:lineRule="auto"/>
        <w:ind w:firstLine="480"/>
        <w:jc w:val="both"/>
      </w:pPr>
      <w:r>
        <w:rPr>
          <w:rFonts w:ascii="宋体" w:hAnsi="宋体" w:eastAsia="宋体" w:cs="宋体"/>
          <w:b w:val="0"/>
          <w:sz w:val="24"/>
        </w:rPr>
        <w:t>给定一条路径</w:t>
      </w:r>
      <w:r>
        <w:rPr>
          <w:rFonts w:hint="default" w:ascii="Times New Roman" w:hAnsi="Times New Roman" w:eastAsia="宋体" w:cs="Times New Roman"/>
          <w:b w:val="0"/>
          <w:bCs w:val="0"/>
          <w:sz w:val="24"/>
          <w:szCs w:val="22"/>
          <w:lang w:val="en-US" w:eastAsia="en-US" w:bidi="ar-SA"/>
        </w:rPr>
        <w:t>π</w:t>
      </w:r>
      <w:r>
        <w:rPr>
          <w:rFonts w:ascii="宋体" w:hAnsi="宋体" w:eastAsia="宋体" w:cs="宋体"/>
          <w:b w:val="0"/>
          <w:sz w:val="24"/>
        </w:rPr>
        <w:t>，选择两条不相邻的边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，其中</w:t>
      </w:r>
      <w:r>
        <w:rPr>
          <w:rFonts w:hint="default" w:ascii="Times New Roman" w:hAnsi="Times New Roman" w:eastAsia="宋体" w:cs="Times New Roman"/>
          <w:b w:val="0"/>
          <w:bCs w:val="0"/>
          <w:sz w:val="24"/>
          <w:szCs w:val="22"/>
          <w:lang w:val="en-US" w:eastAsia="en-US" w:bidi="ar-SA"/>
        </w:rPr>
        <w:t>eᵢ</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πᵢ和πᵢ₊₁，eⱼ</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πⱼ和πⱼ₊₁</w:t>
      </w:r>
      <w:r>
        <w:rPr>
          <w:rFonts w:ascii="宋体" w:hAnsi="宋体" w:eastAsia="宋体" w:cs="宋体"/>
          <w:b w:val="0"/>
          <w:sz w:val="24"/>
        </w:rPr>
        <w:t>。如果反转路径片段</w:t>
      </w:r>
      <w:r>
        <w:rPr>
          <w:rFonts w:hint="default" w:ascii="Times New Roman" w:hAnsi="Times New Roman" w:eastAsia="宋体" w:cs="Times New Roman"/>
          <w:b w:val="0"/>
          <w:bCs w:val="0"/>
          <w:sz w:val="24"/>
          <w:szCs w:val="22"/>
          <w:lang w:val="en-US" w:eastAsia="en-US" w:bidi="ar-SA"/>
        </w:rPr>
        <w:t>[πᵢ₊₁, ..., πⱼ]</w:t>
      </w:r>
      <w:r>
        <w:rPr>
          <w:rFonts w:ascii="宋体" w:hAnsi="宋体" w:eastAsia="宋体" w:cs="宋体"/>
          <w:b w:val="0"/>
          <w:sz w:val="24"/>
        </w:rPr>
        <w:t>能够减少路径总长度，则执行反转操作。</w:t>
      </w:r>
    </w:p>
    <w:p w14:paraId="3E3B6BC4">
      <w:pPr>
        <w:spacing w:before="0" w:after="0" w:line="360" w:lineRule="auto"/>
        <w:ind w:firstLine="480"/>
        <w:jc w:val="both"/>
      </w:pPr>
      <w:r>
        <w:rPr>
          <w:rFonts w:ascii="宋体" w:hAnsi="宋体" w:eastAsia="宋体" w:cs="宋体"/>
          <w:b w:val="0"/>
          <w:sz w:val="24"/>
        </w:rPr>
        <w:t>具体来说，设当前路径的总长度为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，移除边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并添加新边后的路径总长度为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w:t>
      </w:r>
    </w:p>
    <w:p w14:paraId="406312A3">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m:oMathPara>
        <m:oMath>
          <m:r>
            <m:rPr>
              <m:sty m:val="p"/>
            </m:rPr>
            <w:rPr>
              <w:rFonts w:hint="default" w:ascii="Cambria Math" w:hAnsi="Cambria Math" w:eastAsia="宋体" w:cs="Times New Roman"/>
              <w:sz w:val="24"/>
              <w:szCs w:val="22"/>
              <w:lang w:val="en-US" w:eastAsia="en-US" w:bidi="ar-SA"/>
            </w:rPr>
            <m:t>L′ = L − d(πᵢ, πᵢ₊₁) − d(πⱼ, πⱼ₊₁) + d(πᵢ, πⱼ) + d(πᵢ₊₁, πⱼ₊₁)</m:t>
          </m:r>
        </m:oMath>
      </m:oMathPara>
    </w:p>
    <w:p w14:paraId="6D26F628">
      <w:pPr>
        <w:spacing w:before="0" w:after="0" w:line="360" w:lineRule="auto"/>
        <w:ind w:firstLine="480"/>
        <w:jc w:val="both"/>
      </w:pPr>
      <w:r>
        <w:rPr>
          <w:rFonts w:ascii="宋体" w:hAnsi="宋体" w:eastAsia="宋体" w:cs="宋体"/>
          <w:b w:val="0"/>
          <w:sz w:val="24"/>
        </w:rPr>
        <w:t>距离变化量为：</w:t>
      </w:r>
    </w:p>
    <w:p w14:paraId="5612CE4A">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m:oMathPara>
        <m:oMath>
          <m:r>
            <m:rPr>
              <m:sty m:val="p"/>
            </m:rPr>
            <w:rPr>
              <w:rFonts w:hint="default" w:ascii="Cambria Math" w:hAnsi="Cambria Math" w:eastAsia="宋体" w:cs="Times New Roman"/>
              <w:sz w:val="24"/>
              <w:szCs w:val="22"/>
              <w:lang w:val="en-US" w:eastAsia="en-US" w:bidi="ar-SA"/>
            </w:rPr>
            <m:t>ΔL = L′ − L = d(πᵢ, πⱼ) + d(πᵢ₊₁, πⱼ₊₁) − d(πᵢ, πᵢ₊₁) − d(πⱼ, πⱼ₊₁)</m:t>
          </m:r>
        </m:oMath>
      </m:oMathPara>
    </w:p>
    <w:p w14:paraId="4AD710AF">
      <w:pPr>
        <w:spacing w:before="0" w:after="0" w:line="360" w:lineRule="auto"/>
        <w:ind w:firstLine="480"/>
        <w:jc w:val="both"/>
      </w:pPr>
      <w:r>
        <w:rPr>
          <w:rFonts w:ascii="宋体" w:hAnsi="宋体" w:eastAsia="宋体" w:cs="宋体"/>
          <w:b w:val="0"/>
          <w:sz w:val="24"/>
        </w:rPr>
        <w:t>如果</w:t>
      </w:r>
      <w:r>
        <w:rPr>
          <w:rFonts w:hint="default" w:ascii="Times New Roman" w:hAnsi="Times New Roman" w:eastAsia="宋体" w:cs="Times New Roman"/>
          <w:b w:val="0"/>
          <w:bCs w:val="0"/>
          <w:sz w:val="24"/>
          <w:szCs w:val="22"/>
          <w:lang w:val="en-US" w:eastAsia="en-US" w:bidi="ar-SA"/>
        </w:rPr>
        <w:t>ΔL &lt; 0</w:t>
      </w:r>
      <w:r>
        <w:rPr>
          <w:rFonts w:ascii="宋体" w:hAnsi="宋体" w:eastAsia="宋体" w:cs="宋体"/>
          <w:b w:val="0"/>
          <w:sz w:val="24"/>
        </w:rPr>
        <w:t>，则反转操作能够改进解，执行反转；否则保持原路径不变。</w:t>
      </w:r>
    </w:p>
    <w:p w14:paraId="22CBCA78">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算法的流程如下：</w:t>
      </w:r>
    </w:p>
    <w:p w14:paraId="4BA9D776">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（1）初始化：先设定当前路径 </w:t>
      </w:r>
      <m:oMath>
        <m:r>
          <m:rPr/>
          <w:rPr>
            <w:rFonts w:ascii="Cambria Math" w:hAnsi="Cambria Math" w:cs="宋体"/>
            <w:sz w:val="24"/>
          </w:rPr>
          <m:t>π</m:t>
        </m:r>
      </m:oMath>
      <w:r>
        <w:rPr>
          <w:rFonts w:hint="eastAsia" w:ascii="宋体" w:hAnsi="宋体" w:eastAsia="宋体" w:cs="宋体"/>
          <w:b w:val="0"/>
          <w:sz w:val="24"/>
        </w:rPr>
        <w:t>，并将改进标志 found 设为 True。</w:t>
      </w:r>
    </w:p>
    <w:p w14:paraId="45268B39">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（2）当 found = True 时进入循环：先将 found </w:t>
      </w:r>
      <w:r>
        <w:rPr>
          <w:rFonts w:hint="eastAsia" w:cs="宋体"/>
          <w:b w:val="0"/>
          <w:sz w:val="24"/>
          <w:lang w:val="en-US" w:eastAsia="zh-CN"/>
        </w:rPr>
        <w:t>设置</w:t>
      </w:r>
      <w:r>
        <w:rPr>
          <w:rFonts w:hint="eastAsia" w:ascii="宋体" w:hAnsi="宋体" w:eastAsia="宋体" w:cs="宋体"/>
          <w:b w:val="0"/>
          <w:sz w:val="24"/>
        </w:rPr>
        <w:t xml:space="preserve">为 False，然后依次检查所有不相邻的边对 </w:t>
      </w:r>
      <m:oMath>
        <m:r>
          <m:rPr/>
          <w:rPr>
            <w:rFonts w:hint="default" w:ascii="Cambria Math" w:hAnsi="Cambria Math" w:cs="宋体"/>
            <w:sz w:val="24"/>
            <w:szCs w:val="22"/>
            <w:lang w:val="en-US" w:eastAsia="zh-CN" w:bidi="ar-SA"/>
          </w:rPr>
          <m:t>(</m:t>
        </m:r>
        <m:sSub>
          <m:sSubPr>
            <m:ctrlPr>
              <w:rPr>
                <w:rFonts w:hint="default" w:ascii="Cambria Math" w:hAnsi="Cambria Math" w:cs="宋体"/>
                <w:b w:val="0"/>
                <w:i/>
                <w:sz w:val="24"/>
                <w:szCs w:val="22"/>
                <w:lang w:val="en-US" w:eastAsia="zh-CN" w:bidi="ar-SA"/>
              </w:rPr>
            </m:ctrlPr>
          </m:sSubPr>
          <m:e>
            <m:r>
              <m:rPr/>
              <w:rPr>
                <w:rFonts w:hint="default" w:ascii="Cambria Math" w:hAnsi="Cambria Math" w:cs="宋体"/>
                <w:sz w:val="24"/>
                <w:szCs w:val="22"/>
                <w:lang w:val="en-US" w:eastAsia="zh-CN" w:bidi="ar-SA"/>
              </w:rPr>
              <m:t>e</m:t>
            </m:r>
            <m:ctrlPr>
              <w:rPr>
                <w:rFonts w:hint="default" w:ascii="Cambria Math" w:hAnsi="Cambria Math" w:cs="宋体"/>
                <w:b w:val="0"/>
                <w:i/>
                <w:sz w:val="24"/>
                <w:szCs w:val="22"/>
                <w:lang w:val="en-US" w:eastAsia="zh-CN" w:bidi="ar-SA"/>
              </w:rPr>
            </m:ctrlPr>
          </m:e>
          <m:sub>
            <m:r>
              <m:rPr/>
              <w:rPr>
                <w:rFonts w:hint="default" w:ascii="Cambria Math" w:hAnsi="Cambria Math" w:cs="宋体"/>
                <w:sz w:val="24"/>
                <w:szCs w:val="22"/>
                <w:lang w:val="en-US" w:eastAsia="zh-CN" w:bidi="ar-SA"/>
              </w:rPr>
              <m:t>i</m:t>
            </m:r>
            <m:ctrlPr>
              <w:rPr>
                <w:rFonts w:hint="default" w:ascii="Cambria Math" w:hAnsi="Cambria Math" w:cs="宋体"/>
                <w:b w:val="0"/>
                <w:i/>
                <w:sz w:val="24"/>
                <w:szCs w:val="22"/>
                <w:lang w:val="en-US" w:eastAsia="zh-CN" w:bidi="ar-SA"/>
              </w:rPr>
            </m:ctrlPr>
          </m:sub>
        </m:sSub>
        <m:r>
          <m:rPr/>
          <w:rPr>
            <w:rFonts w:hint="default" w:ascii="Cambria Math" w:hAnsi="Cambria Math" w:cs="宋体"/>
            <w:sz w:val="24"/>
            <w:szCs w:val="22"/>
            <w:lang w:val="en-US" w:eastAsia="zh-CN" w:bidi="ar-SA"/>
          </w:rPr>
          <m:t>,</m:t>
        </m:r>
        <m:sSub>
          <m:sSubPr>
            <m:ctrlPr>
              <w:rPr>
                <w:rFonts w:hint="default" w:ascii="Cambria Math" w:hAnsi="Cambria Math" w:cs="宋体"/>
                <w:b w:val="0"/>
                <w:i/>
                <w:sz w:val="24"/>
                <w:szCs w:val="22"/>
                <w:lang w:val="en-US" w:eastAsia="zh-CN" w:bidi="ar-SA"/>
              </w:rPr>
            </m:ctrlPr>
          </m:sSubPr>
          <m:e>
            <m:r>
              <m:rPr/>
              <w:rPr>
                <w:rFonts w:hint="default" w:ascii="Cambria Math" w:hAnsi="Cambria Math" w:cs="宋体"/>
                <w:sz w:val="24"/>
                <w:szCs w:val="22"/>
                <w:lang w:val="en-US" w:eastAsia="zh-CN" w:bidi="ar-SA"/>
              </w:rPr>
              <m:t>e</m:t>
            </m:r>
            <m:ctrlPr>
              <w:rPr>
                <w:rFonts w:hint="default" w:ascii="Cambria Math" w:hAnsi="Cambria Math" w:cs="宋体"/>
                <w:b w:val="0"/>
                <w:i/>
                <w:sz w:val="24"/>
                <w:szCs w:val="22"/>
                <w:lang w:val="en-US" w:eastAsia="zh-CN" w:bidi="ar-SA"/>
              </w:rPr>
            </m:ctrlPr>
          </m:e>
          <m:sub>
            <m:r>
              <m:rPr/>
              <w:rPr>
                <w:rFonts w:hint="default" w:ascii="Cambria Math" w:hAnsi="Cambria Math" w:cs="宋体"/>
                <w:sz w:val="24"/>
                <w:szCs w:val="22"/>
                <w:lang w:val="en-US" w:eastAsia="zh-CN" w:bidi="ar-SA"/>
              </w:rPr>
              <m:t>j</m:t>
            </m:r>
            <m:ctrlPr>
              <w:rPr>
                <w:rFonts w:hint="default" w:ascii="Cambria Math" w:hAnsi="Cambria Math" w:cs="宋体"/>
                <w:b w:val="0"/>
                <w:i/>
                <w:sz w:val="24"/>
                <w:szCs w:val="22"/>
                <w:lang w:val="en-US" w:eastAsia="zh-CN" w:bidi="ar-SA"/>
              </w:rPr>
            </m:ctrlPr>
          </m:sub>
        </m:sSub>
        <m:r>
          <m:rPr/>
          <w:rPr>
            <w:rFonts w:hint="default" w:ascii="Cambria Math" w:hAnsi="Cambria Math" w:cs="宋体"/>
            <w:sz w:val="24"/>
            <w:szCs w:val="22"/>
            <w:lang w:val="en-US" w:eastAsia="zh-CN" w:bidi="ar-SA"/>
          </w:rPr>
          <m:t>)</m:t>
        </m:r>
      </m:oMath>
      <w:r>
        <w:rPr>
          <w:rFonts w:hint="eastAsia" w:ascii="宋体" w:hAnsi="宋体" w:eastAsia="宋体" w:cs="宋体"/>
          <w:b w:val="0"/>
          <w:sz w:val="24"/>
        </w:rPr>
        <w:t xml:space="preserve">，计算交换后的路径长度变化量 </w:t>
      </w:r>
      <m:oMath>
        <m:r>
          <m:rPr/>
          <w:rPr>
            <w:rFonts w:hint="default" w:ascii="Cambria Math" w:hAnsi="Cambria Math" w:cs="宋体"/>
            <w:sz w:val="24"/>
            <w:szCs w:val="22"/>
            <w:lang w:val="en-US" w:eastAsia="zh-CN" w:bidi="ar-SA"/>
          </w:rPr>
          <m:t>(</m:t>
        </m:r>
        <m:r>
          <m:rPr/>
          <w:rPr>
            <w:rFonts w:ascii="Cambria Math" w:hAnsi="Cambria Math" w:cs="宋体"/>
            <w:sz w:val="24"/>
            <w:szCs w:val="22"/>
            <w:lang w:val="en-US" w:bidi="ar-SA"/>
          </w:rPr>
          <m:t>Δ</m:t>
        </m:r>
        <m:r>
          <m:rPr/>
          <w:rPr>
            <w:rFonts w:hint="default" w:ascii="Cambria Math" w:hAnsi="Cambria Math" w:cs="宋体"/>
            <w:sz w:val="24"/>
            <w:szCs w:val="22"/>
            <w:lang w:val="en-US" w:eastAsia="zh-CN" w:bidi="ar-SA"/>
          </w:rPr>
          <m:t>L)</m:t>
        </m:r>
      </m:oMath>
      <w:r>
        <w:rPr>
          <w:rFonts w:hint="eastAsia" w:ascii="宋体" w:hAnsi="宋体" w:eastAsia="宋体" w:cs="宋体"/>
          <w:b w:val="0"/>
          <w:sz w:val="24"/>
        </w:rPr>
        <w:t xml:space="preserve">。如果 </w:t>
      </w:r>
      <m:oMath>
        <m:r>
          <m:rPr/>
          <w:rPr>
            <w:rFonts w:hint="default" w:ascii="Cambria Math" w:hAnsi="Cambria Math" w:cs="宋体"/>
            <w:sz w:val="24"/>
            <w:szCs w:val="22"/>
            <w:lang w:val="en-US" w:eastAsia="zh-CN" w:bidi="ar-SA"/>
          </w:rPr>
          <m:t>(</m:t>
        </m:r>
        <m:r>
          <m:rPr/>
          <w:rPr>
            <w:rFonts w:ascii="Cambria Math" w:hAnsi="Cambria Math" w:cs="宋体"/>
            <w:sz w:val="24"/>
            <w:szCs w:val="22"/>
            <w:lang w:val="en-US" w:bidi="ar-SA"/>
          </w:rPr>
          <m:t>Δ</m:t>
        </m:r>
        <m:r>
          <m:rPr/>
          <w:rPr>
            <w:rFonts w:hint="default" w:ascii="Cambria Math" w:hAnsi="Cambria Math" w:cs="宋体"/>
            <w:sz w:val="24"/>
            <w:szCs w:val="22"/>
            <w:lang w:val="en-US" w:eastAsia="zh-CN" w:bidi="ar-SA"/>
          </w:rPr>
          <m:t>L&lt;0)</m:t>
        </m:r>
      </m:oMath>
      <w:r>
        <w:rPr>
          <w:rFonts w:hint="eastAsia" w:ascii="宋体" w:hAnsi="宋体" w:eastAsia="宋体" w:cs="宋体"/>
          <w:b w:val="0"/>
          <w:sz w:val="24"/>
        </w:rPr>
        <w:t>，说明当前操作能够缩短路径，此时就执行反转操作，并将 found 重新设为 True。</w:t>
      </w:r>
    </w:p>
    <w:p w14:paraId="7D370DE7">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（3）当一轮检查结束后没有找到可改进的边对时，算法终止，并输出当前得到的局部最优解。</w:t>
      </w:r>
    </w:p>
    <w:p w14:paraId="51765340">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2-opt算法的时间复杂度为 </w:t>
      </w:r>
      <m:oMath>
        <m:r>
          <m:rPr/>
          <w:rPr>
            <w:rFonts w:hint="default" w:ascii="Cambria Math" w:hAnsi="Cambria Math" w:cs="宋体"/>
            <w:sz w:val="24"/>
            <w:szCs w:val="22"/>
            <w:lang w:val="en-US" w:eastAsia="zh-CN" w:bidi="ar-SA"/>
          </w:rPr>
          <m:t>O(</m:t>
        </m:r>
        <m:sSup>
          <m:sSupPr>
            <m:ctrlPr>
              <w:rPr>
                <w:rFonts w:hint="default" w:ascii="Cambria Math" w:hAnsi="Cambria Math" w:cs="宋体"/>
                <w:b w:val="0"/>
                <w:i/>
                <w:sz w:val="24"/>
                <w:szCs w:val="22"/>
                <w:lang w:val="en-US" w:eastAsia="zh-CN" w:bidi="ar-SA"/>
              </w:rPr>
            </m:ctrlPr>
          </m:sSupPr>
          <m:e>
            <m:r>
              <m:rPr/>
              <w:rPr>
                <w:rFonts w:hint="default" w:ascii="Cambria Math" w:hAnsi="Cambria Math" w:cs="宋体"/>
                <w:sz w:val="24"/>
                <w:szCs w:val="22"/>
                <w:lang w:val="en-US" w:eastAsia="zh-CN" w:bidi="ar-SA"/>
              </w:rPr>
              <m:t>n</m:t>
            </m:r>
            <m:ctrlPr>
              <w:rPr>
                <w:rFonts w:hint="default" w:ascii="Cambria Math" w:hAnsi="Cambria Math" w:cs="宋体"/>
                <w:b w:val="0"/>
                <w:i/>
                <w:sz w:val="24"/>
                <w:szCs w:val="22"/>
                <w:lang w:val="en-US" w:eastAsia="zh-CN" w:bidi="ar-SA"/>
              </w:rPr>
            </m:ctrlPr>
          </m:e>
          <m:sup>
            <m:r>
              <m:rPr/>
              <w:rPr>
                <w:rFonts w:hint="default" w:ascii="Cambria Math" w:hAnsi="Cambria Math" w:cs="宋体"/>
                <w:sz w:val="24"/>
                <w:szCs w:val="22"/>
                <w:lang w:val="en-US" w:eastAsia="zh-CN" w:bidi="ar-SA"/>
              </w:rPr>
              <m:t>2</m:t>
            </m:r>
            <m:ctrlPr>
              <w:rPr>
                <w:rFonts w:hint="default" w:ascii="Cambria Math" w:hAnsi="Cambria Math" w:cs="宋体"/>
                <w:b w:val="0"/>
                <w:i/>
                <w:sz w:val="24"/>
                <w:szCs w:val="22"/>
                <w:lang w:val="en-US" w:eastAsia="zh-CN" w:bidi="ar-SA"/>
              </w:rPr>
            </m:ctrlPr>
          </m:sup>
        </m:sSup>
        <m:r>
          <m:rPr/>
          <w:rPr>
            <w:rFonts w:hint="default" w:ascii="Cambria Math" w:hAnsi="Cambria Math" w:cs="宋体"/>
            <w:sz w:val="24"/>
            <w:szCs w:val="22"/>
            <w:lang w:val="en-US" w:eastAsia="zh-CN" w:bidi="ar-SA"/>
          </w:rPr>
          <m:t>)</m:t>
        </m:r>
      </m:oMath>
      <w:r>
        <w:rPr>
          <w:rFonts w:hint="eastAsia" w:ascii="宋体" w:hAnsi="宋体" w:eastAsia="宋体" w:cs="宋体"/>
          <w:b w:val="0"/>
          <w:sz w:val="24"/>
        </w:rPr>
        <w:t xml:space="preserve">，其中 </w:t>
      </w:r>
      <w:r>
        <w:rPr>
          <w:rFonts w:hint="eastAsia" w:cs="宋体"/>
          <w:b w:val="0"/>
          <w:sz w:val="24"/>
          <w:lang w:val="en-US" w:eastAsia="zh-CN"/>
        </w:rPr>
        <w:t>n</w:t>
      </w:r>
      <w:r>
        <w:rPr>
          <w:rFonts w:hint="eastAsia" w:ascii="宋体" w:hAnsi="宋体" w:eastAsia="宋体" w:cs="宋体"/>
          <w:b w:val="0"/>
          <w:sz w:val="24"/>
        </w:rPr>
        <w:t xml:space="preserve"> 表示城市数量。虽然该算法只能得到局部最优解，但在实际应用中通常能够获得质量较好的结果。</w:t>
      </w:r>
    </w:p>
    <w:p w14:paraId="20BC5DE9">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2-opt算法主要有以下几个优点：</w:t>
      </w:r>
    </w:p>
    <w:p w14:paraId="72009B58">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（1）能够有效消除路径交叉：通过对路径片段进行反转，可以减少甚至消除路径中的交叉现象。</w:t>
      </w:r>
    </w:p>
    <w:p w14:paraId="51CEF8CE">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（2）实现比较简单：算法思路直观，逻辑清晰，比较容易编程实现。</w:t>
      </w:r>
    </w:p>
    <w:p w14:paraId="54697F43">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（3）计算效率较高：其时间复杂度为 </w:t>
      </w:r>
      <m:oMath>
        <m:r>
          <m:rPr/>
          <w:rPr>
            <w:rFonts w:hint="default" w:ascii="Cambria Math" w:hAnsi="Cambria Math" w:cs="宋体"/>
            <w:sz w:val="24"/>
            <w:szCs w:val="22"/>
            <w:lang w:val="en-US" w:eastAsia="zh-CN" w:bidi="ar-SA"/>
          </w:rPr>
          <m:t>O(</m:t>
        </m:r>
        <m:sSup>
          <m:sSupPr>
            <m:ctrlPr>
              <w:rPr>
                <w:rFonts w:hint="default" w:ascii="Cambria Math" w:hAnsi="Cambria Math" w:cs="宋体"/>
                <w:b w:val="0"/>
                <w:i/>
                <w:sz w:val="24"/>
                <w:szCs w:val="22"/>
                <w:lang w:val="en-US" w:eastAsia="zh-CN" w:bidi="ar-SA"/>
              </w:rPr>
            </m:ctrlPr>
          </m:sSupPr>
          <m:e>
            <m:r>
              <m:rPr/>
              <w:rPr>
                <w:rFonts w:hint="default" w:ascii="Cambria Math" w:hAnsi="Cambria Math" w:cs="宋体"/>
                <w:sz w:val="24"/>
                <w:szCs w:val="22"/>
                <w:lang w:val="en-US" w:eastAsia="zh-CN" w:bidi="ar-SA"/>
              </w:rPr>
              <m:t>n</m:t>
            </m:r>
            <m:ctrlPr>
              <w:rPr>
                <w:rFonts w:hint="default" w:ascii="Cambria Math" w:hAnsi="Cambria Math" w:cs="宋体"/>
                <w:b w:val="0"/>
                <w:i/>
                <w:sz w:val="24"/>
                <w:szCs w:val="22"/>
                <w:lang w:val="en-US" w:eastAsia="zh-CN" w:bidi="ar-SA"/>
              </w:rPr>
            </m:ctrlPr>
          </m:e>
          <m:sup>
            <m:r>
              <m:rPr/>
              <w:rPr>
                <w:rFonts w:hint="default" w:ascii="Cambria Math" w:hAnsi="Cambria Math" w:cs="宋体"/>
                <w:sz w:val="24"/>
                <w:szCs w:val="22"/>
                <w:lang w:val="en-US" w:eastAsia="zh-CN" w:bidi="ar-SA"/>
              </w:rPr>
              <m:t>2</m:t>
            </m:r>
            <m:ctrlPr>
              <w:rPr>
                <w:rFonts w:hint="default" w:ascii="Cambria Math" w:hAnsi="Cambria Math" w:cs="宋体"/>
                <w:b w:val="0"/>
                <w:i/>
                <w:sz w:val="24"/>
                <w:szCs w:val="22"/>
                <w:lang w:val="en-US" w:eastAsia="zh-CN" w:bidi="ar-SA"/>
              </w:rPr>
            </m:ctrlPr>
          </m:sup>
        </m:sSup>
        <m:r>
          <m:rPr/>
          <w:rPr>
            <w:rFonts w:hint="default" w:ascii="Cambria Math" w:hAnsi="Cambria Math" w:cs="宋体"/>
            <w:sz w:val="24"/>
            <w:szCs w:val="22"/>
            <w:lang w:val="en-US" w:eastAsia="zh-CN" w:bidi="ar-SA"/>
          </w:rPr>
          <m:t>)</m:t>
        </m:r>
      </m:oMath>
      <w:r>
        <w:rPr>
          <w:rFonts w:hint="eastAsia" w:ascii="宋体" w:hAnsi="宋体" w:eastAsia="宋体" w:cs="宋体"/>
          <w:b w:val="0"/>
          <w:sz w:val="24"/>
        </w:rPr>
        <w:t>，在实际应用中通常是可以接受的。</w:t>
      </w:r>
    </w:p>
    <w:p w14:paraId="0A64C9DD">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（4）与其他算法结合方便：2-opt作为一种经典的局部搜索方法，能够较容易地与其他元启发式算法结合使用。</w:t>
      </w:r>
    </w:p>
    <w:p w14:paraId="1319607E">
      <w:pPr>
        <w:spacing w:before="0" w:after="0" w:line="360" w:lineRule="auto"/>
        <w:ind w:firstLine="480"/>
        <w:jc w:val="both"/>
        <w:rPr>
          <w:rFonts w:ascii="Times New Roman" w:hAnsi="Times New Roman"/>
          <w:sz w:val="24"/>
        </w:rPr>
      </w:pPr>
      <w:r>
        <w:rPr>
          <w:rFonts w:hint="eastAsia" w:ascii="宋体" w:hAnsi="宋体" w:eastAsia="宋体" w:cs="宋体"/>
          <w:b w:val="0"/>
          <w:sz w:val="24"/>
        </w:rPr>
        <w:t>在本文提出的混合蚁群算法中，2-opt算法主要用于对蚂蚁构建出的路径进行局部优化，从而进一步提高解的质量。实验结果表明，在引入2-opt算法后，最优距离平均降低了7.79%，收敛速度提升了约76%。</w:t>
      </w:r>
      <w:r>
        <w:rPr>
          <w:rFonts w:ascii="Times New Roman" w:hAnsi="Times New Roman" w:eastAsia="宋体" w:cs="宋体"/>
          <w:b w:val="0"/>
          <w:sz w:val="24"/>
        </w:rPr>
        <w:t>。</w:t>
      </w:r>
    </w:p>
    <w:p w14:paraId="3C80E513">
      <w:pPr>
        <w:spacing w:before="120" w:after="120" w:line="360" w:lineRule="auto"/>
        <w:jc w:val="left"/>
        <w:outlineLvl w:val="1"/>
        <w:rPr>
          <w:rFonts w:ascii="黑体" w:hAnsi="黑体" w:eastAsia="黑体" w:cs="黑体"/>
          <w:b w:val="0"/>
          <w:bCs/>
          <w:sz w:val="24"/>
          <w:szCs w:val="24"/>
        </w:rPr>
      </w:pPr>
      <w:bookmarkStart w:id="30" w:name="_Toc27479"/>
      <w:r>
        <w:rPr>
          <w:rFonts w:ascii="黑体" w:hAnsi="黑体" w:eastAsia="黑体" w:cs="黑体"/>
          <w:b w:val="0"/>
          <w:bCs/>
          <w:sz w:val="24"/>
          <w:szCs w:val="24"/>
        </w:rPr>
        <w:t>2.5 开发环境与工具</w:t>
      </w:r>
      <w:bookmarkEnd w:id="30"/>
    </w:p>
    <w:p w14:paraId="58D19F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本系统的开发环境和工具如下：</w:t>
      </w:r>
    </w:p>
    <w:p w14:paraId="46A93E82">
      <w:pPr>
        <w:spacing w:before="0" w:after="0" w:line="360" w:lineRule="auto"/>
        <w:jc w:val="left"/>
        <w:outlineLvl w:val="2"/>
        <w:rPr>
          <w:rFonts w:ascii="Times New Roman" w:hAnsi="Times New Roman"/>
          <w:b w:val="0"/>
          <w:bCs/>
          <w:sz w:val="24"/>
        </w:rPr>
      </w:pPr>
      <w:bookmarkStart w:id="31" w:name="_Toc30391"/>
      <w:bookmarkStart w:id="32" w:name="_Toc7216"/>
      <w:r>
        <w:rPr>
          <w:rFonts w:ascii="Times New Roman" w:hAnsi="Times New Roman" w:eastAsia="宋体" w:cs="宋体"/>
          <w:b w:val="0"/>
          <w:bCs/>
          <w:sz w:val="24"/>
        </w:rPr>
        <w:t>（1）编程语言</w:t>
      </w:r>
      <w:bookmarkEnd w:id="31"/>
      <w:bookmarkEnd w:id="32"/>
    </w:p>
    <w:p w14:paraId="24B8693F">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本系统采用Python 3.12作为开发语言。Python是一种解释型、面向对象的高级编程语言，</w:t>
      </w:r>
      <w:r>
        <w:rPr>
          <w:rFonts w:hint="eastAsia" w:ascii="Times New Roman" w:hAnsi="Times New Roman" w:cs="宋体"/>
          <w:b w:val="0"/>
          <w:sz w:val="24"/>
          <w:lang w:val="en-US" w:eastAsia="zh-CN"/>
        </w:rPr>
        <w:t>拥</w:t>
      </w:r>
      <w:r>
        <w:rPr>
          <w:rFonts w:ascii="Times New Roman" w:hAnsi="Times New Roman" w:eastAsia="宋体" w:cs="宋体"/>
          <w:b w:val="0"/>
          <w:sz w:val="24"/>
        </w:rPr>
        <w:t>有</w:t>
      </w:r>
      <w:r>
        <w:rPr>
          <w:rFonts w:hint="eastAsia" w:ascii="Times New Roman" w:hAnsi="Times New Roman" w:cs="宋体"/>
          <w:b w:val="0"/>
          <w:sz w:val="24"/>
          <w:lang w:val="en-US" w:eastAsia="zh-CN"/>
        </w:rPr>
        <w:t>着</w:t>
      </w:r>
      <w:r>
        <w:rPr>
          <w:rFonts w:ascii="Times New Roman" w:hAnsi="Times New Roman" w:eastAsia="宋体" w:cs="宋体"/>
          <w:b w:val="0"/>
          <w:sz w:val="24"/>
        </w:rPr>
        <w:t>语法简洁、开发效率高、库函数丰富等优点。</w:t>
      </w:r>
      <w:r>
        <w:rPr>
          <w:rFonts w:hint="eastAsia" w:ascii="Times New Roman" w:hAnsi="Times New Roman" w:cs="宋体"/>
          <w:b w:val="0"/>
          <w:sz w:val="24"/>
          <w:lang w:val="en-US" w:eastAsia="zh-CN"/>
        </w:rPr>
        <w:t>不仅如此</w:t>
      </w:r>
      <w:r>
        <w:rPr>
          <w:rFonts w:ascii="Times New Roman" w:hAnsi="Times New Roman" w:eastAsia="宋体" w:cs="宋体"/>
          <w:b w:val="0"/>
          <w:sz w:val="24"/>
        </w:rPr>
        <w:t>Python在科学计算、数据分析和机器学习领域</w:t>
      </w:r>
      <w:r>
        <w:rPr>
          <w:rFonts w:hint="eastAsia" w:ascii="Times New Roman" w:hAnsi="Times New Roman" w:cs="宋体"/>
          <w:b w:val="0"/>
          <w:sz w:val="24"/>
          <w:lang w:val="en-US" w:eastAsia="zh-CN"/>
        </w:rPr>
        <w:t>都</w:t>
      </w:r>
      <w:r>
        <w:rPr>
          <w:rFonts w:ascii="Times New Roman" w:hAnsi="Times New Roman" w:eastAsia="宋体" w:cs="宋体"/>
          <w:b w:val="0"/>
          <w:sz w:val="24"/>
        </w:rPr>
        <w:t>有着广泛的应用，非常适合用于实现优化算法和构建</w:t>
      </w:r>
      <w:r>
        <w:rPr>
          <w:rFonts w:hint="eastAsia" w:ascii="Times New Roman" w:hAnsi="Times New Roman" w:cs="宋体"/>
          <w:b w:val="0"/>
          <w:sz w:val="24"/>
          <w:lang w:val="en-US" w:eastAsia="zh-CN"/>
        </w:rPr>
        <w:t>图形化界面</w:t>
      </w:r>
      <w:r>
        <w:rPr>
          <w:rFonts w:ascii="Times New Roman" w:hAnsi="Times New Roman" w:eastAsia="宋体" w:cs="宋体"/>
          <w:b w:val="0"/>
          <w:sz w:val="24"/>
        </w:rPr>
        <w:t>应用</w:t>
      </w:r>
      <w:r>
        <w:rPr>
          <w:rFonts w:hint="eastAsia" w:ascii="Times New Roman" w:hAnsi="Times New Roman" w:cs="宋体"/>
          <w:b w:val="0"/>
          <w:sz w:val="24"/>
          <w:lang w:val="en-US" w:eastAsia="zh-CN"/>
        </w:rPr>
        <w:t>开发</w:t>
      </w:r>
      <w:r>
        <w:rPr>
          <w:rFonts w:ascii="Times New Roman" w:hAnsi="Times New Roman" w:eastAsia="宋体" w:cs="宋体"/>
          <w:b w:val="0"/>
          <w:sz w:val="24"/>
        </w:rPr>
        <w:t>。</w:t>
      </w:r>
    </w:p>
    <w:p w14:paraId="5C8E596C">
      <w:pPr>
        <w:spacing w:before="0" w:after="0" w:line="360" w:lineRule="auto"/>
        <w:jc w:val="left"/>
        <w:outlineLvl w:val="2"/>
        <w:rPr>
          <w:rFonts w:ascii="Times New Roman" w:hAnsi="Times New Roman"/>
          <w:b w:val="0"/>
          <w:bCs/>
          <w:sz w:val="24"/>
        </w:rPr>
      </w:pPr>
      <w:bookmarkStart w:id="33" w:name="_Toc21009"/>
      <w:bookmarkStart w:id="34" w:name="_Toc23735"/>
      <w:r>
        <w:rPr>
          <w:rFonts w:ascii="Times New Roman" w:hAnsi="Times New Roman" w:eastAsia="宋体" w:cs="宋体"/>
          <w:b w:val="0"/>
          <w:bCs/>
          <w:sz w:val="24"/>
        </w:rPr>
        <w:t>（</w:t>
      </w:r>
      <w:r>
        <w:rPr>
          <w:rFonts w:hint="eastAsia" w:ascii="Times New Roman" w:hAnsi="Times New Roman" w:cs="宋体"/>
          <w:b w:val="0"/>
          <w:bCs/>
          <w:sz w:val="24"/>
          <w:lang w:val="en-US" w:eastAsia="zh-CN"/>
        </w:rPr>
        <w:t>2</w:t>
      </w:r>
      <w:r>
        <w:rPr>
          <w:rFonts w:ascii="Times New Roman" w:hAnsi="Times New Roman" w:eastAsia="宋体" w:cs="宋体"/>
          <w:b w:val="0"/>
          <w:bCs/>
          <w:sz w:val="24"/>
        </w:rPr>
        <w:t>）核心依赖库</w:t>
      </w:r>
      <w:bookmarkEnd w:id="33"/>
      <w:bookmarkEnd w:id="34"/>
    </w:p>
    <w:p w14:paraId="335BEB1D">
      <w:pPr>
        <w:spacing w:before="0" w:after="0" w:line="360" w:lineRule="auto"/>
        <w:ind w:firstLine="480"/>
        <w:jc w:val="both"/>
      </w:pPr>
      <w:r>
        <w:rPr>
          <w:rFonts w:hint="eastAsia" w:ascii="Times New Roman" w:hAnsi="Times New Roman" w:cs="宋体"/>
          <w:b w:val="0"/>
          <w:sz w:val="24"/>
          <w:lang w:val="en-US" w:eastAsia="zh-CN"/>
        </w:rPr>
        <w:t>该</w:t>
      </w:r>
      <w:r>
        <w:rPr>
          <w:rFonts w:ascii="Times New Roman" w:hAnsi="Times New Roman" w:eastAsia="宋体" w:cs="宋体"/>
          <w:b w:val="0"/>
          <w:sz w:val="24"/>
        </w:rPr>
        <w:t>系统使用了以下</w:t>
      </w:r>
      <w:r>
        <w:rPr>
          <w:rFonts w:hint="eastAsia" w:ascii="Times New Roman" w:hAnsi="Times New Roman" w:cs="宋体"/>
          <w:b w:val="0"/>
          <w:sz w:val="24"/>
          <w:lang w:val="en-US" w:eastAsia="zh-CN"/>
        </w:rPr>
        <w:t>几种</w:t>
      </w:r>
      <w:r>
        <w:rPr>
          <w:rFonts w:ascii="Times New Roman" w:hAnsi="Times New Roman" w:eastAsia="宋体" w:cs="宋体"/>
          <w:b w:val="0"/>
          <w:sz w:val="24"/>
        </w:rPr>
        <w:t>Python库：</w:t>
      </w:r>
    </w:p>
    <w:p w14:paraId="4B3200B2">
      <w:pPr>
        <w:pStyle w:val="15"/>
        <w:jc w:val="cente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1</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使用的python库和版本</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7D2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5C1DE86E">
            <w:pPr>
              <w:spacing w:before="0" w:after="0" w:line="360" w:lineRule="auto"/>
              <w:jc w:val="center"/>
              <w:rPr>
                <w:rFonts w:ascii="Times New Roman" w:hAnsi="Times New Roman"/>
                <w:sz w:val="24"/>
              </w:rPr>
            </w:pPr>
            <w:r>
              <w:rPr>
                <w:rFonts w:ascii="Times New Roman" w:hAnsi="Times New Roman" w:eastAsia="宋体" w:cs="宋体"/>
                <w:b/>
                <w:sz w:val="24"/>
              </w:rPr>
              <w:t>库名</w:t>
            </w:r>
          </w:p>
        </w:tc>
        <w:tc>
          <w:tcPr>
            <w:tcW w:w="2929" w:type="dxa"/>
            <w:shd w:val="clear" w:color="auto" w:fill="EDEDED"/>
            <w:vAlign w:val="center"/>
          </w:tcPr>
          <w:p w14:paraId="4BBCE576">
            <w:pPr>
              <w:spacing w:before="0" w:after="0" w:line="360" w:lineRule="auto"/>
              <w:jc w:val="center"/>
              <w:rPr>
                <w:rFonts w:ascii="Times New Roman" w:hAnsi="Times New Roman"/>
                <w:sz w:val="24"/>
              </w:rPr>
            </w:pPr>
            <w:r>
              <w:rPr>
                <w:rFonts w:ascii="Times New Roman" w:hAnsi="Times New Roman" w:eastAsia="宋体" w:cs="宋体"/>
                <w:b/>
                <w:sz w:val="24"/>
              </w:rPr>
              <w:t>版本</w:t>
            </w:r>
          </w:p>
        </w:tc>
        <w:tc>
          <w:tcPr>
            <w:tcW w:w="2929" w:type="dxa"/>
            <w:shd w:val="clear" w:color="auto" w:fill="EDEDED"/>
            <w:vAlign w:val="center"/>
          </w:tcPr>
          <w:p w14:paraId="617D9382">
            <w:pPr>
              <w:spacing w:before="0" w:after="0" w:line="360" w:lineRule="auto"/>
              <w:jc w:val="center"/>
              <w:rPr>
                <w:rFonts w:ascii="Times New Roman" w:hAnsi="Times New Roman"/>
                <w:sz w:val="24"/>
              </w:rPr>
            </w:pPr>
            <w:r>
              <w:rPr>
                <w:rFonts w:ascii="Times New Roman" w:hAnsi="Times New Roman" w:eastAsia="宋体" w:cs="宋体"/>
                <w:b/>
                <w:sz w:val="24"/>
              </w:rPr>
              <w:t>用途</w:t>
            </w:r>
          </w:p>
        </w:tc>
      </w:tr>
      <w:tr w14:paraId="2201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FDBB714">
            <w:pPr>
              <w:spacing w:before="0" w:after="0" w:line="360" w:lineRule="auto"/>
              <w:jc w:val="both"/>
              <w:rPr>
                <w:rFonts w:ascii="Times New Roman" w:hAnsi="Times New Roman"/>
                <w:sz w:val="24"/>
              </w:rPr>
            </w:pPr>
            <w:r>
              <w:rPr>
                <w:rFonts w:ascii="Times New Roman" w:hAnsi="Times New Roman" w:eastAsia="宋体" w:cs="宋体"/>
                <w:b w:val="0"/>
                <w:sz w:val="24"/>
              </w:rPr>
              <w:t>NumPy</w:t>
            </w:r>
          </w:p>
        </w:tc>
        <w:tc>
          <w:tcPr>
            <w:tcW w:w="2929" w:type="dxa"/>
            <w:vAlign w:val="center"/>
          </w:tcPr>
          <w:p w14:paraId="15E6970A">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3A4D5BF">
            <w:pPr>
              <w:spacing w:before="0" w:after="0" w:line="360" w:lineRule="auto"/>
              <w:jc w:val="both"/>
              <w:rPr>
                <w:rFonts w:ascii="Times New Roman" w:hAnsi="Times New Roman"/>
                <w:sz w:val="24"/>
              </w:rPr>
            </w:pPr>
            <w:r>
              <w:rPr>
                <w:rFonts w:ascii="Times New Roman" w:hAnsi="Times New Roman" w:eastAsia="宋体" w:cs="宋体"/>
                <w:b w:val="0"/>
                <w:sz w:val="24"/>
              </w:rPr>
              <w:t>数值计算与矩阵运算</w:t>
            </w:r>
          </w:p>
        </w:tc>
      </w:tr>
      <w:tr w14:paraId="53A1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614120">
            <w:pPr>
              <w:spacing w:before="0" w:after="0" w:line="360" w:lineRule="auto"/>
              <w:jc w:val="both"/>
              <w:rPr>
                <w:rFonts w:ascii="Times New Roman" w:hAnsi="Times New Roman"/>
                <w:sz w:val="24"/>
              </w:rPr>
            </w:pPr>
            <w:r>
              <w:rPr>
                <w:rFonts w:ascii="Times New Roman" w:hAnsi="Times New Roman" w:eastAsia="宋体" w:cs="宋体"/>
                <w:b w:val="0"/>
                <w:sz w:val="24"/>
              </w:rPr>
              <w:t>PyQt5</w:t>
            </w:r>
          </w:p>
        </w:tc>
        <w:tc>
          <w:tcPr>
            <w:tcW w:w="2929" w:type="dxa"/>
            <w:vAlign w:val="center"/>
          </w:tcPr>
          <w:p w14:paraId="73441EF5">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EC1A347">
            <w:pPr>
              <w:spacing w:before="0" w:after="0" w:line="360" w:lineRule="auto"/>
              <w:jc w:val="both"/>
              <w:rPr>
                <w:rFonts w:ascii="Times New Roman" w:hAnsi="Times New Roman"/>
                <w:sz w:val="24"/>
              </w:rPr>
            </w:pPr>
            <w:r>
              <w:rPr>
                <w:rFonts w:ascii="Times New Roman" w:hAnsi="Times New Roman" w:eastAsia="宋体" w:cs="宋体"/>
                <w:b w:val="0"/>
                <w:sz w:val="24"/>
              </w:rPr>
              <w:t>图形用户界面框架</w:t>
            </w:r>
          </w:p>
        </w:tc>
      </w:tr>
      <w:tr w14:paraId="31CF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9278E64">
            <w:pPr>
              <w:spacing w:before="0" w:after="0" w:line="360" w:lineRule="auto"/>
              <w:jc w:val="both"/>
              <w:rPr>
                <w:rFonts w:ascii="Times New Roman" w:hAnsi="Times New Roman"/>
                <w:sz w:val="24"/>
              </w:rPr>
            </w:pPr>
            <w:r>
              <w:rPr>
                <w:rFonts w:ascii="Times New Roman" w:hAnsi="Times New Roman" w:eastAsia="宋体" w:cs="宋体"/>
                <w:b w:val="0"/>
                <w:sz w:val="24"/>
              </w:rPr>
              <w:t>PyQtGraph</w:t>
            </w:r>
          </w:p>
        </w:tc>
        <w:tc>
          <w:tcPr>
            <w:tcW w:w="2929" w:type="dxa"/>
            <w:vAlign w:val="center"/>
          </w:tcPr>
          <w:p w14:paraId="4D6C38D4">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51FB69ED">
            <w:pPr>
              <w:spacing w:before="0" w:after="0" w:line="360" w:lineRule="auto"/>
              <w:jc w:val="both"/>
              <w:rPr>
                <w:rFonts w:ascii="Times New Roman" w:hAnsi="Times New Roman"/>
                <w:sz w:val="24"/>
              </w:rPr>
            </w:pPr>
            <w:r>
              <w:rPr>
                <w:rFonts w:ascii="Times New Roman" w:hAnsi="Times New Roman" w:eastAsia="宋体" w:cs="宋体"/>
                <w:b w:val="0"/>
                <w:sz w:val="24"/>
              </w:rPr>
              <w:t>交互式图表绘制</w:t>
            </w:r>
          </w:p>
        </w:tc>
      </w:tr>
      <w:tr w14:paraId="54D4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C9FB0FB">
            <w:pPr>
              <w:spacing w:before="0" w:after="0" w:line="360" w:lineRule="auto"/>
              <w:jc w:val="both"/>
              <w:rPr>
                <w:rFonts w:ascii="Times New Roman" w:hAnsi="Times New Roman"/>
                <w:sz w:val="24"/>
              </w:rPr>
            </w:pPr>
            <w:r>
              <w:rPr>
                <w:rFonts w:ascii="Times New Roman" w:hAnsi="Times New Roman" w:eastAsia="宋体" w:cs="宋体"/>
                <w:b w:val="0"/>
                <w:sz w:val="24"/>
              </w:rPr>
              <w:t>JSON</w:t>
            </w:r>
          </w:p>
        </w:tc>
        <w:tc>
          <w:tcPr>
            <w:tcW w:w="2929" w:type="dxa"/>
            <w:vAlign w:val="center"/>
          </w:tcPr>
          <w:p w14:paraId="65FCB0FD">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755DCD2C">
            <w:pPr>
              <w:spacing w:before="0" w:after="0" w:line="360" w:lineRule="auto"/>
              <w:jc w:val="both"/>
              <w:rPr>
                <w:rFonts w:ascii="Times New Roman" w:hAnsi="Times New Roman"/>
                <w:sz w:val="24"/>
              </w:rPr>
            </w:pPr>
            <w:r>
              <w:rPr>
                <w:rFonts w:ascii="Times New Roman" w:hAnsi="Times New Roman" w:eastAsia="宋体" w:cs="宋体"/>
                <w:b w:val="0"/>
                <w:sz w:val="24"/>
              </w:rPr>
              <w:t>数据序列化与导出</w:t>
            </w:r>
          </w:p>
        </w:tc>
      </w:tr>
      <w:tr w14:paraId="5280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7A23E0">
            <w:pPr>
              <w:spacing w:before="0" w:after="0" w:line="360" w:lineRule="auto"/>
              <w:jc w:val="both"/>
              <w:rPr>
                <w:rFonts w:ascii="Times New Roman" w:hAnsi="Times New Roman"/>
                <w:sz w:val="24"/>
              </w:rPr>
            </w:pPr>
            <w:r>
              <w:rPr>
                <w:rFonts w:ascii="Times New Roman" w:hAnsi="Times New Roman" w:eastAsia="宋体" w:cs="宋体"/>
                <w:b w:val="0"/>
                <w:sz w:val="24"/>
              </w:rPr>
              <w:t>time</w:t>
            </w:r>
          </w:p>
        </w:tc>
        <w:tc>
          <w:tcPr>
            <w:tcW w:w="2929" w:type="dxa"/>
            <w:vAlign w:val="center"/>
          </w:tcPr>
          <w:p w14:paraId="511A15A6">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4E92FC01">
            <w:pPr>
              <w:spacing w:before="0" w:after="0" w:line="360" w:lineRule="auto"/>
              <w:jc w:val="both"/>
              <w:rPr>
                <w:rFonts w:ascii="Times New Roman" w:hAnsi="Times New Roman"/>
                <w:sz w:val="24"/>
              </w:rPr>
            </w:pPr>
            <w:r>
              <w:rPr>
                <w:rFonts w:ascii="Times New Roman" w:hAnsi="Times New Roman" w:eastAsia="宋体" w:cs="宋体"/>
                <w:b w:val="0"/>
                <w:sz w:val="24"/>
              </w:rPr>
              <w:t>计时功能</w:t>
            </w:r>
          </w:p>
        </w:tc>
      </w:tr>
    </w:tbl>
    <w:p w14:paraId="599B9BD2">
      <w:pPr>
        <w:spacing w:before="0" w:after="0" w:line="360" w:lineRule="auto"/>
        <w:jc w:val="left"/>
        <w:rPr>
          <w:rFonts w:ascii="宋体" w:hAnsi="宋体" w:eastAsia="宋体" w:cs="宋体"/>
          <w:b w:val="0"/>
          <w:bCs/>
          <w:sz w:val="24"/>
        </w:rPr>
      </w:pPr>
    </w:p>
    <w:p w14:paraId="7D356E53">
      <w:pPr>
        <w:spacing w:before="0" w:after="0" w:line="360" w:lineRule="auto"/>
        <w:jc w:val="left"/>
        <w:outlineLvl w:val="2"/>
        <w:rPr>
          <w:b w:val="0"/>
          <w:bCs/>
        </w:rPr>
      </w:pPr>
      <w:bookmarkStart w:id="35" w:name="_Toc2058"/>
      <w:bookmarkStart w:id="36" w:name="_Toc5360"/>
      <w:r>
        <w:rPr>
          <w:rFonts w:ascii="宋体" w:hAnsi="宋体" w:eastAsia="宋体" w:cs="宋体"/>
          <w:b w:val="0"/>
          <w:bCs/>
          <w:sz w:val="24"/>
        </w:rPr>
        <w:t>（4）运行环境</w:t>
      </w:r>
      <w:bookmarkEnd w:id="35"/>
      <w:bookmarkEnd w:id="36"/>
    </w:p>
    <w:p w14:paraId="3068E605">
      <w:pPr>
        <w:spacing w:before="0" w:after="0" w:line="360" w:lineRule="auto"/>
        <w:ind w:firstLine="480"/>
        <w:jc w:val="both"/>
      </w:pPr>
      <w:r>
        <w:rPr>
          <w:rFonts w:ascii="宋体" w:hAnsi="宋体" w:eastAsia="宋体" w:cs="宋体"/>
          <w:b w:val="0"/>
          <w:sz w:val="24"/>
        </w:rPr>
        <w:t>本系统的运行环境要求如下：</w:t>
      </w:r>
    </w:p>
    <w:p w14:paraId="250FBC00">
      <w:pPr>
        <w:pStyle w:val="15"/>
        <w:jc w:val="center"/>
        <w:rPr>
          <w:rFonts w:hint="eastAsia" w:eastAsia="宋体"/>
          <w:lang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运行环境</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3DE0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94" w:type="dxa"/>
            <w:shd w:val="clear" w:color="auto" w:fill="EDEDED"/>
            <w:vAlign w:val="center"/>
          </w:tcPr>
          <w:p w14:paraId="0E04309F">
            <w:pPr>
              <w:spacing w:before="0" w:after="0" w:line="360" w:lineRule="auto"/>
              <w:jc w:val="center"/>
              <w:rPr>
                <w:rFonts w:ascii="Times New Roman" w:hAnsi="Times New Roman"/>
                <w:sz w:val="24"/>
              </w:rPr>
            </w:pPr>
            <w:r>
              <w:rPr>
                <w:rFonts w:ascii="Times New Roman" w:hAnsi="Times New Roman" w:eastAsia="宋体" w:cs="宋体"/>
                <w:b/>
                <w:sz w:val="24"/>
              </w:rPr>
              <w:t>项目</w:t>
            </w:r>
          </w:p>
        </w:tc>
        <w:tc>
          <w:tcPr>
            <w:tcW w:w="4394" w:type="dxa"/>
            <w:shd w:val="clear" w:color="auto" w:fill="EDEDED"/>
            <w:vAlign w:val="center"/>
          </w:tcPr>
          <w:p w14:paraId="104A02BF">
            <w:pPr>
              <w:spacing w:before="0" w:after="0" w:line="360" w:lineRule="auto"/>
              <w:jc w:val="center"/>
              <w:rPr>
                <w:rFonts w:ascii="Times New Roman" w:hAnsi="Times New Roman"/>
                <w:sz w:val="24"/>
              </w:rPr>
            </w:pPr>
            <w:r>
              <w:rPr>
                <w:rFonts w:ascii="Times New Roman" w:hAnsi="Times New Roman" w:eastAsia="宋体" w:cs="宋体"/>
                <w:b/>
                <w:sz w:val="24"/>
              </w:rPr>
              <w:t>要求</w:t>
            </w:r>
          </w:p>
        </w:tc>
      </w:tr>
      <w:tr w14:paraId="474C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F7678CF">
            <w:pPr>
              <w:spacing w:before="0" w:after="0" w:line="360" w:lineRule="auto"/>
              <w:jc w:val="both"/>
              <w:rPr>
                <w:rFonts w:ascii="Times New Roman" w:hAnsi="Times New Roman"/>
                <w:sz w:val="24"/>
              </w:rPr>
            </w:pPr>
            <w:r>
              <w:rPr>
                <w:rFonts w:ascii="Times New Roman" w:hAnsi="Times New Roman" w:eastAsia="宋体" w:cs="宋体"/>
                <w:b w:val="0"/>
                <w:sz w:val="24"/>
              </w:rPr>
              <w:t>操作系统</w:t>
            </w:r>
          </w:p>
        </w:tc>
        <w:tc>
          <w:tcPr>
            <w:tcW w:w="4394" w:type="dxa"/>
            <w:vAlign w:val="center"/>
          </w:tcPr>
          <w:p w14:paraId="0C5D69D2">
            <w:pPr>
              <w:spacing w:before="0" w:after="0" w:line="360" w:lineRule="auto"/>
              <w:jc w:val="both"/>
              <w:rPr>
                <w:rFonts w:ascii="Times New Roman" w:hAnsi="Times New Roman"/>
                <w:sz w:val="24"/>
              </w:rPr>
            </w:pPr>
            <w:r>
              <w:rPr>
                <w:rFonts w:ascii="Times New Roman" w:hAnsi="Times New Roman" w:eastAsia="宋体" w:cs="宋体"/>
                <w:b w:val="0"/>
                <w:sz w:val="24"/>
              </w:rPr>
              <w:t>Windows 10/11（64位）</w:t>
            </w:r>
          </w:p>
        </w:tc>
      </w:tr>
      <w:tr w14:paraId="4948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38B031F">
            <w:pPr>
              <w:spacing w:before="0" w:after="0" w:line="360" w:lineRule="auto"/>
              <w:jc w:val="both"/>
              <w:rPr>
                <w:rFonts w:ascii="Times New Roman" w:hAnsi="Times New Roman"/>
                <w:sz w:val="24"/>
              </w:rPr>
            </w:pPr>
            <w:r>
              <w:rPr>
                <w:rFonts w:ascii="Times New Roman" w:hAnsi="Times New Roman" w:eastAsia="宋体" w:cs="宋体"/>
                <w:b w:val="0"/>
                <w:sz w:val="24"/>
              </w:rPr>
              <w:t>Python版本</w:t>
            </w:r>
          </w:p>
        </w:tc>
        <w:tc>
          <w:tcPr>
            <w:tcW w:w="4394" w:type="dxa"/>
            <w:vAlign w:val="center"/>
          </w:tcPr>
          <w:p w14:paraId="70BC36A8">
            <w:pPr>
              <w:spacing w:before="0" w:after="0" w:line="360" w:lineRule="auto"/>
              <w:jc w:val="both"/>
              <w:rPr>
                <w:rFonts w:ascii="Times New Roman" w:hAnsi="Times New Roman"/>
                <w:sz w:val="24"/>
              </w:rPr>
            </w:pPr>
            <w:r>
              <w:rPr>
                <w:rFonts w:ascii="Times New Roman" w:hAnsi="Times New Roman" w:eastAsia="宋体" w:cs="宋体"/>
                <w:b w:val="0"/>
                <w:sz w:val="24"/>
              </w:rPr>
              <w:t>3.7或更高版本</w:t>
            </w:r>
          </w:p>
        </w:tc>
      </w:tr>
      <w:tr w14:paraId="6D45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587ADF7">
            <w:pPr>
              <w:spacing w:before="0" w:after="0" w:line="360" w:lineRule="auto"/>
              <w:jc w:val="both"/>
              <w:rPr>
                <w:rFonts w:ascii="Times New Roman" w:hAnsi="Times New Roman"/>
                <w:sz w:val="24"/>
              </w:rPr>
            </w:pPr>
            <w:r>
              <w:rPr>
                <w:rFonts w:ascii="Times New Roman" w:hAnsi="Times New Roman" w:eastAsia="宋体" w:cs="宋体"/>
                <w:b w:val="0"/>
                <w:sz w:val="24"/>
              </w:rPr>
              <w:t>内存</w:t>
            </w:r>
          </w:p>
        </w:tc>
        <w:tc>
          <w:tcPr>
            <w:tcW w:w="4394" w:type="dxa"/>
            <w:vAlign w:val="center"/>
          </w:tcPr>
          <w:p w14:paraId="0F02C0FF">
            <w:pPr>
              <w:spacing w:before="0" w:after="0" w:line="360" w:lineRule="auto"/>
              <w:jc w:val="both"/>
              <w:rPr>
                <w:rFonts w:ascii="Times New Roman" w:hAnsi="Times New Roman"/>
                <w:sz w:val="24"/>
              </w:rPr>
            </w:pPr>
            <w:r>
              <w:rPr>
                <w:rFonts w:ascii="Times New Roman" w:hAnsi="Times New Roman" w:eastAsia="宋体" w:cs="宋体"/>
                <w:b w:val="0"/>
                <w:sz w:val="24"/>
              </w:rPr>
              <w:t>至少4GB RAM</w:t>
            </w:r>
          </w:p>
        </w:tc>
      </w:tr>
      <w:tr w14:paraId="52F7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24652D7">
            <w:pPr>
              <w:spacing w:before="0" w:after="0" w:line="360" w:lineRule="auto"/>
              <w:jc w:val="both"/>
              <w:rPr>
                <w:rFonts w:ascii="Times New Roman" w:hAnsi="Times New Roman"/>
                <w:sz w:val="24"/>
              </w:rPr>
            </w:pPr>
            <w:r>
              <w:rPr>
                <w:rFonts w:ascii="Times New Roman" w:hAnsi="Times New Roman" w:eastAsia="宋体" w:cs="宋体"/>
                <w:b w:val="0"/>
                <w:sz w:val="24"/>
              </w:rPr>
              <w:t>显示器</w:t>
            </w:r>
          </w:p>
        </w:tc>
        <w:tc>
          <w:tcPr>
            <w:tcW w:w="4394" w:type="dxa"/>
            <w:vAlign w:val="center"/>
          </w:tcPr>
          <w:p w14:paraId="40793170">
            <w:pPr>
              <w:spacing w:before="0" w:after="0" w:line="360" w:lineRule="auto"/>
              <w:jc w:val="both"/>
              <w:rPr>
                <w:rFonts w:ascii="Times New Roman" w:hAnsi="Times New Roman"/>
                <w:sz w:val="24"/>
              </w:rPr>
            </w:pPr>
            <w:r>
              <w:rPr>
                <w:rFonts w:ascii="Times New Roman" w:hAnsi="Times New Roman" w:eastAsia="宋体" w:cs="宋体"/>
                <w:b w:val="0"/>
                <w:sz w:val="24"/>
              </w:rPr>
              <w:t>支持1024×768分辨率</w:t>
            </w:r>
          </w:p>
        </w:tc>
      </w:tr>
    </w:tbl>
    <w:p w14:paraId="2E8651A7">
      <w:pPr>
        <w:spacing w:before="120" w:after="120" w:line="360" w:lineRule="auto"/>
        <w:jc w:val="left"/>
        <w:outlineLvl w:val="1"/>
        <w:rPr>
          <w:rFonts w:ascii="黑体" w:hAnsi="黑体" w:eastAsia="黑体" w:cs="黑体"/>
          <w:b w:val="0"/>
          <w:bCs/>
          <w:sz w:val="24"/>
          <w:szCs w:val="24"/>
        </w:rPr>
      </w:pPr>
      <w:bookmarkStart w:id="37" w:name="_Toc16339"/>
      <w:r>
        <w:rPr>
          <w:rFonts w:ascii="黑体" w:hAnsi="黑体" w:eastAsia="黑体" w:cs="黑体"/>
          <w:b w:val="0"/>
          <w:bCs/>
          <w:sz w:val="24"/>
          <w:szCs w:val="24"/>
        </w:rPr>
        <w:t>2.6 本章小结</w:t>
      </w:r>
      <w:bookmarkEnd w:id="37"/>
    </w:p>
    <w:p w14:paraId="110CACB9">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章围绕系统研究所需的相关理论与技术基础展开，介绍了TSP问题的定义、数学模型及其计算复杂度，明确了问题求解的难点与研究价值；随后分析了蚁群算法的信息素更新机制与状态转移规则，并阐述了遗传算法和2-opt局部搜索算法的基本思想与实现原理；最后说明了系统开发所依赖的环境与工具。上述内容为后续混合蚁群算法的设计、系统实现与实验分析套定了理论基础和技术支撑。</w:t>
      </w:r>
    </w:p>
    <w:p w14:paraId="1DAEB9AB">
      <w:pPr>
        <w:rPr>
          <w:rFonts w:ascii="黑体" w:hAnsi="黑体" w:eastAsia="黑体" w:cs="黑体"/>
          <w:b/>
          <w:sz w:val="30"/>
          <w:szCs w:val="30"/>
        </w:rPr>
      </w:pPr>
      <w:r>
        <w:rPr>
          <w:rFonts w:ascii="Times New Roman" w:hAnsi="Times New Roman" w:eastAsia="宋体" w:cs="宋体"/>
          <w:b w:val="0"/>
          <w:sz w:val="24"/>
        </w:rPr>
        <w:br w:type="page"/>
      </w:r>
      <w:bookmarkStart w:id="38" w:name="_Toc9997"/>
    </w:p>
    <w:p w14:paraId="310C034A">
      <w:pPr>
        <w:spacing w:before="240" w:after="120" w:line="360" w:lineRule="auto"/>
        <w:jc w:val="center"/>
        <w:outlineLvl w:val="0"/>
        <w:rPr>
          <w:sz w:val="30"/>
          <w:szCs w:val="30"/>
        </w:rPr>
      </w:pPr>
      <w:r>
        <w:rPr>
          <w:rFonts w:ascii="黑体" w:hAnsi="黑体" w:eastAsia="黑体" w:cs="黑体"/>
          <w:b/>
          <w:sz w:val="30"/>
          <w:szCs w:val="30"/>
        </w:rPr>
        <w:t>第三章 系统设计</w:t>
      </w:r>
      <w:bookmarkEnd w:id="38"/>
    </w:p>
    <w:p w14:paraId="65F2FC67">
      <w:pPr>
        <w:spacing w:before="120" w:after="120" w:line="360" w:lineRule="auto"/>
        <w:jc w:val="left"/>
        <w:outlineLvl w:val="1"/>
        <w:rPr>
          <w:rFonts w:ascii="黑体" w:hAnsi="黑体" w:eastAsia="黑体" w:cs="黑体"/>
          <w:b w:val="0"/>
          <w:bCs/>
          <w:sz w:val="24"/>
          <w:szCs w:val="24"/>
        </w:rPr>
      </w:pPr>
      <w:bookmarkStart w:id="39" w:name="_Toc12939"/>
      <w:r>
        <w:rPr>
          <w:rFonts w:ascii="黑体" w:hAnsi="黑体" w:eastAsia="黑体" w:cs="黑体"/>
          <w:b w:val="0"/>
          <w:bCs/>
          <w:sz w:val="24"/>
          <w:szCs w:val="24"/>
        </w:rPr>
        <w:t>3.1 系统需求分析</w:t>
      </w:r>
      <w:bookmarkEnd w:id="39"/>
    </w:p>
    <w:p w14:paraId="1897BBAA">
      <w:pPr>
        <w:spacing w:before="120" w:after="120" w:line="360" w:lineRule="auto"/>
        <w:jc w:val="left"/>
        <w:outlineLvl w:val="2"/>
        <w:rPr>
          <w:rFonts w:ascii="黑体" w:hAnsi="黑体" w:eastAsia="黑体" w:cs="黑体"/>
          <w:b w:val="0"/>
          <w:bCs/>
          <w:sz w:val="24"/>
          <w:szCs w:val="24"/>
        </w:rPr>
      </w:pPr>
      <w:bookmarkStart w:id="40" w:name="_Toc17853"/>
      <w:r>
        <w:rPr>
          <w:rFonts w:ascii="黑体" w:hAnsi="黑体" w:eastAsia="黑体" w:cs="黑体"/>
          <w:b w:val="0"/>
          <w:bCs/>
          <w:sz w:val="24"/>
          <w:szCs w:val="24"/>
        </w:rPr>
        <w:t>3.1.1 功能需求</w:t>
      </w:r>
      <w:bookmarkEnd w:id="40"/>
    </w:p>
    <w:p w14:paraId="447F50F5">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本系统面向TSP求解与算法对比实验场景，需满足以下功能需求：</w:t>
      </w:r>
    </w:p>
    <w:p w14:paraId="5B0235A5">
      <w:pPr>
        <w:spacing w:before="0" w:after="0" w:line="360" w:lineRule="auto"/>
        <w:jc w:val="left"/>
        <w:outlineLvl w:val="3"/>
        <w:rPr>
          <w:rFonts w:ascii="Times New Roman" w:hAnsi="Times New Roman"/>
          <w:b w:val="0"/>
          <w:bCs/>
          <w:sz w:val="24"/>
        </w:rPr>
      </w:pPr>
      <w:bookmarkStart w:id="41" w:name="_Toc16279"/>
      <w:bookmarkStart w:id="42" w:name="_Toc20010"/>
      <w:r>
        <w:rPr>
          <w:rFonts w:ascii="Times New Roman" w:hAnsi="Times New Roman" w:eastAsia="宋体" w:cs="宋体"/>
          <w:b w:val="0"/>
          <w:bCs/>
          <w:sz w:val="24"/>
        </w:rPr>
        <w:t>（1）算法核心功能</w:t>
      </w:r>
      <w:bookmarkEnd w:id="41"/>
      <w:bookmarkEnd w:id="42"/>
    </w:p>
    <w:p w14:paraId="2159877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蚁群算法求解TSP问题</w:t>
      </w:r>
    </w:p>
    <w:p w14:paraId="5E23356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实现自适应参数调整策略</w:t>
      </w:r>
    </w:p>
    <w:p w14:paraId="6890CB10">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实现遗传算法增强功能</w:t>
      </w:r>
    </w:p>
    <w:p w14:paraId="35B778C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实现2-opt局部搜索优化</w:t>
      </w:r>
    </w:p>
    <w:p w14:paraId="2AF58B6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支持多种算法组合配置</w:t>
      </w:r>
    </w:p>
    <w:p w14:paraId="441E35F6">
      <w:pPr>
        <w:spacing w:before="0" w:after="0" w:line="360" w:lineRule="auto"/>
        <w:jc w:val="left"/>
        <w:outlineLvl w:val="3"/>
        <w:rPr>
          <w:rFonts w:ascii="Times New Roman" w:hAnsi="Times New Roman"/>
          <w:b w:val="0"/>
          <w:bCs/>
          <w:sz w:val="24"/>
        </w:rPr>
      </w:pPr>
      <w:bookmarkStart w:id="43" w:name="_Toc31335"/>
      <w:bookmarkStart w:id="44" w:name="_Toc18913"/>
      <w:r>
        <w:rPr>
          <w:rFonts w:ascii="Times New Roman" w:hAnsi="Times New Roman" w:eastAsia="宋体" w:cs="宋体"/>
          <w:b w:val="0"/>
          <w:bCs/>
          <w:sz w:val="24"/>
        </w:rPr>
        <w:t>（2）参数设置功能</w:t>
      </w:r>
      <w:bookmarkEnd w:id="43"/>
      <w:bookmarkEnd w:id="44"/>
    </w:p>
    <w:p w14:paraId="5B50F837">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支持设置城市数量</w:t>
      </w:r>
    </w:p>
    <w:p w14:paraId="7852D64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支持设置蚁群规模（蚂蚁数量）</w:t>
      </w:r>
    </w:p>
    <w:p w14:paraId="111AAD0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支持设置信息素因子α</w:t>
      </w:r>
    </w:p>
    <w:p w14:paraId="3E28C59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支持设置启发函数因子β</w:t>
      </w:r>
    </w:p>
    <w:p w14:paraId="2AEA045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支持设置信息素挥发系数ρ</w:t>
      </w:r>
    </w:p>
    <w:p w14:paraId="4967C19B">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支持设置信息素常数Q</w:t>
      </w:r>
    </w:p>
    <w:p w14:paraId="25A34C1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支持设置最大迭代次数</w:t>
      </w:r>
    </w:p>
    <w:p w14:paraId="7EA05AB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支持设置遗传算法参数（交叉率、变异率、精英比例）</w:t>
      </w:r>
    </w:p>
    <w:p w14:paraId="4DB338B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支持开关自适应参数、遗传算法、2-opt功能</w:t>
      </w:r>
    </w:p>
    <w:p w14:paraId="090AFFFD">
      <w:pPr>
        <w:spacing w:before="0" w:after="0" w:line="360" w:lineRule="auto"/>
        <w:jc w:val="left"/>
        <w:outlineLvl w:val="3"/>
        <w:rPr>
          <w:rFonts w:ascii="Times New Roman" w:hAnsi="Times New Roman"/>
          <w:b w:val="0"/>
          <w:bCs/>
          <w:sz w:val="24"/>
        </w:rPr>
      </w:pPr>
      <w:bookmarkStart w:id="45" w:name="_Toc1142"/>
      <w:bookmarkStart w:id="46" w:name="_Toc18638"/>
      <w:r>
        <w:rPr>
          <w:rFonts w:ascii="Times New Roman" w:hAnsi="Times New Roman" w:eastAsia="宋体" w:cs="宋体"/>
          <w:b w:val="0"/>
          <w:bCs/>
          <w:sz w:val="24"/>
        </w:rPr>
        <w:t>（3）可视化功能</w:t>
      </w:r>
      <w:bookmarkEnd w:id="45"/>
      <w:bookmarkEnd w:id="46"/>
    </w:p>
    <w:p w14:paraId="5962FC5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显示城市分布图</w:t>
      </w:r>
    </w:p>
    <w:p w14:paraId="04514EC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显示最优路径图</w:t>
      </w:r>
    </w:p>
    <w:p w14:paraId="07D8A97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显示算法收敛曲线</w:t>
      </w:r>
    </w:p>
    <w:p w14:paraId="7EBB5ECB">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实时更新可视化结果</w:t>
      </w:r>
    </w:p>
    <w:p w14:paraId="67A2AE79">
      <w:pPr>
        <w:spacing w:before="0" w:after="0" w:line="360" w:lineRule="auto"/>
        <w:jc w:val="left"/>
        <w:outlineLvl w:val="3"/>
        <w:rPr>
          <w:rFonts w:ascii="Times New Roman" w:hAnsi="Times New Roman"/>
          <w:b w:val="0"/>
          <w:bCs/>
          <w:sz w:val="24"/>
        </w:rPr>
      </w:pPr>
      <w:bookmarkStart w:id="47" w:name="_Toc14656"/>
      <w:bookmarkStart w:id="48" w:name="_Toc29941"/>
      <w:r>
        <w:rPr>
          <w:rFonts w:ascii="Times New Roman" w:hAnsi="Times New Roman" w:eastAsia="宋体" w:cs="宋体"/>
          <w:b w:val="0"/>
          <w:bCs/>
          <w:sz w:val="24"/>
        </w:rPr>
        <w:t>（4）结果展示功能</w:t>
      </w:r>
      <w:bookmarkEnd w:id="47"/>
      <w:bookmarkEnd w:id="48"/>
    </w:p>
    <w:p w14:paraId="454069F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显示最优距离</w:t>
      </w:r>
    </w:p>
    <w:p w14:paraId="04223EC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显示运行时间</w:t>
      </w:r>
    </w:p>
    <w:p w14:paraId="05AAE00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显示收敛迭代次数</w:t>
      </w:r>
    </w:p>
    <w:p w14:paraId="54D5A193">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显示首次迭代距离</w:t>
      </w:r>
    </w:p>
    <w:p w14:paraId="5B2AE41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显示最后下降迭代次数</w:t>
      </w:r>
    </w:p>
    <w:p w14:paraId="7799DE13">
      <w:pPr>
        <w:spacing w:before="0" w:after="0" w:line="360" w:lineRule="auto"/>
        <w:jc w:val="left"/>
        <w:outlineLvl w:val="3"/>
        <w:rPr>
          <w:rFonts w:ascii="Times New Roman" w:hAnsi="Times New Roman"/>
          <w:b w:val="0"/>
          <w:bCs/>
          <w:sz w:val="24"/>
        </w:rPr>
      </w:pPr>
      <w:bookmarkStart w:id="49" w:name="_Toc3174"/>
      <w:bookmarkStart w:id="50" w:name="_Toc1649"/>
      <w:r>
        <w:rPr>
          <w:rFonts w:ascii="Times New Roman" w:hAnsi="Times New Roman" w:eastAsia="宋体" w:cs="宋体"/>
          <w:b w:val="0"/>
          <w:bCs/>
          <w:sz w:val="24"/>
        </w:rPr>
        <w:t>（5）数据导出功能</w:t>
      </w:r>
      <w:bookmarkEnd w:id="49"/>
      <w:bookmarkEnd w:id="50"/>
    </w:p>
    <w:p w14:paraId="3F5885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支持JSON格式导出</w:t>
      </w:r>
    </w:p>
    <w:p w14:paraId="468E9130">
      <w:pPr>
        <w:spacing w:before="0" w:after="0" w:line="360" w:lineRule="auto"/>
        <w:jc w:val="left"/>
        <w:outlineLvl w:val="3"/>
        <w:rPr>
          <w:rFonts w:ascii="Times New Roman" w:hAnsi="Times New Roman"/>
          <w:b w:val="0"/>
          <w:bCs/>
          <w:sz w:val="24"/>
        </w:rPr>
      </w:pPr>
      <w:bookmarkStart w:id="51" w:name="_Toc7685"/>
      <w:bookmarkStart w:id="52" w:name="_Toc16181"/>
      <w:r>
        <w:rPr>
          <w:rFonts w:ascii="Times New Roman" w:hAnsi="Times New Roman" w:eastAsia="宋体" w:cs="宋体"/>
          <w:b w:val="0"/>
          <w:bCs/>
          <w:sz w:val="24"/>
        </w:rPr>
        <w:t>（6）算法对比功能</w:t>
      </w:r>
      <w:bookmarkEnd w:id="51"/>
      <w:bookmarkEnd w:id="52"/>
    </w:p>
    <w:p w14:paraId="219C856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支持一键对比多种算法配置</w:t>
      </w:r>
    </w:p>
    <w:p w14:paraId="4B9313A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显示对比结果表格</w:t>
      </w:r>
    </w:p>
    <w:p w14:paraId="73021B23">
      <w:pPr>
        <w:spacing w:before="120" w:after="120" w:line="360" w:lineRule="auto"/>
        <w:jc w:val="left"/>
        <w:outlineLvl w:val="2"/>
        <w:rPr>
          <w:rFonts w:ascii="黑体" w:hAnsi="黑体" w:eastAsia="黑体" w:cs="黑体"/>
          <w:b w:val="0"/>
          <w:bCs/>
          <w:sz w:val="24"/>
          <w:szCs w:val="24"/>
        </w:rPr>
      </w:pPr>
      <w:bookmarkStart w:id="53" w:name="_Toc5368"/>
      <w:r>
        <w:rPr>
          <w:rFonts w:ascii="黑体" w:hAnsi="黑体" w:eastAsia="黑体" w:cs="黑体"/>
          <w:b w:val="0"/>
          <w:bCs/>
          <w:sz w:val="24"/>
          <w:szCs w:val="24"/>
        </w:rPr>
        <w:t>3.1.2 性能需求</w:t>
      </w:r>
      <w:bookmarkEnd w:id="53"/>
    </w:p>
    <w:p w14:paraId="57B042A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本系统在普通个人计算机环境下需要满足以下性能需求：</w:t>
      </w:r>
    </w:p>
    <w:p w14:paraId="43BF021F">
      <w:pPr>
        <w:spacing w:before="0" w:after="0" w:line="360" w:lineRule="auto"/>
        <w:jc w:val="left"/>
        <w:outlineLvl w:val="3"/>
        <w:rPr>
          <w:rFonts w:ascii="Times New Roman" w:hAnsi="Times New Roman"/>
          <w:b w:val="0"/>
          <w:bCs/>
          <w:sz w:val="24"/>
        </w:rPr>
      </w:pPr>
      <w:bookmarkStart w:id="54" w:name="_Toc22114"/>
      <w:bookmarkStart w:id="55" w:name="_Toc12365"/>
      <w:r>
        <w:rPr>
          <w:rFonts w:ascii="Times New Roman" w:hAnsi="Times New Roman" w:eastAsia="宋体" w:cs="宋体"/>
          <w:b w:val="0"/>
          <w:bCs/>
          <w:sz w:val="24"/>
        </w:rPr>
        <w:t>（1）计算效率</w:t>
      </w:r>
      <w:bookmarkEnd w:id="54"/>
      <w:bookmarkEnd w:id="55"/>
    </w:p>
    <w:p w14:paraId="72D9ED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对于50个城市规模的TSP实例，单次求解时间应控制在</w:t>
      </w:r>
      <w:r>
        <w:rPr>
          <w:rFonts w:hint="eastAsia" w:ascii="Times New Roman" w:hAnsi="Times New Roman" w:cs="宋体"/>
          <w:b w:val="0"/>
          <w:sz w:val="24"/>
          <w:lang w:val="en-US" w:eastAsia="zh-CN"/>
        </w:rPr>
        <w:t>25</w:t>
      </w:r>
      <w:r>
        <w:rPr>
          <w:rFonts w:ascii="Times New Roman" w:hAnsi="Times New Roman" w:eastAsia="宋体" w:cs="宋体"/>
          <w:b w:val="0"/>
          <w:sz w:val="24"/>
        </w:rPr>
        <w:t>秒以内</w:t>
      </w:r>
    </w:p>
    <w:p w14:paraId="7867DDA7">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对于100个城市规模的TSP实例，单次求解时间应控制在</w:t>
      </w:r>
      <w:r>
        <w:rPr>
          <w:rFonts w:hint="eastAsia" w:ascii="Times New Roman" w:hAnsi="Times New Roman" w:cs="宋体"/>
          <w:b w:val="0"/>
          <w:sz w:val="24"/>
          <w:lang w:val="en-US" w:eastAsia="zh-CN"/>
        </w:rPr>
        <w:t>50</w:t>
      </w:r>
      <w:r>
        <w:rPr>
          <w:rFonts w:ascii="Times New Roman" w:hAnsi="Times New Roman" w:eastAsia="宋体" w:cs="宋体"/>
          <w:b w:val="0"/>
          <w:sz w:val="24"/>
        </w:rPr>
        <w:t>秒以内</w:t>
      </w:r>
    </w:p>
    <w:p w14:paraId="2F153F93">
      <w:pPr>
        <w:spacing w:before="0" w:after="0" w:line="360" w:lineRule="auto"/>
        <w:jc w:val="left"/>
        <w:outlineLvl w:val="3"/>
        <w:rPr>
          <w:rFonts w:ascii="Times New Roman" w:hAnsi="Times New Roman"/>
          <w:b w:val="0"/>
          <w:bCs/>
          <w:sz w:val="24"/>
        </w:rPr>
      </w:pPr>
      <w:bookmarkStart w:id="56" w:name="_Toc19398"/>
      <w:bookmarkStart w:id="57" w:name="_Toc4830"/>
      <w:r>
        <w:rPr>
          <w:rFonts w:ascii="Times New Roman" w:hAnsi="Times New Roman" w:eastAsia="宋体" w:cs="宋体"/>
          <w:b w:val="0"/>
          <w:bCs/>
          <w:sz w:val="24"/>
        </w:rPr>
        <w:t>（2）解的质量</w:t>
      </w:r>
      <w:bookmarkEnd w:id="56"/>
      <w:bookmarkEnd w:id="57"/>
    </w:p>
    <w:p w14:paraId="4590256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混合算法的求解质量应优于</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w:t>
      </w:r>
    </w:p>
    <w:p w14:paraId="5034CBF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算法应具有较好的稳定性，多次运行结果波动较小</w:t>
      </w:r>
    </w:p>
    <w:p w14:paraId="5C7EAABB">
      <w:pPr>
        <w:spacing w:before="0" w:after="0" w:line="360" w:lineRule="auto"/>
        <w:jc w:val="left"/>
        <w:outlineLvl w:val="3"/>
        <w:rPr>
          <w:rFonts w:ascii="Times New Roman" w:hAnsi="Times New Roman"/>
          <w:b w:val="0"/>
          <w:bCs/>
          <w:sz w:val="24"/>
        </w:rPr>
      </w:pPr>
      <w:bookmarkStart w:id="58" w:name="_Toc28202"/>
      <w:bookmarkStart w:id="59" w:name="_Toc31085"/>
      <w:r>
        <w:rPr>
          <w:rFonts w:ascii="Times New Roman" w:hAnsi="Times New Roman" w:eastAsia="宋体" w:cs="宋体"/>
          <w:b w:val="0"/>
          <w:bCs/>
          <w:sz w:val="24"/>
        </w:rPr>
        <w:t>（3）界面响应</w:t>
      </w:r>
      <w:bookmarkEnd w:id="58"/>
      <w:bookmarkEnd w:id="59"/>
    </w:p>
    <w:p w14:paraId="24BA76E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界面操作响应时间应在1秒以内</w:t>
      </w:r>
    </w:p>
    <w:p w14:paraId="41E2C9FC">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val="en-US"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可视化图表更新</w:t>
      </w:r>
      <w:r>
        <w:rPr>
          <w:rFonts w:hint="eastAsia" w:ascii="Times New Roman" w:hAnsi="Times New Roman" w:cs="宋体"/>
          <w:b w:val="0"/>
          <w:sz w:val="24"/>
          <w:lang w:val="en-US" w:eastAsia="zh-CN"/>
        </w:rPr>
        <w:t>应当</w:t>
      </w:r>
      <w:r>
        <w:rPr>
          <w:rFonts w:ascii="Times New Roman" w:hAnsi="Times New Roman" w:eastAsia="宋体" w:cs="宋体"/>
          <w:b w:val="0"/>
          <w:sz w:val="24"/>
        </w:rPr>
        <w:t>流畅，无明显卡顿</w:t>
      </w:r>
      <w:r>
        <w:rPr>
          <w:rFonts w:hint="eastAsia" w:ascii="Times New Roman" w:hAnsi="Times New Roman" w:cs="宋体"/>
          <w:b w:val="0"/>
          <w:sz w:val="24"/>
          <w:lang w:val="en-US" w:eastAsia="zh-CN"/>
        </w:rPr>
        <w:t>特征</w:t>
      </w:r>
    </w:p>
    <w:p w14:paraId="6430A00E">
      <w:pPr>
        <w:spacing w:before="0" w:after="0" w:line="360" w:lineRule="auto"/>
        <w:jc w:val="left"/>
        <w:outlineLvl w:val="3"/>
        <w:rPr>
          <w:rFonts w:ascii="Times New Roman" w:hAnsi="Times New Roman"/>
          <w:b w:val="0"/>
          <w:bCs/>
          <w:sz w:val="24"/>
        </w:rPr>
      </w:pPr>
      <w:bookmarkStart w:id="60" w:name="_Toc1842"/>
      <w:bookmarkStart w:id="61" w:name="_Toc12602"/>
      <w:r>
        <w:rPr>
          <w:rFonts w:ascii="Times New Roman" w:hAnsi="Times New Roman" w:eastAsia="宋体" w:cs="宋体"/>
          <w:b w:val="0"/>
          <w:bCs/>
          <w:sz w:val="24"/>
        </w:rPr>
        <w:t>（4）可扩展性</w:t>
      </w:r>
      <w:bookmarkEnd w:id="60"/>
      <w:bookmarkEnd w:id="61"/>
    </w:p>
    <w:p w14:paraId="1A618C7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算法模块</w:t>
      </w:r>
      <w:r>
        <w:rPr>
          <w:rFonts w:hint="eastAsia" w:ascii="Times New Roman" w:hAnsi="Times New Roman" w:cs="宋体"/>
          <w:b w:val="0"/>
          <w:sz w:val="24"/>
          <w:lang w:val="en-US" w:eastAsia="zh-CN"/>
        </w:rPr>
        <w:t>拥</w:t>
      </w:r>
      <w:r>
        <w:rPr>
          <w:rFonts w:ascii="Times New Roman" w:hAnsi="Times New Roman" w:eastAsia="宋体" w:cs="宋体"/>
          <w:b w:val="0"/>
          <w:sz w:val="24"/>
        </w:rPr>
        <w:t>有良好的封装性，便于</w:t>
      </w:r>
      <w:r>
        <w:rPr>
          <w:rFonts w:hint="eastAsia" w:ascii="Times New Roman" w:hAnsi="Times New Roman" w:cs="宋体"/>
          <w:b w:val="0"/>
          <w:sz w:val="24"/>
          <w:lang w:val="en-US" w:eastAsia="zh-CN"/>
        </w:rPr>
        <w:t>以后</w:t>
      </w:r>
      <w:r>
        <w:rPr>
          <w:rFonts w:ascii="Times New Roman" w:hAnsi="Times New Roman" w:eastAsia="宋体" w:cs="宋体"/>
          <w:b w:val="0"/>
          <w:sz w:val="24"/>
        </w:rPr>
        <w:t>添加新的优化策略</w:t>
      </w:r>
    </w:p>
    <w:p w14:paraId="6C7F2C4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界面模块</w:t>
      </w:r>
      <w:r>
        <w:rPr>
          <w:rFonts w:hint="eastAsia" w:ascii="Times New Roman" w:hAnsi="Times New Roman" w:cs="宋体"/>
          <w:b w:val="0"/>
          <w:sz w:val="24"/>
          <w:lang w:val="en-US" w:eastAsia="zh-CN"/>
        </w:rPr>
        <w:t>拥</w:t>
      </w:r>
      <w:r>
        <w:rPr>
          <w:rFonts w:ascii="Times New Roman" w:hAnsi="Times New Roman" w:eastAsia="宋体" w:cs="宋体"/>
          <w:b w:val="0"/>
          <w:sz w:val="24"/>
        </w:rPr>
        <w:t>有良好的可维护性，便于</w:t>
      </w:r>
      <w:r>
        <w:rPr>
          <w:rFonts w:hint="eastAsia" w:ascii="Times New Roman" w:hAnsi="Times New Roman" w:cs="宋体"/>
          <w:b w:val="0"/>
          <w:sz w:val="24"/>
          <w:lang w:val="en-US" w:eastAsia="zh-CN"/>
        </w:rPr>
        <w:t>以后</w:t>
      </w:r>
      <w:r>
        <w:rPr>
          <w:rFonts w:ascii="Times New Roman" w:hAnsi="Times New Roman" w:eastAsia="宋体" w:cs="宋体"/>
          <w:b w:val="0"/>
          <w:sz w:val="24"/>
        </w:rPr>
        <w:t>功能扩展</w:t>
      </w:r>
    </w:p>
    <w:p w14:paraId="0A9AB9AB">
      <w:pPr>
        <w:spacing w:before="120" w:after="120" w:line="360" w:lineRule="auto"/>
        <w:jc w:val="left"/>
        <w:outlineLvl w:val="1"/>
        <w:rPr>
          <w:rFonts w:ascii="黑体" w:hAnsi="黑体" w:eastAsia="黑体" w:cs="黑体"/>
          <w:b w:val="0"/>
          <w:bCs/>
          <w:sz w:val="24"/>
          <w:szCs w:val="24"/>
        </w:rPr>
      </w:pPr>
      <w:bookmarkStart w:id="62" w:name="_Toc3937"/>
      <w:r>
        <w:rPr>
          <w:rFonts w:ascii="黑体" w:hAnsi="黑体" w:eastAsia="黑体" w:cs="黑体"/>
          <w:b w:val="0"/>
          <w:bCs/>
          <w:sz w:val="24"/>
          <w:szCs w:val="24"/>
        </w:rPr>
        <w:t>3.2 系统总体架构</w:t>
      </w:r>
      <w:bookmarkEnd w:id="62"/>
    </w:p>
    <w:p w14:paraId="47203E4B">
      <w:pPr>
        <w:spacing w:before="0" w:after="0" w:line="360" w:lineRule="auto"/>
        <w:ind w:firstLine="480"/>
        <w:jc w:val="both"/>
      </w:pPr>
      <w:r>
        <w:rPr>
          <w:rFonts w:hint="eastAsia" w:cs="宋体"/>
          <w:b w:val="0"/>
          <w:sz w:val="24"/>
          <w:lang w:val="en-US" w:eastAsia="zh-CN"/>
        </w:rPr>
        <w:t>该</w:t>
      </w:r>
      <w:r>
        <w:rPr>
          <w:rFonts w:ascii="宋体" w:hAnsi="宋体" w:eastAsia="宋体" w:cs="宋体"/>
          <w:b w:val="0"/>
          <w:sz w:val="24"/>
        </w:rPr>
        <w:t>系统采用</w:t>
      </w:r>
      <w:r>
        <w:rPr>
          <w:rFonts w:hint="eastAsia" w:cs="宋体"/>
          <w:b w:val="0"/>
          <w:sz w:val="24"/>
          <w:lang w:val="en-US" w:eastAsia="zh-CN"/>
        </w:rPr>
        <w:t>了</w:t>
      </w:r>
      <w:r>
        <w:rPr>
          <w:rFonts w:ascii="宋体" w:hAnsi="宋体" w:eastAsia="宋体" w:cs="宋体"/>
          <w:b w:val="0"/>
          <w:sz w:val="24"/>
        </w:rPr>
        <w:t>模块化思想设计，将系统划分为多个功能模块，各</w:t>
      </w:r>
      <w:r>
        <w:rPr>
          <w:rFonts w:hint="eastAsia" w:cs="宋体"/>
          <w:b w:val="0"/>
          <w:sz w:val="24"/>
          <w:lang w:val="en-US" w:eastAsia="zh-CN"/>
        </w:rPr>
        <w:t>个</w:t>
      </w:r>
      <w:r>
        <w:rPr>
          <w:rFonts w:ascii="宋体" w:hAnsi="宋体" w:eastAsia="宋体" w:cs="宋体"/>
          <w:b w:val="0"/>
          <w:sz w:val="24"/>
        </w:rPr>
        <w:t>模块之间</w:t>
      </w:r>
      <w:r>
        <w:rPr>
          <w:rFonts w:hint="eastAsia" w:cs="宋体"/>
          <w:b w:val="0"/>
          <w:sz w:val="24"/>
          <w:lang w:val="en-US" w:eastAsia="zh-CN"/>
        </w:rPr>
        <w:t>都</w:t>
      </w:r>
      <w:r>
        <w:rPr>
          <w:rFonts w:ascii="宋体" w:hAnsi="宋体" w:eastAsia="宋体" w:cs="宋体"/>
          <w:b w:val="0"/>
          <w:sz w:val="24"/>
        </w:rPr>
        <w:t>通过接口进行通信。系统</w:t>
      </w:r>
      <w:r>
        <w:rPr>
          <w:rFonts w:hint="eastAsia" w:cs="宋体"/>
          <w:b w:val="0"/>
          <w:sz w:val="24"/>
          <w:lang w:val="en-US" w:eastAsia="zh-CN"/>
        </w:rPr>
        <w:t>的</w:t>
      </w:r>
      <w:r>
        <w:rPr>
          <w:rFonts w:ascii="宋体" w:hAnsi="宋体" w:eastAsia="宋体" w:cs="宋体"/>
          <w:b w:val="0"/>
          <w:sz w:val="24"/>
        </w:rPr>
        <w:t>总体架构如图</w:t>
      </w:r>
      <w:r>
        <w:rPr>
          <w:rFonts w:hint="eastAsia" w:cs="宋体"/>
          <w:b w:val="0"/>
          <w:sz w:val="24"/>
          <w:lang w:val="en-US" w:eastAsia="zh-CN"/>
        </w:rPr>
        <w:t>3-</w:t>
      </w:r>
      <w:r>
        <w:rPr>
          <w:rFonts w:ascii="宋体" w:hAnsi="宋体" w:eastAsia="宋体" w:cs="宋体"/>
          <w:b w:val="0"/>
          <w:sz w:val="24"/>
        </w:rPr>
        <w:t>1所示。</w:t>
      </w:r>
    </w:p>
    <w:p w14:paraId="403E5870">
      <w:pPr>
        <w:spacing w:before="120" w:after="120" w:line="360" w:lineRule="auto"/>
        <w:jc w:val="center"/>
      </w:pPr>
      <w:r>
        <w:drawing>
          <wp:inline distT="0" distB="0" distL="114300" distR="114300">
            <wp:extent cx="5579745" cy="2856230"/>
            <wp:effectExtent l="0" t="0" r="133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580000" cy="2856561"/>
                    </a:xfrm>
                    <a:prstGeom prst="rect">
                      <a:avLst/>
                    </a:prstGeom>
                  </pic:spPr>
                </pic:pic>
              </a:graphicData>
            </a:graphic>
          </wp:inline>
        </w:drawing>
      </w:r>
    </w:p>
    <w:p w14:paraId="0E766624">
      <w:pPr>
        <w:pStyle w:val="15"/>
        <w:jc w:val="center"/>
        <w:rPr>
          <w:rFonts w:hint="default" w:eastAsia="楷体_GB2312"/>
          <w:sz w:val="21"/>
          <w:szCs w:val="21"/>
          <w:lang w:val="en-US"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系统架构图</w:t>
      </w:r>
    </w:p>
    <w:p w14:paraId="7D646475">
      <w:pPr>
        <w:spacing w:before="0" w:after="0" w:line="360" w:lineRule="auto"/>
        <w:ind w:firstLine="480"/>
        <w:jc w:val="both"/>
      </w:pPr>
      <w:r>
        <w:rPr>
          <w:rFonts w:ascii="宋体" w:hAnsi="宋体" w:eastAsia="宋体" w:cs="宋体"/>
          <w:b w:val="0"/>
          <w:sz w:val="24"/>
        </w:rPr>
        <w:t>系统</w:t>
      </w:r>
      <w:r>
        <w:rPr>
          <w:rFonts w:hint="eastAsia" w:cs="宋体"/>
          <w:b w:val="0"/>
          <w:sz w:val="24"/>
          <w:lang w:val="en-US" w:eastAsia="zh-CN"/>
        </w:rPr>
        <w:t>一共</w:t>
      </w:r>
      <w:r>
        <w:rPr>
          <w:rFonts w:ascii="宋体" w:hAnsi="宋体" w:eastAsia="宋体" w:cs="宋体"/>
          <w:b w:val="0"/>
          <w:sz w:val="24"/>
        </w:rPr>
        <w:t>采用</w:t>
      </w:r>
      <w:r>
        <w:rPr>
          <w:rFonts w:hint="eastAsia" w:cs="宋体"/>
          <w:b w:val="0"/>
          <w:sz w:val="24"/>
          <w:lang w:val="en-US" w:eastAsia="zh-CN"/>
        </w:rPr>
        <w:t>了</w:t>
      </w:r>
      <w:r>
        <w:rPr>
          <w:rFonts w:ascii="宋体" w:hAnsi="宋体" w:eastAsia="宋体" w:cs="宋体"/>
          <w:b w:val="0"/>
          <w:sz w:val="24"/>
        </w:rPr>
        <w:t>三层架构设计：</w:t>
      </w:r>
    </w:p>
    <w:p w14:paraId="6B0AAA4B">
      <w:pPr>
        <w:spacing w:before="0" w:after="0" w:line="360" w:lineRule="auto"/>
        <w:jc w:val="left"/>
        <w:outlineLvl w:val="2"/>
        <w:rPr>
          <w:rFonts w:ascii="Times New Roman" w:hAnsi="Times New Roman"/>
          <w:b w:val="0"/>
          <w:bCs/>
          <w:sz w:val="24"/>
        </w:rPr>
      </w:pPr>
      <w:bookmarkStart w:id="63" w:name="_Toc19550"/>
      <w:r>
        <w:rPr>
          <w:rFonts w:ascii="Times New Roman" w:hAnsi="Times New Roman" w:eastAsia="宋体" w:cs="宋体"/>
          <w:b w:val="0"/>
          <w:bCs/>
          <w:sz w:val="24"/>
        </w:rPr>
        <w:t>（1）用户界面层</w:t>
      </w:r>
      <w:bookmarkEnd w:id="63"/>
    </w:p>
    <w:p w14:paraId="3A668F58">
      <w:pPr>
        <w:spacing w:before="0" w:after="0" w:line="360" w:lineRule="auto"/>
        <w:ind w:firstLine="480"/>
        <w:jc w:val="both"/>
        <w:rPr>
          <w:rFonts w:ascii="Times New Roman" w:hAnsi="Times New Roman"/>
          <w:sz w:val="24"/>
        </w:rPr>
      </w:pPr>
      <w:r>
        <w:rPr>
          <w:rFonts w:ascii="Times New Roman" w:hAnsi="Times New Roman" w:eastAsia="宋体" w:cs="宋体"/>
          <w:b w:val="0"/>
          <w:sz w:val="24"/>
        </w:rPr>
        <w:t>用户界面层</w:t>
      </w:r>
      <w:r>
        <w:rPr>
          <w:rFonts w:hint="eastAsia" w:ascii="Times New Roman" w:hAnsi="Times New Roman" w:cs="宋体"/>
          <w:b w:val="0"/>
          <w:sz w:val="24"/>
          <w:lang w:val="en-US" w:eastAsia="zh-CN"/>
        </w:rPr>
        <w:t>主要</w:t>
      </w:r>
      <w:r>
        <w:rPr>
          <w:rFonts w:ascii="Times New Roman" w:hAnsi="Times New Roman" w:eastAsia="宋体" w:cs="宋体"/>
          <w:b w:val="0"/>
          <w:sz w:val="24"/>
        </w:rPr>
        <w:t>负责与用户进行交互，</w:t>
      </w:r>
      <w:r>
        <w:rPr>
          <w:rFonts w:hint="eastAsia" w:ascii="Times New Roman" w:hAnsi="Times New Roman" w:cs="宋体"/>
          <w:b w:val="0"/>
          <w:sz w:val="24"/>
          <w:lang w:val="en-US" w:eastAsia="zh-CN"/>
        </w:rPr>
        <w:t>不仅</w:t>
      </w:r>
      <w:r>
        <w:rPr>
          <w:rFonts w:ascii="Times New Roman" w:hAnsi="Times New Roman" w:eastAsia="宋体" w:cs="宋体"/>
          <w:b w:val="0"/>
          <w:sz w:val="24"/>
        </w:rPr>
        <w:t>包括参数设置、算法控制、结果展示和可视化显示。</w:t>
      </w:r>
      <w:r>
        <w:rPr>
          <w:rFonts w:hint="eastAsia" w:ascii="Times New Roman" w:hAnsi="Times New Roman" w:cs="宋体"/>
          <w:b w:val="0"/>
          <w:sz w:val="24"/>
          <w:lang w:val="en-US" w:eastAsia="zh-CN"/>
        </w:rPr>
        <w:t>而且</w:t>
      </w:r>
      <w:r>
        <w:rPr>
          <w:rFonts w:ascii="Times New Roman" w:hAnsi="Times New Roman" w:eastAsia="宋体" w:cs="宋体"/>
          <w:b w:val="0"/>
          <w:sz w:val="24"/>
        </w:rPr>
        <w:t>该层</w:t>
      </w:r>
      <w:r>
        <w:rPr>
          <w:rFonts w:hint="eastAsia" w:ascii="Times New Roman" w:hAnsi="Times New Roman" w:cs="宋体"/>
          <w:b w:val="0"/>
          <w:sz w:val="24"/>
          <w:lang w:val="en-US" w:eastAsia="zh-CN"/>
        </w:rPr>
        <w:t>用</w:t>
      </w:r>
      <w:r>
        <w:rPr>
          <w:rFonts w:ascii="Times New Roman" w:hAnsi="Times New Roman" w:eastAsia="宋体" w:cs="宋体"/>
          <w:b w:val="0"/>
          <w:sz w:val="24"/>
        </w:rPr>
        <w:t>PyQt5框架构建，提供</w:t>
      </w:r>
      <w:r>
        <w:rPr>
          <w:rFonts w:hint="eastAsia" w:ascii="Times New Roman" w:hAnsi="Times New Roman" w:cs="宋体"/>
          <w:b w:val="0"/>
          <w:sz w:val="24"/>
          <w:lang w:val="en-US" w:eastAsia="zh-CN"/>
        </w:rPr>
        <w:t>了</w:t>
      </w:r>
      <w:r>
        <w:rPr>
          <w:rFonts w:ascii="Times New Roman" w:hAnsi="Times New Roman" w:eastAsia="宋体" w:cs="宋体"/>
          <w:b w:val="0"/>
          <w:sz w:val="24"/>
        </w:rPr>
        <w:t>图形化的操作界面。</w:t>
      </w:r>
    </w:p>
    <w:p w14:paraId="69778DF4">
      <w:pPr>
        <w:spacing w:before="0" w:after="0" w:line="360" w:lineRule="auto"/>
        <w:jc w:val="left"/>
        <w:outlineLvl w:val="2"/>
        <w:rPr>
          <w:rFonts w:ascii="Times New Roman" w:hAnsi="Times New Roman"/>
          <w:b w:val="0"/>
          <w:bCs/>
          <w:sz w:val="24"/>
        </w:rPr>
      </w:pPr>
      <w:bookmarkStart w:id="64" w:name="_Toc26304"/>
      <w:r>
        <w:rPr>
          <w:rFonts w:ascii="Times New Roman" w:hAnsi="Times New Roman" w:eastAsia="宋体" w:cs="宋体"/>
          <w:b w:val="0"/>
          <w:bCs/>
          <w:sz w:val="24"/>
        </w:rPr>
        <w:t>（2）算法核心层</w:t>
      </w:r>
      <w:bookmarkEnd w:id="64"/>
    </w:p>
    <w:p w14:paraId="53E705DC">
      <w:pPr>
        <w:spacing w:before="0" w:after="0" w:line="360" w:lineRule="auto"/>
        <w:ind w:firstLine="480"/>
        <w:jc w:val="both"/>
        <w:rPr>
          <w:rFonts w:ascii="Times New Roman" w:hAnsi="Times New Roman"/>
          <w:sz w:val="24"/>
        </w:rPr>
      </w:pPr>
      <w:r>
        <w:rPr>
          <w:rFonts w:ascii="Times New Roman" w:hAnsi="Times New Roman" w:eastAsia="宋体" w:cs="宋体"/>
          <w:b w:val="0"/>
          <w:sz w:val="24"/>
        </w:rPr>
        <w:t>算法核心层是系统的核心部分，负责实现蚁群算法</w:t>
      </w:r>
      <w:r>
        <w:rPr>
          <w:rFonts w:hint="eastAsia" w:ascii="Times New Roman" w:hAnsi="Times New Roman" w:cs="宋体"/>
          <w:b w:val="0"/>
          <w:sz w:val="24"/>
          <w:lang w:val="en-US" w:eastAsia="zh-CN"/>
        </w:rPr>
        <w:t>和其他算法融合</w:t>
      </w:r>
      <w:r>
        <w:rPr>
          <w:rFonts w:ascii="Times New Roman" w:hAnsi="Times New Roman" w:eastAsia="宋体" w:cs="宋体"/>
          <w:b w:val="0"/>
          <w:sz w:val="24"/>
        </w:rPr>
        <w:t>。该层</w:t>
      </w:r>
      <w:r>
        <w:rPr>
          <w:rFonts w:hint="eastAsia" w:ascii="Times New Roman" w:hAnsi="Times New Roman" w:cs="宋体"/>
          <w:b w:val="0"/>
          <w:sz w:val="24"/>
          <w:lang w:val="en-US" w:eastAsia="zh-CN"/>
        </w:rPr>
        <w:t>不仅</w:t>
      </w:r>
      <w:r>
        <w:rPr>
          <w:rFonts w:ascii="Times New Roman" w:hAnsi="Times New Roman" w:eastAsia="宋体" w:cs="宋体"/>
          <w:b w:val="0"/>
          <w:sz w:val="24"/>
        </w:rPr>
        <w:t>包括蚁群优化器、遗传增强器、2-opt优化器</w:t>
      </w:r>
      <w:r>
        <w:rPr>
          <w:rFonts w:hint="eastAsia" w:ascii="Times New Roman" w:hAnsi="Times New Roman" w:cs="宋体"/>
          <w:b w:val="0"/>
          <w:sz w:val="24"/>
          <w:lang w:val="en-US" w:eastAsia="zh-CN"/>
        </w:rPr>
        <w:t>还有</w:t>
      </w:r>
      <w:r>
        <w:rPr>
          <w:rFonts w:ascii="Times New Roman" w:hAnsi="Times New Roman" w:eastAsia="宋体" w:cs="宋体"/>
          <w:b w:val="0"/>
          <w:sz w:val="24"/>
        </w:rPr>
        <w:t>自适应参数调整模块。各</w:t>
      </w:r>
      <w:r>
        <w:rPr>
          <w:rFonts w:hint="eastAsia" w:ascii="Times New Roman" w:hAnsi="Times New Roman" w:cs="宋体"/>
          <w:b w:val="0"/>
          <w:sz w:val="24"/>
          <w:lang w:val="en-US" w:eastAsia="zh-CN"/>
        </w:rPr>
        <w:t>个</w:t>
      </w:r>
      <w:r>
        <w:rPr>
          <w:rFonts w:ascii="Times New Roman" w:hAnsi="Times New Roman" w:eastAsia="宋体" w:cs="宋体"/>
          <w:b w:val="0"/>
          <w:sz w:val="24"/>
        </w:rPr>
        <w:t>模块协同工作，完成</w:t>
      </w:r>
      <w:r>
        <w:rPr>
          <w:rFonts w:hint="eastAsia" w:ascii="Times New Roman" w:hAnsi="Times New Roman" w:cs="宋体"/>
          <w:b w:val="0"/>
          <w:sz w:val="24"/>
          <w:lang w:val="en-US" w:eastAsia="zh-CN"/>
        </w:rPr>
        <w:t>各个算法对</w:t>
      </w:r>
      <w:r>
        <w:rPr>
          <w:rFonts w:ascii="Times New Roman" w:hAnsi="Times New Roman" w:eastAsia="宋体" w:cs="宋体"/>
          <w:b w:val="0"/>
          <w:sz w:val="24"/>
        </w:rPr>
        <w:t>TSP问题的求解。</w:t>
      </w:r>
    </w:p>
    <w:p w14:paraId="44D7261E">
      <w:pPr>
        <w:spacing w:before="0" w:after="0" w:line="360" w:lineRule="auto"/>
        <w:jc w:val="left"/>
        <w:outlineLvl w:val="2"/>
        <w:rPr>
          <w:rFonts w:ascii="Times New Roman" w:hAnsi="Times New Roman"/>
          <w:b w:val="0"/>
          <w:bCs/>
          <w:sz w:val="24"/>
        </w:rPr>
      </w:pPr>
      <w:bookmarkStart w:id="65" w:name="_Toc23677"/>
      <w:r>
        <w:rPr>
          <w:rFonts w:ascii="Times New Roman" w:hAnsi="Times New Roman" w:eastAsia="宋体" w:cs="宋体"/>
          <w:b w:val="0"/>
          <w:bCs/>
          <w:sz w:val="24"/>
        </w:rPr>
        <w:t>（3）基础服务层</w:t>
      </w:r>
      <w:bookmarkEnd w:id="65"/>
    </w:p>
    <w:p w14:paraId="02FD6334">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基础服务层提供基础功能支持，包括</w:t>
      </w:r>
      <w:r>
        <w:rPr>
          <w:rFonts w:hint="eastAsia" w:ascii="Times New Roman" w:hAnsi="Times New Roman" w:cs="宋体"/>
          <w:b w:val="0"/>
          <w:sz w:val="24"/>
          <w:lang w:val="en-US" w:eastAsia="zh-CN"/>
        </w:rPr>
        <w:t>了</w:t>
      </w:r>
      <w:r>
        <w:rPr>
          <w:rFonts w:ascii="Times New Roman" w:hAnsi="Times New Roman" w:eastAsia="宋体" w:cs="宋体"/>
          <w:b w:val="0"/>
          <w:sz w:val="24"/>
        </w:rPr>
        <w:t>城市生成、距离计算、信息素管理和结果导出。该层</w:t>
      </w:r>
      <w:r>
        <w:rPr>
          <w:rFonts w:hint="eastAsia" w:ascii="Times New Roman" w:hAnsi="Times New Roman" w:cs="宋体"/>
          <w:b w:val="0"/>
          <w:sz w:val="24"/>
          <w:lang w:val="en-US" w:eastAsia="zh-CN"/>
        </w:rPr>
        <w:t>主要</w:t>
      </w:r>
      <w:r>
        <w:rPr>
          <w:rFonts w:ascii="Times New Roman" w:hAnsi="Times New Roman" w:eastAsia="宋体" w:cs="宋体"/>
          <w:b w:val="0"/>
          <w:sz w:val="24"/>
        </w:rPr>
        <w:t>为</w:t>
      </w:r>
      <w:r>
        <w:rPr>
          <w:rFonts w:hint="eastAsia" w:ascii="Times New Roman" w:hAnsi="Times New Roman" w:cs="宋体"/>
          <w:b w:val="0"/>
          <w:sz w:val="24"/>
          <w:lang w:val="en-US" w:eastAsia="zh-CN"/>
        </w:rPr>
        <w:t>了</w:t>
      </w:r>
      <w:r>
        <w:rPr>
          <w:rFonts w:ascii="Times New Roman" w:hAnsi="Times New Roman" w:eastAsia="宋体" w:cs="宋体"/>
          <w:b w:val="0"/>
          <w:sz w:val="24"/>
        </w:rPr>
        <w:t>算法核心层提供必要的数据和</w:t>
      </w:r>
      <w:r>
        <w:rPr>
          <w:rFonts w:hint="eastAsia" w:ascii="Times New Roman" w:hAnsi="Times New Roman" w:cs="宋体"/>
          <w:b w:val="0"/>
          <w:sz w:val="24"/>
          <w:lang w:val="en-US" w:eastAsia="zh-CN"/>
        </w:rPr>
        <w:t>相关</w:t>
      </w:r>
      <w:r>
        <w:rPr>
          <w:rFonts w:ascii="Times New Roman" w:hAnsi="Times New Roman" w:eastAsia="宋体" w:cs="宋体"/>
          <w:b w:val="0"/>
          <w:sz w:val="24"/>
        </w:rPr>
        <w:t>服务。</w:t>
      </w:r>
    </w:p>
    <w:p w14:paraId="6D679916">
      <w:pPr>
        <w:spacing w:before="120" w:after="120" w:line="360" w:lineRule="auto"/>
        <w:jc w:val="left"/>
        <w:outlineLvl w:val="1"/>
        <w:rPr>
          <w:rFonts w:ascii="黑体" w:hAnsi="黑体" w:eastAsia="黑体" w:cs="黑体"/>
          <w:b w:val="0"/>
          <w:bCs/>
          <w:sz w:val="24"/>
          <w:szCs w:val="24"/>
        </w:rPr>
      </w:pPr>
      <w:bookmarkStart w:id="66" w:name="_Toc16841"/>
      <w:r>
        <w:rPr>
          <w:rFonts w:ascii="黑体" w:hAnsi="黑体" w:eastAsia="黑体" w:cs="黑体"/>
          <w:b w:val="0"/>
          <w:bCs/>
          <w:sz w:val="24"/>
          <w:szCs w:val="24"/>
        </w:rPr>
        <w:t>3.3 算法设计</w:t>
      </w:r>
      <w:bookmarkEnd w:id="66"/>
    </w:p>
    <w:p w14:paraId="12FE985B">
      <w:pPr>
        <w:spacing w:before="0" w:after="0" w:line="360" w:lineRule="auto"/>
        <w:ind w:firstLine="480" w:firstLineChars="0"/>
        <w:jc w:val="both"/>
        <w:outlineLvl w:val="2"/>
        <w:rPr>
          <w:rFonts w:hint="eastAsia" w:ascii="黑体" w:hAnsi="黑体" w:eastAsia="黑体" w:cs="黑体"/>
          <w:b w:val="0"/>
          <w:bCs/>
          <w:sz w:val="24"/>
          <w:szCs w:val="24"/>
        </w:rPr>
      </w:pPr>
      <w:bookmarkStart w:id="67" w:name="_Toc16069"/>
      <w:r>
        <w:rPr>
          <w:rFonts w:hint="eastAsia" w:ascii="黑体" w:hAnsi="黑体" w:eastAsia="黑体" w:cs="黑体"/>
          <w:b w:val="0"/>
          <w:bCs/>
          <w:sz w:val="24"/>
          <w:szCs w:val="24"/>
        </w:rPr>
        <w:t xml:space="preserve">3.3.1 </w:t>
      </w:r>
      <w:r>
        <w:rPr>
          <w:rFonts w:hint="eastAsia" w:ascii="黑体" w:hAnsi="黑体" w:eastAsia="黑体" w:cs="黑体"/>
          <w:b w:val="0"/>
          <w:bCs/>
          <w:sz w:val="24"/>
          <w:szCs w:val="24"/>
          <w:lang w:val="en-US" w:eastAsia="zh-CN"/>
        </w:rPr>
        <w:t>传统</w:t>
      </w:r>
      <w:r>
        <w:rPr>
          <w:rFonts w:hint="eastAsia" w:ascii="黑体" w:hAnsi="黑体" w:eastAsia="黑体" w:cs="黑体"/>
          <w:b w:val="0"/>
          <w:bCs/>
          <w:sz w:val="24"/>
          <w:szCs w:val="24"/>
        </w:rPr>
        <w:t>蚁群算法流程</w:t>
      </w:r>
      <w:bookmarkEnd w:id="67"/>
    </w:p>
    <w:p w14:paraId="37D6195C">
      <w:pPr>
        <w:spacing w:before="120" w:after="120" w:line="360" w:lineRule="auto"/>
        <w:ind w:firstLine="480" w:firstLineChars="200"/>
        <w:jc w:val="both"/>
        <w:rPr>
          <w:rFonts w:hint="eastAsia" w:ascii="宋体" w:hAnsi="宋体" w:eastAsia="宋体" w:cs="宋体"/>
          <w:b w:val="0"/>
          <w:sz w:val="24"/>
        </w:rPr>
      </w:pPr>
      <w:r>
        <w:rPr>
          <w:rFonts w:hint="eastAsia" w:cs="宋体"/>
          <w:b w:val="0"/>
          <w:sz w:val="24"/>
          <w:lang w:val="en-US" w:eastAsia="zh-CN"/>
        </w:rPr>
        <w:t>传统</w:t>
      </w:r>
      <w:r>
        <w:rPr>
          <w:rFonts w:hint="eastAsia" w:ascii="宋体" w:hAnsi="宋体" w:eastAsia="宋体" w:cs="宋体"/>
          <w:b w:val="0"/>
          <w:sz w:val="24"/>
        </w:rPr>
        <w:t>蚁群算法通过模拟蚂蚁觅食过程中信息素的释放、感知与更新机制，实现对旅行商问题解空间的迭代搜索。算法流程如图</w:t>
      </w:r>
      <w:r>
        <w:rPr>
          <w:rFonts w:hint="eastAsia" w:cs="宋体"/>
          <w:b w:val="0"/>
          <w:sz w:val="24"/>
          <w:lang w:val="en-US" w:eastAsia="zh-CN"/>
        </w:rPr>
        <w:t>3-1</w:t>
      </w:r>
      <w:r>
        <w:rPr>
          <w:rFonts w:hint="eastAsia" w:ascii="宋体" w:hAnsi="宋体" w:eastAsia="宋体" w:cs="宋体"/>
          <w:b w:val="0"/>
          <w:sz w:val="24"/>
        </w:rPr>
        <w:t>所示。</w:t>
      </w:r>
    </w:p>
    <w:p w14:paraId="04B46960">
      <w:pPr>
        <w:spacing w:before="120" w:after="120" w:line="360" w:lineRule="auto"/>
        <w:jc w:val="center"/>
        <w:rPr>
          <w:rFonts w:hint="default" w:eastAsia="宋体"/>
          <w:lang w:val="en-US" w:eastAsia="zh-CN"/>
        </w:rPr>
      </w:pPr>
      <w:r>
        <w:rPr>
          <w:rFonts w:hint="default" w:eastAsia="宋体"/>
          <w:lang w:val="en-US" w:eastAsia="zh-CN"/>
        </w:rPr>
        <w:drawing>
          <wp:inline distT="0" distB="0" distL="114300" distR="114300">
            <wp:extent cx="2964815" cy="3599815"/>
            <wp:effectExtent l="0" t="0" r="6985" b="12065"/>
            <wp:docPr id="3" name="图片 3" descr="thesis_basic_aco_flow_opti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hesis_basic_aco_flow_optimized"/>
                    <pic:cNvPicPr>
                      <a:picLocks noChangeAspect="1"/>
                    </pic:cNvPicPr>
                  </pic:nvPicPr>
                  <pic:blipFill>
                    <a:blip r:embed="rId17"/>
                    <a:stretch>
                      <a:fillRect/>
                    </a:stretch>
                  </pic:blipFill>
                  <pic:spPr>
                    <a:xfrm>
                      <a:off x="0" y="0"/>
                      <a:ext cx="2964815" cy="3599815"/>
                    </a:xfrm>
                    <a:prstGeom prst="rect">
                      <a:avLst/>
                    </a:prstGeom>
                  </pic:spPr>
                </pic:pic>
              </a:graphicData>
            </a:graphic>
          </wp:inline>
        </w:drawing>
      </w:r>
    </w:p>
    <w:p w14:paraId="4CB6D10C">
      <w:pPr>
        <w:pStyle w:val="15"/>
        <w:jc w:val="center"/>
        <w:rPr>
          <w:rFonts w:hint="eastAsia"/>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传统蚁群算法流程图</w:t>
      </w:r>
    </w:p>
    <w:p w14:paraId="782CEB21">
      <w:pPr>
        <w:spacing w:before="120" w:after="120" w:line="360" w:lineRule="auto"/>
        <w:jc w:val="left"/>
        <w:outlineLvl w:val="2"/>
      </w:pPr>
      <w:bookmarkStart w:id="68" w:name="_Toc32738"/>
      <w:r>
        <w:rPr>
          <w:rFonts w:ascii="黑体" w:hAnsi="黑体" w:eastAsia="黑体" w:cs="黑体"/>
          <w:b w:val="0"/>
          <w:bCs/>
          <w:sz w:val="24"/>
          <w:szCs w:val="24"/>
        </w:rPr>
        <w:t>3.3.2 自适应参数调整策略</w:t>
      </w:r>
      <w:bookmarkEnd w:id="68"/>
    </w:p>
    <w:p w14:paraId="24D0EE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自适应参数调整策略根据迭代进度动态调整信息素因子α和启发函数因子β，以平衡算法的探索和利用能力。</w:t>
      </w:r>
    </w:p>
    <w:p w14:paraId="6895413B">
      <w:pPr>
        <w:spacing w:before="120" w:after="120" w:line="360" w:lineRule="auto"/>
        <w:jc w:val="center"/>
      </w:pPr>
      <w:r>
        <w:drawing>
          <wp:inline distT="0" distB="0" distL="114300" distR="114300">
            <wp:extent cx="2199005" cy="3187700"/>
            <wp:effectExtent l="0" t="0" r="1079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2199005" cy="3187700"/>
                    </a:xfrm>
                    <a:prstGeom prst="rect">
                      <a:avLst/>
                    </a:prstGeom>
                  </pic:spPr>
                </pic:pic>
              </a:graphicData>
            </a:graphic>
          </wp:inline>
        </w:drawing>
      </w:r>
    </w:p>
    <w:p w14:paraId="698FB9B8">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自适应参数流程图</w:t>
      </w:r>
    </w:p>
    <w:p w14:paraId="3687FE68">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设计思路：</w:t>
      </w:r>
    </w:p>
    <w:p w14:paraId="267333A2">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在搜索初期，采用较小的α值和较大的β值，鼓励算法进行探索，避免过早收敛</w:t>
      </w:r>
    </w:p>
    <w:p w14:paraId="4C9E979D">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在搜索后期，采用较大的α值和较小的β值，侧重利用已有信息，加速收敛</w:t>
      </w:r>
    </w:p>
    <w:p w14:paraId="56E094D3">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调整公式：</w:t>
      </w:r>
    </w:p>
    <w:p w14:paraId="43C35AD8">
      <w:pPr>
        <w:spacing w:before="120" w:after="120" w:line="360" w:lineRule="auto"/>
        <w:jc w:val="center"/>
        <w:rPr>
          <w:rFonts w:ascii="Times New Roman" w:hAnsi="Times New Roman" w:eastAsia="宋体"/>
          <w:sz w:val="24"/>
        </w:rPr>
      </w:pPr>
      <w:r>
        <w:rPr>
          <w:rFonts w:ascii="Times New Roman" w:hAnsi="Times New Roman" w:eastAsia="宋体" w:cs="Cambria Math"/>
          <w:sz w:val="24"/>
        </w:rPr>
        <w:t>α(t) = αₘᵢₙ + (αₘₐₓ − αₘᵢₙ) × t / T</w:t>
      </w:r>
    </w:p>
    <w:p w14:paraId="7DD1009B">
      <w:pPr>
        <w:spacing w:before="120" w:after="120" w:line="360" w:lineRule="auto"/>
        <w:jc w:val="center"/>
        <w:rPr>
          <w:rFonts w:ascii="Times New Roman" w:hAnsi="Times New Roman" w:eastAsia="宋体"/>
          <w:sz w:val="24"/>
        </w:rPr>
      </w:pPr>
      <w:r>
        <w:rPr>
          <w:rFonts w:ascii="Times New Roman" w:hAnsi="Times New Roman" w:eastAsia="宋体" w:cs="Cambria Math"/>
          <w:sz w:val="24"/>
        </w:rPr>
        <w:t>β(t) = βₘₐₓ − (βₘₐₓ − βₘᵢₙ) × t / T</w:t>
      </w:r>
    </w:p>
    <w:p w14:paraId="2E9BC55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其中：</w:t>
      </w:r>
    </w:p>
    <w:p w14:paraId="62C3267E">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t为当前迭代次数</w:t>
      </w:r>
    </w:p>
    <w:p w14:paraId="12FCC241">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T为最大迭代次数</w:t>
      </w:r>
    </w:p>
    <w:p w14:paraId="4A5AD807">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α_min=0.5、α_max=2.5为信息素因子的范围</w:t>
      </w:r>
    </w:p>
    <w:p w14:paraId="2BDCB269">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β_min=1.0、β_max=4.0为启发函数因子的范围</w:t>
      </w:r>
    </w:p>
    <w:p w14:paraId="64D6C445">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参数变化说明：</w:t>
      </w:r>
    </w:p>
    <w:p w14:paraId="5480177D">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α从0.5线性增长到2.5：搜索初期注重探索，后期侧重利用</w:t>
      </w:r>
    </w:p>
    <w:p w14:paraId="09002049">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β从4.0线性减小到1.0：搜索初期依赖距离启发，后期依赖信息素</w:t>
      </w:r>
    </w:p>
    <w:p w14:paraId="4907C38D">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参数范围设置：</w:t>
      </w:r>
    </w:p>
    <w:p w14:paraId="244F79C8">
      <w:pPr>
        <w:pStyle w:val="15"/>
        <w:jc w:val="center"/>
        <w:rPr>
          <w:rFonts w:ascii="Times New Roman" w:hAnsi="Times New Roman"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85"/>
        <w:gridCol w:w="2135"/>
        <w:gridCol w:w="2135"/>
        <w:gridCol w:w="3767"/>
      </w:tblGrid>
      <w:tr w14:paraId="2CC32E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F36F935">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7215FCC">
            <w:pPr>
              <w:snapToGrid w:val="0"/>
              <w:spacing w:before="0" w:after="0" w:line="240" w:lineRule="auto"/>
              <w:ind w:left="0" w:leftChars="0" w:right="0" w:rightChars="0" w:firstLine="0" w:firstLineChars="0"/>
              <w:jc w:val="center"/>
              <w:rPr>
                <w:b/>
              </w:rPr>
            </w:pPr>
            <w:r>
              <w:rPr>
                <w:rFonts w:ascii="宋体" w:hAnsi="宋体" w:eastAsia="宋体" w:cs="宋体"/>
                <w:b/>
                <w:sz w:val="24"/>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0D6D4BC">
            <w:pPr>
              <w:snapToGrid w:val="0"/>
              <w:spacing w:before="0" w:after="0" w:line="240" w:lineRule="auto"/>
              <w:ind w:left="0" w:leftChars="0" w:right="0" w:rightChars="0" w:firstLine="0" w:firstLineChars="0"/>
              <w:jc w:val="center"/>
              <w:rPr>
                <w:b/>
              </w:rPr>
            </w:pPr>
            <w:r>
              <w:rPr>
                <w:rFonts w:ascii="宋体" w:hAnsi="宋体" w:eastAsia="宋体" w:cs="宋体"/>
                <w:b/>
                <w:sz w:val="24"/>
              </w:rPr>
              <w:t>最大值</w:t>
            </w:r>
          </w:p>
        </w:tc>
        <w:tc>
          <w:tcPr>
            <w:tcW w:w="376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0D9206">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65C305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CA28EA4">
            <w:pPr>
              <w:snapToGrid w:val="0"/>
              <w:spacing w:before="0" w:after="0" w:line="240" w:lineRule="auto"/>
              <w:ind w:left="0" w:leftChars="0" w:right="0" w:rightChars="0" w:firstLine="0" w:firstLineChars="0"/>
              <w:jc w:val="center"/>
            </w:pPr>
            <w:r>
              <w:rPr>
                <w:rFonts w:ascii="宋体" w:hAnsi="宋体" w:eastAsia="宋体" w:cs="宋体"/>
                <w:b w:val="0"/>
                <w:sz w:val="24"/>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F14EDE">
            <w:pPr>
              <w:snapToGrid w:val="0"/>
              <w:spacing w:before="0" w:after="0" w:line="240" w:lineRule="auto"/>
              <w:ind w:left="0" w:leftChars="0" w:right="0" w:rightChars="0" w:firstLine="0" w:firstLineChars="0"/>
              <w:jc w:val="center"/>
            </w:pPr>
            <w:r>
              <w:rPr>
                <w:rFonts w:ascii="宋体" w:hAnsi="宋体" w:eastAsia="宋体" w:cs="宋体"/>
                <w:b w:val="0"/>
                <w:sz w:val="24"/>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D1824E">
            <w:pPr>
              <w:snapToGrid w:val="0"/>
              <w:spacing w:before="0" w:after="0" w:line="240" w:lineRule="auto"/>
              <w:ind w:left="0" w:leftChars="0" w:right="0" w:rightChars="0" w:firstLine="0" w:firstLineChars="0"/>
              <w:jc w:val="center"/>
            </w:pPr>
            <w:r>
              <w:rPr>
                <w:rFonts w:ascii="宋体" w:hAnsi="宋体" w:eastAsia="宋体" w:cs="宋体"/>
                <w:b w:val="0"/>
                <w:sz w:val="24"/>
              </w:rPr>
              <w:t>2.5</w:t>
            </w:r>
          </w:p>
        </w:tc>
        <w:tc>
          <w:tcPr>
            <w:tcW w:w="3767" w:type="dxa"/>
            <w:tcBorders>
              <w:top w:val="single" w:color="auto" w:sz="4" w:space="0"/>
              <w:left w:val="nil"/>
              <w:bottom w:val="nil"/>
              <w:right w:val="nil"/>
            </w:tcBorders>
            <w:noWrap w:val="0"/>
            <w:tcMar>
              <w:top w:w="-1" w:type="dxa"/>
              <w:left w:w="-1" w:type="dxa"/>
              <w:bottom w:w="-1" w:type="dxa"/>
              <w:right w:w="-1" w:type="dxa"/>
            </w:tcMar>
            <w:vAlign w:val="center"/>
          </w:tcPr>
          <w:p w14:paraId="4475A647">
            <w:pPr>
              <w:snapToGrid w:val="0"/>
              <w:spacing w:before="0" w:after="0" w:line="240" w:lineRule="auto"/>
              <w:ind w:left="0" w:leftChars="0" w:right="0" w:rightChars="0" w:firstLine="0" w:firstLineChars="0"/>
              <w:jc w:val="center"/>
            </w:pPr>
            <w:r>
              <w:rPr>
                <w:rFonts w:ascii="宋体" w:hAnsi="宋体" w:eastAsia="宋体" w:cs="宋体"/>
                <w:b w:val="0"/>
                <w:sz w:val="24"/>
              </w:rPr>
              <w:t>信息素因子</w:t>
            </w:r>
          </w:p>
        </w:tc>
      </w:tr>
      <w:tr w14:paraId="2A6A29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5" w:type="dxa"/>
            <w:tcBorders>
              <w:top w:val="nil"/>
              <w:left w:val="nil"/>
              <w:bottom w:val="single" w:color="auto" w:sz="12" w:space="0"/>
              <w:right w:val="nil"/>
            </w:tcBorders>
            <w:noWrap w:val="0"/>
            <w:tcMar>
              <w:top w:w="-1" w:type="dxa"/>
              <w:left w:w="-1" w:type="dxa"/>
              <w:bottom w:w="-1" w:type="dxa"/>
              <w:right w:w="-1" w:type="dxa"/>
            </w:tcMar>
            <w:vAlign w:val="center"/>
          </w:tcPr>
          <w:p w14:paraId="72E02C3B">
            <w:pPr>
              <w:snapToGrid w:val="0"/>
              <w:spacing w:before="0" w:after="0" w:line="240" w:lineRule="auto"/>
              <w:ind w:left="0" w:leftChars="0" w:right="0" w:rightChars="0" w:firstLine="0" w:firstLineChars="0"/>
              <w:jc w:val="center"/>
            </w:pPr>
            <w:r>
              <w:rPr>
                <w:rFonts w:ascii="宋体" w:hAnsi="宋体" w:eastAsia="宋体" w:cs="宋体"/>
                <w:b w:val="0"/>
                <w:sz w:val="24"/>
              </w:rPr>
              <w:t>β</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3A4744AE">
            <w:pPr>
              <w:snapToGrid w:val="0"/>
              <w:spacing w:before="0" w:after="0" w:line="240" w:lineRule="auto"/>
              <w:ind w:left="0" w:leftChars="0" w:right="0" w:rightChars="0" w:firstLine="0" w:firstLineChars="0"/>
              <w:jc w:val="center"/>
            </w:pPr>
            <w:r>
              <w:rPr>
                <w:rFonts w:ascii="宋体" w:hAnsi="宋体" w:eastAsia="宋体" w:cs="宋体"/>
                <w:b w:val="0"/>
                <w:sz w:val="24"/>
              </w:rPr>
              <w:t>1.0</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59D59A22">
            <w:pPr>
              <w:snapToGrid w:val="0"/>
              <w:spacing w:before="0" w:after="0" w:line="240" w:lineRule="auto"/>
              <w:ind w:left="0" w:leftChars="0" w:right="0" w:rightChars="0" w:firstLine="0" w:firstLineChars="0"/>
              <w:jc w:val="center"/>
            </w:pPr>
            <w:r>
              <w:rPr>
                <w:rFonts w:ascii="宋体" w:hAnsi="宋体" w:eastAsia="宋体" w:cs="宋体"/>
                <w:b w:val="0"/>
                <w:sz w:val="24"/>
              </w:rPr>
              <w:t>4.0</w:t>
            </w:r>
          </w:p>
        </w:tc>
        <w:tc>
          <w:tcPr>
            <w:tcW w:w="3767" w:type="dxa"/>
            <w:tcBorders>
              <w:top w:val="nil"/>
              <w:left w:val="nil"/>
              <w:bottom w:val="single" w:color="auto" w:sz="12" w:space="0"/>
              <w:right w:val="nil"/>
            </w:tcBorders>
            <w:noWrap w:val="0"/>
            <w:tcMar>
              <w:top w:w="-1" w:type="dxa"/>
              <w:left w:w="-1" w:type="dxa"/>
              <w:bottom w:w="-1" w:type="dxa"/>
              <w:right w:w="-1" w:type="dxa"/>
            </w:tcMar>
            <w:vAlign w:val="center"/>
          </w:tcPr>
          <w:p w14:paraId="05BC3D04">
            <w:pPr>
              <w:snapToGrid w:val="0"/>
              <w:spacing w:before="0" w:after="0" w:line="240" w:lineRule="auto"/>
              <w:ind w:left="0" w:leftChars="0" w:right="0" w:rightChars="0" w:firstLine="0" w:firstLineChars="0"/>
              <w:jc w:val="center"/>
            </w:pPr>
            <w:r>
              <w:rPr>
                <w:rFonts w:ascii="宋体" w:hAnsi="宋体" w:eastAsia="宋体" w:cs="宋体"/>
                <w:b w:val="0"/>
                <w:sz w:val="24"/>
              </w:rPr>
              <w:t>启发函数因子</w:t>
            </w:r>
          </w:p>
        </w:tc>
      </w:tr>
    </w:tbl>
    <w:p w14:paraId="094BBA08"/>
    <w:p w14:paraId="75D9F537">
      <w:pPr>
        <w:spacing w:before="120" w:after="120" w:line="360" w:lineRule="auto"/>
        <w:jc w:val="left"/>
        <w:outlineLvl w:val="2"/>
        <w:rPr>
          <w:rFonts w:ascii="黑体" w:hAnsi="黑体" w:eastAsia="黑体" w:cs="黑体"/>
          <w:b w:val="0"/>
          <w:bCs/>
          <w:sz w:val="24"/>
          <w:szCs w:val="24"/>
        </w:rPr>
      </w:pPr>
      <w:bookmarkStart w:id="69" w:name="_Toc6220"/>
      <w:r>
        <w:rPr>
          <w:rFonts w:ascii="黑体" w:hAnsi="黑体" w:eastAsia="黑体" w:cs="黑体"/>
          <w:b w:val="0"/>
          <w:bCs/>
          <w:sz w:val="24"/>
          <w:szCs w:val="24"/>
        </w:rPr>
        <w:t>3.3.3 遗传算法增强策略</w:t>
      </w:r>
      <w:bookmarkEnd w:id="69"/>
    </w:p>
    <w:p w14:paraId="47EDCD0E">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48309F84">
      <w:pPr>
        <w:spacing w:before="120" w:after="120" w:line="360" w:lineRule="auto"/>
        <w:jc w:val="center"/>
      </w:pPr>
      <w:r>
        <w:drawing>
          <wp:inline distT="0" distB="0" distL="114300" distR="114300">
            <wp:extent cx="2199005" cy="3599815"/>
            <wp:effectExtent l="0" t="0" r="1079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2199005" cy="3599815"/>
                    </a:xfrm>
                    <a:prstGeom prst="rect">
                      <a:avLst/>
                    </a:prstGeom>
                  </pic:spPr>
                </pic:pic>
              </a:graphicData>
            </a:graphic>
          </wp:inline>
        </w:drawing>
      </w:r>
    </w:p>
    <w:p w14:paraId="26D338FA">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遗传算法流程图</w:t>
      </w:r>
    </w:p>
    <w:p w14:paraId="403D5C43">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6992C3DB">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选择操作：</w:t>
      </w:r>
      <w:r>
        <w:rPr>
          <w:rFonts w:ascii="Times New Roman" w:hAnsi="Times New Roman" w:eastAsia="宋体" w:cs="宋体"/>
          <w:b w:val="0"/>
          <w:sz w:val="24"/>
        </w:rPr>
        <w:t xml:space="preserve"> 采用锦标赛选择，从蚂蚁构建的路径中选择优质路径作为父代。</w:t>
      </w:r>
    </w:p>
    <w:p w14:paraId="0053DA92">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交叉操作：</w:t>
      </w:r>
      <w:r>
        <w:rPr>
          <w:rFonts w:ascii="Times New Roman" w:hAnsi="Times New Roman" w:eastAsia="宋体" w:cs="宋体"/>
          <w:b w:val="0"/>
          <w:sz w:val="24"/>
        </w:rPr>
        <w:t xml:space="preserve"> 采用顺序交叉（OX），对选出的父代路径进行交叉操作，生成新的路径。</w:t>
      </w:r>
    </w:p>
    <w:p w14:paraId="51CCDBF3">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变异操作：</w:t>
      </w:r>
      <w:r>
        <w:rPr>
          <w:rFonts w:ascii="Times New Roman" w:hAnsi="Times New Roman" w:eastAsia="宋体" w:cs="宋体"/>
          <w:b w:val="0"/>
          <w:sz w:val="24"/>
        </w:rPr>
        <w:t xml:space="preserve"> 采用交换变异和逆转变异的组合，对交叉后的路径进行小概率变异。</w:t>
      </w:r>
    </w:p>
    <w:p w14:paraId="3583DD91">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精英策略：</w:t>
      </w:r>
      <w:r>
        <w:rPr>
          <w:rFonts w:ascii="Times New Roman" w:hAnsi="Times New Roman" w:eastAsia="宋体" w:cs="宋体"/>
          <w:b w:val="0"/>
          <w:sz w:val="24"/>
        </w:rPr>
        <w:t xml:space="preserve"> 保留排名前10%的精英路径，对精英路径释放2倍信息素。</w:t>
      </w:r>
    </w:p>
    <w:p w14:paraId="375DA0BA">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参数设置：</w:t>
      </w:r>
    </w:p>
    <w:p w14:paraId="75776A4D">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遗传算法参数</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01"/>
        <w:gridCol w:w="2395"/>
        <w:gridCol w:w="4228"/>
      </w:tblGrid>
      <w:tr w14:paraId="0A4535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A0357E9">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6F92A2A">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422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BB4144">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197FAC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51FC7F">
            <w:pPr>
              <w:snapToGrid w:val="0"/>
              <w:spacing w:before="0" w:after="0" w:line="240" w:lineRule="auto"/>
              <w:ind w:left="0" w:leftChars="0" w:right="0" w:rightChars="0" w:firstLine="0" w:firstLineChars="0"/>
              <w:jc w:val="center"/>
            </w:pPr>
            <w:r>
              <w:rPr>
                <w:rFonts w:ascii="宋体" w:hAnsi="宋体" w:eastAsia="宋体" w:cs="宋体"/>
                <w:b w:val="0"/>
                <w:sz w:val="24"/>
              </w:rPr>
              <w:t>交叉率</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E8CA59">
            <w:pPr>
              <w:snapToGrid w:val="0"/>
              <w:spacing w:before="0" w:after="0" w:line="240" w:lineRule="auto"/>
              <w:ind w:left="0" w:leftChars="0" w:right="0" w:rightChars="0" w:firstLine="0" w:firstLineChars="0"/>
              <w:jc w:val="center"/>
            </w:pPr>
            <w:r>
              <w:rPr>
                <w:rFonts w:ascii="宋体" w:hAnsi="宋体" w:eastAsia="宋体" w:cs="宋体"/>
                <w:b w:val="0"/>
                <w:sz w:val="24"/>
              </w:rPr>
              <w:t>0.85</w:t>
            </w:r>
          </w:p>
        </w:tc>
        <w:tc>
          <w:tcPr>
            <w:tcW w:w="4228" w:type="dxa"/>
            <w:tcBorders>
              <w:top w:val="single" w:color="auto" w:sz="4" w:space="0"/>
              <w:left w:val="nil"/>
              <w:bottom w:val="nil"/>
              <w:right w:val="nil"/>
            </w:tcBorders>
            <w:noWrap w:val="0"/>
            <w:tcMar>
              <w:top w:w="-1" w:type="dxa"/>
              <w:left w:w="-1" w:type="dxa"/>
              <w:bottom w:w="-1" w:type="dxa"/>
              <w:right w:w="-1" w:type="dxa"/>
            </w:tcMar>
            <w:vAlign w:val="center"/>
          </w:tcPr>
          <w:p w14:paraId="3C85B064">
            <w:pPr>
              <w:snapToGrid w:val="0"/>
              <w:spacing w:before="0" w:after="0" w:line="240" w:lineRule="auto"/>
              <w:ind w:left="0" w:leftChars="0" w:right="0" w:rightChars="0" w:firstLine="0" w:firstLineChars="0"/>
              <w:jc w:val="center"/>
            </w:pPr>
            <w:r>
              <w:rPr>
                <w:rFonts w:ascii="宋体" w:hAnsi="宋体" w:eastAsia="宋体" w:cs="宋体"/>
                <w:b w:val="0"/>
                <w:sz w:val="24"/>
              </w:rPr>
              <w:t>交叉操作概率</w:t>
            </w:r>
          </w:p>
        </w:tc>
      </w:tr>
      <w:tr w14:paraId="3D071D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4D642D">
            <w:pPr>
              <w:snapToGrid w:val="0"/>
              <w:spacing w:before="0" w:after="0" w:line="240" w:lineRule="auto"/>
              <w:ind w:left="0" w:leftChars="0" w:right="0" w:rightChars="0" w:firstLine="0" w:firstLineChars="0"/>
              <w:jc w:val="center"/>
            </w:pPr>
            <w:r>
              <w:rPr>
                <w:rFonts w:ascii="宋体" w:hAnsi="宋体" w:eastAsia="宋体" w:cs="宋体"/>
                <w:b w:val="0"/>
                <w:sz w:val="24"/>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2D5B9E66">
            <w:pPr>
              <w:snapToGrid w:val="0"/>
              <w:spacing w:before="0" w:after="0" w:line="240" w:lineRule="auto"/>
              <w:ind w:left="0" w:leftChars="0" w:right="0" w:rightChars="0" w:firstLine="0" w:firstLineChars="0"/>
              <w:jc w:val="center"/>
            </w:pPr>
            <w:r>
              <w:rPr>
                <w:rFonts w:ascii="宋体" w:hAnsi="宋体" w:eastAsia="宋体" w:cs="宋体"/>
                <w:b w:val="0"/>
                <w:sz w:val="24"/>
              </w:rPr>
              <w:t>0.15</w:t>
            </w:r>
          </w:p>
        </w:tc>
        <w:tc>
          <w:tcPr>
            <w:tcW w:w="4228" w:type="dxa"/>
            <w:tcBorders>
              <w:top w:val="nil"/>
              <w:left w:val="nil"/>
              <w:bottom w:val="nil"/>
              <w:right w:val="nil"/>
            </w:tcBorders>
            <w:noWrap w:val="0"/>
            <w:tcMar>
              <w:top w:w="-1" w:type="dxa"/>
              <w:left w:w="-1" w:type="dxa"/>
              <w:bottom w:w="-1" w:type="dxa"/>
              <w:right w:w="-1" w:type="dxa"/>
            </w:tcMar>
            <w:vAlign w:val="center"/>
          </w:tcPr>
          <w:p w14:paraId="348E67C5">
            <w:pPr>
              <w:snapToGrid w:val="0"/>
              <w:spacing w:before="0" w:after="0" w:line="240" w:lineRule="auto"/>
              <w:ind w:left="0" w:leftChars="0" w:right="0" w:rightChars="0" w:firstLine="0" w:firstLineChars="0"/>
              <w:jc w:val="center"/>
            </w:pPr>
            <w:r>
              <w:rPr>
                <w:rFonts w:ascii="宋体" w:hAnsi="宋体" w:eastAsia="宋体" w:cs="宋体"/>
                <w:b w:val="0"/>
                <w:sz w:val="24"/>
              </w:rPr>
              <w:t>变异操作概率</w:t>
            </w:r>
          </w:p>
        </w:tc>
      </w:tr>
      <w:tr w14:paraId="41EB87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single" w:color="auto" w:sz="12" w:space="0"/>
              <w:right w:val="nil"/>
            </w:tcBorders>
            <w:noWrap w:val="0"/>
            <w:tcMar>
              <w:top w:w="-1" w:type="dxa"/>
              <w:left w:w="-1" w:type="dxa"/>
              <w:bottom w:w="-1" w:type="dxa"/>
              <w:right w:w="-1" w:type="dxa"/>
            </w:tcMar>
            <w:vAlign w:val="center"/>
          </w:tcPr>
          <w:p w14:paraId="328CC19E">
            <w:pPr>
              <w:snapToGrid w:val="0"/>
              <w:spacing w:before="0" w:after="0" w:line="240" w:lineRule="auto"/>
              <w:ind w:left="0" w:leftChars="0" w:right="0" w:rightChars="0" w:firstLine="0" w:firstLineChars="0"/>
              <w:jc w:val="center"/>
            </w:pPr>
            <w:r>
              <w:rPr>
                <w:rFonts w:ascii="宋体" w:hAnsi="宋体" w:eastAsia="宋体" w:cs="宋体"/>
                <w:b w:val="0"/>
                <w:sz w:val="24"/>
              </w:rPr>
              <w:t>精英比例</w:t>
            </w:r>
          </w:p>
        </w:tc>
        <w:tc>
          <w:tcPr>
            <w:tcW w:w="2395" w:type="dxa"/>
            <w:tcBorders>
              <w:top w:val="nil"/>
              <w:left w:val="nil"/>
              <w:bottom w:val="single" w:color="auto" w:sz="12" w:space="0"/>
              <w:right w:val="nil"/>
            </w:tcBorders>
            <w:noWrap w:val="0"/>
            <w:tcMar>
              <w:top w:w="-1" w:type="dxa"/>
              <w:left w:w="-1" w:type="dxa"/>
              <w:bottom w:w="-1" w:type="dxa"/>
              <w:right w:w="-1" w:type="dxa"/>
            </w:tcMar>
            <w:vAlign w:val="center"/>
          </w:tcPr>
          <w:p w14:paraId="7F5769EF">
            <w:pPr>
              <w:snapToGrid w:val="0"/>
              <w:spacing w:before="0" w:after="0" w:line="240" w:lineRule="auto"/>
              <w:ind w:left="0" w:leftChars="0" w:right="0" w:rightChars="0" w:firstLine="0" w:firstLineChars="0"/>
              <w:jc w:val="center"/>
            </w:pPr>
            <w:r>
              <w:rPr>
                <w:rFonts w:ascii="宋体" w:hAnsi="宋体" w:eastAsia="宋体" w:cs="宋体"/>
                <w:b w:val="0"/>
                <w:sz w:val="24"/>
              </w:rPr>
              <w:t>0.1</w:t>
            </w:r>
          </w:p>
        </w:tc>
        <w:tc>
          <w:tcPr>
            <w:tcW w:w="4228" w:type="dxa"/>
            <w:tcBorders>
              <w:top w:val="nil"/>
              <w:left w:val="nil"/>
              <w:bottom w:val="single" w:color="auto" w:sz="12" w:space="0"/>
              <w:right w:val="nil"/>
            </w:tcBorders>
            <w:noWrap w:val="0"/>
            <w:tcMar>
              <w:top w:w="-1" w:type="dxa"/>
              <w:left w:w="-1" w:type="dxa"/>
              <w:bottom w:w="-1" w:type="dxa"/>
              <w:right w:w="-1" w:type="dxa"/>
            </w:tcMar>
            <w:vAlign w:val="center"/>
          </w:tcPr>
          <w:p w14:paraId="691F166E">
            <w:pPr>
              <w:snapToGrid w:val="0"/>
              <w:spacing w:before="0" w:after="0" w:line="240" w:lineRule="auto"/>
              <w:ind w:left="0" w:leftChars="0" w:right="0" w:rightChars="0" w:firstLine="0" w:firstLineChars="0"/>
              <w:jc w:val="center"/>
            </w:pPr>
            <w:r>
              <w:rPr>
                <w:rFonts w:ascii="宋体" w:hAnsi="宋体" w:eastAsia="宋体" w:cs="宋体"/>
                <w:b w:val="0"/>
                <w:sz w:val="24"/>
              </w:rPr>
              <w:t>精英蚂蚁比例</w:t>
            </w:r>
          </w:p>
        </w:tc>
      </w:tr>
    </w:tbl>
    <w:p w14:paraId="2EC5F733"/>
    <w:p w14:paraId="2C56D5BA">
      <w:pPr>
        <w:spacing w:before="120" w:after="120" w:line="360" w:lineRule="auto"/>
        <w:jc w:val="left"/>
        <w:outlineLvl w:val="2"/>
        <w:rPr>
          <w:rFonts w:ascii="黑体" w:hAnsi="黑体" w:eastAsia="黑体" w:cs="黑体"/>
          <w:b w:val="0"/>
          <w:bCs/>
          <w:sz w:val="24"/>
          <w:szCs w:val="24"/>
        </w:rPr>
      </w:pPr>
      <w:bookmarkStart w:id="70" w:name="_Toc28672"/>
      <w:r>
        <w:rPr>
          <w:rFonts w:ascii="黑体" w:hAnsi="黑体" w:eastAsia="黑体" w:cs="黑体"/>
          <w:b w:val="0"/>
          <w:bCs/>
          <w:sz w:val="24"/>
          <w:szCs w:val="24"/>
        </w:rPr>
        <w:t>3.3.4 2-opt局部搜索策略</w:t>
      </w:r>
      <w:bookmarkEnd w:id="70"/>
    </w:p>
    <w:p w14:paraId="4BA713C5">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2-opt局部搜索策略对蚂蚁构建的路径进行局部优化，通过反转路径片段消除路径交叉，提高解的质量。</w:t>
      </w:r>
    </w:p>
    <w:p w14:paraId="14199106">
      <w:pPr>
        <w:spacing w:before="0" w:after="0" w:line="360" w:lineRule="auto"/>
        <w:ind w:firstLine="480"/>
        <w:jc w:val="center"/>
        <w:rPr>
          <w:rFonts w:hint="default" w:eastAsia="宋体"/>
          <w:lang w:val="en-US" w:eastAsia="zh-CN"/>
        </w:rPr>
      </w:pPr>
      <w:r>
        <w:rPr>
          <w:rFonts w:hint="default" w:eastAsia="宋体"/>
          <w:lang w:val="en-US" w:eastAsia="zh-CN"/>
        </w:rPr>
        <w:drawing>
          <wp:inline distT="0" distB="0" distL="114300" distR="114300">
            <wp:extent cx="2652395" cy="3599815"/>
            <wp:effectExtent l="0" t="0" r="14605" b="12065"/>
            <wp:docPr id="2"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
                    <pic:cNvPicPr>
                      <a:picLocks noChangeAspect="1"/>
                    </pic:cNvPicPr>
                  </pic:nvPicPr>
                  <pic:blipFill>
                    <a:blip r:embed="rId20"/>
                    <a:stretch>
                      <a:fillRect/>
                    </a:stretch>
                  </pic:blipFill>
                  <pic:spPr>
                    <a:xfrm>
                      <a:off x="0" y="0"/>
                      <a:ext cx="2652395" cy="3599815"/>
                    </a:xfrm>
                    <a:prstGeom prst="rect">
                      <a:avLst/>
                    </a:prstGeom>
                  </pic:spPr>
                </pic:pic>
              </a:graphicData>
            </a:graphic>
          </wp:inline>
        </w:drawing>
      </w:r>
    </w:p>
    <w:p w14:paraId="6F7F059D">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2-opt局部搜索流程图</w:t>
      </w:r>
    </w:p>
    <w:p w14:paraId="112692A5">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4CACCDAB">
      <w:pPr>
        <w:spacing w:before="0" w:after="0" w:line="360" w:lineRule="auto"/>
        <w:jc w:val="both"/>
        <w:rPr>
          <w:rFonts w:ascii="Times New Roman" w:hAnsi="Times New Roman"/>
          <w:sz w:val="24"/>
        </w:rPr>
      </w:pPr>
      <w:r>
        <w:rPr>
          <w:rFonts w:ascii="Times New Roman" w:hAnsi="Times New Roman" w:eastAsia="宋体" w:cs="宋体"/>
          <w:b w:val="0"/>
          <w:sz w:val="24"/>
        </w:rPr>
        <w:t>（1）选择精英蚂蚁构建的路径</w:t>
      </w:r>
    </w:p>
    <w:p w14:paraId="57828AEC">
      <w:pPr>
        <w:spacing w:before="0" w:after="0" w:line="360" w:lineRule="auto"/>
        <w:jc w:val="both"/>
        <w:rPr>
          <w:rFonts w:ascii="Times New Roman" w:hAnsi="Times New Roman"/>
          <w:sz w:val="24"/>
        </w:rPr>
      </w:pPr>
      <w:r>
        <w:rPr>
          <w:rFonts w:ascii="Times New Roman" w:hAnsi="Times New Roman" w:eastAsia="宋体" w:cs="宋体"/>
          <w:b w:val="0"/>
          <w:sz w:val="24"/>
        </w:rPr>
        <w:t>（2）对路径中的每对不相邻边(eᵢ, eⱼ)，计算反转操作后的距离变化量ΔL</w:t>
      </w:r>
    </w:p>
    <w:p w14:paraId="5E0E9F94">
      <w:pPr>
        <w:spacing w:before="0" w:after="0" w:line="360" w:lineRule="auto"/>
        <w:jc w:val="both"/>
        <w:rPr>
          <w:rFonts w:ascii="Times New Roman" w:hAnsi="Times New Roman"/>
          <w:sz w:val="24"/>
        </w:rPr>
      </w:pPr>
      <w:r>
        <w:rPr>
          <w:rFonts w:ascii="Times New Roman" w:hAnsi="Times New Roman" w:eastAsia="宋体" w:cs="宋体"/>
          <w:b w:val="0"/>
          <w:sz w:val="24"/>
        </w:rPr>
        <w:t>（3）若ΔL &lt; 0，执行反转操作</w:t>
      </w:r>
    </w:p>
    <w:p w14:paraId="63549159">
      <w:pPr>
        <w:spacing w:before="0" w:after="0" w:line="360" w:lineRule="auto"/>
        <w:jc w:val="both"/>
        <w:rPr>
          <w:rFonts w:ascii="Times New Roman" w:hAnsi="Times New Roman"/>
          <w:sz w:val="24"/>
        </w:rPr>
      </w:pPr>
      <w:r>
        <w:rPr>
          <w:rFonts w:ascii="Times New Roman" w:hAnsi="Times New Roman" w:eastAsia="宋体" w:cs="宋体"/>
          <w:b w:val="0"/>
          <w:sz w:val="24"/>
        </w:rPr>
        <w:t>（4）重复步骤（2）（3），直到无法改进</w:t>
      </w:r>
    </w:p>
    <w:p w14:paraId="165AB4D6">
      <w:pPr>
        <w:spacing w:before="0" w:after="0" w:line="360" w:lineRule="auto"/>
        <w:jc w:val="left"/>
        <w:rPr>
          <w:rFonts w:ascii="Times New Roman" w:hAnsi="Times New Roman"/>
          <w:b w:val="0"/>
          <w:bCs/>
          <w:sz w:val="24"/>
        </w:rPr>
      </w:pPr>
      <w:r>
        <w:rPr>
          <w:rFonts w:ascii="Times New Roman" w:hAnsi="Times New Roman" w:eastAsia="宋体" w:cs="宋体"/>
          <w:b w:val="0"/>
          <w:bCs/>
          <w:sz w:val="24"/>
        </w:rPr>
        <w:t>算法特点：</w:t>
      </w:r>
    </w:p>
    <w:p w14:paraId="19BEE80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能够有效消除路径交叉</w:t>
      </w:r>
    </w:p>
    <w:p w14:paraId="0F83384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时间复杂度为O(n²)</w:t>
      </w:r>
    </w:p>
    <w:p w14:paraId="2235923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对解的质量提升显著，平均可降低最优距离约7.79%</w:t>
      </w:r>
    </w:p>
    <w:p w14:paraId="7AA61715">
      <w:pPr>
        <w:spacing w:before="120" w:after="120" w:line="360" w:lineRule="auto"/>
        <w:jc w:val="left"/>
        <w:outlineLvl w:val="1"/>
        <w:rPr>
          <w:rFonts w:ascii="黑体" w:hAnsi="黑体" w:eastAsia="黑体" w:cs="黑体"/>
          <w:b w:val="0"/>
          <w:bCs/>
          <w:sz w:val="24"/>
          <w:szCs w:val="24"/>
        </w:rPr>
      </w:pPr>
      <w:bookmarkStart w:id="71" w:name="_Toc10621"/>
      <w:r>
        <w:rPr>
          <w:rFonts w:ascii="黑体" w:hAnsi="黑体" w:eastAsia="黑体" w:cs="黑体"/>
          <w:b w:val="0"/>
          <w:bCs/>
          <w:sz w:val="24"/>
          <w:szCs w:val="24"/>
        </w:rPr>
        <w:t>3.4 数据结构设计</w:t>
      </w:r>
      <w:bookmarkEnd w:id="71"/>
    </w:p>
    <w:p w14:paraId="56601337">
      <w:pPr>
        <w:spacing w:before="120" w:after="120" w:line="360" w:lineRule="auto"/>
        <w:jc w:val="left"/>
        <w:outlineLvl w:val="2"/>
        <w:rPr>
          <w:rFonts w:ascii="黑体" w:hAnsi="黑体" w:eastAsia="黑体" w:cs="黑体"/>
          <w:b w:val="0"/>
          <w:bCs/>
          <w:sz w:val="24"/>
          <w:szCs w:val="24"/>
        </w:rPr>
      </w:pPr>
      <w:bookmarkStart w:id="72" w:name="_Toc4328"/>
      <w:r>
        <w:rPr>
          <w:rFonts w:ascii="黑体" w:hAnsi="黑体" w:eastAsia="黑体" w:cs="黑体"/>
          <w:b w:val="0"/>
          <w:bCs/>
          <w:sz w:val="24"/>
          <w:szCs w:val="24"/>
        </w:rPr>
        <w:t>3.4.1 城市数据结构</w:t>
      </w:r>
      <w:bookmarkEnd w:id="72"/>
    </w:p>
    <w:p w14:paraId="6F246D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城市数据类City用于存储城市的基本信息：</w:t>
      </w:r>
    </w:p>
    <w:p w14:paraId="1E16CE00">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4EFB5396">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5EFBFD6A">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City:</w:t>
      </w:r>
    </w:p>
    <w:p w14:paraId="215B89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default" w:ascii="Times New Roman" w:hAnsi="Times New Roman" w:eastAsia="宋体" w:cs="Times New Roman"/>
          <w:sz w:val="24"/>
          <w:szCs w:val="24"/>
        </w:rPr>
        <w:t xml:space="preserve">  x: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城市x坐标</w:t>
      </w:r>
    </w:p>
    <w:p w14:paraId="2408C483">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y: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城市y坐标</w:t>
      </w:r>
    </w:p>
    <w:p w14:paraId="5C88BE96">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id: int = 0</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城市编号</w:t>
      </w:r>
    </w:p>
    <w:p w14:paraId="6DD64B4B">
      <w:pPr>
        <w:spacing w:before="0" w:after="120" w:line="240" w:lineRule="auto"/>
        <w:jc w:val="left"/>
        <w:rPr>
          <w:rFonts w:ascii="Times New Roman" w:hAnsi="Times New Roman" w:eastAsia="宋体"/>
        </w:rPr>
      </w:pPr>
    </w:p>
    <w:p w14:paraId="3CFDE5AF">
      <w:pPr>
        <w:spacing w:before="0" w:after="0" w:line="360" w:lineRule="auto"/>
        <w:jc w:val="left"/>
        <w:rPr>
          <w:rFonts w:ascii="Times New Roman" w:hAnsi="Times New Roman" w:eastAsia="宋体"/>
          <w:b w:val="0"/>
          <w:bCs/>
        </w:rPr>
      </w:pPr>
      <w:r>
        <w:rPr>
          <w:rFonts w:ascii="Times New Roman" w:hAnsi="Times New Roman" w:eastAsia="宋体" w:cs="宋体"/>
          <w:b w:val="0"/>
          <w:bCs/>
          <w:sz w:val="24"/>
        </w:rPr>
        <w:t>方法说明：</w:t>
      </w:r>
    </w:p>
    <w:p w14:paraId="05C6BAD4">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rPr>
      </w:pPr>
      <w:r>
        <w:rPr>
          <w:rFonts w:hint="eastAsia" w:ascii="Symbol" w:hAnsi="Symbol" w:cstheme="minorBidi"/>
          <w:sz w:val="24"/>
          <w:szCs w:val="22"/>
          <w:lang w:val="en-US" w:eastAsia="zh-CN" w:bidi="ar-SA"/>
        </w:rPr>
        <w:t xml:space="preserve"> </w:t>
      </w:r>
      <w:r>
        <w:rPr>
          <w:rFonts w:ascii="Times New Roman" w:hAnsi="Times New Roman" w:eastAsia="宋体" w:cs="Consolas"/>
          <w:sz w:val="21"/>
        </w:rPr>
        <w:t>distance_to(other)</w:t>
      </w:r>
      <w:r>
        <w:rPr>
          <w:rFonts w:ascii="Times New Roman" w:hAnsi="Times New Roman" w:eastAsia="宋体" w:cs="宋体"/>
          <w:b w:val="0"/>
          <w:sz w:val="24"/>
        </w:rPr>
        <w:t>：计算到另一个城市的欧几里得距离</w:t>
      </w:r>
    </w:p>
    <w:p w14:paraId="36A21DD4">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rPr>
      </w:pPr>
      <w:r>
        <w:rPr>
          <w:rFonts w:hint="eastAsia" w:ascii="Symbol" w:hAnsi="Symbol" w:cstheme="minorBidi"/>
          <w:sz w:val="24"/>
          <w:szCs w:val="22"/>
          <w:lang w:val="en-US" w:eastAsia="zh-CN" w:bidi="ar-SA"/>
        </w:rPr>
        <w:t xml:space="preserve"> </w:t>
      </w:r>
      <w:r>
        <w:rPr>
          <w:rFonts w:ascii="Times New Roman" w:hAnsi="Times New Roman" w:eastAsia="宋体" w:cs="Consolas"/>
          <w:sz w:val="21"/>
        </w:rPr>
        <w:t>to_tuple()</w:t>
      </w:r>
      <w:r>
        <w:rPr>
          <w:rFonts w:ascii="Times New Roman" w:hAnsi="Times New Roman" w:eastAsia="宋体" w:cs="宋体"/>
          <w:b w:val="0"/>
          <w:sz w:val="24"/>
        </w:rPr>
        <w:t>：转换为元组格式</w:t>
      </w:r>
    </w:p>
    <w:p w14:paraId="20B2F901">
      <w:pPr>
        <w:spacing w:before="120" w:after="120" w:line="360" w:lineRule="auto"/>
        <w:jc w:val="left"/>
        <w:outlineLvl w:val="2"/>
        <w:rPr>
          <w:rFonts w:ascii="黑体" w:hAnsi="黑体" w:eastAsia="黑体" w:cs="黑体"/>
          <w:b w:val="0"/>
          <w:bCs/>
          <w:sz w:val="24"/>
          <w:szCs w:val="24"/>
        </w:rPr>
      </w:pPr>
      <w:bookmarkStart w:id="73" w:name="_Toc24046"/>
      <w:r>
        <w:rPr>
          <w:rFonts w:ascii="黑体" w:hAnsi="黑体" w:eastAsia="黑体" w:cs="黑体"/>
          <w:b w:val="0"/>
          <w:bCs/>
          <w:sz w:val="24"/>
          <w:szCs w:val="24"/>
        </w:rPr>
        <w:t>3.4.2 算法结果数据结构</w:t>
      </w:r>
      <w:bookmarkEnd w:id="73"/>
    </w:p>
    <w:p w14:paraId="42411D03">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算法结果类AlgorithmResult用于存储算法运行结果：</w:t>
      </w:r>
    </w:p>
    <w:p w14:paraId="61C0F23B">
      <w:pPr>
        <w:spacing w:before="120" w:after="60" w:line="360" w:lineRule="auto"/>
        <w:jc w:val="left"/>
        <w:rPr>
          <w:rFonts w:ascii="Times New Roman" w:hAnsi="Times New Roman" w:eastAsia="宋体"/>
          <w:b w:val="0"/>
          <w:bCs/>
          <w:sz w:val="24"/>
        </w:rPr>
      </w:pPr>
      <w:r>
        <w:rPr>
          <w:rFonts w:ascii="Times New Roman" w:hAnsi="Times New Roman" w:eastAsia="宋体" w:cs="宋体"/>
          <w:b w:val="0"/>
          <w:bCs/>
          <w:sz w:val="24"/>
        </w:rPr>
        <w:t>python 代码</w:t>
      </w:r>
    </w:p>
    <w:p w14:paraId="3C25B1CB">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43605AD2">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AlgorithmResult:</w:t>
      </w:r>
    </w:p>
    <w:p w14:paraId="6CCF97EB">
      <w:pPr>
        <w:pBdr>
          <w:bottom w:val="single" w:color="D9D9D9" w:sz="4" w:space="1"/>
        </w:pBdr>
        <w:spacing w:before="0" w:after="0" w:line="240" w:lineRule="auto"/>
        <w:ind w:left="360"/>
        <w:jc w:val="left"/>
        <w:rPr>
          <w:rFonts w:ascii="Times New Roman" w:hAnsi="Times New Roman" w:eastAsia="宋体"/>
          <w:sz w:val="24"/>
          <w:szCs w:val="24"/>
        </w:rPr>
      </w:pPr>
      <w:r>
        <w:rPr>
          <w:rFonts w:hint="default" w:ascii="Times New Roman" w:hAnsi="Times New Roman" w:eastAsia="宋体" w:cs="Times New Roman"/>
          <w:sz w:val="24"/>
          <w:szCs w:val="24"/>
        </w:rPr>
        <w:t xml:space="preserve">    best_path: List[int]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最优路径</w:t>
      </w:r>
    </w:p>
    <w:p w14:paraId="1CF7A3E2">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best_distance: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最优距离</w:t>
      </w:r>
    </w:p>
    <w:p w14:paraId="794DB49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running_time: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运行时间</w:t>
      </w:r>
    </w:p>
    <w:p w14:paraId="29742299">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convergence_iteration: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收敛迭代次数</w:t>
      </w:r>
    </w:p>
    <w:p w14:paraId="18FA563D">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iteration_best_distances: List[float]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每轮最优距离</w:t>
      </w:r>
    </w:p>
    <w:p w14:paraId="124F2C04">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first_iteration_distance: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首次迭代距离</w:t>
      </w:r>
    </w:p>
    <w:p w14:paraId="63F3879A">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last_decrease_iteration: 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最后下降迭代</w:t>
      </w:r>
    </w:p>
    <w:p w14:paraId="560E74D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total_decrease_count: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总下降次数</w:t>
      </w:r>
    </w:p>
    <w:p w14:paraId="662F023B">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alpha_history: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α参数历史</w:t>
      </w:r>
    </w:p>
    <w:p w14:paraId="65792B28">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beta_history: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β参数历史</w:t>
      </w:r>
    </w:p>
    <w:p w14:paraId="2006072E">
      <w:pPr>
        <w:spacing w:before="0" w:after="120" w:line="240" w:lineRule="auto"/>
        <w:jc w:val="left"/>
      </w:pPr>
    </w:p>
    <w:p w14:paraId="0FBEC084">
      <w:pPr>
        <w:spacing w:before="120" w:after="120" w:line="360" w:lineRule="auto"/>
        <w:jc w:val="left"/>
        <w:outlineLvl w:val="2"/>
        <w:rPr>
          <w:rFonts w:ascii="黑体" w:hAnsi="黑体" w:eastAsia="黑体" w:cs="黑体"/>
          <w:b w:val="0"/>
          <w:bCs/>
          <w:sz w:val="24"/>
          <w:szCs w:val="24"/>
        </w:rPr>
      </w:pPr>
      <w:bookmarkStart w:id="74" w:name="_Toc28728"/>
      <w:r>
        <w:rPr>
          <w:rFonts w:ascii="黑体" w:hAnsi="黑体" w:eastAsia="黑体" w:cs="黑体"/>
          <w:b w:val="0"/>
          <w:bCs/>
          <w:sz w:val="24"/>
          <w:szCs w:val="24"/>
        </w:rPr>
        <w:t>3.4.3 优化策略枚举</w:t>
      </w:r>
      <w:bookmarkEnd w:id="74"/>
    </w:p>
    <w:p w14:paraId="2939138C">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优化策略枚举类</w:t>
      </w:r>
      <w:r>
        <w:rPr>
          <w:rFonts w:hint="default" w:ascii="Times New Roman" w:hAnsi="Times New Roman" w:eastAsia="宋体" w:cs="Times New Roman"/>
          <w:sz w:val="21"/>
        </w:rPr>
        <w:t>OptimizationStrategy</w:t>
      </w:r>
      <w:r>
        <w:rPr>
          <w:rFonts w:ascii="Times New Roman" w:hAnsi="Times New Roman" w:eastAsia="宋体" w:cs="宋体"/>
          <w:b w:val="0"/>
          <w:sz w:val="24"/>
        </w:rPr>
        <w:t>用于标识不同的优化策略：</w:t>
      </w:r>
    </w:p>
    <w:p w14:paraId="7E3007AA">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57D409A9">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OptimizationStrategy(Enum):</w:t>
      </w:r>
    </w:p>
    <w:p w14:paraId="0F621759">
      <w:pPr>
        <w:spacing w:before="0" w:after="0" w:line="360" w:lineRule="auto"/>
        <w:ind w:firstLine="480"/>
        <w:jc w:val="both"/>
        <w:rPr>
          <w:rFonts w:hint="default" w:ascii="Times New Roman" w:hAnsi="Times New Roman" w:eastAsia="宋体" w:cs="Times New Roman"/>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 xml:space="preserve">BASIC_ACO = "basic_aco"              </w:t>
      </w:r>
      <w:r>
        <w:rPr>
          <w:rFonts w:hint="default" w:ascii="Times New Roman" w:hAnsi="Times New Roman" w:eastAsia="宋体" w:cs="宋体"/>
          <w:b w:val="0"/>
          <w:sz w:val="24"/>
          <w:szCs w:val="24"/>
        </w:rPr>
        <w:t xml:space="preserve"># </w:t>
      </w:r>
      <w:r>
        <w:rPr>
          <w:rFonts w:hint="eastAsia" w:ascii="Times New Roman" w:hAnsi="Times New Roman" w:cs="宋体"/>
          <w:b w:val="0"/>
          <w:sz w:val="24"/>
          <w:szCs w:val="24"/>
          <w:lang w:val="en-US" w:eastAsia="zh-CN"/>
        </w:rPr>
        <w:t>传统</w:t>
      </w:r>
      <w:r>
        <w:rPr>
          <w:rFonts w:hint="default" w:ascii="Times New Roman" w:hAnsi="Times New Roman" w:eastAsia="宋体" w:cs="宋体"/>
          <w:b w:val="0"/>
          <w:sz w:val="24"/>
          <w:szCs w:val="24"/>
        </w:rPr>
        <w:t>蚁群算法</w:t>
      </w:r>
    </w:p>
    <w:p w14:paraId="367718A1">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ADAPTIVE = "adaptive"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宋体"/>
          <w:b w:val="0"/>
          <w:sz w:val="24"/>
          <w:szCs w:val="24"/>
        </w:rPr>
        <w:t># 自适应参数</w:t>
      </w:r>
    </w:p>
    <w:p w14:paraId="3DB7743C">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GENETIC = "genetic"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宋体"/>
          <w:b w:val="0"/>
          <w:sz w:val="24"/>
          <w:szCs w:val="24"/>
        </w:rPr>
        <w:t># 遗传算法</w:t>
      </w:r>
    </w:p>
    <w:p w14:paraId="6A34FAE7">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TWO_OPT = "two_opt"                 </w:t>
      </w:r>
      <w:r>
        <w:rPr>
          <w:rFonts w:hint="default" w:ascii="Times New Roman" w:hAnsi="Times New Roman" w:eastAsia="宋体" w:cs="宋体"/>
          <w:b w:val="0"/>
          <w:sz w:val="24"/>
          <w:szCs w:val="24"/>
        </w:rPr>
        <w:t xml:space="preserve"> </w:t>
      </w:r>
      <w:r>
        <w:rPr>
          <w:rFonts w:hint="eastAsia" w:ascii="Times New Roman" w:hAnsi="Times New Roman" w:eastAsia="宋体" w:cs="宋体"/>
          <w:b w:val="0"/>
          <w:sz w:val="24"/>
          <w:szCs w:val="24"/>
          <w:lang w:val="en-US" w:eastAsia="zh-CN"/>
        </w:rPr>
        <w:t xml:space="preserve"> </w:t>
      </w:r>
      <w:r>
        <w:rPr>
          <w:rFonts w:hint="default" w:ascii="Times New Roman" w:hAnsi="Times New Roman" w:eastAsia="宋体" w:cs="宋体"/>
          <w:b w:val="0"/>
          <w:sz w:val="24"/>
          <w:szCs w:val="24"/>
        </w:rPr>
        <w:t># 2-opt优化</w:t>
      </w:r>
    </w:p>
    <w:p w14:paraId="79E74353">
      <w:pPr>
        <w:spacing w:before="0" w:after="0" w:line="360" w:lineRule="auto"/>
        <w:ind w:firstLine="480"/>
        <w:jc w:val="both"/>
        <w:rPr>
          <w:rFonts w:ascii="Times New Roman" w:hAnsi="Times New Roman" w:eastAsia="宋体"/>
          <w:sz w:val="24"/>
          <w:szCs w:val="24"/>
        </w:rPr>
      </w:pPr>
      <w:r>
        <w:rPr>
          <w:rFonts w:hint="default" w:ascii="Times New Roman" w:hAnsi="Times New Roman" w:eastAsia="宋体" w:cs="Times New Roman"/>
          <w:sz w:val="24"/>
          <w:szCs w:val="24"/>
        </w:rPr>
        <w:t xml:space="preserve">    HYBRID = "hybrid"</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default" w:ascii="Times New Roman" w:hAnsi="Times New Roman" w:eastAsia="宋体" w:cs="宋体"/>
          <w:b w:val="0"/>
          <w:sz w:val="24"/>
          <w:szCs w:val="24"/>
        </w:rPr>
        <w:t># 混合算法</w:t>
      </w:r>
    </w:p>
    <w:p w14:paraId="0CD94217">
      <w:pPr>
        <w:spacing w:before="0" w:after="120" w:line="240" w:lineRule="auto"/>
        <w:jc w:val="left"/>
      </w:pPr>
    </w:p>
    <w:p w14:paraId="6D4FC0A6">
      <w:pPr>
        <w:spacing w:before="120" w:after="120" w:line="360" w:lineRule="auto"/>
        <w:jc w:val="left"/>
        <w:outlineLvl w:val="2"/>
        <w:rPr>
          <w:rFonts w:ascii="黑体" w:hAnsi="黑体" w:eastAsia="黑体" w:cs="黑体"/>
          <w:b w:val="0"/>
          <w:bCs/>
          <w:sz w:val="24"/>
          <w:szCs w:val="24"/>
        </w:rPr>
      </w:pPr>
      <w:bookmarkStart w:id="75" w:name="_Toc953"/>
      <w:r>
        <w:rPr>
          <w:rFonts w:ascii="黑体" w:hAnsi="黑体" w:eastAsia="黑体" w:cs="黑体"/>
          <w:b w:val="0"/>
          <w:bCs/>
          <w:sz w:val="24"/>
          <w:szCs w:val="24"/>
        </w:rPr>
        <w:t>3.4.4 配置常量</w:t>
      </w:r>
      <w:bookmarkEnd w:id="75"/>
    </w:p>
    <w:p w14:paraId="31293F4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算法配置类</w:t>
      </w:r>
      <w:r>
        <w:rPr>
          <w:rFonts w:hint="default" w:ascii="Times New Roman" w:hAnsi="Times New Roman" w:eastAsia="宋体" w:cs="Times New Roman"/>
          <w:sz w:val="24"/>
          <w:szCs w:val="24"/>
        </w:rPr>
        <w:t>AlgorithmConfig</w:t>
      </w:r>
      <w:r>
        <w:rPr>
          <w:rFonts w:ascii="Times New Roman" w:hAnsi="Times New Roman" w:eastAsia="宋体" w:cs="宋体"/>
          <w:b w:val="0"/>
          <w:sz w:val="24"/>
        </w:rPr>
        <w:t>定义了算法的各项参数：</w:t>
      </w:r>
    </w:p>
    <w:p w14:paraId="121A3699">
      <w:pPr>
        <w:pStyle w:val="15"/>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参数设置</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8"/>
        <w:gridCol w:w="5024"/>
        <w:gridCol w:w="1313"/>
        <w:gridCol w:w="1307"/>
      </w:tblGrid>
      <w:tr w14:paraId="4E96DC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5F5B2F2">
            <w:pPr>
              <w:snapToGrid w:val="0"/>
              <w:spacing w:before="0" w:after="0" w:line="240" w:lineRule="auto"/>
              <w:ind w:left="0" w:leftChars="0" w:right="0" w:rightChars="0" w:firstLine="0" w:firstLineChars="0"/>
              <w:jc w:val="center"/>
              <w:rPr>
                <w:b/>
              </w:rPr>
            </w:pPr>
            <w:r>
              <w:rPr>
                <w:rFonts w:ascii="宋体" w:hAnsi="宋体" w:eastAsia="宋体" w:cs="宋体"/>
                <w:b/>
                <w:sz w:val="24"/>
              </w:rPr>
              <w:t>参数类别</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9CBA187">
            <w:pPr>
              <w:snapToGrid w:val="0"/>
              <w:spacing w:before="0" w:after="0" w:line="240" w:lineRule="auto"/>
              <w:ind w:left="0" w:leftChars="0" w:right="0" w:rightChars="0" w:firstLine="0" w:firstLineChars="0"/>
              <w:jc w:val="center"/>
              <w:rPr>
                <w:b/>
              </w:rPr>
            </w:pPr>
            <w:r>
              <w:rPr>
                <w:rFonts w:ascii="宋体" w:hAnsi="宋体" w:eastAsia="宋体" w:cs="宋体"/>
                <w:b/>
                <w:sz w:val="24"/>
              </w:rPr>
              <w:t>参数名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C05196F">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130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5F4BE9C">
            <w:pPr>
              <w:snapToGrid w:val="0"/>
              <w:spacing w:before="0" w:after="0" w:line="240" w:lineRule="auto"/>
              <w:ind w:left="0" w:leftChars="0" w:right="0" w:rightChars="0" w:firstLine="0" w:firstLineChars="0"/>
              <w:jc w:val="center"/>
              <w:rPr>
                <w:b/>
              </w:rPr>
            </w:pPr>
            <w:r>
              <w:rPr>
                <w:rFonts w:ascii="宋体" w:hAnsi="宋体" w:eastAsia="宋体" w:cs="宋体"/>
                <w:b/>
                <w:sz w:val="24"/>
              </w:rPr>
              <w:t>范围</w:t>
            </w:r>
          </w:p>
        </w:tc>
      </w:tr>
      <w:tr w14:paraId="1A2475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E9129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378268">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DEFAULT_ALPHA</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FEF5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single" w:color="auto" w:sz="4" w:space="0"/>
              <w:left w:val="nil"/>
              <w:bottom w:val="nil"/>
              <w:right w:val="nil"/>
            </w:tcBorders>
            <w:noWrap w:val="0"/>
            <w:tcMar>
              <w:top w:w="-1" w:type="dxa"/>
              <w:left w:w="-1" w:type="dxa"/>
              <w:bottom w:w="-1" w:type="dxa"/>
              <w:right w:w="-1" w:type="dxa"/>
            </w:tcMar>
            <w:vAlign w:val="center"/>
          </w:tcPr>
          <w:p w14:paraId="18210B52">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6505C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06257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10DA5CF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DEFAULT_BETA</w:t>
            </w:r>
          </w:p>
        </w:tc>
        <w:tc>
          <w:tcPr>
            <w:tcW w:w="0" w:type="auto"/>
            <w:tcBorders>
              <w:top w:val="nil"/>
              <w:left w:val="nil"/>
              <w:bottom w:val="nil"/>
              <w:right w:val="nil"/>
            </w:tcBorders>
            <w:noWrap w:val="0"/>
            <w:tcMar>
              <w:top w:w="-1" w:type="dxa"/>
              <w:left w:w="-1" w:type="dxa"/>
              <w:bottom w:w="-1" w:type="dxa"/>
              <w:right w:w="-1" w:type="dxa"/>
            </w:tcMar>
            <w:vAlign w:val="center"/>
          </w:tcPr>
          <w:p w14:paraId="09718C4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2.0</w:t>
            </w:r>
          </w:p>
        </w:tc>
        <w:tc>
          <w:tcPr>
            <w:tcW w:w="1307" w:type="dxa"/>
            <w:tcBorders>
              <w:top w:val="nil"/>
              <w:left w:val="nil"/>
              <w:bottom w:val="nil"/>
              <w:right w:val="nil"/>
            </w:tcBorders>
            <w:noWrap w:val="0"/>
            <w:tcMar>
              <w:top w:w="-1" w:type="dxa"/>
              <w:left w:w="-1" w:type="dxa"/>
              <w:bottom w:w="-1" w:type="dxa"/>
              <w:right w:w="-1" w:type="dxa"/>
            </w:tcMar>
            <w:vAlign w:val="center"/>
          </w:tcPr>
          <w:p w14:paraId="567CDF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2B090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0201E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0F7F2D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DEFAULT_RHO</w:t>
            </w:r>
          </w:p>
        </w:tc>
        <w:tc>
          <w:tcPr>
            <w:tcW w:w="0" w:type="auto"/>
            <w:tcBorders>
              <w:top w:val="nil"/>
              <w:left w:val="nil"/>
              <w:bottom w:val="nil"/>
              <w:right w:val="nil"/>
            </w:tcBorders>
            <w:noWrap w:val="0"/>
            <w:tcMar>
              <w:top w:w="-1" w:type="dxa"/>
              <w:left w:w="-1" w:type="dxa"/>
              <w:bottom w:w="-1" w:type="dxa"/>
              <w:right w:w="-1" w:type="dxa"/>
            </w:tcMar>
            <w:vAlign w:val="center"/>
          </w:tcPr>
          <w:p w14:paraId="6A38F96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1D3A2B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61D5CC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EBE4F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6364E0B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DEFAULT_Q</w:t>
            </w:r>
          </w:p>
        </w:tc>
        <w:tc>
          <w:tcPr>
            <w:tcW w:w="0" w:type="auto"/>
            <w:tcBorders>
              <w:top w:val="nil"/>
              <w:left w:val="nil"/>
              <w:bottom w:val="nil"/>
              <w:right w:val="nil"/>
            </w:tcBorders>
            <w:noWrap w:val="0"/>
            <w:tcMar>
              <w:top w:w="-1" w:type="dxa"/>
              <w:left w:w="-1" w:type="dxa"/>
              <w:bottom w:w="-1" w:type="dxa"/>
              <w:right w:w="-1" w:type="dxa"/>
            </w:tcMar>
            <w:vAlign w:val="center"/>
          </w:tcPr>
          <w:p w14:paraId="5EFEDE7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w:t>
            </w:r>
          </w:p>
        </w:tc>
        <w:tc>
          <w:tcPr>
            <w:tcW w:w="1307" w:type="dxa"/>
            <w:tcBorders>
              <w:top w:val="nil"/>
              <w:left w:val="nil"/>
              <w:bottom w:val="nil"/>
              <w:right w:val="nil"/>
            </w:tcBorders>
            <w:noWrap w:val="0"/>
            <w:tcMar>
              <w:top w:w="-1" w:type="dxa"/>
              <w:left w:w="-1" w:type="dxa"/>
              <w:bottom w:w="-1" w:type="dxa"/>
              <w:right w:w="-1" w:type="dxa"/>
            </w:tcMar>
            <w:vAlign w:val="center"/>
          </w:tcPr>
          <w:p w14:paraId="63C2E18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0E1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0BB91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F507FD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DEFAULT_ANT_COUNT</w:t>
            </w:r>
          </w:p>
        </w:tc>
        <w:tc>
          <w:tcPr>
            <w:tcW w:w="0" w:type="auto"/>
            <w:tcBorders>
              <w:top w:val="nil"/>
              <w:left w:val="nil"/>
              <w:bottom w:val="nil"/>
              <w:right w:val="nil"/>
            </w:tcBorders>
            <w:noWrap w:val="0"/>
            <w:tcMar>
              <w:top w:w="-1" w:type="dxa"/>
              <w:left w:w="-1" w:type="dxa"/>
              <w:bottom w:w="-1" w:type="dxa"/>
              <w:right w:w="-1" w:type="dxa"/>
            </w:tcMar>
            <w:vAlign w:val="center"/>
          </w:tcPr>
          <w:p w14:paraId="7E525D0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DA24F3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BC176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A6233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7CD0CB4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DEFAULT_MAX_ITER</w:t>
            </w:r>
          </w:p>
        </w:tc>
        <w:tc>
          <w:tcPr>
            <w:tcW w:w="0" w:type="auto"/>
            <w:tcBorders>
              <w:top w:val="nil"/>
              <w:left w:val="nil"/>
              <w:bottom w:val="nil"/>
              <w:right w:val="nil"/>
            </w:tcBorders>
            <w:noWrap w:val="0"/>
            <w:tcMar>
              <w:top w:w="-1" w:type="dxa"/>
              <w:left w:w="-1" w:type="dxa"/>
              <w:bottom w:w="-1" w:type="dxa"/>
              <w:right w:w="-1" w:type="dxa"/>
            </w:tcMar>
            <w:vAlign w:val="center"/>
          </w:tcPr>
          <w:p w14:paraId="598E5CB1">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nil"/>
              <w:right w:val="nil"/>
            </w:tcBorders>
            <w:noWrap w:val="0"/>
            <w:tcMar>
              <w:top w:w="-1" w:type="dxa"/>
              <w:left w:w="-1" w:type="dxa"/>
              <w:bottom w:w="-1" w:type="dxa"/>
              <w:right w:w="-1" w:type="dxa"/>
            </w:tcMar>
            <w:vAlign w:val="center"/>
          </w:tcPr>
          <w:p w14:paraId="0AFC792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36AB8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899A2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10186B2">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DEFAULT_CITIES</w:t>
            </w:r>
          </w:p>
        </w:tc>
        <w:tc>
          <w:tcPr>
            <w:tcW w:w="0" w:type="auto"/>
            <w:tcBorders>
              <w:top w:val="nil"/>
              <w:left w:val="nil"/>
              <w:bottom w:val="nil"/>
              <w:right w:val="nil"/>
            </w:tcBorders>
            <w:noWrap w:val="0"/>
            <w:tcMar>
              <w:top w:w="-1" w:type="dxa"/>
              <w:left w:w="-1" w:type="dxa"/>
              <w:bottom w:w="-1" w:type="dxa"/>
              <w:right w:w="-1" w:type="dxa"/>
            </w:tcMar>
            <w:vAlign w:val="center"/>
          </w:tcPr>
          <w:p w14:paraId="701901ED">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61E69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≥2</w:t>
            </w:r>
          </w:p>
        </w:tc>
      </w:tr>
      <w:tr w14:paraId="484431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79E35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5AAFF6D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ALPHA_MIN</w:t>
            </w:r>
          </w:p>
        </w:tc>
        <w:tc>
          <w:tcPr>
            <w:tcW w:w="0" w:type="auto"/>
            <w:tcBorders>
              <w:top w:val="nil"/>
              <w:left w:val="nil"/>
              <w:bottom w:val="nil"/>
              <w:right w:val="nil"/>
            </w:tcBorders>
            <w:noWrap w:val="0"/>
            <w:tcMar>
              <w:top w:w="-1" w:type="dxa"/>
              <w:left w:w="-1" w:type="dxa"/>
              <w:bottom w:w="-1" w:type="dxa"/>
              <w:right w:w="-1" w:type="dxa"/>
            </w:tcMar>
            <w:vAlign w:val="center"/>
          </w:tcPr>
          <w:p w14:paraId="6F5BA2AA">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54B220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91EB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8D5D5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78184EA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ALPHA_MAX</w:t>
            </w:r>
          </w:p>
        </w:tc>
        <w:tc>
          <w:tcPr>
            <w:tcW w:w="0" w:type="auto"/>
            <w:tcBorders>
              <w:top w:val="nil"/>
              <w:left w:val="nil"/>
              <w:bottom w:val="nil"/>
              <w:right w:val="nil"/>
            </w:tcBorders>
            <w:noWrap w:val="0"/>
            <w:tcMar>
              <w:top w:w="-1" w:type="dxa"/>
              <w:left w:w="-1" w:type="dxa"/>
              <w:bottom w:w="-1" w:type="dxa"/>
              <w:right w:w="-1" w:type="dxa"/>
            </w:tcMar>
            <w:vAlign w:val="center"/>
          </w:tcPr>
          <w:p w14:paraId="49BA6DE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2.5</w:t>
            </w:r>
          </w:p>
        </w:tc>
        <w:tc>
          <w:tcPr>
            <w:tcW w:w="1307" w:type="dxa"/>
            <w:tcBorders>
              <w:top w:val="nil"/>
              <w:left w:val="nil"/>
              <w:bottom w:val="nil"/>
              <w:right w:val="nil"/>
            </w:tcBorders>
            <w:noWrap w:val="0"/>
            <w:tcMar>
              <w:top w:w="-1" w:type="dxa"/>
              <w:left w:w="-1" w:type="dxa"/>
              <w:bottom w:w="-1" w:type="dxa"/>
              <w:right w:w="-1" w:type="dxa"/>
            </w:tcMar>
            <w:vAlign w:val="center"/>
          </w:tcPr>
          <w:p w14:paraId="1D7EC0F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BADC5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9CAAE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B32F5A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BETA_MIN</w:t>
            </w:r>
          </w:p>
        </w:tc>
        <w:tc>
          <w:tcPr>
            <w:tcW w:w="0" w:type="auto"/>
            <w:tcBorders>
              <w:top w:val="nil"/>
              <w:left w:val="nil"/>
              <w:bottom w:val="nil"/>
              <w:right w:val="nil"/>
            </w:tcBorders>
            <w:noWrap w:val="0"/>
            <w:tcMar>
              <w:top w:w="-1" w:type="dxa"/>
              <w:left w:w="-1" w:type="dxa"/>
              <w:bottom w:w="-1" w:type="dxa"/>
              <w:right w:w="-1" w:type="dxa"/>
            </w:tcMar>
            <w:vAlign w:val="center"/>
          </w:tcPr>
          <w:p w14:paraId="6F93D700">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nil"/>
              <w:left w:val="nil"/>
              <w:bottom w:val="nil"/>
              <w:right w:val="nil"/>
            </w:tcBorders>
            <w:noWrap w:val="0"/>
            <w:tcMar>
              <w:top w:w="-1" w:type="dxa"/>
              <w:left w:w="-1" w:type="dxa"/>
              <w:bottom w:w="-1" w:type="dxa"/>
              <w:right w:w="-1" w:type="dxa"/>
            </w:tcMar>
            <w:vAlign w:val="center"/>
          </w:tcPr>
          <w:p w14:paraId="479CF9AF">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64373E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506A33">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06F932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BETA_MAX</w:t>
            </w:r>
          </w:p>
        </w:tc>
        <w:tc>
          <w:tcPr>
            <w:tcW w:w="0" w:type="auto"/>
            <w:tcBorders>
              <w:top w:val="nil"/>
              <w:left w:val="nil"/>
              <w:bottom w:val="nil"/>
              <w:right w:val="nil"/>
            </w:tcBorders>
            <w:noWrap w:val="0"/>
            <w:tcMar>
              <w:top w:w="-1" w:type="dxa"/>
              <w:left w:w="-1" w:type="dxa"/>
              <w:bottom w:w="-1" w:type="dxa"/>
              <w:right w:w="-1" w:type="dxa"/>
            </w:tcMar>
            <w:vAlign w:val="center"/>
          </w:tcPr>
          <w:p w14:paraId="5F334723">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4.0</w:t>
            </w:r>
          </w:p>
        </w:tc>
        <w:tc>
          <w:tcPr>
            <w:tcW w:w="1307" w:type="dxa"/>
            <w:tcBorders>
              <w:top w:val="nil"/>
              <w:left w:val="nil"/>
              <w:bottom w:val="nil"/>
              <w:right w:val="nil"/>
            </w:tcBorders>
            <w:noWrap w:val="0"/>
            <w:tcMar>
              <w:top w:w="-1" w:type="dxa"/>
              <w:left w:w="-1" w:type="dxa"/>
              <w:bottom w:w="-1" w:type="dxa"/>
              <w:right w:w="-1" w:type="dxa"/>
            </w:tcMar>
            <w:vAlign w:val="center"/>
          </w:tcPr>
          <w:p w14:paraId="1DB234B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5F9990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9DC15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450040A4">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DEFAULT_CROSSOVER_RATE</w:t>
            </w:r>
          </w:p>
        </w:tc>
        <w:tc>
          <w:tcPr>
            <w:tcW w:w="0" w:type="auto"/>
            <w:tcBorders>
              <w:top w:val="nil"/>
              <w:left w:val="nil"/>
              <w:bottom w:val="nil"/>
              <w:right w:val="nil"/>
            </w:tcBorders>
            <w:noWrap w:val="0"/>
            <w:tcMar>
              <w:top w:w="-1" w:type="dxa"/>
              <w:left w:w="-1" w:type="dxa"/>
              <w:bottom w:w="-1" w:type="dxa"/>
              <w:right w:w="-1" w:type="dxa"/>
            </w:tcMar>
            <w:vAlign w:val="center"/>
          </w:tcPr>
          <w:p w14:paraId="4086E875">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0.85</w:t>
            </w:r>
          </w:p>
        </w:tc>
        <w:tc>
          <w:tcPr>
            <w:tcW w:w="1307" w:type="dxa"/>
            <w:tcBorders>
              <w:top w:val="nil"/>
              <w:left w:val="nil"/>
              <w:bottom w:val="nil"/>
              <w:right w:val="nil"/>
            </w:tcBorders>
            <w:noWrap w:val="0"/>
            <w:tcMar>
              <w:top w:w="-1" w:type="dxa"/>
              <w:left w:w="-1" w:type="dxa"/>
              <w:bottom w:w="-1" w:type="dxa"/>
              <w:right w:w="-1" w:type="dxa"/>
            </w:tcMar>
            <w:vAlign w:val="center"/>
          </w:tcPr>
          <w:p w14:paraId="163912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7281C8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280CF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0A7FC0D3">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DEFAULT_MUTATION_RATE</w:t>
            </w:r>
          </w:p>
        </w:tc>
        <w:tc>
          <w:tcPr>
            <w:tcW w:w="0" w:type="auto"/>
            <w:tcBorders>
              <w:top w:val="nil"/>
              <w:left w:val="nil"/>
              <w:bottom w:val="nil"/>
              <w:right w:val="nil"/>
            </w:tcBorders>
            <w:noWrap w:val="0"/>
            <w:tcMar>
              <w:top w:w="-1" w:type="dxa"/>
              <w:left w:w="-1" w:type="dxa"/>
              <w:bottom w:w="-1" w:type="dxa"/>
              <w:right w:w="-1" w:type="dxa"/>
            </w:tcMar>
            <w:vAlign w:val="center"/>
          </w:tcPr>
          <w:p w14:paraId="511395F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0.15</w:t>
            </w:r>
          </w:p>
        </w:tc>
        <w:tc>
          <w:tcPr>
            <w:tcW w:w="1307" w:type="dxa"/>
            <w:tcBorders>
              <w:top w:val="nil"/>
              <w:left w:val="nil"/>
              <w:bottom w:val="nil"/>
              <w:right w:val="nil"/>
            </w:tcBorders>
            <w:noWrap w:val="0"/>
            <w:tcMar>
              <w:top w:w="-1" w:type="dxa"/>
              <w:left w:w="-1" w:type="dxa"/>
              <w:bottom w:w="-1" w:type="dxa"/>
              <w:right w:w="-1" w:type="dxa"/>
            </w:tcMar>
            <w:vAlign w:val="center"/>
          </w:tcPr>
          <w:p w14:paraId="39D37B8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0E3C38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D82C1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7BA3641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DEFAULT_ELITE_RATIO</w:t>
            </w:r>
          </w:p>
        </w:tc>
        <w:tc>
          <w:tcPr>
            <w:tcW w:w="0" w:type="auto"/>
            <w:tcBorders>
              <w:top w:val="nil"/>
              <w:left w:val="nil"/>
              <w:bottom w:val="nil"/>
              <w:right w:val="nil"/>
            </w:tcBorders>
            <w:noWrap w:val="0"/>
            <w:tcMar>
              <w:top w:w="-1" w:type="dxa"/>
              <w:left w:w="-1" w:type="dxa"/>
              <w:bottom w:w="-1" w:type="dxa"/>
              <w:right w:w="-1" w:type="dxa"/>
            </w:tcMar>
            <w:vAlign w:val="center"/>
          </w:tcPr>
          <w:p w14:paraId="3ABC9F6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w:t>
            </w:r>
          </w:p>
        </w:tc>
        <w:tc>
          <w:tcPr>
            <w:tcW w:w="1307" w:type="dxa"/>
            <w:tcBorders>
              <w:top w:val="nil"/>
              <w:left w:val="nil"/>
              <w:bottom w:val="nil"/>
              <w:right w:val="nil"/>
            </w:tcBorders>
            <w:noWrap w:val="0"/>
            <w:tcMar>
              <w:top w:w="-1" w:type="dxa"/>
              <w:left w:w="-1" w:type="dxa"/>
              <w:bottom w:w="-1" w:type="dxa"/>
              <w:right w:w="-1" w:type="dxa"/>
            </w:tcMar>
            <w:vAlign w:val="center"/>
          </w:tcPr>
          <w:p w14:paraId="6B44F789">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17C15F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72F31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收敛判定</w:t>
            </w:r>
          </w:p>
        </w:tc>
        <w:tc>
          <w:tcPr>
            <w:tcW w:w="0" w:type="auto"/>
            <w:tcBorders>
              <w:top w:val="nil"/>
              <w:left w:val="nil"/>
              <w:bottom w:val="nil"/>
              <w:right w:val="nil"/>
            </w:tcBorders>
            <w:noWrap w:val="0"/>
            <w:tcMar>
              <w:top w:w="-1" w:type="dxa"/>
              <w:left w:w="-1" w:type="dxa"/>
              <w:bottom w:w="-1" w:type="dxa"/>
              <w:right w:w="-1" w:type="dxa"/>
            </w:tcMar>
            <w:vAlign w:val="center"/>
          </w:tcPr>
          <w:p w14:paraId="17F63B88">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CONVERGENCE_THRESHOLD</w:t>
            </w:r>
          </w:p>
        </w:tc>
        <w:tc>
          <w:tcPr>
            <w:tcW w:w="0" w:type="auto"/>
            <w:tcBorders>
              <w:top w:val="nil"/>
              <w:left w:val="nil"/>
              <w:bottom w:val="nil"/>
              <w:right w:val="nil"/>
            </w:tcBorders>
            <w:noWrap w:val="0"/>
            <w:tcMar>
              <w:top w:w="-1" w:type="dxa"/>
              <w:left w:w="-1" w:type="dxa"/>
              <w:bottom w:w="-1" w:type="dxa"/>
              <w:right w:w="-1" w:type="dxa"/>
            </w:tcMar>
            <w:vAlign w:val="center"/>
          </w:tcPr>
          <w:p w14:paraId="38E5E6F8">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53A135C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1A6A0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BDD72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0" w:type="auto"/>
            <w:tcBorders>
              <w:top w:val="nil"/>
              <w:left w:val="nil"/>
              <w:bottom w:val="nil"/>
              <w:right w:val="nil"/>
            </w:tcBorders>
            <w:noWrap w:val="0"/>
            <w:tcMar>
              <w:top w:w="-1" w:type="dxa"/>
              <w:left w:w="-1" w:type="dxa"/>
              <w:bottom w:w="-1" w:type="dxa"/>
              <w:right w:w="-1" w:type="dxa"/>
            </w:tcMar>
            <w:vAlign w:val="center"/>
          </w:tcPr>
          <w:p w14:paraId="0B74C5E4">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PHEROMONE_MIN</w:t>
            </w:r>
          </w:p>
        </w:tc>
        <w:tc>
          <w:tcPr>
            <w:tcW w:w="0" w:type="auto"/>
            <w:tcBorders>
              <w:top w:val="nil"/>
              <w:left w:val="nil"/>
              <w:bottom w:val="nil"/>
              <w:right w:val="nil"/>
            </w:tcBorders>
            <w:noWrap w:val="0"/>
            <w:tcMar>
              <w:top w:w="-1" w:type="dxa"/>
              <w:left w:w="-1" w:type="dxa"/>
              <w:bottom w:w="-1" w:type="dxa"/>
              <w:right w:w="-1" w:type="dxa"/>
            </w:tcMar>
            <w:vAlign w:val="center"/>
          </w:tcPr>
          <w:p w14:paraId="021DD97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6924F49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2C0614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8" w:type="dxa"/>
            <w:tcBorders>
              <w:top w:val="nil"/>
              <w:left w:val="nil"/>
              <w:bottom w:val="single" w:color="auto" w:sz="12" w:space="0"/>
              <w:right w:val="nil"/>
            </w:tcBorders>
            <w:noWrap w:val="0"/>
            <w:tcMar>
              <w:top w:w="-1" w:type="dxa"/>
              <w:left w:w="-1" w:type="dxa"/>
              <w:bottom w:w="-1" w:type="dxa"/>
              <w:right w:w="-1" w:type="dxa"/>
            </w:tcMar>
            <w:vAlign w:val="center"/>
          </w:tcPr>
          <w:p w14:paraId="457FFAFC">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5024" w:type="dxa"/>
            <w:tcBorders>
              <w:top w:val="nil"/>
              <w:left w:val="nil"/>
              <w:bottom w:val="single" w:color="auto" w:sz="12" w:space="0"/>
              <w:right w:val="nil"/>
            </w:tcBorders>
            <w:noWrap w:val="0"/>
            <w:tcMar>
              <w:top w:w="-1" w:type="dxa"/>
              <w:left w:w="-1" w:type="dxa"/>
              <w:bottom w:w="-1" w:type="dxa"/>
              <w:right w:w="-1" w:type="dxa"/>
            </w:tcMar>
            <w:vAlign w:val="center"/>
          </w:tcPr>
          <w:p w14:paraId="61B82155">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PHEROMONE_MAX</w:t>
            </w:r>
          </w:p>
        </w:tc>
        <w:tc>
          <w:tcPr>
            <w:tcW w:w="1313" w:type="dxa"/>
            <w:tcBorders>
              <w:top w:val="nil"/>
              <w:left w:val="nil"/>
              <w:bottom w:val="single" w:color="auto" w:sz="12" w:space="0"/>
              <w:right w:val="nil"/>
            </w:tcBorders>
            <w:noWrap w:val="0"/>
            <w:tcMar>
              <w:top w:w="-1" w:type="dxa"/>
              <w:left w:w="-1" w:type="dxa"/>
              <w:bottom w:w="-1" w:type="dxa"/>
              <w:right w:w="-1" w:type="dxa"/>
            </w:tcMar>
            <w:vAlign w:val="center"/>
          </w:tcPr>
          <w:p w14:paraId="5189A4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single" w:color="auto" w:sz="12" w:space="0"/>
              <w:right w:val="nil"/>
            </w:tcBorders>
            <w:noWrap w:val="0"/>
            <w:tcMar>
              <w:top w:w="-1" w:type="dxa"/>
              <w:left w:w="-1" w:type="dxa"/>
              <w:bottom w:w="-1" w:type="dxa"/>
              <w:right w:w="-1" w:type="dxa"/>
            </w:tcMar>
            <w:vAlign w:val="center"/>
          </w:tcPr>
          <w:p w14:paraId="010186B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bl>
    <w:p w14:paraId="0074D7DA">
      <w:pPr>
        <w:spacing w:before="120" w:after="120" w:line="360" w:lineRule="auto"/>
        <w:jc w:val="left"/>
        <w:outlineLvl w:val="1"/>
        <w:rPr>
          <w:rFonts w:ascii="黑体" w:hAnsi="黑体" w:eastAsia="黑体" w:cs="黑体"/>
          <w:b w:val="0"/>
          <w:bCs/>
          <w:sz w:val="24"/>
          <w:szCs w:val="24"/>
        </w:rPr>
      </w:pPr>
      <w:bookmarkStart w:id="76" w:name="_Toc1737"/>
      <w:r>
        <w:rPr>
          <w:rFonts w:ascii="黑体" w:hAnsi="黑体" w:eastAsia="黑体" w:cs="黑体"/>
          <w:b w:val="0"/>
          <w:bCs/>
          <w:sz w:val="24"/>
          <w:szCs w:val="24"/>
        </w:rPr>
        <w:t>3.5 本章小结</w:t>
      </w:r>
      <w:bookmarkEnd w:id="76"/>
    </w:p>
    <w:p w14:paraId="2C71CA4E">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本章从系统需求出发，完成了混合蚁群算法求解系统的总体设计。通过对功能需求与性能需求的分析，明确了系统的目标、性能指标与实现边界；在此基础上，给出了系统总体架构、</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蚁群算法及各优化策略的设计流程，并定义了城市、算法结果和优化策略等核心数据结构。上述设计为后续系统实现提供了清晰的结构依据和接口约束。</w:t>
      </w:r>
    </w:p>
    <w:p w14:paraId="3CCA1B9D">
      <w:pPr>
        <w:rPr>
          <w:rFonts w:ascii="Times New Roman" w:hAnsi="Times New Roman" w:eastAsia="宋体" w:cs="宋体"/>
          <w:b w:val="0"/>
          <w:sz w:val="24"/>
        </w:rPr>
      </w:pPr>
      <w:r>
        <w:rPr>
          <w:rFonts w:ascii="Times New Roman" w:hAnsi="Times New Roman" w:eastAsia="宋体" w:cs="宋体"/>
          <w:b w:val="0"/>
          <w:sz w:val="24"/>
        </w:rPr>
        <w:br w:type="page"/>
      </w:r>
    </w:p>
    <w:p w14:paraId="036042B1">
      <w:pPr>
        <w:spacing w:before="240" w:after="120" w:line="360" w:lineRule="auto"/>
        <w:jc w:val="center"/>
        <w:outlineLvl w:val="0"/>
        <w:rPr>
          <w:sz w:val="30"/>
          <w:szCs w:val="30"/>
        </w:rPr>
      </w:pPr>
      <w:bookmarkStart w:id="77" w:name="_Toc11986"/>
      <w:r>
        <w:rPr>
          <w:rFonts w:ascii="黑体" w:hAnsi="黑体" w:eastAsia="黑体" w:cs="黑体"/>
          <w:b/>
          <w:sz w:val="30"/>
          <w:szCs w:val="30"/>
        </w:rPr>
        <w:t>第四章 系统实现</w:t>
      </w:r>
      <w:bookmarkEnd w:id="77"/>
    </w:p>
    <w:p w14:paraId="07E3BF0E">
      <w:pPr>
        <w:spacing w:before="120" w:after="120" w:line="360" w:lineRule="auto"/>
        <w:jc w:val="left"/>
        <w:outlineLvl w:val="1"/>
        <w:rPr>
          <w:rFonts w:ascii="黑体" w:hAnsi="黑体" w:eastAsia="黑体" w:cs="黑体"/>
          <w:b w:val="0"/>
          <w:bCs/>
          <w:sz w:val="24"/>
          <w:szCs w:val="24"/>
        </w:rPr>
      </w:pPr>
      <w:bookmarkStart w:id="78" w:name="_Toc9527"/>
      <w:r>
        <w:rPr>
          <w:rFonts w:ascii="黑体" w:hAnsi="黑体" w:eastAsia="黑体" w:cs="黑体"/>
          <w:b w:val="0"/>
          <w:bCs/>
          <w:sz w:val="24"/>
          <w:szCs w:val="24"/>
        </w:rPr>
        <w:t>4.1 开发环境搭建</w:t>
      </w:r>
      <w:bookmarkEnd w:id="78"/>
    </w:p>
    <w:p w14:paraId="0E708BF5">
      <w:pPr>
        <w:spacing w:before="120" w:after="120" w:line="360" w:lineRule="auto"/>
        <w:jc w:val="left"/>
        <w:outlineLvl w:val="2"/>
        <w:rPr>
          <w:rFonts w:ascii="黑体" w:hAnsi="黑体" w:eastAsia="黑体" w:cs="黑体"/>
          <w:b w:val="0"/>
          <w:bCs/>
          <w:sz w:val="24"/>
          <w:szCs w:val="24"/>
        </w:rPr>
      </w:pPr>
      <w:bookmarkStart w:id="79" w:name="_Toc12282"/>
      <w:r>
        <w:rPr>
          <w:rFonts w:ascii="黑体" w:hAnsi="黑体" w:eastAsia="黑体" w:cs="黑体"/>
          <w:b w:val="0"/>
          <w:bCs/>
          <w:sz w:val="24"/>
          <w:szCs w:val="24"/>
        </w:rPr>
        <w:t>4.1.1 Python环境配置</w:t>
      </w:r>
      <w:bookmarkEnd w:id="79"/>
    </w:p>
    <w:p w14:paraId="5AC638A1">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本系统基于Python 3.12开发，需要配置Python运行环境。具体步骤如下：</w:t>
      </w:r>
    </w:p>
    <w:p w14:paraId="7D47B93C">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（1）安装Python 3.12或更高版本</w:t>
      </w:r>
    </w:p>
    <w:p w14:paraId="2BDBA405">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（2）配置环境变量，确保可以在命令行中直接运行python命令</w:t>
      </w:r>
    </w:p>
    <w:p w14:paraId="647E346E">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（3）验证安装：在命令行输入</w:t>
      </w:r>
      <w:r>
        <w:rPr>
          <w:rFonts w:hint="eastAsia" w:ascii="Times New Roman" w:hAnsi="Times New Roman" w:eastAsia="宋体" w:cs="宋体"/>
          <w:sz w:val="24"/>
          <w:szCs w:val="24"/>
        </w:rPr>
        <w:t>python --version</w:t>
      </w:r>
      <w:r>
        <w:rPr>
          <w:rFonts w:hint="eastAsia" w:ascii="Times New Roman" w:hAnsi="Times New Roman" w:eastAsia="宋体" w:cs="宋体"/>
          <w:b w:val="0"/>
          <w:sz w:val="24"/>
          <w:szCs w:val="24"/>
        </w:rPr>
        <w:t>，确认版本信息正确</w:t>
      </w:r>
    </w:p>
    <w:p w14:paraId="043637F1">
      <w:pPr>
        <w:spacing w:before="120" w:after="120" w:line="360" w:lineRule="auto"/>
        <w:jc w:val="left"/>
        <w:outlineLvl w:val="2"/>
        <w:rPr>
          <w:rFonts w:ascii="黑体" w:hAnsi="黑体" w:eastAsia="黑体" w:cs="黑体"/>
          <w:b w:val="0"/>
          <w:bCs/>
          <w:sz w:val="24"/>
          <w:szCs w:val="24"/>
        </w:rPr>
      </w:pPr>
      <w:bookmarkStart w:id="80" w:name="_Toc22924"/>
      <w:r>
        <w:rPr>
          <w:rFonts w:ascii="黑体" w:hAnsi="黑体" w:eastAsia="黑体" w:cs="黑体"/>
          <w:b w:val="0"/>
          <w:bCs/>
          <w:sz w:val="24"/>
          <w:szCs w:val="24"/>
        </w:rPr>
        <w:t>4.1.2 依赖库安装</w:t>
      </w:r>
      <w:bookmarkEnd w:id="80"/>
    </w:p>
    <w:p w14:paraId="0280CB4C">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本系统需要安装以下依赖库：</w:t>
      </w:r>
    </w:p>
    <w:p w14:paraId="0E03091A">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68E01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安装NumPy数值计算库</w:t>
      </w:r>
    </w:p>
    <w:p w14:paraId="7D247E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numpy</w:t>
      </w:r>
    </w:p>
    <w:p w14:paraId="02C09A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安装PyQt5图形界面框架</w:t>
      </w:r>
    </w:p>
    <w:p w14:paraId="0E5C6F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PyQt5</w:t>
      </w:r>
    </w:p>
    <w:p w14:paraId="7D8B7B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安装PyQtGraph交互式图表库</w:t>
      </w:r>
    </w:p>
    <w:p w14:paraId="5B2677B0">
      <w:pPr>
        <w:pBdr>
          <w:bottom w:val="single" w:color="D9D9D9" w:sz="4" w:space="1"/>
        </w:pBdr>
        <w:spacing w:before="0" w:after="0" w:line="240" w:lineRule="auto"/>
        <w:ind w:left="360"/>
        <w:jc w:val="left"/>
        <w:rPr>
          <w:rFonts w:hint="eastAsia" w:ascii="Times New Roman" w:hAnsi="Times New Roman" w:eastAsia="宋体" w:cs="宋体"/>
          <w:b w:val="0"/>
          <w:sz w:val="24"/>
          <w:szCs w:val="24"/>
        </w:rPr>
      </w:pPr>
      <w:r>
        <w:rPr>
          <w:rFonts w:hint="eastAsia" w:ascii="Times New Roman" w:hAnsi="Times New Roman" w:eastAsia="宋体" w:cs="宋体"/>
          <w:sz w:val="24"/>
          <w:szCs w:val="24"/>
          <w:u w:val="none"/>
        </w:rPr>
        <w:t>pip install PyQtGraph</w:t>
      </w:r>
    </w:p>
    <w:p w14:paraId="6BE17086">
      <w:pPr>
        <w:spacing w:before="0" w:after="0" w:line="360" w:lineRule="auto"/>
        <w:ind w:firstLine="720" w:firstLineChars="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安装完成后，可以通过以下命令验证安装：</w:t>
      </w:r>
    </w:p>
    <w:p w14:paraId="252AE98B">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7E9693C">
      <w:pPr>
        <w:pBdr>
          <w:bottom w:val="single" w:color="D9D9D9" w:sz="4" w:space="1"/>
        </w:pBdr>
        <w:spacing w:before="0" w:after="0" w:line="240" w:lineRule="auto"/>
        <w:ind w:left="360"/>
        <w:jc w:val="left"/>
      </w:pPr>
      <w:r>
        <w:rPr>
          <w:rFonts w:hint="eastAsia" w:ascii="Times New Roman" w:hAnsi="Times New Roman" w:eastAsia="宋体" w:cs="宋体"/>
          <w:sz w:val="24"/>
          <w:szCs w:val="24"/>
        </w:rPr>
        <w:t>pip list | findstr -i "numpy pyqt5 pyqtgraph"</w:t>
      </w:r>
    </w:p>
    <w:p w14:paraId="116CCA7D">
      <w:pPr>
        <w:spacing w:before="120" w:after="120" w:line="360" w:lineRule="auto"/>
        <w:jc w:val="left"/>
        <w:outlineLvl w:val="1"/>
        <w:rPr>
          <w:rFonts w:ascii="黑体" w:hAnsi="黑体" w:eastAsia="黑体" w:cs="黑体"/>
          <w:b w:val="0"/>
          <w:bCs/>
          <w:sz w:val="24"/>
          <w:szCs w:val="24"/>
        </w:rPr>
      </w:pPr>
      <w:bookmarkStart w:id="81" w:name="_Toc1073"/>
      <w:r>
        <w:rPr>
          <w:rFonts w:ascii="黑体" w:hAnsi="黑体" w:eastAsia="黑体" w:cs="黑体"/>
          <w:b w:val="0"/>
          <w:bCs/>
          <w:sz w:val="24"/>
          <w:szCs w:val="24"/>
        </w:rPr>
        <w:t>4.2 核心模块实现</w:t>
      </w:r>
      <w:bookmarkEnd w:id="81"/>
    </w:p>
    <w:p w14:paraId="115C97D5">
      <w:pPr>
        <w:spacing w:before="120" w:after="120" w:line="360" w:lineRule="auto"/>
        <w:jc w:val="left"/>
        <w:outlineLvl w:val="2"/>
        <w:rPr>
          <w:rFonts w:ascii="黑体" w:hAnsi="黑体" w:eastAsia="黑体" w:cs="黑体"/>
          <w:b w:val="0"/>
          <w:bCs/>
          <w:sz w:val="24"/>
          <w:szCs w:val="24"/>
        </w:rPr>
      </w:pPr>
      <w:bookmarkStart w:id="82" w:name="_Toc16228"/>
      <w:r>
        <w:rPr>
          <w:rFonts w:ascii="黑体" w:hAnsi="黑体" w:eastAsia="黑体" w:cs="黑体"/>
          <w:b w:val="0"/>
          <w:bCs/>
          <w:sz w:val="24"/>
          <w:szCs w:val="24"/>
        </w:rPr>
        <w:t>4.2.1 城市生成器实现</w:t>
      </w:r>
      <w:bookmarkEnd w:id="82"/>
    </w:p>
    <w:p w14:paraId="6B3FA80A">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城市生成器CityGenerator负责随机生成城市坐标。实现代码如下：</w:t>
      </w:r>
    </w:p>
    <w:p w14:paraId="28A511D3">
      <w:pPr>
        <w:spacing w:before="120" w:after="60" w:line="360" w:lineRule="auto"/>
        <w:jc w:val="left"/>
        <w:rPr>
          <w:rFonts w:ascii="Times New Roman" w:hAnsi="Times New Roman"/>
          <w:b w:val="0"/>
          <w:bCs/>
          <w:sz w:val="24"/>
        </w:rPr>
      </w:pPr>
      <w:r>
        <w:rPr>
          <w:rFonts w:ascii="Times New Roman" w:hAnsi="Times New Roman" w:eastAsia="宋体" w:cs="宋体"/>
          <w:b w:val="0"/>
          <w:bCs/>
          <w:sz w:val="24"/>
        </w:rPr>
        <w:t>python 代码</w:t>
      </w:r>
    </w:p>
    <w:p w14:paraId="38BE718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CityGenerator:</w:t>
      </w:r>
    </w:p>
    <w:p w14:paraId="2163ED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"""城市生成器"""</w:t>
      </w:r>
    </w:p>
    <w:p w14:paraId="7A0EB9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width=100, height=100):</w:t>
      </w:r>
    </w:p>
    <w:p w14:paraId="25D8F0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20B05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初始化城市生成器</w:t>
      </w:r>
    </w:p>
    <w:p w14:paraId="59B728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width: 区域宽度</w:t>
      </w:r>
    </w:p>
    <w:p w14:paraId="3AC5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height: 区域高度</w:t>
      </w:r>
    </w:p>
    <w:p w14:paraId="7629D1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0059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self.width = width</w:t>
      </w:r>
    </w:p>
    <w:p w14:paraId="2A55C0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self.height = height</w:t>
      </w:r>
    </w:p>
    <w:p w14:paraId="654F63D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8CC9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generate(self, n_cities: int) -&gt; List[City]:</w:t>
      </w:r>
    </w:p>
    <w:p w14:paraId="2C68B6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A8EE1F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生成指定数量的城市</w:t>
      </w:r>
    </w:p>
    <w:p w14:paraId="43B7EF6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C4914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城市列表</w:t>
      </w:r>
    </w:p>
    <w:p w14:paraId="32BE8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4C6E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 = []</w:t>
      </w:r>
    </w:p>
    <w:p w14:paraId="391760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range(n_cities):</w:t>
      </w:r>
    </w:p>
    <w:p w14:paraId="1C84D8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np.random.uniform(0, self.width)</w:t>
      </w:r>
    </w:p>
    <w:p w14:paraId="339DF9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np.random.uniform(0, self.height)</w:t>
      </w:r>
    </w:p>
    <w:p w14:paraId="3C301C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cities.append(City(x=x, y=y, id=i))</w:t>
      </w:r>
    </w:p>
    <w:p w14:paraId="3C9CE0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cities</w:t>
      </w:r>
    </w:p>
    <w:p w14:paraId="741B8D21">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12EBCBB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使用NumPy的uniform函数生成均匀分布的随机坐标</w:t>
      </w:r>
    </w:p>
    <w:p w14:paraId="1461D42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城市编号从0开始递增</w:t>
      </w:r>
    </w:p>
    <w:p w14:paraId="25D84B9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坐标范围在[0, width] × [0, height]区域内</w:t>
      </w:r>
    </w:p>
    <w:p w14:paraId="34DCFD05">
      <w:pPr>
        <w:spacing w:before="120" w:after="120" w:line="360" w:lineRule="auto"/>
        <w:jc w:val="left"/>
        <w:outlineLvl w:val="2"/>
        <w:rPr>
          <w:rFonts w:ascii="黑体" w:hAnsi="黑体" w:eastAsia="黑体" w:cs="黑体"/>
          <w:b w:val="0"/>
          <w:bCs/>
          <w:sz w:val="24"/>
          <w:szCs w:val="24"/>
        </w:rPr>
      </w:pPr>
      <w:bookmarkStart w:id="83" w:name="_Toc2264"/>
      <w:r>
        <w:rPr>
          <w:rFonts w:ascii="黑体" w:hAnsi="黑体" w:eastAsia="黑体" w:cs="黑体"/>
          <w:b w:val="0"/>
          <w:bCs/>
          <w:sz w:val="24"/>
          <w:szCs w:val="24"/>
        </w:rPr>
        <w:t>4.2.2 距离计算器实现</w:t>
      </w:r>
      <w:bookmarkEnd w:id="83"/>
    </w:p>
    <w:p w14:paraId="5DBEF310">
      <w:pPr>
        <w:spacing w:before="0" w:after="0" w:line="360" w:lineRule="auto"/>
        <w:ind w:firstLine="480"/>
        <w:jc w:val="both"/>
        <w:rPr>
          <w:rFonts w:ascii="Times New Roman" w:hAnsi="Times New Roman"/>
          <w:sz w:val="24"/>
          <w:shd w:val="clear" w:color="auto" w:fill="auto"/>
        </w:rPr>
      </w:pPr>
      <w:r>
        <w:rPr>
          <w:rFonts w:ascii="Times New Roman" w:hAnsi="Times New Roman" w:eastAsia="宋体" w:cs="宋体"/>
          <w:b w:val="0"/>
          <w:sz w:val="24"/>
          <w:shd w:val="clear" w:color="auto" w:fill="auto"/>
        </w:rPr>
        <w:t>距离计算器DistanceCalculator负责计算城市之间的欧几里得距离矩阵。实现代码如下：</w:t>
      </w:r>
    </w:p>
    <w:p w14:paraId="3C40F209">
      <w:pPr>
        <w:spacing w:before="120" w:after="6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python 代码</w:t>
      </w:r>
    </w:p>
    <w:p w14:paraId="1494058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class DistanceCalculator:</w:t>
      </w:r>
    </w:p>
    <w:p w14:paraId="48CECDC8">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"""距离计算器"""</w:t>
      </w:r>
    </w:p>
    <w:p w14:paraId="4AA8887B">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__init__(self, cities: List[City]):</w:t>
      </w:r>
    </w:p>
    <w:p w14:paraId="07A1CD0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0B50AF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初始化距离计算器</w:t>
      </w:r>
    </w:p>
    <w:p w14:paraId="0C0A27E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cities: 城市列表</w:t>
      </w:r>
    </w:p>
    <w:p w14:paraId="14A2F82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1782A06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self.cities = cities</w:t>
      </w:r>
    </w:p>
    <w:p w14:paraId="1ACB368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self.n_cities = len(cities)</w:t>
      </w:r>
    </w:p>
    <w:p w14:paraId="03FD745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self.distance_matrix = self._calculate_distance_matrix()</w:t>
      </w:r>
    </w:p>
    <w:p w14:paraId="23E2AF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1E84919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_calculate_distance_matrix(self) -&gt; np.ndarray:</w:t>
      </w:r>
    </w:p>
    <w:p w14:paraId="3218E3E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5A19A2D3">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计算距离矩阵</w:t>
      </w:r>
    </w:p>
    <w:p w14:paraId="55CDF9FD">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距离矩阵</w:t>
      </w:r>
    </w:p>
    <w:p w14:paraId="3A7A0D9F">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063710D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 = np.zeros((self.n_cities, self.n_cities))</w:t>
      </w:r>
    </w:p>
    <w:p w14:paraId="5327380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i in range(self.n_cities):</w:t>
      </w:r>
    </w:p>
    <w:p w14:paraId="40B1895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j in range(i + 1, self.n_cities):</w:t>
      </w:r>
    </w:p>
    <w:p w14:paraId="51C417C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dist = self.cities[i].distance_to(self.cities[j])</w:t>
      </w:r>
    </w:p>
    <w:p w14:paraId="5E9E156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matrix[i][j] = dist</w:t>
      </w:r>
    </w:p>
    <w:p w14:paraId="4F8FC83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matrix[j][i] = dist</w:t>
      </w:r>
    </w:p>
    <w:p w14:paraId="6908C84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matrix</w:t>
      </w:r>
    </w:p>
    <w:p w14:paraId="558B8A8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55F576F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get_distance(self, i: int, j: int) -&gt; float:</w:t>
      </w:r>
    </w:p>
    <w:p w14:paraId="1C548C9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67263E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获取城市i到城市j的距离</w:t>
      </w:r>
    </w:p>
    <w:p w14:paraId="5172754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i: 城市i的索引</w:t>
      </w:r>
    </w:p>
    <w:p w14:paraId="0A3CF9D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j: 城市j的索引</w:t>
      </w:r>
    </w:p>
    <w:p w14:paraId="7831E80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距离值</w:t>
      </w:r>
    </w:p>
    <w:p w14:paraId="4C60CE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40C333C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self.distance_matrix[i][j]</w:t>
      </w:r>
    </w:p>
    <w:p w14:paraId="19AB82A8">
      <w:pPr>
        <w:spacing w:before="0" w:after="120" w:line="240" w:lineRule="auto"/>
        <w:jc w:val="left"/>
        <w:rPr>
          <w:rFonts w:ascii="Times New Roman" w:hAnsi="Times New Roman"/>
          <w:sz w:val="24"/>
          <w:shd w:val="clear" w:color="auto" w:fill="auto"/>
        </w:rPr>
      </w:pPr>
    </w:p>
    <w:p w14:paraId="1D7D614A">
      <w:pPr>
        <w:spacing w:before="0" w:after="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实现要点：</w:t>
      </w:r>
    </w:p>
    <w:p w14:paraId="391F448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使用对称矩阵存储距离信息，利用距离的对称性减少计算量</w:t>
      </w:r>
    </w:p>
    <w:p w14:paraId="36270ED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预计算距离矩阵，避免重复计算</w:t>
      </w:r>
    </w:p>
    <w:p w14:paraId="1315A75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提供get_distance方法供其他模块调用</w:t>
      </w:r>
    </w:p>
    <w:p w14:paraId="70DA3592">
      <w:pPr>
        <w:spacing w:before="120" w:after="120" w:line="360" w:lineRule="auto"/>
        <w:jc w:val="left"/>
        <w:outlineLvl w:val="2"/>
        <w:rPr>
          <w:rFonts w:ascii="黑体" w:hAnsi="黑体" w:eastAsia="黑体" w:cs="黑体"/>
          <w:b w:val="0"/>
          <w:bCs/>
          <w:sz w:val="24"/>
          <w:szCs w:val="24"/>
        </w:rPr>
      </w:pPr>
      <w:bookmarkStart w:id="84" w:name="_Toc30208"/>
      <w:r>
        <w:rPr>
          <w:rFonts w:ascii="黑体" w:hAnsi="黑体" w:eastAsia="黑体" w:cs="黑体"/>
          <w:b w:val="0"/>
          <w:bCs/>
          <w:sz w:val="24"/>
          <w:szCs w:val="24"/>
        </w:rPr>
        <w:t>4.2.3 信息素管理器实现</w:t>
      </w:r>
      <w:bookmarkEnd w:id="84"/>
    </w:p>
    <w:p w14:paraId="2CB2F09E">
      <w:pPr>
        <w:spacing w:before="0" w:after="0" w:line="360" w:lineRule="auto"/>
        <w:ind w:firstLine="480"/>
        <w:jc w:val="both"/>
        <w:rPr>
          <w:rFonts w:ascii="Times New Roman" w:hAnsi="Times New Roman"/>
          <w:sz w:val="24"/>
        </w:rPr>
      </w:pPr>
      <w:r>
        <w:rPr>
          <w:rFonts w:ascii="Times New Roman" w:hAnsi="Times New Roman" w:eastAsia="宋体" w:cs="宋体"/>
          <w:b w:val="0"/>
          <w:sz w:val="24"/>
        </w:rPr>
        <w:t>信息素管理器PheromoneManager负责管理信息素矩阵的初始化、挥发和更新。实现代码如下：</w:t>
      </w:r>
    </w:p>
    <w:p w14:paraId="2690E3BC">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79ACE6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PheromoneManager:</w:t>
      </w:r>
    </w:p>
    <w:p w14:paraId="7D5D1F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"""信息素管理器"""</w:t>
      </w:r>
    </w:p>
    <w:p w14:paraId="73A029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initial_pheromone: float = 1.0):</w:t>
      </w:r>
    </w:p>
    <w:p w14:paraId="51326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01AE3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初始化信息素管理器</w:t>
      </w:r>
    </w:p>
    <w:p w14:paraId="5B5CD9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6A4376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initial_pheromone: 初始信息素浓度</w:t>
      </w:r>
    </w:p>
    <w:p w14:paraId="58A569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8D35C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401116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self.initial_pheromone = initial_pheromone</w:t>
      </w:r>
    </w:p>
    <w:p w14:paraId="74CC5F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np.full((n_cities, n_cities), initial_pheromone)</w:t>
      </w:r>
    </w:p>
    <w:p w14:paraId="753AC0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evaporate(self, rho: float):</w:t>
      </w:r>
    </w:p>
    <w:p w14:paraId="68FCB6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59B4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信息素挥发</w:t>
      </w:r>
    </w:p>
    <w:p w14:paraId="61A7A6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rho: 挥发系数</w:t>
      </w:r>
    </w:p>
    <w:p w14:paraId="5C4136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B6C5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(1 - rho)</w:t>
      </w:r>
    </w:p>
    <w:p w14:paraId="00BB34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np.clip(self.pheromone_matrix, 0.01, 100.0)</w:t>
      </w:r>
    </w:p>
    <w:p w14:paraId="5FCC17C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deposit(self, path: List[int], delta: float):</w:t>
      </w:r>
    </w:p>
    <w:p w14:paraId="6703A6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5FF29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信息素沉积</w:t>
      </w:r>
    </w:p>
    <w:p w14:paraId="431F82F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蚂蚁路径</w:t>
      </w:r>
    </w:p>
    <w:p w14:paraId="11AB7D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delta: 信息素增量</w:t>
      </w:r>
    </w:p>
    <w:p w14:paraId="5170CA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DFAD2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range(len(path) - 1):</w:t>
      </w:r>
    </w:p>
    <w:p w14:paraId="0AB51D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self.pheromone_matrix[path[i]][path[i + 1]] += delta</w:t>
      </w:r>
    </w:p>
    <w:p w14:paraId="6A14E2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 + 1]][path[i]] += delta</w:t>
      </w:r>
    </w:p>
    <w:p w14:paraId="498AB071">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3E903A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update(self, paths: List[List[int]], distances: List[float],</w:t>
      </w:r>
    </w:p>
    <w:p w14:paraId="629379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q: float = 100, elite_count: int = 0):</w:t>
      </w:r>
    </w:p>
    <w:p w14:paraId="37FCB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B5151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更新信息素</w:t>
      </w:r>
    </w:p>
    <w:p w14:paraId="58760D7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蚂蚁路径列表</w:t>
      </w:r>
    </w:p>
    <w:p w14:paraId="38685F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路径距离列表</w:t>
      </w:r>
    </w:p>
    <w:p w14:paraId="62C515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q: 信息素常数</w:t>
      </w:r>
    </w:p>
    <w:p w14:paraId="68A697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elite_count: 精英蚂蚁数量</w:t>
      </w:r>
    </w:p>
    <w:p w14:paraId="69BB2D0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BA95D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w:t>
      </w:r>
    </w:p>
    <w:p w14:paraId="069BF8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1DB8DBB">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EE8B8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enumerate(sorted_indices):</w:t>
      </w:r>
    </w:p>
    <w:p w14:paraId="5B8522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计算信息素增量</w:t>
      </w:r>
    </w:p>
    <w:p w14:paraId="63DCFD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q / distances[idx]</w:t>
      </w:r>
    </w:p>
    <w:p w14:paraId="797C8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精英蚂蚁释放更多信息素</w:t>
      </w:r>
    </w:p>
    <w:p w14:paraId="6CE3B8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64D9CC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0C5D2CD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更新路径上的信息素</w:t>
      </w:r>
    </w:p>
    <w:p w14:paraId="40FADF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self.deposit(paths[idx], delta)</w:t>
      </w:r>
    </w:p>
    <w:p w14:paraId="3ED2EB3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get_pheromone(self, i: int, j: int) -&gt; float:</w:t>
      </w:r>
    </w:p>
    <w:p w14:paraId="6F97C9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7B6AF7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获取城市i到城市j的信息素浓度</w:t>
      </w:r>
    </w:p>
    <w:p w14:paraId="2008ED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 城市i的索引</w:t>
      </w:r>
    </w:p>
    <w:p w14:paraId="10ACB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j: 城市j的索引</w:t>
      </w:r>
    </w:p>
    <w:p w14:paraId="2C80AC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信息素浓度</w:t>
      </w:r>
    </w:p>
    <w:p w14:paraId="371CCB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D183ED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self.pheromone_matrix[i][j]</w:t>
      </w:r>
    </w:p>
    <w:p w14:paraId="0E0C8DD9">
      <w:pPr>
        <w:spacing w:before="0" w:after="120" w:line="240" w:lineRule="auto"/>
        <w:jc w:val="left"/>
        <w:rPr>
          <w:rFonts w:hint="eastAsia" w:ascii="Times New Roman" w:hAnsi="Times New Roman" w:eastAsia="宋体" w:cs="宋体"/>
          <w:sz w:val="24"/>
          <w:szCs w:val="24"/>
        </w:rPr>
      </w:pPr>
    </w:p>
    <w:p w14:paraId="70AFE356">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790871F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初始信息素浓度设为较小的常数（0.1）</w:t>
      </w:r>
    </w:p>
    <w:p w14:paraId="610003C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挥发操作采用批量更新方式，提高效率</w:t>
      </w:r>
    </w:p>
    <w:p w14:paraId="0B21611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精英蚂蚁释放2倍信息素，强化正反馈</w:t>
      </w:r>
    </w:p>
    <w:p w14:paraId="251D8FEF">
      <w:pPr>
        <w:spacing w:before="120" w:after="120" w:line="360" w:lineRule="auto"/>
        <w:jc w:val="left"/>
        <w:outlineLvl w:val="2"/>
        <w:rPr>
          <w:rFonts w:hint="eastAsia" w:ascii="黑体" w:hAnsi="黑体" w:eastAsia="黑体" w:cs="黑体"/>
          <w:b w:val="0"/>
          <w:bCs/>
          <w:sz w:val="24"/>
          <w:szCs w:val="24"/>
          <w:lang w:eastAsia="zh-CN"/>
        </w:rPr>
      </w:pPr>
      <w:bookmarkStart w:id="85" w:name="_Toc25070"/>
      <w:r>
        <w:rPr>
          <w:rFonts w:ascii="黑体" w:hAnsi="黑体" w:eastAsia="黑体" w:cs="黑体"/>
          <w:b w:val="0"/>
          <w:bCs/>
          <w:sz w:val="24"/>
          <w:szCs w:val="24"/>
        </w:rPr>
        <w:t>4.2.4 蚂蚁类实现</w:t>
      </w:r>
      <w:bookmarkEnd w:id="85"/>
    </w:p>
    <w:p w14:paraId="2809DD51">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蚂蚁类Ant负责构建路径。实现代码如下：</w:t>
      </w:r>
    </w:p>
    <w:p w14:paraId="66E52CDB">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84403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w:t>
      </w:r>
    </w:p>
    <w:p w14:paraId="421279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"""蚂蚁类"""</w:t>
      </w:r>
    </w:p>
    <w:p w14:paraId="60FACB3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w:t>
      </w:r>
    </w:p>
    <w:p w14:paraId="0E523B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A646E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初始化蚂蚁</w:t>
      </w:r>
    </w:p>
    <w:p w14:paraId="25B288B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2A57773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1C52D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6479B6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List[int] = []</w:t>
      </w:r>
    </w:p>
    <w:p w14:paraId="4BA3E3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int = -1</w:t>
      </w:r>
    </w:p>
    <w:p w14:paraId="2FB17D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List[int] = []</w:t>
      </w:r>
    </w:p>
    <w:p w14:paraId="6B6246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float = float('inf')</w:t>
      </w:r>
    </w:p>
    <w:p w14:paraId="6BC411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reset(self, start_city: int):</w:t>
      </w:r>
    </w:p>
    <w:p w14:paraId="72FF028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354B0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重置蚂蚁状态</w:t>
      </w:r>
    </w:p>
    <w:p w14:paraId="3DA69C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start_city: 起始城市</w:t>
      </w:r>
    </w:p>
    <w:p w14:paraId="6A44B9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9C845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 [start_city]</w:t>
      </w:r>
    </w:p>
    <w:p w14:paraId="4E80FA1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start_city</w:t>
      </w:r>
    </w:p>
    <w:p w14:paraId="5B23404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 [start_city]</w:t>
      </w:r>
    </w:p>
    <w:p w14:paraId="10B35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 float('inf')</w:t>
      </w:r>
    </w:p>
    <w:p w14:paraId="752FF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visit_city(self, city: int):</w:t>
      </w:r>
    </w:p>
    <w:p w14:paraId="4FFB2B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296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访问城市</w:t>
      </w:r>
    </w:p>
    <w:p w14:paraId="1E03CA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city: 目标城市索引</w:t>
      </w:r>
    </w:p>
    <w:p w14:paraId="2F4B34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F8B74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self.visited.append(city)</w:t>
      </w:r>
    </w:p>
    <w:p w14:paraId="33777A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city</w:t>
      </w:r>
    </w:p>
    <w:p w14:paraId="45F5D34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self.path.append(city)</w:t>
      </w:r>
    </w:p>
    <w:p w14:paraId="58CAAE9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finish(self):</w:t>
      </w:r>
    </w:p>
    <w:p w14:paraId="288E353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"""完成路径构建，回到起点"""</w:t>
      </w:r>
    </w:p>
    <w:p w14:paraId="19BC1CC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self.path.append(self.path[0])</w:t>
      </w:r>
    </w:p>
    <w:p w14:paraId="1C2BA1A5">
      <w:pPr>
        <w:spacing w:before="0" w:after="120" w:line="240" w:lineRule="auto"/>
        <w:jc w:val="left"/>
        <w:rPr>
          <w:rFonts w:ascii="Times New Roman" w:hAnsi="Times New Roman" w:eastAsia="宋体"/>
          <w:b w:val="0"/>
          <w:bCs w:val="0"/>
          <w:sz w:val="24"/>
        </w:rPr>
      </w:pPr>
    </w:p>
    <w:p w14:paraId="013C72ED">
      <w:pPr>
        <w:spacing w:before="0" w:after="0" w:line="360" w:lineRule="auto"/>
        <w:jc w:val="left"/>
        <w:rPr>
          <w:rFonts w:ascii="Times New Roman" w:hAnsi="Times New Roman" w:eastAsia="宋体"/>
          <w:b w:val="0"/>
          <w:bCs w:val="0"/>
          <w:sz w:val="24"/>
        </w:rPr>
      </w:pPr>
      <w:r>
        <w:rPr>
          <w:rFonts w:ascii="Times New Roman" w:hAnsi="Times New Roman" w:eastAsia="宋体" w:cs="宋体"/>
          <w:b w:val="0"/>
          <w:bCs w:val="0"/>
          <w:sz w:val="24"/>
        </w:rPr>
        <w:t>实现要点：</w:t>
      </w:r>
    </w:p>
    <w:p w14:paraId="7D97A936">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使用visited数组记录已访问的城市</w:t>
      </w:r>
    </w:p>
    <w:p w14:paraId="5EFF5713">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路径构建采用轮盘赌选择策略</w:t>
      </w:r>
    </w:p>
    <w:p w14:paraId="596CBA32">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路径起始城市随机选择</w:t>
      </w:r>
    </w:p>
    <w:p w14:paraId="40B7CFFA">
      <w:pPr>
        <w:pStyle w:val="16"/>
        <w:numPr>
          <w:ilvl w:val="0"/>
          <w:numId w:val="0"/>
        </w:numPr>
        <w:tabs>
          <w:tab w:val="clear" w:pos="360"/>
        </w:tabs>
        <w:spacing w:before="0" w:after="0" w:line="360" w:lineRule="auto"/>
        <w:ind w:left="360" w:leftChars="0" w:hanging="360" w:firstLineChars="0"/>
        <w:jc w:val="both"/>
        <w:rPr>
          <w:rFonts w:ascii="黑体" w:hAnsi="黑体" w:eastAsia="黑体" w:cs="黑体"/>
          <w:b w:val="0"/>
          <w:bCs/>
          <w:sz w:val="24"/>
          <w:szCs w:val="24"/>
        </w:rPr>
      </w:pPr>
      <w:r>
        <w:rPr>
          <w:rFonts w:hint="eastAsia" w:ascii="Symbol" w:hAnsi="Symbol" w:eastAsia="黑体" w:cs="黑体"/>
          <w:b w:val="0"/>
          <w:bCs/>
          <w:sz w:val="24"/>
          <w:szCs w:val="24"/>
          <w:lang w:val="en-US" w:eastAsia="zh-CN" w:bidi="ar-SA"/>
        </w:rPr>
        <w:t xml:space="preserve"> </w:t>
      </w:r>
      <w:r>
        <w:rPr>
          <w:rFonts w:ascii="Times New Roman" w:hAnsi="Times New Roman" w:eastAsia="宋体" w:cs="宋体"/>
          <w:b w:val="0"/>
          <w:sz w:val="24"/>
        </w:rPr>
        <w:t>最终返回起点形成闭合回路</w:t>
      </w:r>
    </w:p>
    <w:p w14:paraId="072C71C1">
      <w:pPr>
        <w:spacing w:before="120" w:after="120" w:line="360" w:lineRule="auto"/>
        <w:jc w:val="left"/>
        <w:outlineLvl w:val="2"/>
        <w:rPr>
          <w:rFonts w:ascii="黑体" w:hAnsi="黑体" w:eastAsia="黑体" w:cs="黑体"/>
          <w:b w:val="0"/>
          <w:bCs/>
          <w:sz w:val="24"/>
          <w:szCs w:val="24"/>
        </w:rPr>
      </w:pPr>
      <w:bookmarkStart w:id="86" w:name="_Toc5154"/>
      <w:r>
        <w:rPr>
          <w:rFonts w:ascii="黑体" w:hAnsi="黑体" w:eastAsia="黑体" w:cs="黑体"/>
          <w:b w:val="0"/>
          <w:bCs/>
          <w:sz w:val="24"/>
          <w:szCs w:val="24"/>
        </w:rPr>
        <w:t>4.2.5 蚁群优化器实现</w:t>
      </w:r>
      <w:bookmarkEnd w:id="86"/>
    </w:p>
    <w:p w14:paraId="75E6C41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蚁群优化器AntColonyOptimizer是算法的核心模块，负责协调各组件完成TSP求解。实现代码如下：</w:t>
      </w:r>
    </w:p>
    <w:p w14:paraId="1EAF2598">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EA192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AntColonyOptimizer:</w:t>
      </w:r>
    </w:p>
    <w:p w14:paraId="79EE92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"""蚁群优化器"""</w:t>
      </w:r>
    </w:p>
    <w:p w14:paraId="6CDE8C5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BEDA3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cities: List[Tuple[float, float]], config: AlgorithmConfig = None):</w:t>
      </w:r>
    </w:p>
    <w:p w14:paraId="77C110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D6F5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初始化蚁群优化器</w:t>
      </w:r>
    </w:p>
    <w:p w14:paraId="034D3E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城市坐标列表</w:t>
      </w:r>
    </w:p>
    <w:p w14:paraId="538F3F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config: 算法配置</w:t>
      </w:r>
    </w:p>
    <w:p w14:paraId="130E749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AA5ED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 = cities</w:t>
      </w:r>
    </w:p>
    <w:p w14:paraId="4A206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len(cities)</w:t>
      </w:r>
    </w:p>
    <w:p w14:paraId="3C8A838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EB40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计算距离矩阵</w:t>
      </w:r>
    </w:p>
    <w:p w14:paraId="165F1C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DistanceCalculator.calculate_distance_matrix(cities)</w:t>
      </w:r>
    </w:p>
    <w:p w14:paraId="2C7C26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C8CF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初始化信息素管理器</w:t>
      </w:r>
    </w:p>
    <w:p w14:paraId="446502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 = PheromoneManager(self.n_cities)</w:t>
      </w:r>
    </w:p>
    <w:p w14:paraId="3D3627D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26062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算法参数</w:t>
      </w:r>
    </w:p>
    <w:p w14:paraId="3BB23B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 = AlgorithmConfig.DEFAULT_ALPHA</w:t>
      </w:r>
    </w:p>
    <w:p w14:paraId="33B1A6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 = AlgorithmConfig.DEFAULT_BETA</w:t>
      </w:r>
    </w:p>
    <w:p w14:paraId="76A556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self.rho = AlgorithmConfig.DEFAULT_RHO</w:t>
      </w:r>
    </w:p>
    <w:p w14:paraId="77F77E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self.q = AlgorithmConfig.DEFAULT_Q</w:t>
      </w:r>
    </w:p>
    <w:p w14:paraId="4DE3BC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self.ant_count = AlgorithmConfig.DEFAULT_ANT_COUNT</w:t>
      </w:r>
    </w:p>
    <w:p w14:paraId="6250E7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self.max_iter = AlgorithmConfig.DEFAULT_MAX_ITER</w:t>
      </w:r>
    </w:p>
    <w:p w14:paraId="7F8BC04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5C270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结果记录</w:t>
      </w:r>
    </w:p>
    <w:p w14:paraId="3AB12B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w:t>
      </w:r>
    </w:p>
    <w:p w14:paraId="288D4C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float('inf')</w:t>
      </w:r>
    </w:p>
    <w:p w14:paraId="36D85B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 = []</w:t>
      </w:r>
    </w:p>
    <w:p w14:paraId="68CDCE9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200C4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run(self, use_adaptive: bool = True) -&gt; AlgorithmResult:</w:t>
      </w:r>
    </w:p>
    <w:p w14:paraId="12F08D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F6E8D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运行蚁群算法</w:t>
      </w:r>
    </w:p>
    <w:p w14:paraId="38B0D2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use_adaptive: 是否启用自适应参数</w:t>
      </w:r>
    </w:p>
    <w:p w14:paraId="677F63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算法结果</w:t>
      </w:r>
    </w:p>
    <w:p w14:paraId="3D66C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3EDD7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start_time = time.time()</w:t>
      </w:r>
    </w:p>
    <w:p w14:paraId="53D959C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9BCFB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精英蚂蚁数量</w:t>
      </w:r>
    </w:p>
    <w:p w14:paraId="53B1E3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elite_count = max(1, int(self.ant_count * AlgorithmConfig.DEFAULT_ELITE_RATIO))</w:t>
      </w:r>
    </w:p>
    <w:p w14:paraId="518317E9">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6E4537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iteration in range(self.max_iter):</w:t>
      </w:r>
    </w:p>
    <w:p w14:paraId="66ADA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自适应参数调整</w:t>
      </w:r>
    </w:p>
    <w:p w14:paraId="7BD058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self._update_adaptive_params(iteration, use_adaptive)</w:t>
      </w:r>
    </w:p>
    <w:p w14:paraId="2179A0FF">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DDA3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蚁群构建路径</w:t>
      </w:r>
    </w:p>
    <w:p w14:paraId="5EE88C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 = []</w:t>
      </w:r>
    </w:p>
    <w:p w14:paraId="283760E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 = []</w:t>
      </w:r>
    </w:p>
    <w:p w14:paraId="760F0E5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C43D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range(self.ant_count):</w:t>
      </w:r>
    </w:p>
    <w:p w14:paraId="6AAE0DD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path = self._construct_path()</w:t>
      </w:r>
    </w:p>
    <w:p w14:paraId="6D3C4C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 = DistanceCalculator.calculate_path_distance(path, self.distance_matrix)</w:t>
      </w:r>
    </w:p>
    <w:p w14:paraId="4EA5DD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all_paths.append(path)</w:t>
      </w:r>
    </w:p>
    <w:p w14:paraId="3851AE2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all_distances.append(distance)</w:t>
      </w:r>
    </w:p>
    <w:p w14:paraId="29609A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FB1C7A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更新全局最优解</w:t>
      </w:r>
    </w:p>
    <w:p w14:paraId="222C09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min_idx = np.argmin(all_distances)</w:t>
      </w:r>
    </w:p>
    <w:p w14:paraId="793D3C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all_distances[min_idx] &lt; self.best_distance:</w:t>
      </w:r>
    </w:p>
    <w:p w14:paraId="5777B8A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all_distances[min_idx]</w:t>
      </w:r>
    </w:p>
    <w:p w14:paraId="548ED41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all_paths[min_idx].copy()</w:t>
      </w:r>
    </w:p>
    <w:p w14:paraId="45E60C04">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46C330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信息素更新</w:t>
      </w:r>
    </w:p>
    <w:p w14:paraId="2AF9C4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self.pheromone_manager.evaporate(self.rho)</w:t>
      </w:r>
    </w:p>
    <w:p w14:paraId="1EC63DC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enumerate(np.argsort(all_distances)):</w:t>
      </w:r>
    </w:p>
    <w:p w14:paraId="1A6C75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self.q / all_distances[idx]</w:t>
      </w:r>
    </w:p>
    <w:p w14:paraId="15054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4AEF20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6C30F7F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self.pheromone_manager.deposit(all_paths[idx], delta)</w:t>
      </w:r>
    </w:p>
    <w:p w14:paraId="76470F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ECA03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记录收敛数据</w:t>
      </w:r>
    </w:p>
    <w:p w14:paraId="14AC0C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self.iteration_best_distances.append(self.best_distance)</w:t>
      </w:r>
    </w:p>
    <w:p w14:paraId="7FFEC8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 time.time() - start_time</w:t>
      </w:r>
    </w:p>
    <w:p w14:paraId="7F5DB1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 self._find_convergence()</w:t>
      </w:r>
    </w:p>
    <w:p w14:paraId="0CCE63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AlgorithmResult(</w:t>
      </w:r>
    </w:p>
    <w:p w14:paraId="26464B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best_path=self.best_path,</w:t>
      </w:r>
    </w:p>
    <w:p w14:paraId="3BE9EA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best_distance=self.best_distance,</w:t>
      </w:r>
    </w:p>
    <w:p w14:paraId="18A3335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running_time=running_time,</w:t>
      </w:r>
    </w:p>
    <w:p w14:paraId="398A44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convergence_iteration=convergence_iteration,</w:t>
      </w:r>
    </w:p>
    <w:p w14:paraId="4BC3917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iteration_best_distances=self.iteration_best_distances</w:t>
      </w:r>
    </w:p>
    <w:p w14:paraId="53BC31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6CD40A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421B2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_find_convergence(self) -&gt; int:</w:t>
      </w:r>
    </w:p>
    <w:p w14:paraId="4BB162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"""找到收敛迭代次数"""</w:t>
      </w:r>
    </w:p>
    <w:p w14:paraId="1C5CE9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len(self.iteration_best_distances)):</w:t>
      </w:r>
    </w:p>
    <w:p w14:paraId="507B2B4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abs(self.iteration_best_distances[i] - self.iteration_best_distances[i - 1])</w:t>
      </w:r>
    </w:p>
    <w:p w14:paraId="241F3D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AlgorithmConfig.CONVERGENCE_THRESHOLD:</w:t>
      </w:r>
    </w:p>
    <w:p w14:paraId="00DEBD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i</w:t>
      </w:r>
    </w:p>
    <w:p w14:paraId="386A89C4">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len(self.iteration_best_distances)</w:t>
      </w:r>
    </w:p>
    <w:p w14:paraId="4E29E57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2E11DBE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协调距离计算、信息素管理和蚂蚁寻路等组件</w:t>
      </w:r>
    </w:p>
    <w:p w14:paraId="5D5AE3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记录每轮迭代的最优解</w:t>
      </w:r>
    </w:p>
    <w:p w14:paraId="0DC93ED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收敛判定采用阈值法（连续两次迭代差值小于0.01）</w:t>
      </w:r>
    </w:p>
    <w:p w14:paraId="79A0A945">
      <w:pPr>
        <w:spacing w:before="120" w:after="120" w:line="360" w:lineRule="auto"/>
        <w:jc w:val="left"/>
        <w:outlineLvl w:val="1"/>
        <w:rPr>
          <w:rFonts w:ascii="黑体" w:hAnsi="黑体" w:eastAsia="黑体" w:cs="黑体"/>
          <w:b w:val="0"/>
          <w:bCs/>
          <w:sz w:val="24"/>
          <w:szCs w:val="24"/>
        </w:rPr>
      </w:pPr>
      <w:bookmarkStart w:id="87" w:name="_Toc11007"/>
      <w:r>
        <w:rPr>
          <w:rFonts w:ascii="黑体" w:hAnsi="黑体" w:eastAsia="黑体" w:cs="黑体"/>
          <w:b w:val="0"/>
          <w:bCs/>
          <w:sz w:val="24"/>
          <w:szCs w:val="24"/>
        </w:rPr>
        <w:t>4.3 优化策略实现</w:t>
      </w:r>
      <w:bookmarkEnd w:id="87"/>
    </w:p>
    <w:p w14:paraId="5CE2CDCF">
      <w:pPr>
        <w:spacing w:before="120" w:after="120" w:line="360" w:lineRule="auto"/>
        <w:jc w:val="left"/>
        <w:outlineLvl w:val="2"/>
        <w:rPr>
          <w:rFonts w:ascii="黑体" w:hAnsi="黑体" w:eastAsia="黑体" w:cs="黑体"/>
          <w:b w:val="0"/>
          <w:bCs/>
          <w:sz w:val="24"/>
          <w:szCs w:val="24"/>
        </w:rPr>
      </w:pPr>
      <w:bookmarkStart w:id="88" w:name="_Toc28589"/>
      <w:r>
        <w:rPr>
          <w:rFonts w:ascii="黑体" w:hAnsi="黑体" w:eastAsia="黑体" w:cs="黑体"/>
          <w:b w:val="0"/>
          <w:bCs/>
          <w:sz w:val="24"/>
          <w:szCs w:val="24"/>
        </w:rPr>
        <w:t>4.3.1 自适应参数调整实现</w:t>
      </w:r>
      <w:bookmarkEnd w:id="88"/>
    </w:p>
    <w:p w14:paraId="6A61A9AE">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自适应参数调整策略根据迭代进度动态调整α和β参数。实现代码如下：</w:t>
      </w:r>
    </w:p>
    <w:p w14:paraId="7B0E6C73">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CE37D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AdaptiveParameterAdjuster:</w:t>
      </w:r>
    </w:p>
    <w:p w14:paraId="357A96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"""自适应参数调整器"""</w:t>
      </w:r>
    </w:p>
    <w:p w14:paraId="4FC2D2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alpha_range=(0.5, 2.5), beta_range=(1.0, 4.0)):</w:t>
      </w:r>
    </w:p>
    <w:p w14:paraId="5B7992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841A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初始化参数调整器</w:t>
      </w:r>
    </w:p>
    <w:p w14:paraId="4A293D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alpha_range: α参数范围</w:t>
      </w:r>
    </w:p>
    <w:p w14:paraId="0B9A9B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beta_range: β参数范围</w:t>
      </w:r>
    </w:p>
    <w:p w14:paraId="3B53881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0D1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self.alpha_min, self.alpha_max = alpha_range</w:t>
      </w:r>
    </w:p>
    <w:p w14:paraId="7958420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self.beta_min, self.beta_max = beta_range</w:t>
      </w:r>
    </w:p>
    <w:p w14:paraId="3F29DB8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F5E4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adjust(self, current_iter: int, max_iter: int) -&gt; Tuple[float, float]:</w:t>
      </w:r>
    </w:p>
    <w:p w14:paraId="312C4AD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B43DE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根据迭代进度调整参数</w:t>
      </w:r>
    </w:p>
    <w:p w14:paraId="5DBBFC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current_iter: 当前迭代次数</w:t>
      </w:r>
    </w:p>
    <w:p w14:paraId="4848F5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max_iter: 最大迭代次数</w:t>
      </w:r>
    </w:p>
    <w:p w14:paraId="53689DD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(alpha, beta) 参数值</w:t>
      </w:r>
    </w:p>
    <w:p w14:paraId="52CB14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5153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ratio = current_iter / max_iter</w:t>
      </w:r>
    </w:p>
    <w:p w14:paraId="2A4FA5B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alpha = self.alpha_min + (self.alpha_max - self.alpha_min) * ratio</w:t>
      </w:r>
    </w:p>
    <w:p w14:paraId="0D4D64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beta = self.beta_max - (self.beta_max - self.beta_min) * ratio</w:t>
      </w:r>
    </w:p>
    <w:p w14:paraId="31025EAB">
      <w:pPr>
        <w:pBdr>
          <w:bottom w:val="single" w:color="D9D9D9" w:sz="4" w:space="1"/>
        </w:pBdr>
        <w:spacing w:before="0" w:after="0" w:line="240" w:lineRule="auto"/>
        <w:ind w:left="360"/>
        <w:jc w:val="left"/>
        <w:rPr>
          <w:rFonts w:ascii="Times New Roman" w:hAnsi="Times New Roman"/>
          <w:sz w:val="24"/>
        </w:rPr>
      </w:pPr>
      <w:r>
        <w:rPr>
          <w:rFonts w:hint="eastAsia" w:ascii="Times New Roman" w:hAnsi="Times New Roman" w:eastAsia="宋体" w:cs="宋体"/>
          <w:sz w:val="24"/>
          <w:szCs w:val="24"/>
        </w:rPr>
        <w:t xml:space="preserve">        return alpha, beta</w:t>
      </w:r>
    </w:p>
    <w:p w14:paraId="43F59AB3">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4F082A4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α从最小值线性增长到最大值</w:t>
      </w:r>
    </w:p>
    <w:p w14:paraId="2C67FC1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β从最大值线性减小到最小值</w:t>
      </w:r>
    </w:p>
    <w:p w14:paraId="33B3A25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通过ratio参数控制调整进度</w:t>
      </w:r>
    </w:p>
    <w:p w14:paraId="787D3791">
      <w:pPr>
        <w:spacing w:before="120" w:after="120" w:line="360" w:lineRule="auto"/>
        <w:jc w:val="left"/>
        <w:outlineLvl w:val="2"/>
        <w:rPr>
          <w:rFonts w:ascii="黑体" w:hAnsi="黑体" w:eastAsia="黑体" w:cs="黑体"/>
          <w:b w:val="0"/>
          <w:bCs/>
          <w:sz w:val="24"/>
          <w:szCs w:val="24"/>
        </w:rPr>
      </w:pPr>
      <w:bookmarkStart w:id="89" w:name="_Toc4289"/>
      <w:r>
        <w:rPr>
          <w:rFonts w:ascii="黑体" w:hAnsi="黑体" w:eastAsia="黑体" w:cs="黑体"/>
          <w:b w:val="0"/>
          <w:bCs/>
          <w:sz w:val="24"/>
          <w:szCs w:val="24"/>
        </w:rPr>
        <w:t>4.3.2 遗传算法算子实现</w:t>
      </w:r>
      <w:bookmarkEnd w:id="89"/>
    </w:p>
    <w:p w14:paraId="16329FD7">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遗传算法增强器GeneticEnhancer负责实现选择、交叉和变异操作。实现代码如下：</w:t>
      </w:r>
    </w:p>
    <w:p w14:paraId="7443E0F1">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2BEA6BC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GeneticEnhancer:</w:t>
      </w:r>
    </w:p>
    <w:p w14:paraId="053781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"""遗传算法增强器"""</w:t>
      </w:r>
    </w:p>
    <w:p w14:paraId="15DD69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0F836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crossover_rate: float = 0.85,</w:t>
      </w:r>
    </w:p>
    <w:p w14:paraId="39F7CD2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mutation_rate: float = 0.15):</w:t>
      </w:r>
    </w:p>
    <w:p w14:paraId="368C0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FBD6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初始化遗传增强器</w:t>
      </w:r>
    </w:p>
    <w:p w14:paraId="4C6A8A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0B3B3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crossover_rate: 交叉概率</w:t>
      </w:r>
    </w:p>
    <w:p w14:paraId="56887D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mutation_rate: 变异概率</w:t>
      </w:r>
    </w:p>
    <w:p w14:paraId="7EC3F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BA9C6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5BB2CD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self.crossover_rate = crossover_rate</w:t>
      </w:r>
    </w:p>
    <w:p w14:paraId="0CEE31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self.mutation_rate = mutation_rate</w:t>
      </w:r>
    </w:p>
    <w:p w14:paraId="579535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self.operators = GeneticOperator()</w:t>
      </w:r>
    </w:p>
    <w:p w14:paraId="2E3E63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None</w:t>
      </w:r>
    </w:p>
    <w:p w14:paraId="35C75CD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5363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set_distance_matrix(self, distance_matrix: np.ndarray):</w:t>
      </w:r>
    </w:p>
    <w:p w14:paraId="306C98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"""设置距离矩阵"""</w:t>
      </w:r>
    </w:p>
    <w:p w14:paraId="135235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7BB93B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710D5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enhance(self, paths: List[List[int]],</w:t>
      </w:r>
    </w:p>
    <w:p w14:paraId="763E9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distances: List[float]) -&gt; Tuple[List[List[int]], List[float]]:</w:t>
      </w:r>
    </w:p>
    <w:p w14:paraId="19615A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77F588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对种群进行遗传增强</w:t>
      </w:r>
    </w:p>
    <w:p w14:paraId="13675F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路径列表</w:t>
      </w:r>
    </w:p>
    <w:p w14:paraId="0E0759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距离列表</w:t>
      </w:r>
    </w:p>
    <w:p w14:paraId="4F5E6B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增强后的路径和距离</w:t>
      </w:r>
    </w:p>
    <w:p w14:paraId="4EF23B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7321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 = len(paths)</w:t>
      </w:r>
    </w:p>
    <w:p w14:paraId="7EC86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按距离排序，保留精英</w:t>
      </w:r>
    </w:p>
    <w:p w14:paraId="692C527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8EC5CE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n_elite = max(2, n // 4)</w:t>
      </w:r>
    </w:p>
    <w:p w14:paraId="3F088BA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elite_paths = [paths[i].copy() for i in sorted_indices[:n_elite]]</w:t>
      </w:r>
    </w:p>
    <w:p w14:paraId="7508691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elite_distances = [distances[i] for i in sorted_indices[:n_elite]]</w:t>
      </w:r>
    </w:p>
    <w:p w14:paraId="5EA88D5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0EE2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新种群从精英开始</w:t>
      </w:r>
    </w:p>
    <w:p w14:paraId="0ECC159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 = list(elite_paths)</w:t>
      </w:r>
    </w:p>
    <w:p w14:paraId="270C782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生成剩余个体</w:t>
      </w:r>
    </w:p>
    <w:p w14:paraId="699E70D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len(new_paths) &lt; n:</w:t>
      </w:r>
    </w:p>
    <w:p w14:paraId="1DE826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锦标赛选择两个父代</w:t>
      </w:r>
    </w:p>
    <w:p w14:paraId="6DF3DA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p1 = self.operators.tournament_select(elite_paths, elite_distances)</w:t>
      </w:r>
    </w:p>
    <w:p w14:paraId="30217B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p2 = self.operators.tournament_select(elite_paths, elite_distances)</w:t>
      </w:r>
    </w:p>
    <w:p w14:paraId="510945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交叉</w:t>
      </w:r>
    </w:p>
    <w:p w14:paraId="20F4A72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self.crossover_rate:</w:t>
      </w:r>
    </w:p>
    <w:p w14:paraId="34B156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self.operators.order_crossover(p1, p2, self.n_cities)</w:t>
      </w:r>
    </w:p>
    <w:p w14:paraId="714429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1B0ABE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p1.copy()</w:t>
      </w:r>
    </w:p>
    <w:p w14:paraId="4D6B228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变异</w:t>
      </w:r>
    </w:p>
    <w:p w14:paraId="5F722D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0.5:</w:t>
      </w:r>
    </w:p>
    <w:p w14:paraId="34F99D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self.operators.swap_mutation(child, self.mutation_rate)</w:t>
      </w:r>
    </w:p>
    <w:p w14:paraId="6EC0B8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31C7CB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self.operators.reverse_mutation(child, self.mutation_rate)</w:t>
      </w:r>
    </w:p>
    <w:p w14:paraId="0C73A3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new_paths.append(child)</w:t>
      </w:r>
    </w:p>
    <w:p w14:paraId="726CB2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计算新种群的距离</w:t>
      </w:r>
    </w:p>
    <w:p w14:paraId="47763F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self.distance_matrix is not None:</w:t>
      </w:r>
    </w:p>
    <w:p w14:paraId="20D9A7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[DistanceCalculator.calculate_path_distance(p, self.distance_matrix)</w:t>
      </w:r>
    </w:p>
    <w:p w14:paraId="42315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p in new_paths]</w:t>
      </w:r>
    </w:p>
    <w:p w14:paraId="189AA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6723458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distances[:len(new_paths)]</w:t>
      </w:r>
    </w:p>
    <w:p w14:paraId="0EC285D1">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new_paths, new_distances</w:t>
      </w:r>
    </w:p>
    <w:p w14:paraId="7180844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A26A1E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锦标赛选择维持选择压力</w:t>
      </w:r>
    </w:p>
    <w:p w14:paraId="4C87D94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OX交叉保持父代路径片段</w:t>
      </w:r>
    </w:p>
    <w:p w14:paraId="6021418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变异采用交换和反转的组合策略</w:t>
      </w:r>
    </w:p>
    <w:p w14:paraId="26D100D3">
      <w:pPr>
        <w:spacing w:before="120" w:after="120" w:line="360" w:lineRule="auto"/>
        <w:jc w:val="left"/>
        <w:outlineLvl w:val="2"/>
        <w:rPr>
          <w:rFonts w:ascii="黑体" w:hAnsi="黑体" w:eastAsia="黑体" w:cs="黑体"/>
          <w:b w:val="0"/>
          <w:bCs/>
          <w:sz w:val="24"/>
          <w:szCs w:val="24"/>
        </w:rPr>
      </w:pPr>
      <w:bookmarkStart w:id="90" w:name="_Toc32604"/>
      <w:r>
        <w:rPr>
          <w:rFonts w:ascii="黑体" w:hAnsi="黑体" w:eastAsia="黑体" w:cs="黑体"/>
          <w:b w:val="0"/>
          <w:bCs/>
          <w:sz w:val="24"/>
          <w:szCs w:val="24"/>
        </w:rPr>
        <w:t>4.3.3 2-opt优化器实现</w:t>
      </w:r>
      <w:bookmarkEnd w:id="90"/>
    </w:p>
    <w:p w14:paraId="618E69FC">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2-opt优化器TwoOptOptimizer负责对路径进行局部搜索优化。实现代码如下：</w:t>
      </w:r>
    </w:p>
    <w:p w14:paraId="79762729">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55AAE0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TwoOptOptimizer:</w:t>
      </w:r>
    </w:p>
    <w:p w14:paraId="05D5B4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"""2-opt优化器"""</w:t>
      </w:r>
    </w:p>
    <w:p w14:paraId="3AD478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distance_matrix: np.ndarray):</w:t>
      </w:r>
    </w:p>
    <w:p w14:paraId="6C64B9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D1261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初始化2-opt优化器</w:t>
      </w:r>
    </w:p>
    <w:p w14:paraId="6D57A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distance_matrix: 距离矩阵</w:t>
      </w:r>
    </w:p>
    <w:p w14:paraId="328C51E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015B3C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17C769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len(distance_matrix)</w:t>
      </w:r>
    </w:p>
    <w:p w14:paraId="320587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optimize(self, path: List[int]) -&gt; Tuple[List[int], float]:</w:t>
      </w:r>
    </w:p>
    <w:p w14:paraId="7610B3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F205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对路径进行2-opt优化</w:t>
      </w:r>
    </w:p>
    <w:p w14:paraId="79583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输入路径</w:t>
      </w:r>
    </w:p>
    <w:p w14:paraId="02FC92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优化后的路径和距离</w:t>
      </w:r>
    </w:p>
    <w:p w14:paraId="7C4AA0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35BB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457D2AD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 path.copy()</w:t>
      </w:r>
    </w:p>
    <w:p w14:paraId="6F120F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DistanceCalculator.calculate_path_distance(best_path, self.distance_matrix)</w:t>
      </w:r>
    </w:p>
    <w:p w14:paraId="71C420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improved:</w:t>
      </w:r>
    </w:p>
    <w:p w14:paraId="66BA33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False</w:t>
      </w:r>
    </w:p>
    <w:p w14:paraId="07B9FA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len(best_path) - 2):</w:t>
      </w:r>
    </w:p>
    <w:p w14:paraId="4997E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j in range(i + 1, len(best_path) - 1):</w:t>
      </w:r>
    </w:p>
    <w:p w14:paraId="46F42B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索引有效性检查</w:t>
      </w:r>
    </w:p>
    <w:p w14:paraId="59334B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(best_path[i - 1] &gt;= self.n_cities or best_path[i] &gt;= self.n_cities or</w:t>
      </w:r>
    </w:p>
    <w:p w14:paraId="5E0018B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best_path[j] &gt;= self.n_cities or best_path[j + 1] &gt;= self.n_cities):</w:t>
      </w:r>
    </w:p>
    <w:p w14:paraId="67C799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continue</w:t>
      </w:r>
    </w:p>
    <w:p w14:paraId="6DEA53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计算距离变化</w:t>
      </w:r>
    </w:p>
    <w:p w14:paraId="70823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DistanceCalculator.calculate_2opt_delta(</w:t>
      </w:r>
    </w:p>
    <w:p w14:paraId="782E3E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best_path, i, j</w:t>
      </w:r>
    </w:p>
    <w:p w14:paraId="32413D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A9C57D">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7E10E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-1e-10:</w:t>
      </w:r>
    </w:p>
    <w:p w14:paraId="6BCBC7C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执行2-opt交换</w:t>
      </w:r>
    </w:p>
    <w:p w14:paraId="3D9254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best_path[i:j + 1] = reversed(best_path[i:j + 1])</w:t>
      </w:r>
    </w:p>
    <w:p w14:paraId="326BD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delta</w:t>
      </w:r>
    </w:p>
    <w:p w14:paraId="158ACF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2DB6A17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best_path, best_distance</w:t>
      </w:r>
    </w:p>
    <w:p w14:paraId="35D7DBB9">
      <w:pPr>
        <w:spacing w:before="0" w:after="120" w:line="240" w:lineRule="auto"/>
        <w:jc w:val="left"/>
        <w:rPr>
          <w:rFonts w:ascii="Times New Roman" w:hAnsi="Times New Roman"/>
          <w:sz w:val="24"/>
        </w:rPr>
      </w:pPr>
    </w:p>
    <w:p w14:paraId="48DA8FC9">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84EC63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采用双层循环遍历所有不相邻边对</w:t>
      </w:r>
    </w:p>
    <w:p w14:paraId="2762AF5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使用距离变化量判断是否执行反转</w:t>
      </w:r>
    </w:p>
    <w:p w14:paraId="51607D8B">
      <w:pPr>
        <w:pStyle w:val="16"/>
        <w:numPr>
          <w:ilvl w:val="0"/>
          <w:numId w:val="0"/>
        </w:numPr>
        <w:tabs>
          <w:tab w:val="clear" w:pos="360"/>
        </w:tabs>
        <w:spacing w:before="0" w:after="0" w:line="360" w:lineRule="auto"/>
        <w:ind w:left="360" w:leftChars="0" w:hanging="360" w:firstLineChars="0"/>
        <w:jc w:val="both"/>
        <w:rPr>
          <w:rFonts w:ascii="黑体" w:hAnsi="黑体" w:eastAsia="黑体" w:cs="黑体"/>
          <w:b w:val="0"/>
          <w:bCs/>
          <w:sz w:val="24"/>
          <w:szCs w:val="24"/>
        </w:rPr>
      </w:pPr>
      <w:r>
        <w:rPr>
          <w:rFonts w:hint="eastAsia" w:ascii="Symbol" w:hAnsi="Symbol" w:eastAsia="黑体" w:cs="黑体"/>
          <w:b w:val="0"/>
          <w:bCs/>
          <w:sz w:val="24"/>
          <w:szCs w:val="24"/>
          <w:lang w:val="en-US" w:eastAsia="zh-CN" w:bidi="ar-SA"/>
        </w:rPr>
        <w:t xml:space="preserve"> </w:t>
      </w:r>
      <w:r>
        <w:rPr>
          <w:rFonts w:ascii="Times New Roman" w:hAnsi="Times New Roman" w:eastAsia="宋体" w:cs="宋体"/>
          <w:b w:val="0"/>
          <w:sz w:val="24"/>
        </w:rPr>
        <w:t>当没有改进时终止搜索</w:t>
      </w:r>
    </w:p>
    <w:p w14:paraId="21060B66">
      <w:pPr>
        <w:spacing w:before="120" w:after="120" w:line="360" w:lineRule="auto"/>
        <w:jc w:val="left"/>
        <w:outlineLvl w:val="1"/>
        <w:rPr>
          <w:rFonts w:ascii="黑体" w:hAnsi="黑体" w:eastAsia="黑体" w:cs="黑体"/>
          <w:b w:val="0"/>
          <w:bCs/>
          <w:sz w:val="24"/>
          <w:szCs w:val="24"/>
        </w:rPr>
      </w:pPr>
      <w:bookmarkStart w:id="91" w:name="_Toc8312"/>
      <w:r>
        <w:rPr>
          <w:rFonts w:ascii="黑体" w:hAnsi="黑体" w:eastAsia="黑体" w:cs="黑体"/>
          <w:b w:val="0"/>
          <w:bCs/>
          <w:sz w:val="24"/>
          <w:szCs w:val="24"/>
        </w:rPr>
        <w:t>4.4 可视化界面实现</w:t>
      </w:r>
      <w:bookmarkEnd w:id="91"/>
    </w:p>
    <w:p w14:paraId="67026DF5">
      <w:pPr>
        <w:spacing w:before="120" w:after="120" w:line="360" w:lineRule="auto"/>
        <w:jc w:val="left"/>
        <w:outlineLvl w:val="2"/>
        <w:rPr>
          <w:rFonts w:ascii="黑体" w:hAnsi="黑体" w:eastAsia="黑体" w:cs="黑体"/>
          <w:b w:val="0"/>
          <w:bCs/>
          <w:sz w:val="24"/>
          <w:szCs w:val="24"/>
        </w:rPr>
      </w:pPr>
      <w:bookmarkStart w:id="92" w:name="_Toc3850"/>
      <w:r>
        <w:rPr>
          <w:rFonts w:ascii="黑体" w:hAnsi="黑体" w:eastAsia="黑体" w:cs="黑体"/>
          <w:b w:val="0"/>
          <w:bCs/>
          <w:sz w:val="24"/>
          <w:szCs w:val="24"/>
        </w:rPr>
        <w:t>4.4.1 PyQt5界面框架</w:t>
      </w:r>
      <w:bookmarkEnd w:id="92"/>
    </w:p>
    <w:p w14:paraId="1127A89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本系统基于PyQt5框架构建图形用户界面。HybridACOGUI类继承自QMainWindow，负责界面的初始化和布局。</w:t>
      </w:r>
    </w:p>
    <w:p w14:paraId="345F95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界面主要分为以下几个区域：</w:t>
      </w:r>
    </w:p>
    <w:p w14:paraId="7FA66773">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参数设置区域：</w:t>
      </w:r>
      <w:r>
        <w:rPr>
          <w:rFonts w:ascii="Times New Roman" w:hAnsi="Times New Roman" w:eastAsia="宋体" w:cs="宋体"/>
          <w:b w:val="0"/>
          <w:sz w:val="24"/>
        </w:rPr>
        <w:t xml:space="preserve"> 包含城市数量、蚂蚁数量、α、β等参数的输入框</w:t>
      </w:r>
    </w:p>
    <w:p w14:paraId="2CB5B977">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算法选项区域：</w:t>
      </w:r>
      <w:r>
        <w:rPr>
          <w:rFonts w:ascii="Times New Roman" w:hAnsi="Times New Roman" w:eastAsia="宋体" w:cs="宋体"/>
          <w:b w:val="0"/>
          <w:sz w:val="24"/>
        </w:rPr>
        <w:t xml:space="preserve"> 包含自适应参数、遗传算法、2-opt功能的开关复选框</w:t>
      </w:r>
    </w:p>
    <w:p w14:paraId="1EED9894">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控制按钮区域：</w:t>
      </w:r>
      <w:r>
        <w:rPr>
          <w:rFonts w:ascii="Times New Roman" w:hAnsi="Times New Roman" w:eastAsia="宋体" w:cs="宋体"/>
          <w:b w:val="0"/>
          <w:sz w:val="24"/>
        </w:rPr>
        <w:t xml:space="preserve"> 包含"运行算法"、"导出结果"等功能按钮</w:t>
      </w:r>
    </w:p>
    <w:p w14:paraId="49D882D0">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结果展示区域：</w:t>
      </w:r>
      <w:r>
        <w:rPr>
          <w:rFonts w:ascii="Times New Roman" w:hAnsi="Times New Roman" w:eastAsia="宋体" w:cs="宋体"/>
          <w:b w:val="0"/>
          <w:sz w:val="24"/>
        </w:rPr>
        <w:t xml:space="preserve"> 包含最优距离、运行时间等文本显示</w:t>
      </w:r>
    </w:p>
    <w:p w14:paraId="51D3CA10">
      <w:pPr>
        <w:spacing w:before="0" w:after="0" w:line="360" w:lineRule="auto"/>
        <w:jc w:val="both"/>
        <w:rPr>
          <w:rFonts w:ascii="Times New Roman" w:hAnsi="Times New Roman"/>
          <w:sz w:val="24"/>
        </w:rPr>
      </w:pPr>
      <w:r>
        <w:rPr>
          <w:rFonts w:ascii="Times New Roman" w:hAnsi="Times New Roman" w:eastAsia="宋体" w:cs="宋体"/>
          <w:b w:val="0"/>
          <w:sz w:val="24"/>
        </w:rPr>
        <w:t>（5）</w:t>
      </w:r>
      <w:r>
        <w:rPr>
          <w:rFonts w:ascii="Times New Roman" w:hAnsi="Times New Roman" w:eastAsia="宋体" w:cs="宋体"/>
          <w:b w:val="0"/>
          <w:bCs/>
          <w:sz w:val="24"/>
        </w:rPr>
        <w:t>可视化区域：</w:t>
      </w:r>
      <w:r>
        <w:rPr>
          <w:rFonts w:ascii="Times New Roman" w:hAnsi="Times New Roman" w:eastAsia="宋体" w:cs="宋体"/>
          <w:b w:val="0"/>
          <w:sz w:val="24"/>
        </w:rPr>
        <w:t xml:space="preserve"> 包含路径图和收敛曲线的图表显示</w:t>
      </w:r>
    </w:p>
    <w:p w14:paraId="2038ACBB">
      <w:pPr>
        <w:spacing w:before="120" w:after="120" w:line="360" w:lineRule="auto"/>
        <w:jc w:val="left"/>
        <w:outlineLvl w:val="2"/>
        <w:rPr>
          <w:rFonts w:ascii="黑体" w:hAnsi="黑体" w:eastAsia="黑体" w:cs="黑体"/>
          <w:b w:val="0"/>
          <w:bCs/>
          <w:sz w:val="24"/>
          <w:szCs w:val="24"/>
        </w:rPr>
      </w:pPr>
      <w:bookmarkStart w:id="93" w:name="_Toc17300"/>
      <w:r>
        <w:rPr>
          <w:rFonts w:ascii="黑体" w:hAnsi="黑体" w:eastAsia="黑体" w:cs="黑体"/>
          <w:b w:val="0"/>
          <w:bCs/>
          <w:sz w:val="24"/>
          <w:szCs w:val="24"/>
        </w:rPr>
        <w:t>4.4.2 实时路径显示</w:t>
      </w:r>
      <w:bookmarkEnd w:id="93"/>
    </w:p>
    <w:p w14:paraId="4C09A914">
      <w:pPr>
        <w:spacing w:before="0" w:after="0" w:line="360" w:lineRule="auto"/>
        <w:ind w:firstLine="480"/>
        <w:jc w:val="both"/>
        <w:rPr>
          <w:rFonts w:ascii="Times New Roman" w:hAnsi="Times New Roman"/>
          <w:sz w:val="24"/>
        </w:rPr>
      </w:pPr>
      <w:r>
        <w:rPr>
          <w:rFonts w:ascii="Times New Roman" w:hAnsi="Times New Roman" w:eastAsia="宋体" w:cs="宋体"/>
          <w:b w:val="0"/>
          <w:sz w:val="24"/>
        </w:rPr>
        <w:t>系统使用PyQtGraph库实现实时路径显示。路径图绘制的核心代码如下：</w:t>
      </w:r>
    </w:p>
    <w:p w14:paraId="1C56FFD2">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F607EB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plot_path(self, cities: List[City], path: List[int], distance: float):</w:t>
      </w:r>
    </w:p>
    <w:p w14:paraId="0C3E62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4E85BB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绘制最优路径</w:t>
      </w:r>
    </w:p>
    <w:p w14:paraId="130A10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4A7F03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最优路径</w:t>
      </w:r>
    </w:p>
    <w:p w14:paraId="630A0C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 最优距离</w:t>
      </w:r>
    </w:p>
    <w:p w14:paraId="5614F62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0F1CD4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self.path_plot.clear()</w:t>
      </w:r>
    </w:p>
    <w:p w14:paraId="561D3F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绘制城市点</w:t>
      </w:r>
    </w:p>
    <w:p w14:paraId="29FFFA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[cities[i].x for i in path]</w:t>
      </w:r>
    </w:p>
    <w:p w14:paraId="62BB8FC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[cities[i].y for i in path]</w:t>
      </w:r>
    </w:p>
    <w:p w14:paraId="1E30F1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self.path_plot.plot(x, y, pen='b', symbol='o', symbolSize=8)</w:t>
      </w:r>
    </w:p>
    <w:p w14:paraId="45D8513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设置标题</w:t>
      </w:r>
    </w:p>
    <w:p w14:paraId="30612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self.path_plot.setTitle(f'最优路径 (距离: {distance:.2f})')</w:t>
      </w:r>
    </w:p>
    <w:p w14:paraId="69166048">
      <w:pPr>
        <w:spacing w:before="0" w:after="120" w:line="240" w:lineRule="auto"/>
        <w:jc w:val="left"/>
        <w:rPr>
          <w:rFonts w:hint="eastAsia" w:ascii="Times New Roman" w:hAnsi="Times New Roman" w:eastAsia="宋体" w:cs="宋体"/>
          <w:sz w:val="24"/>
          <w:szCs w:val="24"/>
        </w:rPr>
      </w:pPr>
    </w:p>
    <w:p w14:paraId="61017C63">
      <w:pPr>
        <w:spacing w:before="120" w:after="120" w:line="360" w:lineRule="auto"/>
        <w:jc w:val="left"/>
        <w:outlineLvl w:val="2"/>
        <w:rPr>
          <w:rFonts w:ascii="黑体" w:hAnsi="黑体" w:eastAsia="黑体" w:cs="黑体"/>
          <w:b w:val="0"/>
          <w:bCs/>
          <w:sz w:val="24"/>
          <w:szCs w:val="24"/>
        </w:rPr>
      </w:pPr>
      <w:bookmarkStart w:id="94" w:name="_Toc865"/>
      <w:r>
        <w:rPr>
          <w:rFonts w:ascii="黑体" w:hAnsi="黑体" w:eastAsia="黑体" w:cs="黑体"/>
          <w:b w:val="0"/>
          <w:bCs/>
          <w:sz w:val="24"/>
          <w:szCs w:val="24"/>
        </w:rPr>
        <w:t>4.4.3 收敛曲线绘制</w:t>
      </w:r>
      <w:bookmarkEnd w:id="94"/>
    </w:p>
    <w:p w14:paraId="4F346A7D">
      <w:pPr>
        <w:spacing w:before="0" w:after="0" w:line="360" w:lineRule="auto"/>
        <w:ind w:firstLine="480"/>
        <w:jc w:val="both"/>
        <w:rPr>
          <w:rFonts w:ascii="Times New Roman" w:hAnsi="Times New Roman"/>
          <w:sz w:val="24"/>
        </w:rPr>
      </w:pPr>
      <w:r>
        <w:rPr>
          <w:rFonts w:ascii="Times New Roman" w:hAnsi="Times New Roman" w:eastAsia="宋体" w:cs="宋体"/>
          <w:b w:val="0"/>
          <w:sz w:val="24"/>
        </w:rPr>
        <w:t>收敛曲线显示了算法迭代过程中最优距离的变化情况。核心代码如下：</w:t>
      </w:r>
    </w:p>
    <w:p w14:paraId="21D4D389">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04B552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plot_convergence(self, distances: List[float]):</w:t>
      </w:r>
    </w:p>
    <w:p w14:paraId="5FCFE2F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DD40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绘制收敛曲线</w:t>
      </w:r>
    </w:p>
    <w:p w14:paraId="75F02D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每轮最优距离列表</w:t>
      </w:r>
    </w:p>
    <w:p w14:paraId="609DD5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6453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self.convergence_plot.clear()</w:t>
      </w:r>
    </w:p>
    <w:p w14:paraId="6093A6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list(range(len(distances)))</w:t>
      </w:r>
    </w:p>
    <w:p w14:paraId="2172DA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self.convergence_plot.plot(x, distances, pen='r')</w:t>
      </w:r>
    </w:p>
    <w:p w14:paraId="21B576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self.convergence_plot.setTitle('收敛曲线')</w:t>
      </w:r>
    </w:p>
    <w:p w14:paraId="57489E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self.convergence_plot.setLabel('left', '距离')</w:t>
      </w:r>
    </w:p>
    <w:p w14:paraId="66894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self.convergence_plot.setLabel('bottom', '迭代次数')</w:t>
      </w:r>
    </w:p>
    <w:p w14:paraId="5881AB99">
      <w:pPr>
        <w:spacing w:before="0" w:after="120" w:line="240" w:lineRule="auto"/>
        <w:jc w:val="left"/>
      </w:pPr>
    </w:p>
    <w:p w14:paraId="66219DB7">
      <w:pPr>
        <w:spacing w:before="120" w:after="120" w:line="360" w:lineRule="auto"/>
        <w:jc w:val="left"/>
        <w:outlineLvl w:val="2"/>
        <w:rPr>
          <w:rFonts w:ascii="黑体" w:hAnsi="黑体" w:eastAsia="黑体" w:cs="黑体"/>
          <w:b w:val="0"/>
          <w:bCs/>
          <w:sz w:val="24"/>
          <w:szCs w:val="24"/>
        </w:rPr>
      </w:pPr>
      <w:bookmarkStart w:id="95" w:name="_Toc20778"/>
      <w:r>
        <w:rPr>
          <w:rFonts w:ascii="黑体" w:hAnsi="黑体" w:eastAsia="黑体" w:cs="黑体"/>
          <w:b w:val="0"/>
          <w:bCs/>
          <w:sz w:val="24"/>
          <w:szCs w:val="24"/>
        </w:rPr>
        <w:t>4.4.4 参数控制面板</w:t>
      </w:r>
      <w:bookmarkEnd w:id="95"/>
    </w:p>
    <w:p w14:paraId="46C6D94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参数控制面板允许用户设置算法参数。核心代码如下：</w:t>
      </w:r>
    </w:p>
    <w:p w14:paraId="5268CEB3">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491C78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_create_param_controls(self):</w:t>
      </w:r>
    </w:p>
    <w:p w14:paraId="2D3276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"""创建参数控制面板"""</w:t>
      </w:r>
    </w:p>
    <w:p w14:paraId="501850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城市数量</w:t>
      </w:r>
    </w:p>
    <w:p w14:paraId="4831636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 = QSpinBox()</w:t>
      </w:r>
    </w:p>
    <w:p w14:paraId="7FC660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self.cities_spinbox.setRange(10, 200)</w:t>
      </w:r>
    </w:p>
    <w:p w14:paraId="20A0C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self.cities_spinbox.setValue(50)</w:t>
      </w:r>
    </w:p>
    <w:p w14:paraId="6F1398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蚂蚁数量</w:t>
      </w:r>
    </w:p>
    <w:p w14:paraId="055695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 = QSpinBox()</w:t>
      </w:r>
    </w:p>
    <w:p w14:paraId="61DE77E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self.ants_spinbox.setRange(10, 200)</w:t>
      </w:r>
    </w:p>
    <w:p w14:paraId="47369B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self.ants_spinbox.setValue(50)</w:t>
      </w:r>
    </w:p>
    <w:p w14:paraId="2BF7A8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α参数</w:t>
      </w:r>
    </w:p>
    <w:p w14:paraId="437850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 = QDoubleSpinBox()</w:t>
      </w:r>
    </w:p>
    <w:p w14:paraId="2860044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self.alpha_spinbox.setRange(0.1, 5.0)</w:t>
      </w:r>
    </w:p>
    <w:p w14:paraId="41FE7D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self.alpha_spinbox.setValue(1.0)</w:t>
      </w:r>
    </w:p>
    <w:p w14:paraId="3FFD9DE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self.alpha_spinbox.setSingleStep(0.1)</w:t>
      </w:r>
    </w:p>
    <w:p w14:paraId="5592912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F9B1BE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β参数</w:t>
      </w:r>
    </w:p>
    <w:p w14:paraId="40C5B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 = QDoubleSpinBox()</w:t>
      </w:r>
    </w:p>
    <w:p w14:paraId="74522C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self.beta_spinbox.setRange(0.1, 10.0)</w:t>
      </w:r>
    </w:p>
    <w:p w14:paraId="61262D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self.beta_spinbox.setValue(2.0)</w:t>
      </w:r>
    </w:p>
    <w:p w14:paraId="29F495F4">
      <w:pPr>
        <w:pBdr>
          <w:bottom w:val="single" w:color="D9D9D9" w:sz="4" w:space="1"/>
        </w:pBdr>
        <w:spacing w:before="0" w:after="0" w:line="240" w:lineRule="auto"/>
        <w:ind w:left="360"/>
        <w:jc w:val="left"/>
        <w:rPr>
          <w:rFonts w:ascii="Times New Roman" w:hAnsi="Times New Roman" w:eastAsia="宋体" w:cs="黑体"/>
          <w:b w:val="0"/>
          <w:bCs/>
          <w:sz w:val="24"/>
          <w:szCs w:val="24"/>
        </w:rPr>
      </w:pPr>
      <w:r>
        <w:rPr>
          <w:rFonts w:hint="eastAsia" w:ascii="Times New Roman" w:hAnsi="Times New Roman" w:eastAsia="宋体" w:cs="宋体"/>
          <w:sz w:val="24"/>
          <w:szCs w:val="24"/>
        </w:rPr>
        <w:t xml:space="preserve">    self.beta_spinbox.setSingleStep(0.1)</w:t>
      </w:r>
    </w:p>
    <w:p w14:paraId="7590E14C">
      <w:pPr>
        <w:spacing w:before="120" w:after="120" w:line="360" w:lineRule="auto"/>
        <w:jc w:val="left"/>
        <w:outlineLvl w:val="1"/>
        <w:rPr>
          <w:rFonts w:ascii="黑体" w:hAnsi="黑体" w:eastAsia="黑体" w:cs="黑体"/>
          <w:b w:val="0"/>
          <w:bCs/>
          <w:sz w:val="24"/>
          <w:szCs w:val="24"/>
        </w:rPr>
      </w:pPr>
      <w:bookmarkStart w:id="96" w:name="_Toc4081"/>
      <w:r>
        <w:rPr>
          <w:rFonts w:ascii="黑体" w:hAnsi="黑体" w:eastAsia="黑体" w:cs="黑体"/>
          <w:b w:val="0"/>
          <w:bCs/>
          <w:sz w:val="24"/>
          <w:szCs w:val="24"/>
        </w:rPr>
        <w:t>4.5 辅助功能实现</w:t>
      </w:r>
      <w:bookmarkEnd w:id="96"/>
    </w:p>
    <w:p w14:paraId="72E64AD3">
      <w:pPr>
        <w:spacing w:before="120" w:after="120" w:line="360" w:lineRule="auto"/>
        <w:jc w:val="left"/>
        <w:outlineLvl w:val="2"/>
        <w:rPr>
          <w:rFonts w:ascii="黑体" w:hAnsi="黑体" w:eastAsia="黑体" w:cs="黑体"/>
          <w:b w:val="0"/>
          <w:bCs/>
          <w:sz w:val="24"/>
          <w:szCs w:val="24"/>
        </w:rPr>
      </w:pPr>
      <w:bookmarkStart w:id="97" w:name="_Toc11309"/>
      <w:r>
        <w:rPr>
          <w:rFonts w:ascii="黑体" w:hAnsi="黑体" w:eastAsia="黑体" w:cs="黑体"/>
          <w:b w:val="0"/>
          <w:bCs/>
          <w:sz w:val="24"/>
          <w:szCs w:val="24"/>
        </w:rPr>
        <w:t>4.5.1 结果导出功能</w:t>
      </w:r>
      <w:bookmarkEnd w:id="97"/>
    </w:p>
    <w:p w14:paraId="4DCA43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结果导出器ResultExporter支持将算法结果导出为多种格式。</w:t>
      </w:r>
    </w:p>
    <w:p w14:paraId="60CB99C9">
      <w:pPr>
        <w:spacing w:before="0" w:after="0" w:line="360" w:lineRule="auto"/>
        <w:jc w:val="both"/>
        <w:rPr>
          <w:rFonts w:ascii="Times New Roman" w:hAnsi="Times New Roman" w:eastAsia="宋体" w:cs="宋体"/>
          <w:b w:val="0"/>
          <w:bCs/>
          <w:sz w:val="24"/>
        </w:rPr>
      </w:pPr>
      <w:r>
        <w:rPr>
          <w:rFonts w:ascii="Times New Roman" w:hAnsi="Times New Roman" w:eastAsia="宋体" w:cs="宋体"/>
          <w:b w:val="0"/>
          <w:bCs/>
          <w:sz w:val="24"/>
        </w:rPr>
        <w:t>JSON格式导出：</w:t>
      </w:r>
    </w:p>
    <w:p w14:paraId="29497B86">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A8695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export_json(self, result: AlgorithmResult, filepath: str):</w:t>
      </w:r>
    </w:p>
    <w:p w14:paraId="104A958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"""导出JSON格式"""</w:t>
      </w:r>
    </w:p>
    <w:p w14:paraId="24935A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data = {</w:t>
      </w:r>
    </w:p>
    <w:p w14:paraId="0023C0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result.best_path,</w:t>
      </w:r>
    </w:p>
    <w:p w14:paraId="586687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result.best_distance,</w:t>
      </w:r>
    </w:p>
    <w:p w14:paraId="7933C6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result.running_time,</w:t>
      </w:r>
    </w:p>
    <w:p w14:paraId="527055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result.convergence_iteration,</w:t>
      </w:r>
    </w:p>
    <w:p w14:paraId="4EED6F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 result.iteration_best_distances</w:t>
      </w:r>
    </w:p>
    <w:p w14:paraId="1F1D63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F1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with open(filepath, 'w', encoding='utf-8') as f:</w:t>
      </w:r>
    </w:p>
    <w:p w14:paraId="415F38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json.dump(data, f, indent=2, ensure_ascii=False)</w:t>
      </w:r>
    </w:p>
    <w:p w14:paraId="6800850B">
      <w:pPr>
        <w:spacing w:before="0" w:after="120" w:line="240" w:lineRule="auto"/>
        <w:jc w:val="left"/>
      </w:pPr>
    </w:p>
    <w:p w14:paraId="7202D0C5">
      <w:pPr>
        <w:spacing w:before="120" w:after="120" w:line="360" w:lineRule="auto"/>
        <w:jc w:val="left"/>
        <w:outlineLvl w:val="2"/>
        <w:rPr>
          <w:rFonts w:ascii="黑体" w:hAnsi="黑体" w:eastAsia="黑体" w:cs="黑体"/>
          <w:b w:val="0"/>
          <w:bCs/>
          <w:sz w:val="24"/>
          <w:szCs w:val="24"/>
        </w:rPr>
      </w:pPr>
      <w:bookmarkStart w:id="98" w:name="_Toc6899"/>
      <w:r>
        <w:rPr>
          <w:rFonts w:ascii="黑体" w:hAnsi="黑体" w:eastAsia="黑体" w:cs="黑体"/>
          <w:b w:val="0"/>
          <w:bCs/>
          <w:sz w:val="24"/>
          <w:szCs w:val="24"/>
        </w:rPr>
        <w:t>4.5.2 算法对比功能</w:t>
      </w:r>
      <w:bookmarkEnd w:id="98"/>
    </w:p>
    <w:p w14:paraId="1E0FE53F">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69A8822A">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428528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compare_algorithms(self, cities: List[City], n_runs: int = 5):</w:t>
      </w:r>
    </w:p>
    <w:p w14:paraId="3E0A1F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008D3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对比多种算法配置</w:t>
      </w:r>
    </w:p>
    <w:p w14:paraId="493124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168C139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n_runs: 每种配置运行次数</w:t>
      </w:r>
    </w:p>
    <w:p w14:paraId="4561D3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对比结果</w:t>
      </w:r>
    </w:p>
    <w:p w14:paraId="35CE48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D93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configs = [</w:t>
      </w:r>
    </w:p>
    <w:p w14:paraId="6D43AD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w:t>
      </w:r>
      <w:r>
        <w:rPr>
          <w:rFonts w:hint="eastAsia" w:ascii="Times New Roman" w:hAnsi="Times New Roman" w:cs="宋体"/>
          <w:sz w:val="24"/>
          <w:szCs w:val="24"/>
          <w:lang w:eastAsia="zh-CN"/>
        </w:rPr>
        <w:t xml:space="preserve"> 传统</w:t>
      </w:r>
      <w:r>
        <w:rPr>
          <w:rFonts w:hint="eastAsia" w:ascii="Times New Roman" w:hAnsi="Times New Roman" w:eastAsia="宋体" w:cs="宋体"/>
          <w:sz w:val="24"/>
          <w:szCs w:val="24"/>
        </w:rPr>
        <w:t>ACO', 'adaptive': False, 'ga': False, 'two_opt': False},</w:t>
      </w:r>
    </w:p>
    <w:p w14:paraId="10F1CAA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'自适应ACO', 'adaptive': True, 'ga': False, 'two_opt': False},</w:t>
      </w:r>
    </w:p>
    <w:p w14:paraId="7248DB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'ACO+GA', 'adaptive': False, 'ga': True, 'two_opt': False},</w:t>
      </w:r>
    </w:p>
    <w:p w14:paraId="7992DF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'ACO+2-opt', 'adaptive': False, 'ga': False, 'two_opt': True},</w:t>
      </w:r>
    </w:p>
    <w:p w14:paraId="68E319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'混合算法', 'adaptive': True, 'ga': True, 'two_opt': True},</w:t>
      </w:r>
    </w:p>
    <w:p w14:paraId="2D4CC9F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521726">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CF9C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 = []</w:t>
      </w:r>
    </w:p>
    <w:p w14:paraId="45AF8B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config in configs:</w:t>
      </w:r>
    </w:p>
    <w:p w14:paraId="5538FA4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0</w:t>
      </w:r>
    </w:p>
    <w:p w14:paraId="7EEC8B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0</w:t>
      </w:r>
    </w:p>
    <w:p w14:paraId="340A66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range(n_runs):</w:t>
      </w:r>
    </w:p>
    <w:p w14:paraId="638EAD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optimizer = self._create_optimizer(cities, config)</w:t>
      </w:r>
    </w:p>
    <w:p w14:paraId="35F350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 = optimizer.run()</w:t>
      </w:r>
    </w:p>
    <w:p w14:paraId="417612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result.best_distance</w:t>
      </w:r>
    </w:p>
    <w:p w14:paraId="45906D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result.running_time</w:t>
      </w:r>
    </w:p>
    <w:p w14:paraId="6C3047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n_runs</w:t>
      </w:r>
    </w:p>
    <w:p w14:paraId="643A41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n_runs</w:t>
      </w:r>
    </w:p>
    <w:p w14:paraId="762A84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results.append({</w:t>
      </w:r>
    </w:p>
    <w:p w14:paraId="678DD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config['name'],</w:t>
      </w:r>
    </w:p>
    <w:p w14:paraId="06C311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avg_distance,</w:t>
      </w:r>
    </w:p>
    <w:p w14:paraId="1950F8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avg_time</w:t>
      </w:r>
    </w:p>
    <w:p w14:paraId="4DD8B8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7C0B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10092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results</w:t>
      </w:r>
    </w:p>
    <w:p w14:paraId="461FAB1D">
      <w:pPr>
        <w:spacing w:before="0" w:after="120" w:line="240" w:lineRule="auto"/>
        <w:jc w:val="left"/>
      </w:pPr>
    </w:p>
    <w:p w14:paraId="44A1AC2C">
      <w:pPr>
        <w:spacing w:before="120" w:after="120" w:line="360" w:lineRule="auto"/>
        <w:jc w:val="left"/>
        <w:outlineLvl w:val="2"/>
        <w:rPr>
          <w:rFonts w:ascii="黑体" w:hAnsi="黑体" w:eastAsia="黑体" w:cs="黑体"/>
          <w:b w:val="0"/>
          <w:bCs/>
          <w:sz w:val="24"/>
          <w:szCs w:val="24"/>
        </w:rPr>
      </w:pPr>
      <w:bookmarkStart w:id="99" w:name="_Toc23712"/>
      <w:r>
        <w:rPr>
          <w:rFonts w:ascii="黑体" w:hAnsi="黑体" w:eastAsia="黑体" w:cs="黑体"/>
          <w:b w:val="0"/>
          <w:bCs/>
          <w:sz w:val="24"/>
          <w:szCs w:val="24"/>
        </w:rPr>
        <w:t>4.5.3 性能分析模块</w:t>
      </w:r>
      <w:bookmarkEnd w:id="99"/>
    </w:p>
    <w:p w14:paraId="405431C7">
      <w:pPr>
        <w:spacing w:before="0" w:after="0" w:line="360" w:lineRule="auto"/>
        <w:ind w:firstLine="480"/>
        <w:jc w:val="both"/>
        <w:rPr>
          <w:rFonts w:ascii="Times New Roman" w:hAnsi="Times New Roman"/>
          <w:sz w:val="24"/>
        </w:rPr>
      </w:pPr>
      <w:r>
        <w:rPr>
          <w:rFonts w:ascii="Times New Roman" w:hAnsi="Times New Roman" w:eastAsia="宋体" w:cs="宋体"/>
          <w:b w:val="0"/>
          <w:sz w:val="24"/>
        </w:rPr>
        <w:t>性能分析模块PerformanceAnalyzer用于分析算法的运行性能。主要功能包括：</w:t>
      </w:r>
    </w:p>
    <w:p w14:paraId="43D02371">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收敛性分析：</w:t>
      </w:r>
      <w:r>
        <w:rPr>
          <w:rFonts w:ascii="Times New Roman" w:hAnsi="Times New Roman" w:eastAsia="宋体" w:cs="宋体"/>
          <w:b w:val="0"/>
          <w:sz w:val="24"/>
        </w:rPr>
        <w:t xml:space="preserve"> 分析算法的收敛速度和收敛质量</w:t>
      </w:r>
    </w:p>
    <w:p w14:paraId="120639C5">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稳定性分析：</w:t>
      </w:r>
      <w:r>
        <w:rPr>
          <w:rFonts w:ascii="Times New Roman" w:hAnsi="Times New Roman" w:eastAsia="宋体" w:cs="宋体"/>
          <w:b w:val="0"/>
          <w:sz w:val="24"/>
        </w:rPr>
        <w:t xml:space="preserve"> 计算多次运行结果的变异系数</w:t>
      </w:r>
    </w:p>
    <w:p w14:paraId="512DEF48">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效率分析：</w:t>
      </w:r>
      <w:r>
        <w:rPr>
          <w:rFonts w:ascii="Times New Roman" w:hAnsi="Times New Roman" w:eastAsia="宋体" w:cs="宋体"/>
          <w:b w:val="0"/>
          <w:sz w:val="24"/>
        </w:rPr>
        <w:t xml:space="preserve"> 分析算法的时间复杂度</w:t>
      </w:r>
    </w:p>
    <w:p w14:paraId="16211FF4">
      <w:pPr>
        <w:spacing w:before="0" w:after="0" w:line="360" w:lineRule="auto"/>
        <w:ind w:firstLine="480"/>
        <w:jc w:val="both"/>
        <w:rPr>
          <w:rFonts w:ascii="Times New Roman" w:hAnsi="Times New Roman"/>
          <w:sz w:val="24"/>
        </w:rPr>
      </w:pPr>
      <w:r>
        <w:rPr>
          <w:rFonts w:ascii="Times New Roman" w:hAnsi="Times New Roman" w:eastAsia="宋体" w:cs="宋体"/>
          <w:b w:val="0"/>
          <w:sz w:val="24"/>
        </w:rPr>
        <w:t>核心代码如下：</w:t>
      </w:r>
    </w:p>
    <w:p w14:paraId="0383E4F8">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35970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PerformanceAnalyzer:</w:t>
      </w:r>
    </w:p>
    <w:p w14:paraId="13FA3C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"""性能分析器"""</w:t>
      </w:r>
    </w:p>
    <w:p w14:paraId="6C00C18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35A8D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40B6C1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analyze_convergence(distances: List[float]) -&gt; Dict:</w:t>
      </w:r>
    </w:p>
    <w:p w14:paraId="56D7AD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"""分析收敛性"""</w:t>
      </w:r>
    </w:p>
    <w:p w14:paraId="5389F5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0FA799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'first_distance': distances[0],</w:t>
      </w:r>
    </w:p>
    <w:p w14:paraId="08357D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'last_distance': distances[-1],</w:t>
      </w:r>
    </w:p>
    <w:p w14:paraId="239B9C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 distances[0] - distances[-1],</w:t>
      </w:r>
    </w:p>
    <w:p w14:paraId="031F1F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'improvement_rate': (distances[0] - distances[-1]) / distances[0]</w:t>
      </w:r>
    </w:p>
    <w:p w14:paraId="5CE4E95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685790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5DC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312CEE2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analyze_stability(results: List[float]) -&gt; Dict:</w:t>
      </w:r>
    </w:p>
    <w:p w14:paraId="5FAC37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"""分析稳定性"""</w:t>
      </w:r>
    </w:p>
    <w:p w14:paraId="7B8591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 np.mean(results)</w:t>
      </w:r>
    </w:p>
    <w:p w14:paraId="32CF86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 np.std(results)</w:t>
      </w:r>
    </w:p>
    <w:p w14:paraId="4CB8D2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 std / mean if mean != 0 else 0</w:t>
      </w:r>
    </w:p>
    <w:p w14:paraId="454515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2415A84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mean,</w:t>
      </w:r>
    </w:p>
    <w:p w14:paraId="09EE16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std,</w:t>
      </w:r>
    </w:p>
    <w:p w14:paraId="3D0A633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cv,</w:t>
      </w:r>
    </w:p>
    <w:p w14:paraId="59F9EE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'stability': '优秀' if cv &lt; 0.01 else '良好' if cv &lt; 0.05 else '一般'</w:t>
      </w:r>
    </w:p>
    <w:p w14:paraId="2E210A8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7EDEC">
      <w:pPr>
        <w:spacing w:before="0" w:after="120" w:line="240" w:lineRule="auto"/>
        <w:jc w:val="left"/>
      </w:pPr>
    </w:p>
    <w:p w14:paraId="24CAC813">
      <w:pPr>
        <w:spacing w:before="120" w:after="120" w:line="360" w:lineRule="auto"/>
        <w:jc w:val="left"/>
        <w:outlineLvl w:val="1"/>
        <w:rPr>
          <w:rFonts w:ascii="黑体" w:hAnsi="黑体" w:eastAsia="黑体" w:cs="黑体"/>
          <w:b w:val="0"/>
          <w:bCs/>
          <w:sz w:val="24"/>
          <w:szCs w:val="24"/>
        </w:rPr>
      </w:pPr>
      <w:bookmarkStart w:id="100" w:name="_Toc9295"/>
      <w:r>
        <w:rPr>
          <w:rFonts w:ascii="黑体" w:hAnsi="黑体" w:eastAsia="黑体" w:cs="黑体"/>
          <w:b w:val="0"/>
          <w:bCs/>
          <w:sz w:val="24"/>
          <w:szCs w:val="24"/>
        </w:rPr>
        <w:t>4.6 本章小结</w:t>
      </w:r>
      <w:bookmarkEnd w:id="100"/>
    </w:p>
    <w:p w14:paraId="04C5DFF1">
      <w:pPr>
        <w:spacing w:before="0" w:after="0" w:line="360" w:lineRule="auto"/>
        <w:ind w:firstLine="480" w:firstLineChars="200"/>
        <w:jc w:val="both"/>
        <w:rPr>
          <w:rFonts w:ascii="Times New Roman" w:hAnsi="Times New Roman" w:eastAsia="宋体" w:cs="宋体"/>
          <w:b w:val="0"/>
          <w:bCs/>
          <w:sz w:val="24"/>
        </w:rPr>
      </w:pPr>
      <w:r>
        <w:rPr>
          <w:rFonts w:ascii="Times New Roman" w:hAnsi="Times New Roman" w:eastAsia="宋体" w:cs="宋体"/>
          <w:b w:val="0"/>
          <w:bCs/>
          <w:sz w:val="24"/>
        </w:rPr>
        <w:t>本章详细介绍了系统的实现过程，包括开发环境配置、核心算法模块编码、自适应参数调整、遗传增强与2-opt优化器的实现，以及可视化界面、结果导出和性能分析等辅助功能的开发。通过模块化实现，系统在保证算法求解能力的同时，也具备了较好的交互性、可维护性和扩展性，为后续实验验证提供了可运行的平台。</w:t>
      </w:r>
    </w:p>
    <w:p w14:paraId="353F827C">
      <w:pPr>
        <w:rPr>
          <w:rFonts w:ascii="黑体" w:hAnsi="黑体" w:eastAsia="黑体" w:cs="黑体"/>
          <w:b/>
          <w:sz w:val="30"/>
          <w:szCs w:val="30"/>
        </w:rPr>
      </w:pPr>
      <w:bookmarkStart w:id="101" w:name="_Toc17166"/>
      <w:r>
        <w:rPr>
          <w:rFonts w:ascii="黑体" w:hAnsi="黑体" w:eastAsia="黑体" w:cs="黑体"/>
          <w:b/>
          <w:sz w:val="30"/>
          <w:szCs w:val="30"/>
        </w:rPr>
        <w:br w:type="page"/>
      </w:r>
    </w:p>
    <w:p w14:paraId="7EB68EEB">
      <w:pPr>
        <w:spacing w:before="240" w:after="120" w:line="360" w:lineRule="auto"/>
        <w:jc w:val="center"/>
        <w:outlineLvl w:val="0"/>
        <w:rPr>
          <w:sz w:val="30"/>
          <w:szCs w:val="30"/>
        </w:rPr>
      </w:pPr>
      <w:r>
        <w:rPr>
          <w:rFonts w:ascii="黑体" w:hAnsi="黑体" w:eastAsia="黑体" w:cs="黑体"/>
          <w:b/>
          <w:sz w:val="30"/>
          <w:szCs w:val="30"/>
        </w:rPr>
        <w:t>第五章 实验与结果分析</w:t>
      </w:r>
      <w:bookmarkEnd w:id="101"/>
    </w:p>
    <w:p w14:paraId="3E72ACA5">
      <w:pPr>
        <w:spacing w:before="120" w:after="120" w:line="360" w:lineRule="auto"/>
        <w:jc w:val="left"/>
        <w:outlineLvl w:val="1"/>
        <w:rPr>
          <w:rFonts w:ascii="黑体" w:hAnsi="黑体" w:eastAsia="黑体" w:cs="黑体"/>
          <w:b w:val="0"/>
          <w:bCs/>
          <w:sz w:val="24"/>
          <w:szCs w:val="24"/>
        </w:rPr>
      </w:pPr>
      <w:bookmarkStart w:id="102" w:name="_Toc29082"/>
      <w:r>
        <w:rPr>
          <w:rFonts w:ascii="黑体" w:hAnsi="黑体" w:eastAsia="黑体" w:cs="黑体"/>
          <w:b w:val="0"/>
          <w:bCs/>
          <w:sz w:val="24"/>
          <w:szCs w:val="24"/>
        </w:rPr>
        <w:t>5.1 实验环境与参数设置</w:t>
      </w:r>
      <w:bookmarkEnd w:id="102"/>
    </w:p>
    <w:p w14:paraId="11E889F9">
      <w:pPr>
        <w:spacing w:before="120" w:after="120" w:line="360" w:lineRule="auto"/>
        <w:jc w:val="left"/>
        <w:outlineLvl w:val="2"/>
        <w:rPr>
          <w:rFonts w:ascii="黑体" w:hAnsi="黑体" w:eastAsia="黑体" w:cs="黑体"/>
          <w:b w:val="0"/>
          <w:bCs/>
          <w:sz w:val="24"/>
          <w:szCs w:val="24"/>
        </w:rPr>
      </w:pPr>
      <w:bookmarkStart w:id="103" w:name="_Toc16652"/>
      <w:r>
        <w:rPr>
          <w:rFonts w:ascii="黑体" w:hAnsi="黑体" w:eastAsia="黑体" w:cs="黑体"/>
          <w:b w:val="0"/>
          <w:bCs/>
          <w:sz w:val="24"/>
          <w:szCs w:val="24"/>
        </w:rPr>
        <w:t>5.1.1 实验环境</w:t>
      </w:r>
      <w:bookmarkEnd w:id="103"/>
    </w:p>
    <w:p w14:paraId="49CEF71C">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本实验在以下环境中进行：</w:t>
      </w:r>
    </w:p>
    <w:p w14:paraId="2BC2B05C">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配置图</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002D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38C0E3AA">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项目</w:t>
            </w:r>
          </w:p>
        </w:tc>
        <w:tc>
          <w:tcPr>
            <w:tcW w:w="4394" w:type="dxa"/>
            <w:shd w:val="clear" w:color="auto" w:fill="EDEDED"/>
            <w:vAlign w:val="center"/>
          </w:tcPr>
          <w:p w14:paraId="3924D952">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配置</w:t>
            </w:r>
          </w:p>
        </w:tc>
      </w:tr>
      <w:tr w14:paraId="76DC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607DBF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操作系统</w:t>
            </w:r>
          </w:p>
        </w:tc>
        <w:tc>
          <w:tcPr>
            <w:tcW w:w="4394" w:type="dxa"/>
            <w:vAlign w:val="center"/>
          </w:tcPr>
          <w:p w14:paraId="1E99786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Windows 11 Home</w:t>
            </w:r>
          </w:p>
        </w:tc>
      </w:tr>
      <w:tr w14:paraId="590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9D76E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处理器</w:t>
            </w:r>
          </w:p>
        </w:tc>
        <w:tc>
          <w:tcPr>
            <w:tcW w:w="4394" w:type="dxa"/>
            <w:vAlign w:val="center"/>
          </w:tcPr>
          <w:p w14:paraId="3D9E9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Intel Core i5</w:t>
            </w:r>
          </w:p>
        </w:tc>
      </w:tr>
      <w:tr w14:paraId="603C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C8DE80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内存</w:t>
            </w:r>
          </w:p>
        </w:tc>
        <w:tc>
          <w:tcPr>
            <w:tcW w:w="4394" w:type="dxa"/>
            <w:vAlign w:val="center"/>
          </w:tcPr>
          <w:p w14:paraId="38DA898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16GB RAM</w:t>
            </w:r>
          </w:p>
        </w:tc>
      </w:tr>
      <w:tr w14:paraId="2FCB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42256F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编程语言</w:t>
            </w:r>
          </w:p>
        </w:tc>
        <w:tc>
          <w:tcPr>
            <w:tcW w:w="4394" w:type="dxa"/>
            <w:vAlign w:val="center"/>
          </w:tcPr>
          <w:p w14:paraId="776C17E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Python 3.12</w:t>
            </w:r>
          </w:p>
        </w:tc>
      </w:tr>
      <w:tr w14:paraId="3A02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7C79AF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开发环境</w:t>
            </w:r>
          </w:p>
        </w:tc>
        <w:tc>
          <w:tcPr>
            <w:tcW w:w="4394" w:type="dxa"/>
            <w:vAlign w:val="center"/>
          </w:tcPr>
          <w:p w14:paraId="271DB86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Visual Studio Code</w:t>
            </w:r>
          </w:p>
        </w:tc>
      </w:tr>
      <w:tr w14:paraId="145B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5A3F32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核心库</w:t>
            </w:r>
          </w:p>
        </w:tc>
        <w:tc>
          <w:tcPr>
            <w:tcW w:w="4394" w:type="dxa"/>
            <w:vAlign w:val="center"/>
          </w:tcPr>
          <w:p w14:paraId="6BF3C0D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NumPy、PyQt5、PyQtGraph</w:t>
            </w:r>
          </w:p>
        </w:tc>
      </w:tr>
    </w:tbl>
    <w:p w14:paraId="7B54BBB4"/>
    <w:p w14:paraId="5FB0356E">
      <w:pPr>
        <w:spacing w:before="120" w:after="120" w:line="360" w:lineRule="auto"/>
        <w:jc w:val="left"/>
        <w:outlineLvl w:val="2"/>
        <w:rPr>
          <w:rFonts w:ascii="黑体" w:hAnsi="黑体" w:eastAsia="黑体" w:cs="黑体"/>
          <w:b w:val="0"/>
          <w:bCs/>
          <w:sz w:val="24"/>
          <w:szCs w:val="24"/>
        </w:rPr>
      </w:pPr>
      <w:bookmarkStart w:id="104" w:name="_Toc3872"/>
      <w:r>
        <w:rPr>
          <w:rFonts w:ascii="黑体" w:hAnsi="黑体" w:eastAsia="黑体" w:cs="黑体"/>
          <w:b w:val="0"/>
          <w:bCs/>
          <w:sz w:val="24"/>
          <w:szCs w:val="24"/>
        </w:rPr>
        <w:t>5.1.2 算法参数配置</w:t>
      </w:r>
      <w:bookmarkEnd w:id="104"/>
    </w:p>
    <w:p w14:paraId="2085B0E0">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本实验采用以下统一参数配置：</w:t>
      </w:r>
    </w:p>
    <w:p w14:paraId="7698EC59">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实验参数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55"/>
        <w:gridCol w:w="1858"/>
        <w:gridCol w:w="1486"/>
        <w:gridCol w:w="3323"/>
      </w:tblGrid>
      <w:tr w14:paraId="2EC037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90F694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参数名称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BA025E3">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参数符号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6C75A3B">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参数值</w:t>
            </w:r>
          </w:p>
        </w:tc>
        <w:tc>
          <w:tcPr>
            <w:tcW w:w="332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4B6C1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说明</w:t>
            </w:r>
          </w:p>
        </w:tc>
      </w:tr>
      <w:tr w14:paraId="541D6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396C4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城市数量</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8B8B1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FA7150">
            <w:pPr>
              <w:snapToGrid w:val="0"/>
              <w:spacing w:before="0" w:after="0" w:line="240" w:lineRule="auto"/>
              <w:ind w:left="0" w:leftChars="0" w:right="0" w:rightChars="0"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100</w:t>
            </w:r>
          </w:p>
        </w:tc>
        <w:tc>
          <w:tcPr>
            <w:tcW w:w="3323" w:type="dxa"/>
            <w:tcBorders>
              <w:top w:val="single" w:color="auto" w:sz="4" w:space="0"/>
              <w:left w:val="nil"/>
              <w:bottom w:val="nil"/>
              <w:right w:val="nil"/>
            </w:tcBorders>
            <w:noWrap w:val="0"/>
            <w:tcMar>
              <w:top w:w="-1" w:type="dxa"/>
              <w:left w:w="-1" w:type="dxa"/>
              <w:bottom w:w="-1" w:type="dxa"/>
              <w:right w:w="-1" w:type="dxa"/>
            </w:tcMar>
            <w:vAlign w:val="center"/>
          </w:tcPr>
          <w:p w14:paraId="2CFD85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TSP问题规模</w:t>
            </w:r>
          </w:p>
        </w:tc>
      </w:tr>
      <w:tr w14:paraId="0AC963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90463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蚂蚁数量</w:t>
            </w:r>
          </w:p>
        </w:tc>
        <w:tc>
          <w:tcPr>
            <w:tcW w:w="0" w:type="auto"/>
            <w:tcBorders>
              <w:top w:val="nil"/>
              <w:left w:val="nil"/>
              <w:bottom w:val="nil"/>
              <w:right w:val="nil"/>
            </w:tcBorders>
            <w:noWrap w:val="0"/>
            <w:tcMar>
              <w:top w:w="-1" w:type="dxa"/>
              <w:left w:w="-1" w:type="dxa"/>
              <w:bottom w:w="-1" w:type="dxa"/>
              <w:right w:w="-1" w:type="dxa"/>
            </w:tcMar>
            <w:vAlign w:val="center"/>
          </w:tcPr>
          <w:p w14:paraId="7FEC854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m</w:t>
            </w:r>
          </w:p>
        </w:tc>
        <w:tc>
          <w:tcPr>
            <w:tcW w:w="0" w:type="auto"/>
            <w:tcBorders>
              <w:top w:val="nil"/>
              <w:left w:val="nil"/>
              <w:bottom w:val="nil"/>
              <w:right w:val="nil"/>
            </w:tcBorders>
            <w:noWrap w:val="0"/>
            <w:tcMar>
              <w:top w:w="-1" w:type="dxa"/>
              <w:left w:w="-1" w:type="dxa"/>
              <w:bottom w:w="-1" w:type="dxa"/>
              <w:right w:w="-1" w:type="dxa"/>
            </w:tcMar>
            <w:vAlign w:val="center"/>
          </w:tcPr>
          <w:p w14:paraId="672E8F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50</w:t>
            </w:r>
          </w:p>
        </w:tc>
        <w:tc>
          <w:tcPr>
            <w:tcW w:w="3323" w:type="dxa"/>
            <w:tcBorders>
              <w:top w:val="nil"/>
              <w:left w:val="nil"/>
              <w:bottom w:val="nil"/>
              <w:right w:val="nil"/>
            </w:tcBorders>
            <w:noWrap w:val="0"/>
            <w:tcMar>
              <w:top w:w="-1" w:type="dxa"/>
              <w:left w:w="-1" w:type="dxa"/>
              <w:bottom w:w="-1" w:type="dxa"/>
              <w:right w:w="-1" w:type="dxa"/>
            </w:tcMar>
            <w:vAlign w:val="center"/>
          </w:tcPr>
          <w:p w14:paraId="79E86CA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蚁群规模</w:t>
            </w:r>
          </w:p>
        </w:tc>
      </w:tr>
      <w:tr w14:paraId="34AAEB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8D18E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信息素因子</w:t>
            </w:r>
          </w:p>
        </w:tc>
        <w:tc>
          <w:tcPr>
            <w:tcW w:w="0" w:type="auto"/>
            <w:tcBorders>
              <w:top w:val="nil"/>
              <w:left w:val="nil"/>
              <w:bottom w:val="nil"/>
              <w:right w:val="nil"/>
            </w:tcBorders>
            <w:noWrap w:val="0"/>
            <w:tcMar>
              <w:top w:w="-1" w:type="dxa"/>
              <w:left w:w="-1" w:type="dxa"/>
              <w:bottom w:w="-1" w:type="dxa"/>
              <w:right w:w="-1" w:type="dxa"/>
            </w:tcMar>
            <w:vAlign w:val="center"/>
          </w:tcPr>
          <w:p w14:paraId="7234213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α</w:t>
            </w:r>
          </w:p>
        </w:tc>
        <w:tc>
          <w:tcPr>
            <w:tcW w:w="0" w:type="auto"/>
            <w:tcBorders>
              <w:top w:val="nil"/>
              <w:left w:val="nil"/>
              <w:bottom w:val="nil"/>
              <w:right w:val="nil"/>
            </w:tcBorders>
            <w:noWrap w:val="0"/>
            <w:tcMar>
              <w:top w:w="-1" w:type="dxa"/>
              <w:left w:w="-1" w:type="dxa"/>
              <w:bottom w:w="-1" w:type="dxa"/>
              <w:right w:w="-1" w:type="dxa"/>
            </w:tcMar>
            <w:vAlign w:val="center"/>
          </w:tcPr>
          <w:p w14:paraId="2A39AD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w:t>
            </w:r>
          </w:p>
        </w:tc>
        <w:tc>
          <w:tcPr>
            <w:tcW w:w="3323" w:type="dxa"/>
            <w:tcBorders>
              <w:top w:val="nil"/>
              <w:left w:val="nil"/>
              <w:bottom w:val="nil"/>
              <w:right w:val="nil"/>
            </w:tcBorders>
            <w:noWrap w:val="0"/>
            <w:tcMar>
              <w:top w:w="-1" w:type="dxa"/>
              <w:left w:w="-1" w:type="dxa"/>
              <w:bottom w:w="-1" w:type="dxa"/>
              <w:right w:w="-1" w:type="dxa"/>
            </w:tcMar>
            <w:vAlign w:val="center"/>
          </w:tcPr>
          <w:p w14:paraId="70BEE8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信息素权重</w:t>
            </w:r>
          </w:p>
        </w:tc>
      </w:tr>
      <w:tr w14:paraId="69A55A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268C5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启发函数因子</w:t>
            </w:r>
          </w:p>
        </w:tc>
        <w:tc>
          <w:tcPr>
            <w:tcW w:w="0" w:type="auto"/>
            <w:tcBorders>
              <w:top w:val="nil"/>
              <w:left w:val="nil"/>
              <w:bottom w:val="nil"/>
              <w:right w:val="nil"/>
            </w:tcBorders>
            <w:noWrap w:val="0"/>
            <w:tcMar>
              <w:top w:w="-1" w:type="dxa"/>
              <w:left w:w="-1" w:type="dxa"/>
              <w:bottom w:w="-1" w:type="dxa"/>
              <w:right w:w="-1" w:type="dxa"/>
            </w:tcMar>
            <w:vAlign w:val="center"/>
          </w:tcPr>
          <w:p w14:paraId="29F0CF6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β</w:t>
            </w:r>
          </w:p>
        </w:tc>
        <w:tc>
          <w:tcPr>
            <w:tcW w:w="0" w:type="auto"/>
            <w:tcBorders>
              <w:top w:val="nil"/>
              <w:left w:val="nil"/>
              <w:bottom w:val="nil"/>
              <w:right w:val="nil"/>
            </w:tcBorders>
            <w:noWrap w:val="0"/>
            <w:tcMar>
              <w:top w:w="-1" w:type="dxa"/>
              <w:left w:w="-1" w:type="dxa"/>
              <w:bottom w:w="-1" w:type="dxa"/>
              <w:right w:w="-1" w:type="dxa"/>
            </w:tcMar>
            <w:vAlign w:val="center"/>
          </w:tcPr>
          <w:p w14:paraId="29137E0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2.0</w:t>
            </w:r>
          </w:p>
        </w:tc>
        <w:tc>
          <w:tcPr>
            <w:tcW w:w="3323" w:type="dxa"/>
            <w:tcBorders>
              <w:top w:val="nil"/>
              <w:left w:val="nil"/>
              <w:bottom w:val="nil"/>
              <w:right w:val="nil"/>
            </w:tcBorders>
            <w:noWrap w:val="0"/>
            <w:tcMar>
              <w:top w:w="-1" w:type="dxa"/>
              <w:left w:w="-1" w:type="dxa"/>
              <w:bottom w:w="-1" w:type="dxa"/>
              <w:right w:w="-1" w:type="dxa"/>
            </w:tcMar>
            <w:vAlign w:val="center"/>
          </w:tcPr>
          <w:p w14:paraId="79B372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启发信息权重</w:t>
            </w:r>
          </w:p>
        </w:tc>
      </w:tr>
      <w:tr w14:paraId="5A41A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47D0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信息素挥发系数</w:t>
            </w:r>
          </w:p>
        </w:tc>
        <w:tc>
          <w:tcPr>
            <w:tcW w:w="0" w:type="auto"/>
            <w:tcBorders>
              <w:top w:val="nil"/>
              <w:left w:val="nil"/>
              <w:bottom w:val="nil"/>
              <w:right w:val="nil"/>
            </w:tcBorders>
            <w:noWrap w:val="0"/>
            <w:tcMar>
              <w:top w:w="-1" w:type="dxa"/>
              <w:left w:w="-1" w:type="dxa"/>
              <w:bottom w:w="-1" w:type="dxa"/>
              <w:right w:w="-1" w:type="dxa"/>
            </w:tcMar>
            <w:vAlign w:val="center"/>
          </w:tcPr>
          <w:p w14:paraId="2DBE8B5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ρ</w:t>
            </w:r>
          </w:p>
        </w:tc>
        <w:tc>
          <w:tcPr>
            <w:tcW w:w="0" w:type="auto"/>
            <w:tcBorders>
              <w:top w:val="nil"/>
              <w:left w:val="nil"/>
              <w:bottom w:val="nil"/>
              <w:right w:val="nil"/>
            </w:tcBorders>
            <w:noWrap w:val="0"/>
            <w:tcMar>
              <w:top w:w="-1" w:type="dxa"/>
              <w:left w:w="-1" w:type="dxa"/>
              <w:bottom w:w="-1" w:type="dxa"/>
              <w:right w:w="-1" w:type="dxa"/>
            </w:tcMar>
            <w:vAlign w:val="center"/>
          </w:tcPr>
          <w:p w14:paraId="16A47B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0.5</w:t>
            </w:r>
          </w:p>
        </w:tc>
        <w:tc>
          <w:tcPr>
            <w:tcW w:w="3323" w:type="dxa"/>
            <w:tcBorders>
              <w:top w:val="nil"/>
              <w:left w:val="nil"/>
              <w:bottom w:val="nil"/>
              <w:right w:val="nil"/>
            </w:tcBorders>
            <w:noWrap w:val="0"/>
            <w:tcMar>
              <w:top w:w="-1" w:type="dxa"/>
              <w:left w:w="-1" w:type="dxa"/>
              <w:bottom w:w="-1" w:type="dxa"/>
              <w:right w:w="-1" w:type="dxa"/>
            </w:tcMar>
            <w:vAlign w:val="center"/>
          </w:tcPr>
          <w:p w14:paraId="6ED9CD1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挥发速率</w:t>
            </w:r>
          </w:p>
        </w:tc>
      </w:tr>
      <w:tr w14:paraId="026DC3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D1BA4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信息素常数</w:t>
            </w:r>
          </w:p>
        </w:tc>
        <w:tc>
          <w:tcPr>
            <w:tcW w:w="0" w:type="auto"/>
            <w:tcBorders>
              <w:top w:val="nil"/>
              <w:left w:val="nil"/>
              <w:bottom w:val="nil"/>
              <w:right w:val="nil"/>
            </w:tcBorders>
            <w:noWrap w:val="0"/>
            <w:tcMar>
              <w:top w:w="-1" w:type="dxa"/>
              <w:left w:w="-1" w:type="dxa"/>
              <w:bottom w:w="-1" w:type="dxa"/>
              <w:right w:w="-1" w:type="dxa"/>
            </w:tcMar>
            <w:vAlign w:val="center"/>
          </w:tcPr>
          <w:p w14:paraId="01DF20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Q</w:t>
            </w:r>
          </w:p>
        </w:tc>
        <w:tc>
          <w:tcPr>
            <w:tcW w:w="0" w:type="auto"/>
            <w:tcBorders>
              <w:top w:val="nil"/>
              <w:left w:val="nil"/>
              <w:bottom w:val="nil"/>
              <w:right w:val="nil"/>
            </w:tcBorders>
            <w:noWrap w:val="0"/>
            <w:tcMar>
              <w:top w:w="-1" w:type="dxa"/>
              <w:left w:w="-1" w:type="dxa"/>
              <w:bottom w:w="-1" w:type="dxa"/>
              <w:right w:w="-1" w:type="dxa"/>
            </w:tcMar>
            <w:vAlign w:val="center"/>
          </w:tcPr>
          <w:p w14:paraId="389701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w:t>
            </w:r>
          </w:p>
        </w:tc>
        <w:tc>
          <w:tcPr>
            <w:tcW w:w="3323" w:type="dxa"/>
            <w:tcBorders>
              <w:top w:val="nil"/>
              <w:left w:val="nil"/>
              <w:bottom w:val="nil"/>
              <w:right w:val="nil"/>
            </w:tcBorders>
            <w:noWrap w:val="0"/>
            <w:tcMar>
              <w:top w:w="-1" w:type="dxa"/>
              <w:left w:w="-1" w:type="dxa"/>
              <w:bottom w:w="-1" w:type="dxa"/>
              <w:right w:w="-1" w:type="dxa"/>
            </w:tcMar>
            <w:vAlign w:val="center"/>
          </w:tcPr>
          <w:p w14:paraId="591CCAA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信息素释放量</w:t>
            </w:r>
          </w:p>
        </w:tc>
      </w:tr>
      <w:tr w14:paraId="2F94F1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875D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最大迭代次数</w:t>
            </w:r>
          </w:p>
        </w:tc>
        <w:tc>
          <w:tcPr>
            <w:tcW w:w="0" w:type="auto"/>
            <w:tcBorders>
              <w:top w:val="nil"/>
              <w:left w:val="nil"/>
              <w:bottom w:val="nil"/>
              <w:right w:val="nil"/>
            </w:tcBorders>
            <w:noWrap w:val="0"/>
            <w:tcMar>
              <w:top w:w="-1" w:type="dxa"/>
              <w:left w:w="-1" w:type="dxa"/>
              <w:bottom w:w="-1" w:type="dxa"/>
              <w:right w:w="-1" w:type="dxa"/>
            </w:tcMar>
            <w:vAlign w:val="center"/>
          </w:tcPr>
          <w:p w14:paraId="5DE8C7C7">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T</w:t>
            </w:r>
          </w:p>
        </w:tc>
        <w:tc>
          <w:tcPr>
            <w:tcW w:w="0" w:type="auto"/>
            <w:tcBorders>
              <w:top w:val="nil"/>
              <w:left w:val="nil"/>
              <w:bottom w:val="nil"/>
              <w:right w:val="nil"/>
            </w:tcBorders>
            <w:noWrap w:val="0"/>
            <w:tcMar>
              <w:top w:w="-1" w:type="dxa"/>
              <w:left w:w="-1" w:type="dxa"/>
              <w:bottom w:w="-1" w:type="dxa"/>
              <w:right w:w="-1" w:type="dxa"/>
            </w:tcMar>
            <w:vAlign w:val="center"/>
          </w:tcPr>
          <w:p w14:paraId="014A10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1000</w:t>
            </w:r>
          </w:p>
        </w:tc>
        <w:tc>
          <w:tcPr>
            <w:tcW w:w="3323" w:type="dxa"/>
            <w:tcBorders>
              <w:top w:val="nil"/>
              <w:left w:val="nil"/>
              <w:bottom w:val="nil"/>
              <w:right w:val="nil"/>
            </w:tcBorders>
            <w:noWrap w:val="0"/>
            <w:tcMar>
              <w:top w:w="-1" w:type="dxa"/>
              <w:left w:w="-1" w:type="dxa"/>
              <w:bottom w:w="-1" w:type="dxa"/>
              <w:right w:w="-1" w:type="dxa"/>
            </w:tcMar>
            <w:vAlign w:val="center"/>
          </w:tcPr>
          <w:p w14:paraId="34DB83D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算法终止条件</w:t>
            </w:r>
          </w:p>
        </w:tc>
      </w:tr>
      <w:tr w14:paraId="15CD8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E95B6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交叉率</w:t>
            </w:r>
          </w:p>
        </w:tc>
        <w:tc>
          <w:tcPr>
            <w:tcW w:w="0" w:type="auto"/>
            <w:tcBorders>
              <w:top w:val="nil"/>
              <w:left w:val="nil"/>
              <w:bottom w:val="nil"/>
              <w:right w:val="nil"/>
            </w:tcBorders>
            <w:noWrap w:val="0"/>
            <w:tcMar>
              <w:top w:w="-1" w:type="dxa"/>
              <w:left w:w="-1" w:type="dxa"/>
              <w:bottom w:w="-1" w:type="dxa"/>
              <w:right w:w="-1" w:type="dxa"/>
            </w:tcMar>
            <w:vAlign w:val="center"/>
          </w:tcPr>
          <w:p w14:paraId="40BF49F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Pc</w:t>
            </w:r>
          </w:p>
        </w:tc>
        <w:tc>
          <w:tcPr>
            <w:tcW w:w="0" w:type="auto"/>
            <w:tcBorders>
              <w:top w:val="nil"/>
              <w:left w:val="nil"/>
              <w:bottom w:val="nil"/>
              <w:right w:val="nil"/>
            </w:tcBorders>
            <w:noWrap w:val="0"/>
            <w:tcMar>
              <w:top w:w="-1" w:type="dxa"/>
              <w:left w:w="-1" w:type="dxa"/>
              <w:bottom w:w="-1" w:type="dxa"/>
              <w:right w:w="-1" w:type="dxa"/>
            </w:tcMar>
            <w:vAlign w:val="center"/>
          </w:tcPr>
          <w:p w14:paraId="0796EAD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0.85</w:t>
            </w:r>
          </w:p>
        </w:tc>
        <w:tc>
          <w:tcPr>
            <w:tcW w:w="3323" w:type="dxa"/>
            <w:tcBorders>
              <w:top w:val="nil"/>
              <w:left w:val="nil"/>
              <w:bottom w:val="nil"/>
              <w:right w:val="nil"/>
            </w:tcBorders>
            <w:noWrap w:val="0"/>
            <w:tcMar>
              <w:top w:w="-1" w:type="dxa"/>
              <w:left w:w="-1" w:type="dxa"/>
              <w:bottom w:w="-1" w:type="dxa"/>
              <w:right w:w="-1" w:type="dxa"/>
            </w:tcMar>
            <w:vAlign w:val="center"/>
          </w:tcPr>
          <w:p w14:paraId="7CE19A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遗传算法交叉概率</w:t>
            </w:r>
          </w:p>
        </w:tc>
      </w:tr>
      <w:tr w14:paraId="4D8D03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C4B580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79BF225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Pm</w:t>
            </w:r>
          </w:p>
        </w:tc>
        <w:tc>
          <w:tcPr>
            <w:tcW w:w="0" w:type="auto"/>
            <w:tcBorders>
              <w:top w:val="nil"/>
              <w:left w:val="nil"/>
              <w:bottom w:val="nil"/>
              <w:right w:val="nil"/>
            </w:tcBorders>
            <w:noWrap w:val="0"/>
            <w:tcMar>
              <w:top w:w="-1" w:type="dxa"/>
              <w:left w:w="-1" w:type="dxa"/>
              <w:bottom w:w="-1" w:type="dxa"/>
              <w:right w:w="-1" w:type="dxa"/>
            </w:tcMar>
            <w:vAlign w:val="center"/>
          </w:tcPr>
          <w:p w14:paraId="13B17EE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0.15</w:t>
            </w:r>
          </w:p>
        </w:tc>
        <w:tc>
          <w:tcPr>
            <w:tcW w:w="3323" w:type="dxa"/>
            <w:tcBorders>
              <w:top w:val="nil"/>
              <w:left w:val="nil"/>
              <w:bottom w:val="nil"/>
              <w:right w:val="nil"/>
            </w:tcBorders>
            <w:noWrap w:val="0"/>
            <w:tcMar>
              <w:top w:w="-1" w:type="dxa"/>
              <w:left w:w="-1" w:type="dxa"/>
              <w:bottom w:w="-1" w:type="dxa"/>
              <w:right w:w="-1" w:type="dxa"/>
            </w:tcMar>
            <w:vAlign w:val="center"/>
          </w:tcPr>
          <w:p w14:paraId="2410306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遗传算法变异概率</w:t>
            </w:r>
          </w:p>
        </w:tc>
      </w:tr>
      <w:tr w14:paraId="785614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55" w:type="dxa"/>
            <w:tcBorders>
              <w:top w:val="nil"/>
              <w:left w:val="nil"/>
              <w:bottom w:val="single" w:color="auto" w:sz="12" w:space="0"/>
              <w:right w:val="nil"/>
            </w:tcBorders>
            <w:noWrap w:val="0"/>
            <w:tcMar>
              <w:top w:w="-1" w:type="dxa"/>
              <w:left w:w="-1" w:type="dxa"/>
              <w:bottom w:w="-1" w:type="dxa"/>
              <w:right w:w="-1" w:type="dxa"/>
            </w:tcMar>
            <w:vAlign w:val="center"/>
          </w:tcPr>
          <w:p w14:paraId="7D0302F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精英比例</w:t>
            </w:r>
          </w:p>
        </w:tc>
        <w:tc>
          <w:tcPr>
            <w:tcW w:w="1858" w:type="dxa"/>
            <w:tcBorders>
              <w:top w:val="nil"/>
              <w:left w:val="nil"/>
              <w:bottom w:val="single" w:color="auto" w:sz="12" w:space="0"/>
              <w:right w:val="nil"/>
            </w:tcBorders>
            <w:noWrap w:val="0"/>
            <w:tcMar>
              <w:top w:w="-1" w:type="dxa"/>
              <w:left w:w="-1" w:type="dxa"/>
              <w:bottom w:w="-1" w:type="dxa"/>
              <w:right w:w="-1" w:type="dxa"/>
            </w:tcMar>
            <w:vAlign w:val="center"/>
          </w:tcPr>
          <w:p w14:paraId="6F71FB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486" w:type="dxa"/>
            <w:tcBorders>
              <w:top w:val="nil"/>
              <w:left w:val="nil"/>
              <w:bottom w:val="single" w:color="auto" w:sz="12" w:space="0"/>
              <w:right w:val="nil"/>
            </w:tcBorders>
            <w:noWrap w:val="0"/>
            <w:tcMar>
              <w:top w:w="-1" w:type="dxa"/>
              <w:left w:w="-1" w:type="dxa"/>
              <w:bottom w:w="-1" w:type="dxa"/>
              <w:right w:w="-1" w:type="dxa"/>
            </w:tcMar>
            <w:vAlign w:val="center"/>
          </w:tcPr>
          <w:p w14:paraId="33A64AB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w:t>
            </w:r>
          </w:p>
        </w:tc>
        <w:tc>
          <w:tcPr>
            <w:tcW w:w="3323" w:type="dxa"/>
            <w:tcBorders>
              <w:top w:val="nil"/>
              <w:left w:val="nil"/>
              <w:bottom w:val="single" w:color="auto" w:sz="12" w:space="0"/>
              <w:right w:val="nil"/>
            </w:tcBorders>
            <w:noWrap w:val="0"/>
            <w:tcMar>
              <w:top w:w="-1" w:type="dxa"/>
              <w:left w:w="-1" w:type="dxa"/>
              <w:bottom w:w="-1" w:type="dxa"/>
              <w:right w:w="-1" w:type="dxa"/>
            </w:tcMar>
            <w:vAlign w:val="center"/>
          </w:tcPr>
          <w:p w14:paraId="3D07524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精英蚂蚁比例</w:t>
            </w:r>
          </w:p>
        </w:tc>
      </w:tr>
    </w:tbl>
    <w:p w14:paraId="7AB48759"/>
    <w:p w14:paraId="0335BE77">
      <w:pPr>
        <w:spacing w:before="120" w:after="120" w:line="360" w:lineRule="auto"/>
        <w:jc w:val="left"/>
        <w:outlineLvl w:val="2"/>
        <w:rPr>
          <w:rFonts w:ascii="黑体" w:hAnsi="黑体" w:eastAsia="黑体" w:cs="黑体"/>
          <w:b w:val="0"/>
          <w:bCs/>
          <w:sz w:val="24"/>
          <w:szCs w:val="24"/>
        </w:rPr>
      </w:pPr>
      <w:bookmarkStart w:id="105" w:name="_Toc18073"/>
      <w:r>
        <w:rPr>
          <w:rFonts w:ascii="黑体" w:hAnsi="黑体" w:eastAsia="黑体" w:cs="黑体"/>
          <w:b w:val="0"/>
          <w:bCs/>
          <w:sz w:val="24"/>
          <w:szCs w:val="24"/>
        </w:rPr>
        <w:t>5.1.3 自适应参数范围</w:t>
      </w:r>
      <w:bookmarkEnd w:id="105"/>
    </w:p>
    <w:p w14:paraId="73726239">
      <w:pPr>
        <w:spacing w:before="0" w:after="0" w:line="360" w:lineRule="auto"/>
        <w:ind w:firstLine="480"/>
        <w:jc w:val="both"/>
        <w:rPr>
          <w:rFonts w:ascii="宋体" w:hAnsi="宋体" w:eastAsia="宋体" w:cs="宋体"/>
          <w:b w:val="0"/>
          <w:sz w:val="24"/>
        </w:rPr>
      </w:pPr>
      <w:r>
        <w:rPr>
          <w:rFonts w:ascii="宋体" w:hAnsi="宋体" w:eastAsia="宋体" w:cs="宋体"/>
          <w:b w:val="0"/>
          <w:sz w:val="24"/>
        </w:rPr>
        <w:t>自适应参数调整的范围设置如下：</w:t>
      </w:r>
    </w:p>
    <w:p w14:paraId="2ED50E1A">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18"/>
        <w:gridCol w:w="2026"/>
        <w:gridCol w:w="2026"/>
        <w:gridCol w:w="2026"/>
        <w:gridCol w:w="2026"/>
      </w:tblGrid>
      <w:tr w14:paraId="149ADC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FC01E11">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6C2FD5E">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0FD3D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最大值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62E347">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初始值</w:t>
            </w:r>
          </w:p>
        </w:tc>
        <w:tc>
          <w:tcPr>
            <w:tcW w:w="202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E679A">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终止值</w:t>
            </w:r>
          </w:p>
        </w:tc>
      </w:tr>
      <w:tr w14:paraId="699A4E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3AC5D0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DDEC1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ECFDA2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2904CCD">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2026" w:type="dxa"/>
            <w:tcBorders>
              <w:top w:val="single" w:color="auto" w:sz="4" w:space="0"/>
              <w:left w:val="nil"/>
              <w:bottom w:val="nil"/>
              <w:right w:val="nil"/>
            </w:tcBorders>
            <w:noWrap w:val="0"/>
            <w:tcMar>
              <w:top w:w="-1" w:type="dxa"/>
              <w:left w:w="-1" w:type="dxa"/>
              <w:bottom w:w="-1" w:type="dxa"/>
              <w:right w:w="-1" w:type="dxa"/>
            </w:tcMar>
            <w:vAlign w:val="center"/>
          </w:tcPr>
          <w:p w14:paraId="218E88D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r>
      <w:tr w14:paraId="4C164E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18" w:type="dxa"/>
            <w:tcBorders>
              <w:top w:val="nil"/>
              <w:left w:val="nil"/>
              <w:bottom w:val="single" w:color="auto" w:sz="12" w:space="0"/>
              <w:right w:val="nil"/>
            </w:tcBorders>
            <w:noWrap w:val="0"/>
            <w:tcMar>
              <w:top w:w="-1" w:type="dxa"/>
              <w:left w:w="-1" w:type="dxa"/>
              <w:bottom w:w="-1" w:type="dxa"/>
              <w:right w:w="-1" w:type="dxa"/>
            </w:tcMar>
            <w:vAlign w:val="center"/>
          </w:tcPr>
          <w:p w14:paraId="415F98B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β</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73965DE3">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20BA5C2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3DF4E1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8B5A86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r>
    </w:tbl>
    <w:p w14:paraId="51B810AB">
      <w:pPr>
        <w:spacing w:before="120" w:after="120" w:line="360" w:lineRule="auto"/>
        <w:jc w:val="left"/>
        <w:outlineLvl w:val="1"/>
        <w:rPr>
          <w:rFonts w:ascii="黑体" w:hAnsi="黑体" w:eastAsia="黑体" w:cs="黑体"/>
          <w:b w:val="0"/>
          <w:bCs/>
          <w:sz w:val="24"/>
          <w:szCs w:val="24"/>
        </w:rPr>
      </w:pPr>
      <w:bookmarkStart w:id="106" w:name="_Toc30271"/>
      <w:r>
        <w:rPr>
          <w:rFonts w:ascii="黑体" w:hAnsi="黑体" w:eastAsia="黑体" w:cs="黑体"/>
          <w:b w:val="0"/>
          <w:bCs/>
          <w:sz w:val="24"/>
          <w:szCs w:val="24"/>
        </w:rPr>
        <w:t>5.2 实验方案设计</w:t>
      </w:r>
      <w:bookmarkEnd w:id="106"/>
    </w:p>
    <w:p w14:paraId="25A515D1">
      <w:pPr>
        <w:spacing w:before="120" w:after="120" w:line="360" w:lineRule="auto"/>
        <w:jc w:val="left"/>
        <w:outlineLvl w:val="2"/>
        <w:rPr>
          <w:rFonts w:hint="eastAsia" w:ascii="黑体" w:hAnsi="黑体" w:eastAsia="黑体" w:cs="黑体"/>
          <w:b w:val="0"/>
          <w:bCs/>
          <w:sz w:val="24"/>
          <w:szCs w:val="24"/>
          <w:lang w:val="en-US" w:eastAsia="zh-CN"/>
        </w:rPr>
      </w:pPr>
      <w:bookmarkStart w:id="107" w:name="_Toc29580"/>
      <w:r>
        <w:rPr>
          <w:rFonts w:ascii="黑体" w:hAnsi="黑体" w:eastAsia="黑体" w:cs="黑体"/>
          <w:b w:val="0"/>
          <w:bCs/>
          <w:sz w:val="24"/>
          <w:szCs w:val="24"/>
        </w:rPr>
        <w:t>5.2.1 算法组合方案</w:t>
      </w:r>
      <w:bookmarkEnd w:id="107"/>
    </w:p>
    <w:p w14:paraId="6D1D1DBF">
      <w:pPr>
        <w:spacing w:before="0" w:after="0" w:line="360" w:lineRule="auto"/>
        <w:ind w:firstLine="480"/>
        <w:jc w:val="both"/>
        <w:rPr>
          <w:rFonts w:ascii="宋体" w:hAnsi="宋体" w:eastAsia="宋体" w:cs="宋体"/>
          <w:b w:val="0"/>
          <w:sz w:val="24"/>
        </w:rPr>
      </w:pPr>
      <w:r>
        <w:rPr>
          <w:rFonts w:ascii="宋体" w:hAnsi="宋体" w:eastAsia="宋体" w:cs="宋体"/>
          <w:b w:val="0"/>
          <w:sz w:val="24"/>
        </w:rPr>
        <w:t>本实验设计了8种算法组合方案，以全面评估各种改进策略的效果：</w:t>
      </w:r>
    </w:p>
    <w:p w14:paraId="74CC8A2B">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算法组合</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63"/>
        <w:gridCol w:w="4528"/>
        <w:gridCol w:w="4133"/>
      </w:tblGrid>
      <w:tr w14:paraId="2C4432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C011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编号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3909B9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算法组合</w:t>
            </w:r>
          </w:p>
        </w:tc>
        <w:tc>
          <w:tcPr>
            <w:tcW w:w="413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47BE4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核心改进策略</w:t>
            </w:r>
          </w:p>
        </w:tc>
      </w:tr>
      <w:tr w14:paraId="6944D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C3A3A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68FCDC">
            <w:pPr>
              <w:snapToGrid w:val="0"/>
              <w:spacing w:before="0" w:after="0" w:line="240" w:lineRule="auto"/>
              <w:ind w:left="0" w:leftChars="0" w:right="0" w:rightChars="0" w:firstLine="0" w:firstLineChars="0"/>
              <w:jc w:val="center"/>
              <w:rPr>
                <w:rFonts w:ascii="Times New Roman" w:hAnsi="Times New Roman"/>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4133" w:type="dxa"/>
            <w:tcBorders>
              <w:top w:val="single" w:color="auto" w:sz="4" w:space="0"/>
              <w:left w:val="nil"/>
              <w:bottom w:val="nil"/>
              <w:right w:val="nil"/>
            </w:tcBorders>
            <w:noWrap w:val="0"/>
            <w:tcMar>
              <w:top w:w="-1" w:type="dxa"/>
              <w:left w:w="-1" w:type="dxa"/>
              <w:bottom w:w="-1" w:type="dxa"/>
              <w:right w:w="-1" w:type="dxa"/>
            </w:tcMar>
            <w:vAlign w:val="center"/>
          </w:tcPr>
          <w:p w14:paraId="4ABA739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无改进（基准对照组）</w:t>
            </w:r>
          </w:p>
        </w:tc>
      </w:tr>
      <w:tr w14:paraId="0819A3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60CF2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45F3D9E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w:t>
            </w:r>
          </w:p>
        </w:tc>
        <w:tc>
          <w:tcPr>
            <w:tcW w:w="4133" w:type="dxa"/>
            <w:tcBorders>
              <w:top w:val="nil"/>
              <w:left w:val="nil"/>
              <w:bottom w:val="nil"/>
              <w:right w:val="nil"/>
            </w:tcBorders>
            <w:noWrap w:val="0"/>
            <w:tcMar>
              <w:top w:w="-1" w:type="dxa"/>
              <w:left w:w="-1" w:type="dxa"/>
              <w:bottom w:w="-1" w:type="dxa"/>
              <w:right w:w="-1" w:type="dxa"/>
            </w:tcMar>
            <w:vAlign w:val="center"/>
          </w:tcPr>
          <w:p w14:paraId="612537B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α/β参数动态调整</w:t>
            </w:r>
          </w:p>
        </w:tc>
      </w:tr>
      <w:tr w14:paraId="49CE21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513C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35FBC8A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w:t>
            </w:r>
          </w:p>
        </w:tc>
        <w:tc>
          <w:tcPr>
            <w:tcW w:w="4133" w:type="dxa"/>
            <w:tcBorders>
              <w:top w:val="nil"/>
              <w:left w:val="nil"/>
              <w:bottom w:val="nil"/>
              <w:right w:val="nil"/>
            </w:tcBorders>
            <w:noWrap w:val="0"/>
            <w:tcMar>
              <w:top w:w="-1" w:type="dxa"/>
              <w:left w:w="-1" w:type="dxa"/>
              <w:bottom w:w="-1" w:type="dxa"/>
              <w:right w:w="-1" w:type="dxa"/>
            </w:tcMar>
            <w:vAlign w:val="center"/>
          </w:tcPr>
          <w:p w14:paraId="62D98F5F">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引入选择、交叉、变异算子</w:t>
            </w:r>
          </w:p>
        </w:tc>
      </w:tr>
      <w:tr w14:paraId="78A91B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7CD16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695BA0B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2-opt</w:t>
            </w:r>
          </w:p>
        </w:tc>
        <w:tc>
          <w:tcPr>
            <w:tcW w:w="4133" w:type="dxa"/>
            <w:tcBorders>
              <w:top w:val="nil"/>
              <w:left w:val="nil"/>
              <w:bottom w:val="nil"/>
              <w:right w:val="nil"/>
            </w:tcBorders>
            <w:noWrap w:val="0"/>
            <w:tcMar>
              <w:top w:w="-1" w:type="dxa"/>
              <w:left w:w="-1" w:type="dxa"/>
              <w:bottom w:w="-1" w:type="dxa"/>
              <w:right w:w="-1" w:type="dxa"/>
            </w:tcMar>
            <w:vAlign w:val="center"/>
          </w:tcPr>
          <w:p w14:paraId="5C552F3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路径局部搜索优化</w:t>
            </w:r>
          </w:p>
        </w:tc>
      </w:tr>
      <w:tr w14:paraId="7B8FA0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E90FC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44D61B4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w:t>
            </w:r>
          </w:p>
        </w:tc>
        <w:tc>
          <w:tcPr>
            <w:tcW w:w="4133" w:type="dxa"/>
            <w:tcBorders>
              <w:top w:val="nil"/>
              <w:left w:val="nil"/>
              <w:bottom w:val="nil"/>
              <w:right w:val="nil"/>
            </w:tcBorders>
            <w:noWrap w:val="0"/>
            <w:tcMar>
              <w:top w:w="-1" w:type="dxa"/>
              <w:left w:w="-1" w:type="dxa"/>
              <w:bottom w:w="-1" w:type="dxa"/>
              <w:right w:w="-1" w:type="dxa"/>
            </w:tcMar>
            <w:vAlign w:val="center"/>
          </w:tcPr>
          <w:p w14:paraId="1C8AB9E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遗传算子</w:t>
            </w:r>
          </w:p>
        </w:tc>
      </w:tr>
      <w:tr w14:paraId="392BF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34681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0242AB2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+ 2-opt</w:t>
            </w:r>
          </w:p>
        </w:tc>
        <w:tc>
          <w:tcPr>
            <w:tcW w:w="4133" w:type="dxa"/>
            <w:tcBorders>
              <w:top w:val="nil"/>
              <w:left w:val="nil"/>
              <w:bottom w:val="nil"/>
              <w:right w:val="nil"/>
            </w:tcBorders>
            <w:noWrap w:val="0"/>
            <w:tcMar>
              <w:top w:w="-1" w:type="dxa"/>
              <w:left w:w="-1" w:type="dxa"/>
              <w:bottom w:w="-1" w:type="dxa"/>
              <w:right w:w="-1" w:type="dxa"/>
            </w:tcMar>
            <w:vAlign w:val="center"/>
          </w:tcPr>
          <w:p w14:paraId="7B31518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局部搜索</w:t>
            </w:r>
          </w:p>
        </w:tc>
      </w:tr>
      <w:tr w14:paraId="1243DD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154B7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6B3E978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 + 2-opt</w:t>
            </w:r>
          </w:p>
        </w:tc>
        <w:tc>
          <w:tcPr>
            <w:tcW w:w="4133" w:type="dxa"/>
            <w:tcBorders>
              <w:top w:val="nil"/>
              <w:left w:val="nil"/>
              <w:bottom w:val="nil"/>
              <w:right w:val="nil"/>
            </w:tcBorders>
            <w:noWrap w:val="0"/>
            <w:tcMar>
              <w:top w:w="-1" w:type="dxa"/>
              <w:left w:w="-1" w:type="dxa"/>
              <w:bottom w:w="-1" w:type="dxa"/>
              <w:right w:w="-1" w:type="dxa"/>
            </w:tcMar>
            <w:vAlign w:val="center"/>
          </w:tcPr>
          <w:p w14:paraId="0FEDD21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遗传算子 + 局部搜索</w:t>
            </w:r>
          </w:p>
        </w:tc>
      </w:tr>
      <w:tr w14:paraId="42B8D3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3" w:type="dxa"/>
            <w:tcBorders>
              <w:top w:val="nil"/>
              <w:left w:val="nil"/>
              <w:bottom w:val="single" w:color="auto" w:sz="12" w:space="0"/>
              <w:right w:val="nil"/>
            </w:tcBorders>
            <w:noWrap w:val="0"/>
            <w:tcMar>
              <w:top w:w="-1" w:type="dxa"/>
              <w:left w:w="-1" w:type="dxa"/>
              <w:bottom w:w="-1" w:type="dxa"/>
              <w:right w:w="-1" w:type="dxa"/>
            </w:tcMar>
            <w:vAlign w:val="center"/>
          </w:tcPr>
          <w:p w14:paraId="56420A6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8</w:t>
            </w:r>
          </w:p>
        </w:tc>
        <w:tc>
          <w:tcPr>
            <w:tcW w:w="4528" w:type="dxa"/>
            <w:tcBorders>
              <w:top w:val="nil"/>
              <w:left w:val="nil"/>
              <w:bottom w:val="single" w:color="auto" w:sz="12" w:space="0"/>
              <w:right w:val="nil"/>
            </w:tcBorders>
            <w:noWrap w:val="0"/>
            <w:tcMar>
              <w:top w:w="-1" w:type="dxa"/>
              <w:left w:w="-1" w:type="dxa"/>
              <w:bottom w:w="-1" w:type="dxa"/>
              <w:right w:w="-1" w:type="dxa"/>
            </w:tcMar>
            <w:vAlign w:val="center"/>
          </w:tcPr>
          <w:p w14:paraId="62A0A64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 + 2-opt</w:t>
            </w:r>
          </w:p>
        </w:tc>
        <w:tc>
          <w:tcPr>
            <w:tcW w:w="4133" w:type="dxa"/>
            <w:tcBorders>
              <w:top w:val="nil"/>
              <w:left w:val="nil"/>
              <w:bottom w:val="single" w:color="auto" w:sz="12" w:space="0"/>
              <w:right w:val="nil"/>
            </w:tcBorders>
            <w:noWrap w:val="0"/>
            <w:tcMar>
              <w:top w:w="-1" w:type="dxa"/>
              <w:left w:w="-1" w:type="dxa"/>
              <w:bottom w:w="-1" w:type="dxa"/>
              <w:right w:w="-1" w:type="dxa"/>
            </w:tcMar>
            <w:vAlign w:val="center"/>
          </w:tcPr>
          <w:p w14:paraId="3F89D25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三者全融合</w:t>
            </w:r>
          </w:p>
        </w:tc>
      </w:tr>
    </w:tbl>
    <w:p w14:paraId="754B84AE"/>
    <w:p w14:paraId="2C1F8DF0">
      <w:pPr>
        <w:spacing w:before="120" w:after="120" w:line="360" w:lineRule="auto"/>
        <w:jc w:val="left"/>
        <w:outlineLvl w:val="2"/>
        <w:rPr>
          <w:rFonts w:ascii="黑体" w:hAnsi="黑体" w:eastAsia="黑体" w:cs="黑体"/>
          <w:b w:val="0"/>
          <w:bCs/>
          <w:sz w:val="24"/>
          <w:szCs w:val="24"/>
        </w:rPr>
      </w:pPr>
      <w:bookmarkStart w:id="108" w:name="_Toc27547"/>
      <w:r>
        <w:rPr>
          <w:rFonts w:ascii="黑体" w:hAnsi="黑体" w:eastAsia="黑体" w:cs="黑体"/>
          <w:b w:val="0"/>
          <w:bCs/>
          <w:sz w:val="24"/>
          <w:szCs w:val="24"/>
        </w:rPr>
        <w:t>5.2.2 评价指标定义</w:t>
      </w:r>
      <w:bookmarkEnd w:id="108"/>
    </w:p>
    <w:p w14:paraId="39E44990">
      <w:pPr>
        <w:spacing w:before="0" w:after="0" w:line="360" w:lineRule="auto"/>
        <w:ind w:firstLine="480"/>
        <w:jc w:val="both"/>
        <w:rPr>
          <w:rFonts w:ascii="宋体" w:hAnsi="宋体" w:eastAsia="宋体" w:cs="宋体"/>
          <w:b w:val="0"/>
          <w:sz w:val="24"/>
        </w:rPr>
      </w:pPr>
      <w:r>
        <w:rPr>
          <w:rFonts w:ascii="宋体" w:hAnsi="宋体" w:eastAsia="宋体" w:cs="宋体"/>
          <w:b w:val="0"/>
          <w:sz w:val="24"/>
        </w:rPr>
        <w:t>本实验采用以下6项指标评价算法性能：</w:t>
      </w:r>
    </w:p>
    <w:p w14:paraId="2DD977C3">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指标评价</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17"/>
        <w:gridCol w:w="4925"/>
        <w:gridCol w:w="2580"/>
      </w:tblGrid>
      <w:tr w14:paraId="48A91D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F12FE5">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75AE7F">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含义</w:t>
            </w:r>
          </w:p>
        </w:tc>
        <w:tc>
          <w:tcPr>
            <w:tcW w:w="258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6BF3858">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说明</w:t>
            </w:r>
          </w:p>
        </w:tc>
      </w:tr>
      <w:tr w14:paraId="4C97F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343C3D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011F9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10次运行中的最短路径长度</w:t>
            </w:r>
          </w:p>
        </w:tc>
        <w:tc>
          <w:tcPr>
            <w:tcW w:w="2580" w:type="dxa"/>
            <w:tcBorders>
              <w:top w:val="single" w:color="auto" w:sz="4" w:space="0"/>
              <w:left w:val="nil"/>
              <w:bottom w:val="nil"/>
              <w:right w:val="nil"/>
            </w:tcBorders>
            <w:noWrap w:val="0"/>
            <w:tcMar>
              <w:top w:w="-1" w:type="dxa"/>
              <w:left w:w="-1" w:type="dxa"/>
              <w:bottom w:w="-1" w:type="dxa"/>
              <w:right w:w="-1" w:type="dxa"/>
            </w:tcMar>
            <w:vAlign w:val="center"/>
          </w:tcPr>
          <w:p w14:paraId="77AE3E6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反映解的质量</w:t>
            </w:r>
          </w:p>
        </w:tc>
      </w:tr>
      <w:tr w14:paraId="17B16E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0C8A6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69662E2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算法单次运行的平均耗时</w:t>
            </w:r>
          </w:p>
        </w:tc>
        <w:tc>
          <w:tcPr>
            <w:tcW w:w="2580" w:type="dxa"/>
            <w:tcBorders>
              <w:top w:val="nil"/>
              <w:left w:val="nil"/>
              <w:bottom w:val="nil"/>
              <w:right w:val="nil"/>
            </w:tcBorders>
            <w:noWrap w:val="0"/>
            <w:tcMar>
              <w:top w:w="-1" w:type="dxa"/>
              <w:left w:w="-1" w:type="dxa"/>
              <w:bottom w:w="-1" w:type="dxa"/>
              <w:right w:w="-1" w:type="dxa"/>
            </w:tcMar>
            <w:vAlign w:val="center"/>
          </w:tcPr>
          <w:p w14:paraId="162752F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反映计算效率</w:t>
            </w:r>
          </w:p>
        </w:tc>
      </w:tr>
      <w:tr w14:paraId="7D43E0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768506">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7D81FCE5">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最优距离变化小于0.01时的迭代次数</w:t>
            </w:r>
          </w:p>
        </w:tc>
        <w:tc>
          <w:tcPr>
            <w:tcW w:w="2580" w:type="dxa"/>
            <w:tcBorders>
              <w:top w:val="nil"/>
              <w:left w:val="nil"/>
              <w:bottom w:val="nil"/>
              <w:right w:val="nil"/>
            </w:tcBorders>
            <w:noWrap w:val="0"/>
            <w:tcMar>
              <w:top w:w="-1" w:type="dxa"/>
              <w:left w:w="-1" w:type="dxa"/>
              <w:bottom w:w="-1" w:type="dxa"/>
              <w:right w:w="-1" w:type="dxa"/>
            </w:tcMar>
            <w:vAlign w:val="center"/>
          </w:tcPr>
          <w:p w14:paraId="5735F94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反映收敛速度</w:t>
            </w:r>
          </w:p>
        </w:tc>
      </w:tr>
      <w:tr w14:paraId="0A4F6D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0FF1DB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52D8ECC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第一次迭代产生的路径长度</w:t>
            </w:r>
          </w:p>
        </w:tc>
        <w:tc>
          <w:tcPr>
            <w:tcW w:w="2580" w:type="dxa"/>
            <w:tcBorders>
              <w:top w:val="nil"/>
              <w:left w:val="nil"/>
              <w:bottom w:val="nil"/>
              <w:right w:val="nil"/>
            </w:tcBorders>
            <w:noWrap w:val="0"/>
            <w:tcMar>
              <w:top w:w="-1" w:type="dxa"/>
              <w:left w:w="-1" w:type="dxa"/>
              <w:bottom w:w="-1" w:type="dxa"/>
              <w:right w:w="-1" w:type="dxa"/>
            </w:tcMar>
            <w:vAlign w:val="center"/>
          </w:tcPr>
          <w:p w14:paraId="0D36648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反映初始解质量</w:t>
            </w:r>
          </w:p>
        </w:tc>
      </w:tr>
      <w:tr w14:paraId="4C04F5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7BC99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6E13FEF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最后一次路径改善发生的迭代编号</w:t>
            </w:r>
          </w:p>
        </w:tc>
        <w:tc>
          <w:tcPr>
            <w:tcW w:w="2580" w:type="dxa"/>
            <w:tcBorders>
              <w:top w:val="nil"/>
              <w:left w:val="nil"/>
              <w:bottom w:val="nil"/>
              <w:right w:val="nil"/>
            </w:tcBorders>
            <w:noWrap w:val="0"/>
            <w:tcMar>
              <w:top w:w="-1" w:type="dxa"/>
              <w:left w:w="-1" w:type="dxa"/>
              <w:bottom w:w="-1" w:type="dxa"/>
              <w:right w:w="-1" w:type="dxa"/>
            </w:tcMar>
            <w:vAlign w:val="center"/>
          </w:tcPr>
          <w:p w14:paraId="57D4D76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反映搜索深度</w:t>
            </w:r>
          </w:p>
        </w:tc>
      </w:tr>
      <w:tr w14:paraId="308A19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17" w:type="dxa"/>
            <w:tcBorders>
              <w:top w:val="nil"/>
              <w:left w:val="nil"/>
              <w:bottom w:val="single" w:color="auto" w:sz="12" w:space="0"/>
              <w:right w:val="nil"/>
            </w:tcBorders>
            <w:noWrap w:val="0"/>
            <w:tcMar>
              <w:top w:w="-1" w:type="dxa"/>
              <w:left w:w="-1" w:type="dxa"/>
              <w:bottom w:w="-1" w:type="dxa"/>
              <w:right w:w="-1" w:type="dxa"/>
            </w:tcMar>
            <w:vAlign w:val="center"/>
          </w:tcPr>
          <w:p w14:paraId="76EEDEC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收缩距离</w:t>
            </w:r>
          </w:p>
        </w:tc>
        <w:tc>
          <w:tcPr>
            <w:tcW w:w="4925" w:type="dxa"/>
            <w:tcBorders>
              <w:top w:val="nil"/>
              <w:left w:val="nil"/>
              <w:bottom w:val="single" w:color="auto" w:sz="12" w:space="0"/>
              <w:right w:val="nil"/>
            </w:tcBorders>
            <w:noWrap w:val="0"/>
            <w:tcMar>
              <w:top w:w="-1" w:type="dxa"/>
              <w:left w:w="-1" w:type="dxa"/>
              <w:bottom w:w="-1" w:type="dxa"/>
              <w:right w:w="-1" w:type="dxa"/>
            </w:tcMar>
            <w:vAlign w:val="center"/>
          </w:tcPr>
          <w:p w14:paraId="3C4C0604">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首次迭代距离与最终最优距离之差</w:t>
            </w:r>
          </w:p>
        </w:tc>
        <w:tc>
          <w:tcPr>
            <w:tcW w:w="2580" w:type="dxa"/>
            <w:tcBorders>
              <w:top w:val="nil"/>
              <w:left w:val="nil"/>
              <w:bottom w:val="single" w:color="auto" w:sz="12" w:space="0"/>
              <w:right w:val="nil"/>
            </w:tcBorders>
            <w:noWrap w:val="0"/>
            <w:tcMar>
              <w:top w:w="-1" w:type="dxa"/>
              <w:left w:w="-1" w:type="dxa"/>
              <w:bottom w:w="-1" w:type="dxa"/>
              <w:right w:w="-1" w:type="dxa"/>
            </w:tcMar>
            <w:vAlign w:val="center"/>
          </w:tcPr>
          <w:p w14:paraId="0D3223B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反映算法改进能力</w:t>
            </w:r>
          </w:p>
        </w:tc>
      </w:tr>
    </w:tbl>
    <w:p w14:paraId="270644A0"/>
    <w:p w14:paraId="1345FB6C">
      <w:pPr>
        <w:spacing w:before="120" w:after="120" w:line="360" w:lineRule="auto"/>
        <w:jc w:val="left"/>
        <w:outlineLvl w:val="2"/>
        <w:rPr>
          <w:rFonts w:ascii="黑体" w:hAnsi="黑体" w:eastAsia="黑体" w:cs="黑体"/>
          <w:b w:val="0"/>
          <w:bCs/>
          <w:sz w:val="24"/>
          <w:szCs w:val="24"/>
        </w:rPr>
      </w:pPr>
      <w:bookmarkStart w:id="109" w:name="_Toc13688"/>
      <w:r>
        <w:rPr>
          <w:rFonts w:ascii="黑体" w:hAnsi="黑体" w:eastAsia="黑体" w:cs="黑体"/>
          <w:b w:val="0"/>
          <w:bCs/>
          <w:sz w:val="24"/>
          <w:szCs w:val="24"/>
        </w:rPr>
        <w:t>5.2.3 实验流程</w:t>
      </w:r>
      <w:bookmarkEnd w:id="109"/>
    </w:p>
    <w:p w14:paraId="6B71F7A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每种算法组合独立运行10次，取平均值作为最终结果。实验流程如下：</w:t>
      </w:r>
    </w:p>
    <w:p w14:paraId="52150D5A">
      <w:pPr>
        <w:spacing w:before="0" w:after="0" w:line="360" w:lineRule="auto"/>
        <w:jc w:val="both"/>
        <w:rPr>
          <w:rFonts w:ascii="Times New Roman" w:hAnsi="Times New Roman"/>
          <w:sz w:val="24"/>
        </w:rPr>
      </w:pPr>
      <w:r>
        <w:rPr>
          <w:rFonts w:ascii="Times New Roman" w:hAnsi="Times New Roman" w:eastAsia="宋体" w:cs="宋体"/>
          <w:b w:val="0"/>
          <w:sz w:val="24"/>
        </w:rPr>
        <w:t>（1）随机生成</w:t>
      </w:r>
      <w:r>
        <w:rPr>
          <w:rFonts w:hint="eastAsia" w:ascii="Times New Roman" w:hAnsi="Times New Roman" w:cs="宋体"/>
          <w:b w:val="0"/>
          <w:sz w:val="24"/>
          <w:lang w:val="en-US" w:eastAsia="zh-CN"/>
        </w:rPr>
        <w:t>100</w:t>
      </w:r>
      <w:r>
        <w:rPr>
          <w:rFonts w:ascii="Times New Roman" w:hAnsi="Times New Roman" w:eastAsia="宋体" w:cs="宋体"/>
          <w:b w:val="0"/>
          <w:sz w:val="24"/>
        </w:rPr>
        <w:t>个城市的坐标</w:t>
      </w:r>
    </w:p>
    <w:p w14:paraId="1BF07711">
      <w:pPr>
        <w:spacing w:before="0" w:after="0" w:line="360" w:lineRule="auto"/>
        <w:jc w:val="both"/>
        <w:rPr>
          <w:rFonts w:ascii="Times New Roman" w:hAnsi="Times New Roman"/>
          <w:sz w:val="24"/>
        </w:rPr>
      </w:pPr>
      <w:r>
        <w:rPr>
          <w:rFonts w:ascii="Times New Roman" w:hAnsi="Times New Roman" w:eastAsia="宋体" w:cs="宋体"/>
          <w:b w:val="0"/>
          <w:sz w:val="24"/>
        </w:rPr>
        <w:t>（2）使用指定的算法组合求解TSP问题</w:t>
      </w:r>
    </w:p>
    <w:p w14:paraId="2660170D">
      <w:pPr>
        <w:spacing w:before="0" w:after="0" w:line="360" w:lineRule="auto"/>
        <w:jc w:val="both"/>
        <w:rPr>
          <w:rFonts w:ascii="Times New Roman" w:hAnsi="Times New Roman"/>
          <w:sz w:val="24"/>
        </w:rPr>
      </w:pPr>
      <w:r>
        <w:rPr>
          <w:rFonts w:ascii="Times New Roman" w:hAnsi="Times New Roman" w:eastAsia="宋体" w:cs="宋体"/>
          <w:b w:val="0"/>
          <w:sz w:val="24"/>
        </w:rPr>
        <w:t>（3）记录6项性能指标</w:t>
      </w:r>
    </w:p>
    <w:p w14:paraId="61EE26C5">
      <w:pPr>
        <w:spacing w:before="0" w:after="0" w:line="360" w:lineRule="auto"/>
        <w:jc w:val="both"/>
        <w:rPr>
          <w:rFonts w:ascii="Times New Roman" w:hAnsi="Times New Roman"/>
          <w:sz w:val="24"/>
        </w:rPr>
      </w:pPr>
      <w:r>
        <w:rPr>
          <w:rFonts w:ascii="Times New Roman" w:hAnsi="Times New Roman" w:eastAsia="宋体" w:cs="宋体"/>
          <w:b w:val="0"/>
          <w:sz w:val="24"/>
        </w:rPr>
        <w:t>（4）重复步骤（</w:t>
      </w:r>
      <w:r>
        <w:rPr>
          <w:rFonts w:hint="eastAsia" w:ascii="Times New Roman" w:hAnsi="Times New Roman" w:cs="宋体"/>
          <w:b w:val="0"/>
          <w:sz w:val="24"/>
          <w:lang w:val="en-US" w:eastAsia="zh-CN"/>
        </w:rPr>
        <w:t>2</w:t>
      </w:r>
      <w:r>
        <w:rPr>
          <w:rFonts w:ascii="Times New Roman" w:hAnsi="Times New Roman" w:eastAsia="宋体" w:cs="宋体"/>
          <w:b w:val="0"/>
          <w:sz w:val="24"/>
        </w:rPr>
        <w:t>）~（3）共10次</w:t>
      </w:r>
    </w:p>
    <w:p w14:paraId="0925D477">
      <w:pPr>
        <w:spacing w:before="0" w:after="0" w:line="360" w:lineRule="auto"/>
        <w:jc w:val="both"/>
        <w:rPr>
          <w:rFonts w:ascii="Times New Roman" w:hAnsi="Times New Roman"/>
          <w:sz w:val="24"/>
        </w:rPr>
      </w:pPr>
      <w:r>
        <w:rPr>
          <w:rFonts w:ascii="Times New Roman" w:hAnsi="Times New Roman" w:eastAsia="宋体" w:cs="宋体"/>
          <w:b w:val="0"/>
          <w:sz w:val="24"/>
        </w:rPr>
        <w:t>（5）计算各项指标的平均值</w:t>
      </w:r>
    </w:p>
    <w:p w14:paraId="4FE7F1B4">
      <w:pPr>
        <w:spacing w:before="120" w:after="120" w:line="360" w:lineRule="auto"/>
        <w:jc w:val="left"/>
        <w:outlineLvl w:val="1"/>
        <w:rPr>
          <w:rFonts w:ascii="黑体" w:hAnsi="黑体" w:eastAsia="黑体" w:cs="黑体"/>
          <w:b w:val="0"/>
          <w:bCs/>
          <w:sz w:val="24"/>
          <w:szCs w:val="24"/>
        </w:rPr>
      </w:pPr>
      <w:bookmarkStart w:id="110" w:name="_Toc31733"/>
      <w:r>
        <w:rPr>
          <w:rFonts w:ascii="黑体" w:hAnsi="黑体" w:eastAsia="黑体" w:cs="黑体"/>
          <w:b w:val="0"/>
          <w:bCs/>
          <w:sz w:val="24"/>
          <w:szCs w:val="24"/>
        </w:rPr>
        <w:t>5.3 实验结果与分析</w:t>
      </w:r>
      <w:bookmarkEnd w:id="110"/>
    </w:p>
    <w:p w14:paraId="22493EC8">
      <w:pPr>
        <w:spacing w:before="120" w:after="120" w:line="360" w:lineRule="auto"/>
        <w:jc w:val="left"/>
        <w:outlineLvl w:val="2"/>
        <w:rPr>
          <w:rFonts w:ascii="黑体" w:hAnsi="黑体" w:eastAsia="黑体" w:cs="黑体"/>
          <w:b w:val="0"/>
          <w:bCs/>
          <w:sz w:val="24"/>
          <w:szCs w:val="24"/>
        </w:rPr>
      </w:pPr>
      <w:bookmarkStart w:id="111" w:name="_Toc19885"/>
      <w:r>
        <w:rPr>
          <w:rFonts w:ascii="黑体" w:hAnsi="黑体" w:eastAsia="黑体" w:cs="黑体"/>
          <w:b w:val="0"/>
          <w:bCs/>
          <w:sz w:val="24"/>
          <w:szCs w:val="24"/>
        </w:rPr>
        <w:t xml:space="preserve">5.3.1 </w:t>
      </w:r>
      <w:r>
        <w:rPr>
          <w:rFonts w:hint="eastAsia" w:ascii="黑体" w:hAnsi="黑体" w:eastAsia="黑体" w:cs="黑体"/>
          <w:b w:val="0"/>
          <w:bCs/>
          <w:sz w:val="24"/>
          <w:szCs w:val="24"/>
          <w:lang w:eastAsia="zh-CN"/>
        </w:rPr>
        <w:t>传统</w:t>
      </w:r>
      <w:r>
        <w:rPr>
          <w:rFonts w:ascii="黑体" w:hAnsi="黑体" w:eastAsia="黑体" w:cs="黑体"/>
          <w:b w:val="0"/>
          <w:bCs/>
          <w:sz w:val="24"/>
          <w:szCs w:val="24"/>
        </w:rPr>
        <w:t>ACO实验结果</w:t>
      </w:r>
      <w:bookmarkEnd w:id="111"/>
    </w:p>
    <w:p w14:paraId="0B5784A8">
      <w:pPr>
        <w:spacing w:before="0" w:after="0" w:line="360" w:lineRule="auto"/>
        <w:ind w:firstLine="480"/>
        <w:jc w:val="both"/>
        <w:rPr>
          <w:rFonts w:ascii="Times New Roman" w:hAnsi="Times New Roman" w:eastAsia="宋体" w:cs="宋体"/>
          <w:b w:val="0"/>
          <w:sz w:val="24"/>
        </w:rPr>
      </w:pPr>
      <w:r>
        <w:rPr>
          <w:rFonts w:hint="eastAsia" w:ascii="Times New Roman" w:hAnsi="Times New Roman" w:cs="宋体"/>
          <w:b w:val="0"/>
          <w:sz w:val="24"/>
          <w:lang w:eastAsia="zh-CN"/>
        </w:rPr>
        <w:t xml:space="preserve"> 传统</w:t>
      </w:r>
      <w:r>
        <w:rPr>
          <w:rFonts w:ascii="Times New Roman" w:hAnsi="Times New Roman" w:eastAsia="宋体" w:cs="宋体"/>
          <w:b w:val="0"/>
          <w:sz w:val="24"/>
        </w:rPr>
        <w:t>ACO作为基准对照组，其10次运行数据如下：</w:t>
      </w:r>
    </w:p>
    <w:p w14:paraId="5D1E4D97">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6</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传统ACO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运行数据</w:t>
      </w:r>
    </w:p>
    <w:tbl>
      <w:tblPr>
        <w:tblStyle w:val="37"/>
        <w:tblW w:w="979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53"/>
        <w:gridCol w:w="569"/>
        <w:gridCol w:w="837"/>
        <w:gridCol w:w="837"/>
        <w:gridCol w:w="837"/>
        <w:gridCol w:w="837"/>
        <w:gridCol w:w="837"/>
        <w:gridCol w:w="837"/>
        <w:gridCol w:w="837"/>
        <w:gridCol w:w="838"/>
        <w:gridCol w:w="838"/>
        <w:gridCol w:w="838"/>
      </w:tblGrid>
      <w:tr w14:paraId="7A7AA6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96" w:hRule="atLeast"/>
          <w:tblHeader/>
          <w:jc w:val="center"/>
        </w:trPr>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226BD8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56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1CD9F4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72F22E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1D97D11">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E2CC22E">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974D73">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EA8480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6815AC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AB8257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50B2A2">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13D7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1EB0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51D532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3BAB7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569" w:type="dxa"/>
            <w:tcBorders>
              <w:top w:val="single" w:color="auto" w:sz="4" w:space="0"/>
              <w:left w:val="nil"/>
              <w:bottom w:val="nil"/>
              <w:right w:val="nil"/>
            </w:tcBorders>
            <w:noWrap w:val="0"/>
            <w:tcMar>
              <w:top w:w="-1" w:type="dxa"/>
              <w:left w:w="-1" w:type="dxa"/>
              <w:bottom w:w="-1" w:type="dxa"/>
              <w:right w:w="-1" w:type="dxa"/>
            </w:tcMar>
            <w:vAlign w:val="center"/>
          </w:tcPr>
          <w:p w14:paraId="39EA26D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866.09</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433086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859.91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99C2C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863.24</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74D77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867.07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560072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872.37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38AB19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870.16</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FBC8A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844.20</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8BC19B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869.94</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7CF419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864.59</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334D766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878.53</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4434D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865.61</w:t>
            </w:r>
          </w:p>
        </w:tc>
      </w:tr>
      <w:tr w14:paraId="773205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349840C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569" w:type="dxa"/>
            <w:tcBorders>
              <w:top w:val="nil"/>
              <w:left w:val="nil"/>
              <w:bottom w:val="nil"/>
              <w:right w:val="nil"/>
            </w:tcBorders>
            <w:noWrap w:val="0"/>
            <w:tcMar>
              <w:top w:w="-1" w:type="dxa"/>
              <w:left w:w="-1" w:type="dxa"/>
              <w:bottom w:w="-1" w:type="dxa"/>
              <w:right w:w="-1" w:type="dxa"/>
            </w:tcMar>
            <w:vAlign w:val="center"/>
          </w:tcPr>
          <w:p w14:paraId="0A8A290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37" w:type="dxa"/>
            <w:tcBorders>
              <w:top w:val="nil"/>
              <w:left w:val="nil"/>
              <w:bottom w:val="nil"/>
              <w:right w:val="nil"/>
            </w:tcBorders>
            <w:noWrap w:val="0"/>
            <w:tcMar>
              <w:top w:w="-1" w:type="dxa"/>
              <w:left w:w="-1" w:type="dxa"/>
              <w:bottom w:w="-1" w:type="dxa"/>
              <w:right w:w="-1" w:type="dxa"/>
            </w:tcMar>
            <w:vAlign w:val="center"/>
          </w:tcPr>
          <w:p w14:paraId="44598DF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34.04</w:t>
            </w:r>
          </w:p>
        </w:tc>
        <w:tc>
          <w:tcPr>
            <w:tcW w:w="837" w:type="dxa"/>
            <w:tcBorders>
              <w:top w:val="nil"/>
              <w:left w:val="nil"/>
              <w:bottom w:val="nil"/>
              <w:right w:val="nil"/>
            </w:tcBorders>
            <w:noWrap w:val="0"/>
            <w:tcMar>
              <w:top w:w="-1" w:type="dxa"/>
              <w:left w:w="-1" w:type="dxa"/>
              <w:bottom w:w="-1" w:type="dxa"/>
              <w:right w:w="-1" w:type="dxa"/>
            </w:tcMar>
            <w:vAlign w:val="center"/>
          </w:tcPr>
          <w:p w14:paraId="6499DA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34.99</w:t>
            </w:r>
          </w:p>
        </w:tc>
        <w:tc>
          <w:tcPr>
            <w:tcW w:w="837" w:type="dxa"/>
            <w:tcBorders>
              <w:top w:val="nil"/>
              <w:left w:val="nil"/>
              <w:bottom w:val="nil"/>
              <w:right w:val="nil"/>
            </w:tcBorders>
            <w:noWrap w:val="0"/>
            <w:tcMar>
              <w:top w:w="-1" w:type="dxa"/>
              <w:left w:w="-1" w:type="dxa"/>
              <w:bottom w:w="-1" w:type="dxa"/>
              <w:right w:w="-1" w:type="dxa"/>
            </w:tcMar>
            <w:vAlign w:val="center"/>
          </w:tcPr>
          <w:p w14:paraId="7CB1EC5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35.31</w:t>
            </w:r>
          </w:p>
        </w:tc>
        <w:tc>
          <w:tcPr>
            <w:tcW w:w="837" w:type="dxa"/>
            <w:tcBorders>
              <w:top w:val="nil"/>
              <w:left w:val="nil"/>
              <w:bottom w:val="nil"/>
              <w:right w:val="nil"/>
            </w:tcBorders>
            <w:noWrap w:val="0"/>
            <w:tcMar>
              <w:top w:w="-1" w:type="dxa"/>
              <w:left w:w="-1" w:type="dxa"/>
              <w:bottom w:w="-1" w:type="dxa"/>
              <w:right w:w="-1" w:type="dxa"/>
            </w:tcMar>
            <w:vAlign w:val="center"/>
          </w:tcPr>
          <w:p w14:paraId="301FBBE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35.58</w:t>
            </w:r>
          </w:p>
        </w:tc>
        <w:tc>
          <w:tcPr>
            <w:tcW w:w="837" w:type="dxa"/>
            <w:tcBorders>
              <w:top w:val="nil"/>
              <w:left w:val="nil"/>
              <w:bottom w:val="nil"/>
              <w:right w:val="nil"/>
            </w:tcBorders>
            <w:noWrap w:val="0"/>
            <w:tcMar>
              <w:top w:w="-1" w:type="dxa"/>
              <w:left w:w="-1" w:type="dxa"/>
              <w:bottom w:w="-1" w:type="dxa"/>
              <w:right w:w="-1" w:type="dxa"/>
            </w:tcMar>
            <w:vAlign w:val="center"/>
          </w:tcPr>
          <w:p w14:paraId="2400CA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34.82</w:t>
            </w:r>
          </w:p>
        </w:tc>
        <w:tc>
          <w:tcPr>
            <w:tcW w:w="837" w:type="dxa"/>
            <w:tcBorders>
              <w:top w:val="nil"/>
              <w:left w:val="nil"/>
              <w:bottom w:val="nil"/>
              <w:right w:val="nil"/>
            </w:tcBorders>
            <w:noWrap w:val="0"/>
            <w:tcMar>
              <w:top w:w="-1" w:type="dxa"/>
              <w:left w:w="-1" w:type="dxa"/>
              <w:bottom w:w="-1" w:type="dxa"/>
              <w:right w:w="-1" w:type="dxa"/>
            </w:tcMar>
            <w:vAlign w:val="center"/>
          </w:tcPr>
          <w:p w14:paraId="55F7C6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34.87</w:t>
            </w:r>
          </w:p>
        </w:tc>
        <w:tc>
          <w:tcPr>
            <w:tcW w:w="837" w:type="dxa"/>
            <w:tcBorders>
              <w:top w:val="nil"/>
              <w:left w:val="nil"/>
              <w:bottom w:val="nil"/>
              <w:right w:val="nil"/>
            </w:tcBorders>
            <w:noWrap w:val="0"/>
            <w:tcMar>
              <w:top w:w="-1" w:type="dxa"/>
              <w:left w:w="-1" w:type="dxa"/>
              <w:bottom w:w="-1" w:type="dxa"/>
              <w:right w:w="-1" w:type="dxa"/>
            </w:tcMar>
            <w:vAlign w:val="center"/>
          </w:tcPr>
          <w:p w14:paraId="184941E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38" w:type="dxa"/>
            <w:tcBorders>
              <w:top w:val="nil"/>
              <w:left w:val="nil"/>
              <w:bottom w:val="nil"/>
              <w:right w:val="nil"/>
            </w:tcBorders>
            <w:noWrap w:val="0"/>
            <w:tcMar>
              <w:top w:w="-1" w:type="dxa"/>
              <w:left w:w="-1" w:type="dxa"/>
              <w:bottom w:w="-1" w:type="dxa"/>
              <w:right w:w="-1" w:type="dxa"/>
            </w:tcMar>
            <w:vAlign w:val="center"/>
          </w:tcPr>
          <w:p w14:paraId="769C8D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34.46</w:t>
            </w:r>
          </w:p>
        </w:tc>
        <w:tc>
          <w:tcPr>
            <w:tcW w:w="838" w:type="dxa"/>
            <w:tcBorders>
              <w:top w:val="nil"/>
              <w:left w:val="nil"/>
              <w:bottom w:val="nil"/>
              <w:right w:val="nil"/>
            </w:tcBorders>
            <w:noWrap w:val="0"/>
            <w:tcMar>
              <w:top w:w="-1" w:type="dxa"/>
              <w:left w:w="-1" w:type="dxa"/>
              <w:bottom w:w="-1" w:type="dxa"/>
              <w:right w:w="-1" w:type="dxa"/>
            </w:tcMar>
            <w:vAlign w:val="center"/>
          </w:tcPr>
          <w:p w14:paraId="0EAB4C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34.45</w:t>
            </w:r>
          </w:p>
        </w:tc>
        <w:tc>
          <w:tcPr>
            <w:tcW w:w="838" w:type="dxa"/>
            <w:tcBorders>
              <w:top w:val="nil"/>
              <w:left w:val="nil"/>
              <w:bottom w:val="nil"/>
              <w:right w:val="nil"/>
            </w:tcBorders>
            <w:noWrap w:val="0"/>
            <w:tcMar>
              <w:top w:w="-1" w:type="dxa"/>
              <w:left w:w="-1" w:type="dxa"/>
              <w:bottom w:w="-1" w:type="dxa"/>
              <w:right w:w="-1" w:type="dxa"/>
            </w:tcMar>
            <w:vAlign w:val="center"/>
          </w:tcPr>
          <w:p w14:paraId="35362E6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34.81</w:t>
            </w:r>
          </w:p>
        </w:tc>
      </w:tr>
      <w:tr w14:paraId="196509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6CA1118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569" w:type="dxa"/>
            <w:tcBorders>
              <w:top w:val="nil"/>
              <w:left w:val="nil"/>
              <w:bottom w:val="nil"/>
              <w:right w:val="nil"/>
            </w:tcBorders>
            <w:noWrap w:val="0"/>
            <w:tcMar>
              <w:top w:w="-1" w:type="dxa"/>
              <w:left w:w="-1" w:type="dxa"/>
              <w:bottom w:w="-1" w:type="dxa"/>
              <w:right w:w="-1" w:type="dxa"/>
            </w:tcMar>
            <w:vAlign w:val="center"/>
          </w:tcPr>
          <w:p w14:paraId="7BA92BC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349C43E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01010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679ED5B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7" w:type="dxa"/>
            <w:tcBorders>
              <w:top w:val="nil"/>
              <w:left w:val="nil"/>
              <w:bottom w:val="nil"/>
              <w:right w:val="nil"/>
            </w:tcBorders>
            <w:noWrap w:val="0"/>
            <w:tcMar>
              <w:top w:w="-1" w:type="dxa"/>
              <w:left w:w="-1" w:type="dxa"/>
              <w:bottom w:w="-1" w:type="dxa"/>
              <w:right w:w="-1" w:type="dxa"/>
            </w:tcMar>
            <w:vAlign w:val="center"/>
          </w:tcPr>
          <w:p w14:paraId="77A7893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1B90F24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w:t>
            </w:r>
          </w:p>
        </w:tc>
        <w:tc>
          <w:tcPr>
            <w:tcW w:w="837" w:type="dxa"/>
            <w:tcBorders>
              <w:top w:val="nil"/>
              <w:left w:val="nil"/>
              <w:bottom w:val="nil"/>
              <w:right w:val="nil"/>
            </w:tcBorders>
            <w:noWrap w:val="0"/>
            <w:tcMar>
              <w:top w:w="-1" w:type="dxa"/>
              <w:left w:w="-1" w:type="dxa"/>
              <w:bottom w:w="-1" w:type="dxa"/>
              <w:right w:w="-1" w:type="dxa"/>
            </w:tcMar>
            <w:vAlign w:val="center"/>
          </w:tcPr>
          <w:p w14:paraId="0E6C1C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7" w:type="dxa"/>
            <w:tcBorders>
              <w:top w:val="nil"/>
              <w:left w:val="nil"/>
              <w:bottom w:val="nil"/>
              <w:right w:val="nil"/>
            </w:tcBorders>
            <w:noWrap w:val="0"/>
            <w:tcMar>
              <w:top w:w="-1" w:type="dxa"/>
              <w:left w:w="-1" w:type="dxa"/>
              <w:bottom w:w="-1" w:type="dxa"/>
              <w:right w:w="-1" w:type="dxa"/>
            </w:tcMar>
            <w:vAlign w:val="center"/>
          </w:tcPr>
          <w:p w14:paraId="65159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8" w:type="dxa"/>
            <w:tcBorders>
              <w:top w:val="nil"/>
              <w:left w:val="nil"/>
              <w:bottom w:val="nil"/>
              <w:right w:val="nil"/>
            </w:tcBorders>
            <w:noWrap w:val="0"/>
            <w:tcMar>
              <w:top w:w="-1" w:type="dxa"/>
              <w:left w:w="-1" w:type="dxa"/>
              <w:bottom w:w="-1" w:type="dxa"/>
              <w:right w:w="-1" w:type="dxa"/>
            </w:tcMar>
            <w:vAlign w:val="center"/>
          </w:tcPr>
          <w:p w14:paraId="2CD522A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3DC8E05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64E389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r>
      <w:tr w14:paraId="5E827F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1B9A8D0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569" w:type="dxa"/>
            <w:tcBorders>
              <w:top w:val="nil"/>
              <w:left w:val="nil"/>
              <w:bottom w:val="nil"/>
              <w:right w:val="nil"/>
            </w:tcBorders>
            <w:noWrap w:val="0"/>
            <w:tcMar>
              <w:top w:w="-1" w:type="dxa"/>
              <w:left w:w="-1" w:type="dxa"/>
              <w:bottom w:w="-1" w:type="dxa"/>
              <w:right w:w="-1" w:type="dxa"/>
            </w:tcMar>
            <w:vAlign w:val="center"/>
          </w:tcPr>
          <w:p w14:paraId="5B1C31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1826.79</w:t>
            </w:r>
          </w:p>
        </w:tc>
        <w:tc>
          <w:tcPr>
            <w:tcW w:w="837" w:type="dxa"/>
            <w:tcBorders>
              <w:top w:val="nil"/>
              <w:left w:val="nil"/>
              <w:bottom w:val="nil"/>
              <w:right w:val="nil"/>
            </w:tcBorders>
            <w:noWrap w:val="0"/>
            <w:tcMar>
              <w:top w:w="-1" w:type="dxa"/>
              <w:left w:w="-1" w:type="dxa"/>
              <w:bottom w:w="-1" w:type="dxa"/>
              <w:right w:w="-1" w:type="dxa"/>
            </w:tcMar>
            <w:vAlign w:val="center"/>
          </w:tcPr>
          <w:p w14:paraId="685C89B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1764.44</w:t>
            </w:r>
          </w:p>
        </w:tc>
        <w:tc>
          <w:tcPr>
            <w:tcW w:w="837" w:type="dxa"/>
            <w:tcBorders>
              <w:top w:val="nil"/>
              <w:left w:val="nil"/>
              <w:bottom w:val="nil"/>
              <w:right w:val="nil"/>
            </w:tcBorders>
            <w:noWrap w:val="0"/>
            <w:tcMar>
              <w:top w:w="-1" w:type="dxa"/>
              <w:left w:w="-1" w:type="dxa"/>
              <w:bottom w:w="-1" w:type="dxa"/>
              <w:right w:w="-1" w:type="dxa"/>
            </w:tcMar>
            <w:vAlign w:val="center"/>
          </w:tcPr>
          <w:p w14:paraId="7425B9B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1843.32</w:t>
            </w:r>
          </w:p>
        </w:tc>
        <w:tc>
          <w:tcPr>
            <w:tcW w:w="837" w:type="dxa"/>
            <w:tcBorders>
              <w:top w:val="nil"/>
              <w:left w:val="nil"/>
              <w:bottom w:val="nil"/>
              <w:right w:val="nil"/>
            </w:tcBorders>
            <w:noWrap w:val="0"/>
            <w:tcMar>
              <w:top w:w="-1" w:type="dxa"/>
              <w:left w:w="-1" w:type="dxa"/>
              <w:bottom w:w="-1" w:type="dxa"/>
              <w:right w:w="-1" w:type="dxa"/>
            </w:tcMar>
            <w:vAlign w:val="center"/>
          </w:tcPr>
          <w:p w14:paraId="13D34F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1857.31</w:t>
            </w:r>
          </w:p>
        </w:tc>
        <w:tc>
          <w:tcPr>
            <w:tcW w:w="837" w:type="dxa"/>
            <w:tcBorders>
              <w:top w:val="nil"/>
              <w:left w:val="nil"/>
              <w:bottom w:val="nil"/>
              <w:right w:val="nil"/>
            </w:tcBorders>
            <w:noWrap w:val="0"/>
            <w:tcMar>
              <w:top w:w="-1" w:type="dxa"/>
              <w:left w:w="-1" w:type="dxa"/>
              <w:bottom w:w="-1" w:type="dxa"/>
              <w:right w:w="-1" w:type="dxa"/>
            </w:tcMar>
            <w:vAlign w:val="center"/>
          </w:tcPr>
          <w:p w14:paraId="39DB76B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1847.19</w:t>
            </w:r>
          </w:p>
        </w:tc>
        <w:tc>
          <w:tcPr>
            <w:tcW w:w="837" w:type="dxa"/>
            <w:tcBorders>
              <w:top w:val="nil"/>
              <w:left w:val="nil"/>
              <w:bottom w:val="nil"/>
              <w:right w:val="nil"/>
            </w:tcBorders>
            <w:noWrap w:val="0"/>
            <w:tcMar>
              <w:top w:w="-1" w:type="dxa"/>
              <w:left w:w="-1" w:type="dxa"/>
              <w:bottom w:w="-1" w:type="dxa"/>
              <w:right w:w="-1" w:type="dxa"/>
            </w:tcMar>
            <w:vAlign w:val="center"/>
          </w:tcPr>
          <w:p w14:paraId="1D3CEEE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1730.80</w:t>
            </w:r>
          </w:p>
        </w:tc>
        <w:tc>
          <w:tcPr>
            <w:tcW w:w="837" w:type="dxa"/>
            <w:tcBorders>
              <w:top w:val="nil"/>
              <w:left w:val="nil"/>
              <w:bottom w:val="nil"/>
              <w:right w:val="nil"/>
            </w:tcBorders>
            <w:noWrap w:val="0"/>
            <w:tcMar>
              <w:top w:w="-1" w:type="dxa"/>
              <w:left w:w="-1" w:type="dxa"/>
              <w:bottom w:w="-1" w:type="dxa"/>
              <w:right w:w="-1" w:type="dxa"/>
            </w:tcMar>
            <w:vAlign w:val="center"/>
          </w:tcPr>
          <w:p w14:paraId="36877B7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1825.30</w:t>
            </w:r>
          </w:p>
        </w:tc>
        <w:tc>
          <w:tcPr>
            <w:tcW w:w="837" w:type="dxa"/>
            <w:tcBorders>
              <w:top w:val="nil"/>
              <w:left w:val="nil"/>
              <w:bottom w:val="nil"/>
              <w:right w:val="nil"/>
            </w:tcBorders>
            <w:noWrap w:val="0"/>
            <w:tcMar>
              <w:top w:w="-1" w:type="dxa"/>
              <w:left w:w="-1" w:type="dxa"/>
              <w:bottom w:w="-1" w:type="dxa"/>
              <w:right w:w="-1" w:type="dxa"/>
            </w:tcMar>
            <w:vAlign w:val="center"/>
          </w:tcPr>
          <w:p w14:paraId="23F003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1962.67</w:t>
            </w:r>
          </w:p>
        </w:tc>
        <w:tc>
          <w:tcPr>
            <w:tcW w:w="838" w:type="dxa"/>
            <w:tcBorders>
              <w:top w:val="nil"/>
              <w:left w:val="nil"/>
              <w:bottom w:val="nil"/>
              <w:right w:val="nil"/>
            </w:tcBorders>
            <w:noWrap w:val="0"/>
            <w:tcMar>
              <w:top w:w="-1" w:type="dxa"/>
              <w:left w:w="-1" w:type="dxa"/>
              <w:bottom w:w="-1" w:type="dxa"/>
              <w:right w:w="-1" w:type="dxa"/>
            </w:tcMar>
            <w:vAlign w:val="center"/>
          </w:tcPr>
          <w:p w14:paraId="691876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1714.61</w:t>
            </w:r>
          </w:p>
        </w:tc>
        <w:tc>
          <w:tcPr>
            <w:tcW w:w="838" w:type="dxa"/>
            <w:tcBorders>
              <w:top w:val="nil"/>
              <w:left w:val="nil"/>
              <w:bottom w:val="nil"/>
              <w:right w:val="nil"/>
            </w:tcBorders>
            <w:noWrap w:val="0"/>
            <w:tcMar>
              <w:top w:w="-1" w:type="dxa"/>
              <w:left w:w="-1" w:type="dxa"/>
              <w:bottom w:w="-1" w:type="dxa"/>
              <w:right w:w="-1" w:type="dxa"/>
            </w:tcMar>
            <w:vAlign w:val="center"/>
          </w:tcPr>
          <w:p w14:paraId="3CBA4C7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1912.92</w:t>
            </w:r>
          </w:p>
        </w:tc>
        <w:tc>
          <w:tcPr>
            <w:tcW w:w="838" w:type="dxa"/>
            <w:tcBorders>
              <w:top w:val="nil"/>
              <w:left w:val="nil"/>
              <w:bottom w:val="nil"/>
              <w:right w:val="nil"/>
            </w:tcBorders>
            <w:noWrap w:val="0"/>
            <w:tcMar>
              <w:top w:w="-1" w:type="dxa"/>
              <w:left w:w="-1" w:type="dxa"/>
              <w:bottom w:w="-1" w:type="dxa"/>
              <w:right w:w="-1" w:type="dxa"/>
            </w:tcMar>
            <w:vAlign w:val="center"/>
          </w:tcPr>
          <w:p w14:paraId="6D3D91E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1828.54</w:t>
            </w:r>
          </w:p>
        </w:tc>
      </w:tr>
      <w:tr w14:paraId="4C49BE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587A605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569" w:type="dxa"/>
            <w:tcBorders>
              <w:top w:val="nil"/>
              <w:left w:val="nil"/>
              <w:bottom w:val="nil"/>
              <w:right w:val="nil"/>
            </w:tcBorders>
            <w:noWrap w:val="0"/>
            <w:tcMar>
              <w:top w:w="-1" w:type="dxa"/>
              <w:left w:w="-1" w:type="dxa"/>
              <w:bottom w:w="-1" w:type="dxa"/>
              <w:right w:w="-1" w:type="dxa"/>
            </w:tcMar>
            <w:vAlign w:val="center"/>
          </w:tcPr>
          <w:p w14:paraId="22D97E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w:t>
            </w:r>
          </w:p>
        </w:tc>
        <w:tc>
          <w:tcPr>
            <w:tcW w:w="837" w:type="dxa"/>
            <w:tcBorders>
              <w:top w:val="nil"/>
              <w:left w:val="nil"/>
              <w:bottom w:val="nil"/>
              <w:right w:val="nil"/>
            </w:tcBorders>
            <w:noWrap w:val="0"/>
            <w:tcMar>
              <w:top w:w="-1" w:type="dxa"/>
              <w:left w:w="-1" w:type="dxa"/>
              <w:bottom w:w="-1" w:type="dxa"/>
              <w:right w:w="-1" w:type="dxa"/>
            </w:tcMar>
            <w:vAlign w:val="center"/>
          </w:tcPr>
          <w:p w14:paraId="0ADD86D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60</w:t>
            </w:r>
          </w:p>
        </w:tc>
        <w:tc>
          <w:tcPr>
            <w:tcW w:w="837" w:type="dxa"/>
            <w:tcBorders>
              <w:top w:val="nil"/>
              <w:left w:val="nil"/>
              <w:bottom w:val="nil"/>
              <w:right w:val="nil"/>
            </w:tcBorders>
            <w:noWrap w:val="0"/>
            <w:tcMar>
              <w:top w:w="-1" w:type="dxa"/>
              <w:left w:w="-1" w:type="dxa"/>
              <w:bottom w:w="-1" w:type="dxa"/>
              <w:right w:w="-1" w:type="dxa"/>
            </w:tcMar>
            <w:vAlign w:val="center"/>
          </w:tcPr>
          <w:p w14:paraId="2D8322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w:t>
            </w:r>
          </w:p>
        </w:tc>
        <w:tc>
          <w:tcPr>
            <w:tcW w:w="837" w:type="dxa"/>
            <w:tcBorders>
              <w:top w:val="nil"/>
              <w:left w:val="nil"/>
              <w:bottom w:val="nil"/>
              <w:right w:val="nil"/>
            </w:tcBorders>
            <w:noWrap w:val="0"/>
            <w:tcMar>
              <w:top w:w="-1" w:type="dxa"/>
              <w:left w:w="-1" w:type="dxa"/>
              <w:bottom w:w="-1" w:type="dxa"/>
              <w:right w:w="-1" w:type="dxa"/>
            </w:tcMar>
            <w:vAlign w:val="center"/>
          </w:tcPr>
          <w:p w14:paraId="583E5A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w:t>
            </w:r>
          </w:p>
        </w:tc>
        <w:tc>
          <w:tcPr>
            <w:tcW w:w="837" w:type="dxa"/>
            <w:tcBorders>
              <w:top w:val="nil"/>
              <w:left w:val="nil"/>
              <w:bottom w:val="nil"/>
              <w:right w:val="nil"/>
            </w:tcBorders>
            <w:noWrap w:val="0"/>
            <w:tcMar>
              <w:top w:w="-1" w:type="dxa"/>
              <w:left w:w="-1" w:type="dxa"/>
              <w:bottom w:w="-1" w:type="dxa"/>
              <w:right w:w="-1" w:type="dxa"/>
            </w:tcMar>
            <w:vAlign w:val="center"/>
          </w:tcPr>
          <w:p w14:paraId="422ACB6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92</w:t>
            </w:r>
          </w:p>
        </w:tc>
        <w:tc>
          <w:tcPr>
            <w:tcW w:w="837" w:type="dxa"/>
            <w:tcBorders>
              <w:top w:val="nil"/>
              <w:left w:val="nil"/>
              <w:bottom w:val="nil"/>
              <w:right w:val="nil"/>
            </w:tcBorders>
            <w:noWrap w:val="0"/>
            <w:tcMar>
              <w:top w:w="-1" w:type="dxa"/>
              <w:left w:w="-1" w:type="dxa"/>
              <w:bottom w:w="-1" w:type="dxa"/>
              <w:right w:w="-1" w:type="dxa"/>
            </w:tcMar>
            <w:vAlign w:val="center"/>
          </w:tcPr>
          <w:p w14:paraId="7655690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837" w:type="dxa"/>
            <w:tcBorders>
              <w:top w:val="nil"/>
              <w:left w:val="nil"/>
              <w:bottom w:val="nil"/>
              <w:right w:val="nil"/>
            </w:tcBorders>
            <w:noWrap w:val="0"/>
            <w:tcMar>
              <w:top w:w="-1" w:type="dxa"/>
              <w:left w:w="-1" w:type="dxa"/>
              <w:bottom w:w="-1" w:type="dxa"/>
              <w:right w:w="-1" w:type="dxa"/>
            </w:tcMar>
            <w:vAlign w:val="center"/>
          </w:tcPr>
          <w:p w14:paraId="77E2E0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837" w:type="dxa"/>
            <w:tcBorders>
              <w:top w:val="nil"/>
              <w:left w:val="nil"/>
              <w:bottom w:val="nil"/>
              <w:right w:val="nil"/>
            </w:tcBorders>
            <w:noWrap w:val="0"/>
            <w:tcMar>
              <w:top w:w="-1" w:type="dxa"/>
              <w:left w:w="-1" w:type="dxa"/>
              <w:bottom w:w="-1" w:type="dxa"/>
              <w:right w:w="-1" w:type="dxa"/>
            </w:tcMar>
            <w:vAlign w:val="center"/>
          </w:tcPr>
          <w:p w14:paraId="12AB872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w:t>
            </w:r>
          </w:p>
        </w:tc>
        <w:tc>
          <w:tcPr>
            <w:tcW w:w="838" w:type="dxa"/>
            <w:tcBorders>
              <w:top w:val="nil"/>
              <w:left w:val="nil"/>
              <w:bottom w:val="nil"/>
              <w:right w:val="nil"/>
            </w:tcBorders>
            <w:noWrap w:val="0"/>
            <w:tcMar>
              <w:top w:w="-1" w:type="dxa"/>
              <w:left w:w="-1" w:type="dxa"/>
              <w:bottom w:w="-1" w:type="dxa"/>
              <w:right w:w="-1" w:type="dxa"/>
            </w:tcMar>
            <w:vAlign w:val="center"/>
          </w:tcPr>
          <w:p w14:paraId="64516B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88</w:t>
            </w:r>
          </w:p>
        </w:tc>
        <w:tc>
          <w:tcPr>
            <w:tcW w:w="838" w:type="dxa"/>
            <w:tcBorders>
              <w:top w:val="nil"/>
              <w:left w:val="nil"/>
              <w:bottom w:val="nil"/>
              <w:right w:val="nil"/>
            </w:tcBorders>
            <w:noWrap w:val="0"/>
            <w:tcMar>
              <w:top w:w="-1" w:type="dxa"/>
              <w:left w:w="-1" w:type="dxa"/>
              <w:bottom w:w="-1" w:type="dxa"/>
              <w:right w:w="-1" w:type="dxa"/>
            </w:tcMar>
            <w:vAlign w:val="center"/>
          </w:tcPr>
          <w:p w14:paraId="6917651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75</w:t>
            </w:r>
          </w:p>
        </w:tc>
        <w:tc>
          <w:tcPr>
            <w:tcW w:w="838" w:type="dxa"/>
            <w:tcBorders>
              <w:top w:val="nil"/>
              <w:left w:val="nil"/>
              <w:bottom w:val="nil"/>
              <w:right w:val="nil"/>
            </w:tcBorders>
            <w:noWrap w:val="0"/>
            <w:tcMar>
              <w:top w:w="-1" w:type="dxa"/>
              <w:left w:w="-1" w:type="dxa"/>
              <w:bottom w:w="-1" w:type="dxa"/>
              <w:right w:w="-1" w:type="dxa"/>
            </w:tcMar>
            <w:vAlign w:val="center"/>
          </w:tcPr>
          <w:p w14:paraId="69ADC23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73.9</w:t>
            </w:r>
          </w:p>
        </w:tc>
      </w:tr>
      <w:tr w14:paraId="6A2037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61DD4E0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569" w:type="dxa"/>
            <w:tcBorders>
              <w:top w:val="nil"/>
              <w:left w:val="nil"/>
              <w:bottom w:val="single" w:color="auto" w:sz="12" w:space="0"/>
              <w:right w:val="nil"/>
            </w:tcBorders>
            <w:noWrap w:val="0"/>
            <w:tcMar>
              <w:top w:w="-1" w:type="dxa"/>
              <w:left w:w="-1" w:type="dxa"/>
              <w:bottom w:w="-1" w:type="dxa"/>
              <w:right w:w="-1" w:type="dxa"/>
            </w:tcMar>
            <w:vAlign w:val="center"/>
          </w:tcPr>
          <w:p w14:paraId="606E736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960.70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41001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904.53</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DF4097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980.08</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11C8E4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990.24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21BACF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974.82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F4A2DF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860.64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5702471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981.10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18DBBBC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1092.73</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41685A2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850.02</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34F6349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1034.39</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1609703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962.93</w:t>
            </w:r>
          </w:p>
        </w:tc>
      </w:tr>
    </w:tbl>
    <w:p w14:paraId="14782BEC">
      <w:pPr>
        <w:rPr>
          <w:rFonts w:ascii="Times New Roman" w:hAnsi="Times New Roman" w:eastAsia="宋体"/>
        </w:rPr>
      </w:pPr>
    </w:p>
    <w:p w14:paraId="539474B1">
      <w:pPr>
        <w:jc w:val="center"/>
      </w:pPr>
      <w:r>
        <w:drawing>
          <wp:inline distT="0" distB="0" distL="114300" distR="114300">
            <wp:extent cx="4319905" cy="2429510"/>
            <wp:effectExtent l="0" t="0" r="8255" b="889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tretch>
                      <a:fillRect/>
                    </a:stretch>
                  </pic:blipFill>
                  <pic:spPr>
                    <a:xfrm>
                      <a:off x="0" y="0"/>
                      <a:ext cx="4319905" cy="2429510"/>
                    </a:xfrm>
                    <a:prstGeom prst="rect">
                      <a:avLst/>
                    </a:prstGeom>
                    <a:noFill/>
                    <a:ln>
                      <a:noFill/>
                    </a:ln>
                  </pic:spPr>
                </pic:pic>
              </a:graphicData>
            </a:graphic>
          </wp:inline>
        </w:drawing>
      </w:r>
    </w:p>
    <w:p w14:paraId="1FAF78FC">
      <w:pPr>
        <w:jc w:val="center"/>
        <w:rPr>
          <w:rFonts w:hint="default"/>
          <w:lang w:val="en-US"/>
        </w:rPr>
      </w:pP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传统ACO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运行表现</w:t>
      </w:r>
    </w:p>
    <w:p w14:paraId="169E796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ACO的平均最优距离为865.61，平均收敛次数为8.3次，说明该算法能够获得可行的较优解，但通常需要较多迭代才能趋于稳定。首次迭代距离均值达到1828.54，表明初始解质量相对较低，后续仍存在较大的优化空间。</w:t>
      </w:r>
    </w:p>
    <w:p w14:paraId="790FEE32">
      <w:pPr>
        <w:spacing w:before="120" w:after="120" w:line="360" w:lineRule="auto"/>
        <w:jc w:val="left"/>
        <w:outlineLvl w:val="2"/>
        <w:rPr>
          <w:rFonts w:ascii="黑体" w:hAnsi="黑体" w:eastAsia="黑体" w:cs="黑体"/>
          <w:b w:val="0"/>
          <w:bCs/>
          <w:sz w:val="24"/>
          <w:szCs w:val="24"/>
        </w:rPr>
      </w:pPr>
      <w:bookmarkStart w:id="112" w:name="_Toc29865"/>
      <w:r>
        <w:rPr>
          <w:rFonts w:ascii="黑体" w:hAnsi="黑体" w:eastAsia="黑体" w:cs="黑体"/>
          <w:b w:val="0"/>
          <w:bCs/>
          <w:sz w:val="24"/>
          <w:szCs w:val="24"/>
        </w:rPr>
        <w:t>5.3.2 自适应参数ACO实验结果</w:t>
      </w:r>
      <w:bookmarkEnd w:id="112"/>
    </w:p>
    <w:p w14:paraId="323E623F">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自适应参数ACO的10次运行数据如下：</w:t>
      </w:r>
    </w:p>
    <w:p w14:paraId="5D046989">
      <w:pPr>
        <w:spacing w:before="0" w:after="0" w:line="360" w:lineRule="auto"/>
        <w:jc w:val="center"/>
        <w:rPr>
          <w:rFonts w:ascii="Times New Roman" w:hAnsi="Times New Roman" w:eastAsia="宋体" w:cs="宋体"/>
          <w:b w:val="0"/>
          <w:sz w:val="21"/>
          <w:szCs w:val="21"/>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7</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运行数据</w:t>
      </w:r>
    </w:p>
    <w:tbl>
      <w:tblPr>
        <w:tblStyle w:val="37"/>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8"/>
        <w:gridCol w:w="822"/>
        <w:gridCol w:w="853"/>
        <w:gridCol w:w="821"/>
        <w:gridCol w:w="805"/>
        <w:gridCol w:w="774"/>
        <w:gridCol w:w="805"/>
        <w:gridCol w:w="853"/>
        <w:gridCol w:w="805"/>
        <w:gridCol w:w="837"/>
        <w:gridCol w:w="789"/>
        <w:gridCol w:w="916"/>
      </w:tblGrid>
      <w:tr w14:paraId="725C55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7" w:hRule="atLeast"/>
          <w:jc w:val="center"/>
        </w:trPr>
        <w:tc>
          <w:tcPr>
            <w:tcW w:w="86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5405557">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31131B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3FB3090">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BC1FB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B2B6F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B1EB36">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608E29">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9A2CD55">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DFD65E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C972B5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DCA98F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91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27CCA2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39C626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single" w:color="auto" w:sz="4" w:space="0"/>
              <w:left w:val="nil"/>
              <w:bottom w:val="nil"/>
              <w:right w:val="nil"/>
            </w:tcBorders>
            <w:noWrap w:val="0"/>
            <w:tcMar>
              <w:top w:w="-1" w:type="dxa"/>
              <w:left w:w="-1" w:type="dxa"/>
              <w:bottom w:w="-1" w:type="dxa"/>
              <w:right w:w="-1" w:type="dxa"/>
            </w:tcMar>
            <w:vAlign w:val="center"/>
          </w:tcPr>
          <w:p w14:paraId="05DDF14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822" w:type="dxa"/>
            <w:tcBorders>
              <w:top w:val="single" w:color="auto" w:sz="4" w:space="0"/>
              <w:left w:val="nil"/>
              <w:bottom w:val="nil"/>
              <w:right w:val="nil"/>
            </w:tcBorders>
            <w:noWrap w:val="0"/>
            <w:tcMar>
              <w:top w:w="-1" w:type="dxa"/>
              <w:left w:w="-1" w:type="dxa"/>
              <w:bottom w:w="-1" w:type="dxa"/>
              <w:right w:w="-1" w:type="dxa"/>
            </w:tcMar>
            <w:vAlign w:val="center"/>
          </w:tcPr>
          <w:p w14:paraId="48F8B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861.07</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08AADB1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846.56</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5C1DB25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838.48</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248F2AF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845.68</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03FE7E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847.72</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7017FA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854.30</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13D85D4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860.11</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3FFAD1A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852.61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2897AA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856.31</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6598303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850.46</w:t>
            </w:r>
          </w:p>
        </w:tc>
        <w:tc>
          <w:tcPr>
            <w:tcW w:w="916" w:type="dxa"/>
            <w:tcBorders>
              <w:top w:val="single" w:color="auto" w:sz="4" w:space="0"/>
              <w:left w:val="nil"/>
              <w:bottom w:val="nil"/>
              <w:right w:val="nil"/>
            </w:tcBorders>
            <w:noWrap w:val="0"/>
            <w:tcMar>
              <w:top w:w="-1" w:type="dxa"/>
              <w:left w:w="-1" w:type="dxa"/>
              <w:bottom w:w="-1" w:type="dxa"/>
              <w:right w:w="-1" w:type="dxa"/>
            </w:tcMar>
            <w:vAlign w:val="center"/>
          </w:tcPr>
          <w:p w14:paraId="3373D38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851.33</w:t>
            </w:r>
          </w:p>
        </w:tc>
      </w:tr>
      <w:tr w14:paraId="63CFDA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9194C6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822" w:type="dxa"/>
            <w:tcBorders>
              <w:top w:val="nil"/>
              <w:left w:val="nil"/>
              <w:bottom w:val="nil"/>
              <w:right w:val="nil"/>
            </w:tcBorders>
            <w:noWrap w:val="0"/>
            <w:tcMar>
              <w:top w:w="-1" w:type="dxa"/>
              <w:left w:w="-1" w:type="dxa"/>
              <w:bottom w:w="-1" w:type="dxa"/>
              <w:right w:w="-1" w:type="dxa"/>
            </w:tcMar>
            <w:vAlign w:val="center"/>
          </w:tcPr>
          <w:p w14:paraId="273A2CB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33.98</w:t>
            </w:r>
          </w:p>
        </w:tc>
        <w:tc>
          <w:tcPr>
            <w:tcW w:w="853" w:type="dxa"/>
            <w:tcBorders>
              <w:top w:val="nil"/>
              <w:left w:val="nil"/>
              <w:bottom w:val="nil"/>
              <w:right w:val="nil"/>
            </w:tcBorders>
            <w:noWrap w:val="0"/>
            <w:tcMar>
              <w:top w:w="-1" w:type="dxa"/>
              <w:left w:w="-1" w:type="dxa"/>
              <w:bottom w:w="-1" w:type="dxa"/>
              <w:right w:w="-1" w:type="dxa"/>
            </w:tcMar>
            <w:vAlign w:val="center"/>
          </w:tcPr>
          <w:p w14:paraId="5C340A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34.78</w:t>
            </w:r>
          </w:p>
        </w:tc>
        <w:tc>
          <w:tcPr>
            <w:tcW w:w="821" w:type="dxa"/>
            <w:tcBorders>
              <w:top w:val="nil"/>
              <w:left w:val="nil"/>
              <w:bottom w:val="nil"/>
              <w:right w:val="nil"/>
            </w:tcBorders>
            <w:noWrap w:val="0"/>
            <w:tcMar>
              <w:top w:w="-1" w:type="dxa"/>
              <w:left w:w="-1" w:type="dxa"/>
              <w:bottom w:w="-1" w:type="dxa"/>
              <w:right w:w="-1" w:type="dxa"/>
            </w:tcMar>
            <w:vAlign w:val="center"/>
          </w:tcPr>
          <w:p w14:paraId="5270C4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34.07</w:t>
            </w:r>
          </w:p>
        </w:tc>
        <w:tc>
          <w:tcPr>
            <w:tcW w:w="805" w:type="dxa"/>
            <w:tcBorders>
              <w:top w:val="nil"/>
              <w:left w:val="nil"/>
              <w:bottom w:val="nil"/>
              <w:right w:val="nil"/>
            </w:tcBorders>
            <w:noWrap w:val="0"/>
            <w:tcMar>
              <w:top w:w="-1" w:type="dxa"/>
              <w:left w:w="-1" w:type="dxa"/>
              <w:bottom w:w="-1" w:type="dxa"/>
              <w:right w:w="-1" w:type="dxa"/>
            </w:tcMar>
            <w:vAlign w:val="center"/>
          </w:tcPr>
          <w:p w14:paraId="4A5BE1D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34.20</w:t>
            </w:r>
          </w:p>
        </w:tc>
        <w:tc>
          <w:tcPr>
            <w:tcW w:w="774" w:type="dxa"/>
            <w:tcBorders>
              <w:top w:val="nil"/>
              <w:left w:val="nil"/>
              <w:bottom w:val="nil"/>
              <w:right w:val="nil"/>
            </w:tcBorders>
            <w:noWrap w:val="0"/>
            <w:tcMar>
              <w:top w:w="-1" w:type="dxa"/>
              <w:left w:w="-1" w:type="dxa"/>
              <w:bottom w:w="-1" w:type="dxa"/>
              <w:right w:w="-1" w:type="dxa"/>
            </w:tcMar>
            <w:vAlign w:val="center"/>
          </w:tcPr>
          <w:p w14:paraId="7FCF1ED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05" w:type="dxa"/>
            <w:tcBorders>
              <w:top w:val="nil"/>
              <w:left w:val="nil"/>
              <w:bottom w:val="nil"/>
              <w:right w:val="nil"/>
            </w:tcBorders>
            <w:noWrap w:val="0"/>
            <w:tcMar>
              <w:top w:w="-1" w:type="dxa"/>
              <w:left w:w="-1" w:type="dxa"/>
              <w:bottom w:w="-1" w:type="dxa"/>
              <w:right w:w="-1" w:type="dxa"/>
            </w:tcMar>
            <w:vAlign w:val="center"/>
          </w:tcPr>
          <w:p w14:paraId="026BEDE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34.69</w:t>
            </w:r>
          </w:p>
        </w:tc>
        <w:tc>
          <w:tcPr>
            <w:tcW w:w="853" w:type="dxa"/>
            <w:tcBorders>
              <w:top w:val="nil"/>
              <w:left w:val="nil"/>
              <w:bottom w:val="nil"/>
              <w:right w:val="nil"/>
            </w:tcBorders>
            <w:noWrap w:val="0"/>
            <w:tcMar>
              <w:top w:w="-1" w:type="dxa"/>
              <w:left w:w="-1" w:type="dxa"/>
              <w:bottom w:w="-1" w:type="dxa"/>
              <w:right w:w="-1" w:type="dxa"/>
            </w:tcMar>
            <w:vAlign w:val="center"/>
          </w:tcPr>
          <w:p w14:paraId="2D41DCF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34.26</w:t>
            </w:r>
          </w:p>
        </w:tc>
        <w:tc>
          <w:tcPr>
            <w:tcW w:w="805" w:type="dxa"/>
            <w:tcBorders>
              <w:top w:val="nil"/>
              <w:left w:val="nil"/>
              <w:bottom w:val="nil"/>
              <w:right w:val="nil"/>
            </w:tcBorders>
            <w:noWrap w:val="0"/>
            <w:tcMar>
              <w:top w:w="-1" w:type="dxa"/>
              <w:left w:w="-1" w:type="dxa"/>
              <w:bottom w:w="-1" w:type="dxa"/>
              <w:right w:w="-1" w:type="dxa"/>
            </w:tcMar>
            <w:vAlign w:val="center"/>
          </w:tcPr>
          <w:p w14:paraId="73AE7F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34.50</w:t>
            </w:r>
          </w:p>
        </w:tc>
        <w:tc>
          <w:tcPr>
            <w:tcW w:w="837" w:type="dxa"/>
            <w:tcBorders>
              <w:top w:val="nil"/>
              <w:left w:val="nil"/>
              <w:bottom w:val="nil"/>
              <w:right w:val="nil"/>
            </w:tcBorders>
            <w:noWrap w:val="0"/>
            <w:tcMar>
              <w:top w:w="-1" w:type="dxa"/>
              <w:left w:w="-1" w:type="dxa"/>
              <w:bottom w:w="-1" w:type="dxa"/>
              <w:right w:w="-1" w:type="dxa"/>
            </w:tcMar>
            <w:vAlign w:val="center"/>
          </w:tcPr>
          <w:p w14:paraId="53FA922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34.77</w:t>
            </w:r>
          </w:p>
        </w:tc>
        <w:tc>
          <w:tcPr>
            <w:tcW w:w="789" w:type="dxa"/>
            <w:tcBorders>
              <w:top w:val="nil"/>
              <w:left w:val="nil"/>
              <w:bottom w:val="nil"/>
              <w:right w:val="nil"/>
            </w:tcBorders>
            <w:noWrap w:val="0"/>
            <w:tcMar>
              <w:top w:w="-1" w:type="dxa"/>
              <w:left w:w="-1" w:type="dxa"/>
              <w:bottom w:w="-1" w:type="dxa"/>
              <w:right w:w="-1" w:type="dxa"/>
            </w:tcMar>
            <w:vAlign w:val="center"/>
          </w:tcPr>
          <w:p w14:paraId="173FAFA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33.97</w:t>
            </w:r>
          </w:p>
        </w:tc>
        <w:tc>
          <w:tcPr>
            <w:tcW w:w="916" w:type="dxa"/>
            <w:tcBorders>
              <w:top w:val="nil"/>
              <w:left w:val="nil"/>
              <w:bottom w:val="nil"/>
              <w:right w:val="nil"/>
            </w:tcBorders>
            <w:noWrap w:val="0"/>
            <w:tcMar>
              <w:top w:w="-1" w:type="dxa"/>
              <w:left w:w="-1" w:type="dxa"/>
              <w:bottom w:w="-1" w:type="dxa"/>
              <w:right w:w="-1" w:type="dxa"/>
            </w:tcMar>
            <w:vAlign w:val="center"/>
          </w:tcPr>
          <w:p w14:paraId="1AA38F73">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34.37</w:t>
            </w:r>
          </w:p>
        </w:tc>
      </w:tr>
      <w:tr w14:paraId="52BA8E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0E8F9E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822" w:type="dxa"/>
            <w:tcBorders>
              <w:top w:val="nil"/>
              <w:left w:val="nil"/>
              <w:bottom w:val="nil"/>
              <w:right w:val="nil"/>
            </w:tcBorders>
            <w:noWrap w:val="0"/>
            <w:tcMar>
              <w:top w:w="-1" w:type="dxa"/>
              <w:left w:w="-1" w:type="dxa"/>
              <w:bottom w:w="-1" w:type="dxa"/>
              <w:right w:w="-1" w:type="dxa"/>
            </w:tcMar>
            <w:vAlign w:val="center"/>
          </w:tcPr>
          <w:p w14:paraId="559C13D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853" w:type="dxa"/>
            <w:tcBorders>
              <w:top w:val="nil"/>
              <w:left w:val="nil"/>
              <w:bottom w:val="nil"/>
              <w:right w:val="nil"/>
            </w:tcBorders>
            <w:noWrap w:val="0"/>
            <w:tcMar>
              <w:top w:w="-1" w:type="dxa"/>
              <w:left w:w="-1" w:type="dxa"/>
              <w:bottom w:w="-1" w:type="dxa"/>
              <w:right w:w="-1" w:type="dxa"/>
            </w:tcMar>
            <w:vAlign w:val="center"/>
          </w:tcPr>
          <w:p w14:paraId="7B88E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0CDFED4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4DF00EA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774" w:type="dxa"/>
            <w:tcBorders>
              <w:top w:val="nil"/>
              <w:left w:val="nil"/>
              <w:bottom w:val="nil"/>
              <w:right w:val="nil"/>
            </w:tcBorders>
            <w:noWrap w:val="0"/>
            <w:tcMar>
              <w:top w:w="-1" w:type="dxa"/>
              <w:left w:w="-1" w:type="dxa"/>
              <w:bottom w:w="-1" w:type="dxa"/>
              <w:right w:w="-1" w:type="dxa"/>
            </w:tcMar>
            <w:vAlign w:val="center"/>
          </w:tcPr>
          <w:p w14:paraId="058BF9A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05" w:type="dxa"/>
            <w:tcBorders>
              <w:top w:val="nil"/>
              <w:left w:val="nil"/>
              <w:bottom w:val="nil"/>
              <w:right w:val="nil"/>
            </w:tcBorders>
            <w:noWrap w:val="0"/>
            <w:tcMar>
              <w:top w:w="-1" w:type="dxa"/>
              <w:left w:w="-1" w:type="dxa"/>
              <w:bottom w:w="-1" w:type="dxa"/>
              <w:right w:w="-1" w:type="dxa"/>
            </w:tcMar>
            <w:vAlign w:val="center"/>
          </w:tcPr>
          <w:p w14:paraId="45AE36A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853" w:type="dxa"/>
            <w:tcBorders>
              <w:top w:val="nil"/>
              <w:left w:val="nil"/>
              <w:bottom w:val="nil"/>
              <w:right w:val="nil"/>
            </w:tcBorders>
            <w:noWrap w:val="0"/>
            <w:tcMar>
              <w:top w:w="-1" w:type="dxa"/>
              <w:left w:w="-1" w:type="dxa"/>
              <w:bottom w:w="-1" w:type="dxa"/>
              <w:right w:w="-1" w:type="dxa"/>
            </w:tcMar>
            <w:vAlign w:val="center"/>
          </w:tcPr>
          <w:p w14:paraId="07FD26F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2FD7C1E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37" w:type="dxa"/>
            <w:tcBorders>
              <w:top w:val="nil"/>
              <w:left w:val="nil"/>
              <w:bottom w:val="nil"/>
              <w:right w:val="nil"/>
            </w:tcBorders>
            <w:noWrap w:val="0"/>
            <w:tcMar>
              <w:top w:w="-1" w:type="dxa"/>
              <w:left w:w="-1" w:type="dxa"/>
              <w:bottom w:w="-1" w:type="dxa"/>
              <w:right w:w="-1" w:type="dxa"/>
            </w:tcMar>
            <w:vAlign w:val="center"/>
          </w:tcPr>
          <w:p w14:paraId="0756DFC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789" w:type="dxa"/>
            <w:tcBorders>
              <w:top w:val="nil"/>
              <w:left w:val="nil"/>
              <w:bottom w:val="nil"/>
              <w:right w:val="nil"/>
            </w:tcBorders>
            <w:noWrap w:val="0"/>
            <w:tcMar>
              <w:top w:w="-1" w:type="dxa"/>
              <w:left w:w="-1" w:type="dxa"/>
              <w:bottom w:w="-1" w:type="dxa"/>
              <w:right w:w="-1" w:type="dxa"/>
            </w:tcMar>
            <w:vAlign w:val="center"/>
          </w:tcPr>
          <w:p w14:paraId="25CDCE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916" w:type="dxa"/>
            <w:tcBorders>
              <w:top w:val="nil"/>
              <w:left w:val="nil"/>
              <w:bottom w:val="nil"/>
              <w:right w:val="nil"/>
            </w:tcBorders>
            <w:noWrap w:val="0"/>
            <w:tcMar>
              <w:top w:w="-1" w:type="dxa"/>
              <w:left w:w="-1" w:type="dxa"/>
              <w:bottom w:w="-1" w:type="dxa"/>
              <w:right w:w="-1" w:type="dxa"/>
            </w:tcMar>
            <w:vAlign w:val="center"/>
          </w:tcPr>
          <w:p w14:paraId="3DFA47F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w:t>
            </w:r>
          </w:p>
        </w:tc>
      </w:tr>
      <w:tr w14:paraId="45BA40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35178BC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822" w:type="dxa"/>
            <w:tcBorders>
              <w:top w:val="nil"/>
              <w:left w:val="nil"/>
              <w:bottom w:val="nil"/>
              <w:right w:val="nil"/>
            </w:tcBorders>
            <w:noWrap w:val="0"/>
            <w:tcMar>
              <w:top w:w="-1" w:type="dxa"/>
              <w:left w:w="-1" w:type="dxa"/>
              <w:bottom w:w="-1" w:type="dxa"/>
              <w:right w:w="-1" w:type="dxa"/>
            </w:tcMar>
            <w:vAlign w:val="center"/>
          </w:tcPr>
          <w:p w14:paraId="6814691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1244.48</w:t>
            </w:r>
          </w:p>
        </w:tc>
        <w:tc>
          <w:tcPr>
            <w:tcW w:w="853" w:type="dxa"/>
            <w:tcBorders>
              <w:top w:val="nil"/>
              <w:left w:val="nil"/>
              <w:bottom w:val="nil"/>
              <w:right w:val="nil"/>
            </w:tcBorders>
            <w:noWrap w:val="0"/>
            <w:tcMar>
              <w:top w:w="-1" w:type="dxa"/>
              <w:left w:w="-1" w:type="dxa"/>
              <w:bottom w:w="-1" w:type="dxa"/>
              <w:right w:w="-1" w:type="dxa"/>
            </w:tcMar>
            <w:vAlign w:val="center"/>
          </w:tcPr>
          <w:p w14:paraId="0278D1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1382.66</w:t>
            </w:r>
          </w:p>
        </w:tc>
        <w:tc>
          <w:tcPr>
            <w:tcW w:w="821" w:type="dxa"/>
            <w:tcBorders>
              <w:top w:val="nil"/>
              <w:left w:val="nil"/>
              <w:bottom w:val="nil"/>
              <w:right w:val="nil"/>
            </w:tcBorders>
            <w:noWrap w:val="0"/>
            <w:tcMar>
              <w:top w:w="-1" w:type="dxa"/>
              <w:left w:w="-1" w:type="dxa"/>
              <w:bottom w:w="-1" w:type="dxa"/>
              <w:right w:w="-1" w:type="dxa"/>
            </w:tcMar>
            <w:vAlign w:val="center"/>
          </w:tcPr>
          <w:p w14:paraId="4B66BCC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1342.11</w:t>
            </w:r>
          </w:p>
        </w:tc>
        <w:tc>
          <w:tcPr>
            <w:tcW w:w="805" w:type="dxa"/>
            <w:tcBorders>
              <w:top w:val="nil"/>
              <w:left w:val="nil"/>
              <w:bottom w:val="nil"/>
              <w:right w:val="nil"/>
            </w:tcBorders>
            <w:noWrap w:val="0"/>
            <w:tcMar>
              <w:top w:w="-1" w:type="dxa"/>
              <w:left w:w="-1" w:type="dxa"/>
              <w:bottom w:w="-1" w:type="dxa"/>
              <w:right w:w="-1" w:type="dxa"/>
            </w:tcMar>
            <w:vAlign w:val="center"/>
          </w:tcPr>
          <w:p w14:paraId="1484D01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1312.05</w:t>
            </w:r>
          </w:p>
        </w:tc>
        <w:tc>
          <w:tcPr>
            <w:tcW w:w="774" w:type="dxa"/>
            <w:tcBorders>
              <w:top w:val="nil"/>
              <w:left w:val="nil"/>
              <w:bottom w:val="nil"/>
              <w:right w:val="nil"/>
            </w:tcBorders>
            <w:noWrap w:val="0"/>
            <w:tcMar>
              <w:top w:w="-1" w:type="dxa"/>
              <w:left w:w="-1" w:type="dxa"/>
              <w:bottom w:w="-1" w:type="dxa"/>
              <w:right w:w="-1" w:type="dxa"/>
            </w:tcMar>
            <w:vAlign w:val="center"/>
          </w:tcPr>
          <w:p w14:paraId="16EB869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1230.85</w:t>
            </w:r>
          </w:p>
        </w:tc>
        <w:tc>
          <w:tcPr>
            <w:tcW w:w="805" w:type="dxa"/>
            <w:tcBorders>
              <w:top w:val="nil"/>
              <w:left w:val="nil"/>
              <w:bottom w:val="nil"/>
              <w:right w:val="nil"/>
            </w:tcBorders>
            <w:noWrap w:val="0"/>
            <w:tcMar>
              <w:top w:w="-1" w:type="dxa"/>
              <w:left w:w="-1" w:type="dxa"/>
              <w:bottom w:w="-1" w:type="dxa"/>
              <w:right w:w="-1" w:type="dxa"/>
            </w:tcMar>
            <w:vAlign w:val="center"/>
          </w:tcPr>
          <w:p w14:paraId="15E1562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1296.84</w:t>
            </w:r>
          </w:p>
        </w:tc>
        <w:tc>
          <w:tcPr>
            <w:tcW w:w="853" w:type="dxa"/>
            <w:tcBorders>
              <w:top w:val="nil"/>
              <w:left w:val="nil"/>
              <w:bottom w:val="nil"/>
              <w:right w:val="nil"/>
            </w:tcBorders>
            <w:noWrap w:val="0"/>
            <w:tcMar>
              <w:top w:w="-1" w:type="dxa"/>
              <w:left w:w="-1" w:type="dxa"/>
              <w:bottom w:w="-1" w:type="dxa"/>
              <w:right w:w="-1" w:type="dxa"/>
            </w:tcMar>
            <w:vAlign w:val="center"/>
          </w:tcPr>
          <w:p w14:paraId="72F7BB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1349.59</w:t>
            </w:r>
          </w:p>
        </w:tc>
        <w:tc>
          <w:tcPr>
            <w:tcW w:w="805" w:type="dxa"/>
            <w:tcBorders>
              <w:top w:val="nil"/>
              <w:left w:val="nil"/>
              <w:bottom w:val="nil"/>
              <w:right w:val="nil"/>
            </w:tcBorders>
            <w:noWrap w:val="0"/>
            <w:tcMar>
              <w:top w:w="-1" w:type="dxa"/>
              <w:left w:w="-1" w:type="dxa"/>
              <w:bottom w:w="-1" w:type="dxa"/>
              <w:right w:w="-1" w:type="dxa"/>
            </w:tcMar>
            <w:vAlign w:val="center"/>
          </w:tcPr>
          <w:p w14:paraId="47F3551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1311.23</w:t>
            </w:r>
          </w:p>
        </w:tc>
        <w:tc>
          <w:tcPr>
            <w:tcW w:w="837" w:type="dxa"/>
            <w:tcBorders>
              <w:top w:val="nil"/>
              <w:left w:val="nil"/>
              <w:bottom w:val="nil"/>
              <w:right w:val="nil"/>
            </w:tcBorders>
            <w:noWrap w:val="0"/>
            <w:tcMar>
              <w:top w:w="-1" w:type="dxa"/>
              <w:left w:w="-1" w:type="dxa"/>
              <w:bottom w:w="-1" w:type="dxa"/>
              <w:right w:w="-1" w:type="dxa"/>
            </w:tcMar>
            <w:vAlign w:val="center"/>
          </w:tcPr>
          <w:p w14:paraId="4361371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1238.86</w:t>
            </w:r>
          </w:p>
        </w:tc>
        <w:tc>
          <w:tcPr>
            <w:tcW w:w="789" w:type="dxa"/>
            <w:tcBorders>
              <w:top w:val="nil"/>
              <w:left w:val="nil"/>
              <w:bottom w:val="nil"/>
              <w:right w:val="nil"/>
            </w:tcBorders>
            <w:noWrap w:val="0"/>
            <w:tcMar>
              <w:top w:w="-1" w:type="dxa"/>
              <w:left w:w="-1" w:type="dxa"/>
              <w:bottom w:w="-1" w:type="dxa"/>
              <w:right w:w="-1" w:type="dxa"/>
            </w:tcMar>
            <w:vAlign w:val="center"/>
          </w:tcPr>
          <w:p w14:paraId="603A3D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1388.35</w:t>
            </w:r>
          </w:p>
        </w:tc>
        <w:tc>
          <w:tcPr>
            <w:tcW w:w="916" w:type="dxa"/>
            <w:tcBorders>
              <w:top w:val="nil"/>
              <w:left w:val="nil"/>
              <w:bottom w:val="nil"/>
              <w:right w:val="nil"/>
            </w:tcBorders>
            <w:noWrap w:val="0"/>
            <w:tcMar>
              <w:top w:w="-1" w:type="dxa"/>
              <w:left w:w="-1" w:type="dxa"/>
              <w:bottom w:w="-1" w:type="dxa"/>
              <w:right w:w="-1" w:type="dxa"/>
            </w:tcMar>
            <w:vAlign w:val="center"/>
          </w:tcPr>
          <w:p w14:paraId="5DC1264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1309.70</w:t>
            </w:r>
          </w:p>
        </w:tc>
      </w:tr>
      <w:tr w14:paraId="3F883B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7CD27C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822" w:type="dxa"/>
            <w:tcBorders>
              <w:top w:val="nil"/>
              <w:left w:val="nil"/>
              <w:bottom w:val="nil"/>
              <w:right w:val="nil"/>
            </w:tcBorders>
            <w:noWrap w:val="0"/>
            <w:tcMar>
              <w:top w:w="-1" w:type="dxa"/>
              <w:left w:w="-1" w:type="dxa"/>
              <w:bottom w:w="-1" w:type="dxa"/>
              <w:right w:w="-1" w:type="dxa"/>
            </w:tcMar>
            <w:vAlign w:val="center"/>
          </w:tcPr>
          <w:p w14:paraId="7DBC035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30</w:t>
            </w:r>
          </w:p>
        </w:tc>
        <w:tc>
          <w:tcPr>
            <w:tcW w:w="853" w:type="dxa"/>
            <w:tcBorders>
              <w:top w:val="nil"/>
              <w:left w:val="nil"/>
              <w:bottom w:val="nil"/>
              <w:right w:val="nil"/>
            </w:tcBorders>
            <w:noWrap w:val="0"/>
            <w:tcMar>
              <w:top w:w="-1" w:type="dxa"/>
              <w:left w:w="-1" w:type="dxa"/>
              <w:bottom w:w="-1" w:type="dxa"/>
              <w:right w:w="-1" w:type="dxa"/>
            </w:tcMar>
            <w:vAlign w:val="center"/>
          </w:tcPr>
          <w:p w14:paraId="7E61612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69</w:t>
            </w:r>
          </w:p>
        </w:tc>
        <w:tc>
          <w:tcPr>
            <w:tcW w:w="821" w:type="dxa"/>
            <w:tcBorders>
              <w:top w:val="nil"/>
              <w:left w:val="nil"/>
              <w:bottom w:val="nil"/>
              <w:right w:val="nil"/>
            </w:tcBorders>
            <w:noWrap w:val="0"/>
            <w:tcMar>
              <w:top w:w="-1" w:type="dxa"/>
              <w:left w:w="-1" w:type="dxa"/>
              <w:bottom w:w="-1" w:type="dxa"/>
              <w:right w:w="-1" w:type="dxa"/>
            </w:tcMar>
            <w:vAlign w:val="center"/>
          </w:tcPr>
          <w:p w14:paraId="489647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05" w:type="dxa"/>
            <w:tcBorders>
              <w:top w:val="nil"/>
              <w:left w:val="nil"/>
              <w:bottom w:val="nil"/>
              <w:right w:val="nil"/>
            </w:tcBorders>
            <w:noWrap w:val="0"/>
            <w:tcMar>
              <w:top w:w="-1" w:type="dxa"/>
              <w:left w:w="-1" w:type="dxa"/>
              <w:bottom w:w="-1" w:type="dxa"/>
              <w:right w:w="-1" w:type="dxa"/>
            </w:tcMar>
            <w:vAlign w:val="center"/>
          </w:tcPr>
          <w:p w14:paraId="6BBABA8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64</w:t>
            </w:r>
          </w:p>
        </w:tc>
        <w:tc>
          <w:tcPr>
            <w:tcW w:w="774" w:type="dxa"/>
            <w:tcBorders>
              <w:top w:val="nil"/>
              <w:left w:val="nil"/>
              <w:bottom w:val="nil"/>
              <w:right w:val="nil"/>
            </w:tcBorders>
            <w:noWrap w:val="0"/>
            <w:tcMar>
              <w:top w:w="-1" w:type="dxa"/>
              <w:left w:w="-1" w:type="dxa"/>
              <w:bottom w:w="-1" w:type="dxa"/>
              <w:right w:w="-1" w:type="dxa"/>
            </w:tcMar>
            <w:vAlign w:val="center"/>
          </w:tcPr>
          <w:p w14:paraId="327230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47</w:t>
            </w:r>
          </w:p>
        </w:tc>
        <w:tc>
          <w:tcPr>
            <w:tcW w:w="805" w:type="dxa"/>
            <w:tcBorders>
              <w:top w:val="nil"/>
              <w:left w:val="nil"/>
              <w:bottom w:val="nil"/>
              <w:right w:val="nil"/>
            </w:tcBorders>
            <w:noWrap w:val="0"/>
            <w:tcMar>
              <w:top w:w="-1" w:type="dxa"/>
              <w:left w:w="-1" w:type="dxa"/>
              <w:bottom w:w="-1" w:type="dxa"/>
              <w:right w:w="-1" w:type="dxa"/>
            </w:tcMar>
            <w:vAlign w:val="center"/>
          </w:tcPr>
          <w:p w14:paraId="60D941F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w:t>
            </w:r>
          </w:p>
        </w:tc>
        <w:tc>
          <w:tcPr>
            <w:tcW w:w="853" w:type="dxa"/>
            <w:tcBorders>
              <w:top w:val="nil"/>
              <w:left w:val="nil"/>
              <w:bottom w:val="nil"/>
              <w:right w:val="nil"/>
            </w:tcBorders>
            <w:noWrap w:val="0"/>
            <w:tcMar>
              <w:top w:w="-1" w:type="dxa"/>
              <w:left w:w="-1" w:type="dxa"/>
              <w:bottom w:w="-1" w:type="dxa"/>
              <w:right w:w="-1" w:type="dxa"/>
            </w:tcMar>
            <w:vAlign w:val="center"/>
          </w:tcPr>
          <w:p w14:paraId="15AD92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w:t>
            </w:r>
          </w:p>
        </w:tc>
        <w:tc>
          <w:tcPr>
            <w:tcW w:w="805" w:type="dxa"/>
            <w:tcBorders>
              <w:top w:val="nil"/>
              <w:left w:val="nil"/>
              <w:bottom w:val="nil"/>
              <w:right w:val="nil"/>
            </w:tcBorders>
            <w:noWrap w:val="0"/>
            <w:tcMar>
              <w:top w:w="-1" w:type="dxa"/>
              <w:left w:w="-1" w:type="dxa"/>
              <w:bottom w:w="-1" w:type="dxa"/>
              <w:right w:w="-1" w:type="dxa"/>
            </w:tcMar>
            <w:vAlign w:val="center"/>
          </w:tcPr>
          <w:p w14:paraId="7C9EB14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37" w:type="dxa"/>
            <w:tcBorders>
              <w:top w:val="nil"/>
              <w:left w:val="nil"/>
              <w:bottom w:val="nil"/>
              <w:right w:val="nil"/>
            </w:tcBorders>
            <w:noWrap w:val="0"/>
            <w:tcMar>
              <w:top w:w="-1" w:type="dxa"/>
              <w:left w:w="-1" w:type="dxa"/>
              <w:bottom w:w="-1" w:type="dxa"/>
              <w:right w:w="-1" w:type="dxa"/>
            </w:tcMar>
            <w:vAlign w:val="center"/>
          </w:tcPr>
          <w:p w14:paraId="1A7FF28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c>
          <w:tcPr>
            <w:tcW w:w="789" w:type="dxa"/>
            <w:tcBorders>
              <w:top w:val="nil"/>
              <w:left w:val="nil"/>
              <w:bottom w:val="nil"/>
              <w:right w:val="nil"/>
            </w:tcBorders>
            <w:noWrap w:val="0"/>
            <w:tcMar>
              <w:top w:w="-1" w:type="dxa"/>
              <w:left w:w="-1" w:type="dxa"/>
              <w:bottom w:w="-1" w:type="dxa"/>
              <w:right w:w="-1" w:type="dxa"/>
            </w:tcMar>
            <w:vAlign w:val="center"/>
          </w:tcPr>
          <w:p w14:paraId="2B24C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916" w:type="dxa"/>
            <w:tcBorders>
              <w:top w:val="nil"/>
              <w:left w:val="nil"/>
              <w:bottom w:val="nil"/>
              <w:right w:val="nil"/>
            </w:tcBorders>
            <w:noWrap w:val="0"/>
            <w:tcMar>
              <w:top w:w="-1" w:type="dxa"/>
              <w:left w:w="-1" w:type="dxa"/>
              <w:bottom w:w="-1" w:type="dxa"/>
              <w:right w:w="-1" w:type="dxa"/>
            </w:tcMar>
            <w:vAlign w:val="center"/>
          </w:tcPr>
          <w:p w14:paraId="42F1E0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46.5</w:t>
            </w:r>
          </w:p>
        </w:tc>
      </w:tr>
      <w:tr w14:paraId="68FD7F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single" w:color="auto" w:sz="12" w:space="0"/>
              <w:right w:val="nil"/>
            </w:tcBorders>
            <w:noWrap w:val="0"/>
            <w:tcMar>
              <w:top w:w="-1" w:type="dxa"/>
              <w:left w:w="-1" w:type="dxa"/>
              <w:bottom w:w="-1" w:type="dxa"/>
              <w:right w:w="-1" w:type="dxa"/>
            </w:tcMar>
            <w:vAlign w:val="center"/>
          </w:tcPr>
          <w:p w14:paraId="570684C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22" w:type="dxa"/>
            <w:tcBorders>
              <w:top w:val="nil"/>
              <w:left w:val="nil"/>
              <w:bottom w:val="single" w:color="auto" w:sz="12" w:space="0"/>
              <w:right w:val="nil"/>
            </w:tcBorders>
            <w:noWrap w:val="0"/>
            <w:tcMar>
              <w:top w:w="-1" w:type="dxa"/>
              <w:left w:w="-1" w:type="dxa"/>
              <w:bottom w:w="-1" w:type="dxa"/>
              <w:right w:w="-1" w:type="dxa"/>
            </w:tcMar>
            <w:vAlign w:val="center"/>
          </w:tcPr>
          <w:p w14:paraId="3EFED33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383.41</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7BC3239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536.10</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581272C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503.63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49A485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466.37</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473893D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383.13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6ECBCCB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442.54</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5742F3D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489.48</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5DD4003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458.62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7C5EC06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382.55</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958399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537.89</w:t>
            </w:r>
          </w:p>
        </w:tc>
        <w:tc>
          <w:tcPr>
            <w:tcW w:w="916" w:type="dxa"/>
            <w:tcBorders>
              <w:top w:val="nil"/>
              <w:left w:val="nil"/>
              <w:bottom w:val="single" w:color="auto" w:sz="12" w:space="0"/>
              <w:right w:val="nil"/>
            </w:tcBorders>
            <w:noWrap w:val="0"/>
            <w:tcMar>
              <w:top w:w="-1" w:type="dxa"/>
              <w:left w:w="-1" w:type="dxa"/>
              <w:bottom w:w="-1" w:type="dxa"/>
              <w:right w:w="-1" w:type="dxa"/>
            </w:tcMar>
            <w:vAlign w:val="center"/>
          </w:tcPr>
          <w:p w14:paraId="0D05DD5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458.37</w:t>
            </w:r>
          </w:p>
        </w:tc>
      </w:tr>
    </w:tbl>
    <w:p w14:paraId="6F41252E">
      <w:pPr>
        <w:rPr>
          <w:rFonts w:ascii="Times New Roman" w:hAnsi="Times New Roman" w:eastAsia="宋体"/>
        </w:rPr>
      </w:pPr>
    </w:p>
    <w:p w14:paraId="14F4C20D">
      <w:pPr>
        <w:jc w:val="center"/>
      </w:pPr>
      <w:r>
        <w:drawing>
          <wp:inline distT="0" distB="0" distL="114300" distR="114300">
            <wp:extent cx="4319905" cy="2426970"/>
            <wp:effectExtent l="0" t="0" r="8255"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2"/>
                    <a:stretch>
                      <a:fillRect/>
                    </a:stretch>
                  </pic:blipFill>
                  <pic:spPr>
                    <a:xfrm>
                      <a:off x="0" y="0"/>
                      <a:ext cx="4319905" cy="2426970"/>
                    </a:xfrm>
                    <a:prstGeom prst="rect">
                      <a:avLst/>
                    </a:prstGeom>
                    <a:noFill/>
                    <a:ln>
                      <a:noFill/>
                    </a:ln>
                  </pic:spPr>
                </pic:pic>
              </a:graphicData>
            </a:graphic>
          </wp:inline>
        </w:drawing>
      </w:r>
    </w:p>
    <w:p w14:paraId="2B951CB3">
      <w:pPr>
        <w:jc w:val="center"/>
      </w:pP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运行表现</w:t>
      </w:r>
    </w:p>
    <w:p w14:paraId="7BA877B3">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自适应参数ACO的平均最优距离为851.33，较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ACO降低了1.65%。平均收敛次数由8.3次降至5.7次，说明动态参数调整能够在一定程度上改善收敛效率。首次迭代距离均值由1828.54降至1309.70，表明该策略对算法早期搜索质量具有积极作用。</w:t>
      </w:r>
    </w:p>
    <w:p w14:paraId="6F863104">
      <w:pPr>
        <w:spacing w:before="120" w:after="120" w:line="360" w:lineRule="auto"/>
        <w:jc w:val="left"/>
        <w:outlineLvl w:val="2"/>
        <w:rPr>
          <w:rFonts w:ascii="黑体" w:hAnsi="黑体" w:eastAsia="黑体" w:cs="黑体"/>
          <w:b w:val="0"/>
          <w:bCs/>
          <w:sz w:val="24"/>
          <w:szCs w:val="24"/>
        </w:rPr>
      </w:pPr>
      <w:bookmarkStart w:id="113" w:name="_Toc18492"/>
      <w:r>
        <w:rPr>
          <w:rFonts w:ascii="黑体" w:hAnsi="黑体" w:eastAsia="黑体" w:cs="黑体"/>
          <w:b w:val="0"/>
          <w:bCs/>
          <w:sz w:val="24"/>
          <w:szCs w:val="24"/>
        </w:rPr>
        <w:t>5.3.3 遗传算法ACO实验结果</w:t>
      </w:r>
      <w:bookmarkEnd w:id="113"/>
    </w:p>
    <w:p w14:paraId="7CE7B669">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遗传算法ACO的10次运行数据如下：</w:t>
      </w:r>
    </w:p>
    <w:p w14:paraId="17FEC419">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遗传算法</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+ACO运行数据</w:t>
      </w:r>
    </w:p>
    <w:tbl>
      <w:tblPr>
        <w:tblStyle w:val="37"/>
        <w:tblW w:w="998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6"/>
        <w:gridCol w:w="899"/>
        <w:gridCol w:w="820"/>
        <w:gridCol w:w="821"/>
        <w:gridCol w:w="790"/>
        <w:gridCol w:w="805"/>
        <w:gridCol w:w="789"/>
        <w:gridCol w:w="853"/>
        <w:gridCol w:w="821"/>
        <w:gridCol w:w="834"/>
        <w:gridCol w:w="777"/>
        <w:gridCol w:w="908"/>
      </w:tblGrid>
      <w:tr w14:paraId="3ACA5F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35" w:hRule="atLeast"/>
          <w:tblHeader/>
          <w:jc w:val="center"/>
        </w:trPr>
        <w:tc>
          <w:tcPr>
            <w:tcW w:w="86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305C1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指标</w:t>
            </w:r>
          </w:p>
        </w:tc>
        <w:tc>
          <w:tcPr>
            <w:tcW w:w="89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89AE6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w:t>
            </w:r>
          </w:p>
        </w:tc>
        <w:tc>
          <w:tcPr>
            <w:tcW w:w="8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A8B01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D70F11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w:t>
            </w:r>
          </w:p>
        </w:tc>
        <w:tc>
          <w:tcPr>
            <w:tcW w:w="79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EA43D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2B6B93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F2308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678B0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2DF3F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3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8E23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77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14DCCE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743857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平均值</w:t>
            </w:r>
          </w:p>
        </w:tc>
      </w:tr>
      <w:tr w14:paraId="4DBB6B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single" w:color="auto" w:sz="4" w:space="0"/>
              <w:left w:val="nil"/>
              <w:bottom w:val="nil"/>
              <w:right w:val="nil"/>
            </w:tcBorders>
            <w:noWrap w:val="0"/>
            <w:tcMar>
              <w:top w:w="-1" w:type="dxa"/>
              <w:left w:w="-1" w:type="dxa"/>
              <w:bottom w:w="-1" w:type="dxa"/>
              <w:right w:w="-1" w:type="dxa"/>
            </w:tcMar>
            <w:vAlign w:val="center"/>
          </w:tcPr>
          <w:p w14:paraId="56B7F1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最优距离</w:t>
            </w:r>
          </w:p>
        </w:tc>
        <w:tc>
          <w:tcPr>
            <w:tcW w:w="899" w:type="dxa"/>
            <w:tcBorders>
              <w:top w:val="single" w:color="auto" w:sz="4" w:space="0"/>
              <w:left w:val="nil"/>
              <w:bottom w:val="nil"/>
              <w:right w:val="nil"/>
            </w:tcBorders>
            <w:noWrap w:val="0"/>
            <w:tcMar>
              <w:top w:w="-1" w:type="dxa"/>
              <w:left w:w="-1" w:type="dxa"/>
              <w:bottom w:w="-1" w:type="dxa"/>
              <w:right w:w="-1" w:type="dxa"/>
            </w:tcMar>
            <w:vAlign w:val="center"/>
          </w:tcPr>
          <w:p w14:paraId="3D8D299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848.16</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6DA944F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844.24</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7B79DA1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841.55</w:t>
            </w:r>
          </w:p>
        </w:tc>
        <w:tc>
          <w:tcPr>
            <w:tcW w:w="790" w:type="dxa"/>
            <w:tcBorders>
              <w:top w:val="single" w:color="auto" w:sz="4" w:space="0"/>
              <w:left w:val="nil"/>
              <w:bottom w:val="nil"/>
              <w:right w:val="nil"/>
            </w:tcBorders>
            <w:noWrap w:val="0"/>
            <w:tcMar>
              <w:top w:w="-1" w:type="dxa"/>
              <w:left w:w="-1" w:type="dxa"/>
              <w:bottom w:w="-1" w:type="dxa"/>
              <w:right w:w="-1" w:type="dxa"/>
            </w:tcMar>
            <w:vAlign w:val="center"/>
          </w:tcPr>
          <w:p w14:paraId="13C6B75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830.80</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57CB5DC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809.12</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2254560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839.81</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478673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831.91</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47F0B2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838.59</w:t>
            </w:r>
          </w:p>
        </w:tc>
        <w:tc>
          <w:tcPr>
            <w:tcW w:w="834" w:type="dxa"/>
            <w:tcBorders>
              <w:top w:val="single" w:color="auto" w:sz="4" w:space="0"/>
              <w:left w:val="nil"/>
              <w:bottom w:val="nil"/>
              <w:right w:val="nil"/>
            </w:tcBorders>
            <w:noWrap w:val="0"/>
            <w:tcMar>
              <w:top w:w="-1" w:type="dxa"/>
              <w:left w:w="-1" w:type="dxa"/>
              <w:bottom w:w="-1" w:type="dxa"/>
              <w:right w:w="-1" w:type="dxa"/>
            </w:tcMar>
            <w:vAlign w:val="center"/>
          </w:tcPr>
          <w:p w14:paraId="3BD1023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814.99</w:t>
            </w:r>
          </w:p>
        </w:tc>
        <w:tc>
          <w:tcPr>
            <w:tcW w:w="777" w:type="dxa"/>
            <w:tcBorders>
              <w:top w:val="single" w:color="auto" w:sz="4" w:space="0"/>
              <w:left w:val="nil"/>
              <w:bottom w:val="nil"/>
              <w:right w:val="nil"/>
            </w:tcBorders>
            <w:noWrap w:val="0"/>
            <w:tcMar>
              <w:top w:w="-1" w:type="dxa"/>
              <w:left w:w="-1" w:type="dxa"/>
              <w:bottom w:w="-1" w:type="dxa"/>
              <w:right w:w="-1" w:type="dxa"/>
            </w:tcMar>
            <w:vAlign w:val="center"/>
          </w:tcPr>
          <w:p w14:paraId="5771B77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815.03</w:t>
            </w:r>
          </w:p>
        </w:tc>
        <w:tc>
          <w:tcPr>
            <w:tcW w:w="908" w:type="dxa"/>
            <w:tcBorders>
              <w:top w:val="single" w:color="auto" w:sz="4" w:space="0"/>
              <w:left w:val="nil"/>
              <w:bottom w:val="nil"/>
              <w:right w:val="nil"/>
            </w:tcBorders>
            <w:noWrap w:val="0"/>
            <w:tcMar>
              <w:top w:w="-1" w:type="dxa"/>
              <w:left w:w="-1" w:type="dxa"/>
              <w:bottom w:w="-1" w:type="dxa"/>
              <w:right w:w="-1" w:type="dxa"/>
            </w:tcMar>
            <w:vAlign w:val="center"/>
          </w:tcPr>
          <w:p w14:paraId="72B5279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831.42</w:t>
            </w:r>
          </w:p>
        </w:tc>
      </w:tr>
      <w:tr w14:paraId="7D73B7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9231E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运行时间(s)</w:t>
            </w:r>
          </w:p>
        </w:tc>
        <w:tc>
          <w:tcPr>
            <w:tcW w:w="899" w:type="dxa"/>
            <w:tcBorders>
              <w:top w:val="nil"/>
              <w:left w:val="nil"/>
              <w:bottom w:val="nil"/>
              <w:right w:val="nil"/>
            </w:tcBorders>
            <w:noWrap w:val="0"/>
            <w:tcMar>
              <w:top w:w="-1" w:type="dxa"/>
              <w:left w:w="-1" w:type="dxa"/>
              <w:bottom w:w="-1" w:type="dxa"/>
              <w:right w:w="-1" w:type="dxa"/>
            </w:tcMar>
            <w:vAlign w:val="center"/>
          </w:tcPr>
          <w:p w14:paraId="436742E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35.24</w:t>
            </w:r>
          </w:p>
        </w:tc>
        <w:tc>
          <w:tcPr>
            <w:tcW w:w="820" w:type="dxa"/>
            <w:tcBorders>
              <w:top w:val="nil"/>
              <w:left w:val="nil"/>
              <w:bottom w:val="nil"/>
              <w:right w:val="nil"/>
            </w:tcBorders>
            <w:noWrap w:val="0"/>
            <w:tcMar>
              <w:top w:w="-1" w:type="dxa"/>
              <w:left w:w="-1" w:type="dxa"/>
              <w:bottom w:w="-1" w:type="dxa"/>
              <w:right w:w="-1" w:type="dxa"/>
            </w:tcMar>
            <w:vAlign w:val="center"/>
          </w:tcPr>
          <w:p w14:paraId="7D1EA0E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35.42</w:t>
            </w:r>
          </w:p>
        </w:tc>
        <w:tc>
          <w:tcPr>
            <w:tcW w:w="821" w:type="dxa"/>
            <w:tcBorders>
              <w:top w:val="nil"/>
              <w:left w:val="nil"/>
              <w:bottom w:val="nil"/>
              <w:right w:val="nil"/>
            </w:tcBorders>
            <w:noWrap w:val="0"/>
            <w:tcMar>
              <w:top w:w="-1" w:type="dxa"/>
              <w:left w:w="-1" w:type="dxa"/>
              <w:bottom w:w="-1" w:type="dxa"/>
              <w:right w:w="-1" w:type="dxa"/>
            </w:tcMar>
            <w:vAlign w:val="center"/>
          </w:tcPr>
          <w:p w14:paraId="67A2BE2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34.41</w:t>
            </w:r>
          </w:p>
        </w:tc>
        <w:tc>
          <w:tcPr>
            <w:tcW w:w="790" w:type="dxa"/>
            <w:tcBorders>
              <w:top w:val="nil"/>
              <w:left w:val="nil"/>
              <w:bottom w:val="nil"/>
              <w:right w:val="nil"/>
            </w:tcBorders>
            <w:noWrap w:val="0"/>
            <w:tcMar>
              <w:top w:w="-1" w:type="dxa"/>
              <w:left w:w="-1" w:type="dxa"/>
              <w:bottom w:w="-1" w:type="dxa"/>
              <w:right w:w="-1" w:type="dxa"/>
            </w:tcMar>
            <w:vAlign w:val="center"/>
          </w:tcPr>
          <w:p w14:paraId="30FFF59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805" w:type="dxa"/>
            <w:tcBorders>
              <w:top w:val="nil"/>
              <w:left w:val="nil"/>
              <w:bottom w:val="nil"/>
              <w:right w:val="nil"/>
            </w:tcBorders>
            <w:noWrap w:val="0"/>
            <w:tcMar>
              <w:top w:w="-1" w:type="dxa"/>
              <w:left w:w="-1" w:type="dxa"/>
              <w:bottom w:w="-1" w:type="dxa"/>
              <w:right w:w="-1" w:type="dxa"/>
            </w:tcMar>
            <w:vAlign w:val="center"/>
          </w:tcPr>
          <w:p w14:paraId="5A8C127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789" w:type="dxa"/>
            <w:tcBorders>
              <w:top w:val="nil"/>
              <w:left w:val="nil"/>
              <w:bottom w:val="nil"/>
              <w:right w:val="nil"/>
            </w:tcBorders>
            <w:noWrap w:val="0"/>
            <w:tcMar>
              <w:top w:w="-1" w:type="dxa"/>
              <w:left w:w="-1" w:type="dxa"/>
              <w:bottom w:w="-1" w:type="dxa"/>
              <w:right w:w="-1" w:type="dxa"/>
            </w:tcMar>
            <w:vAlign w:val="center"/>
          </w:tcPr>
          <w:p w14:paraId="69B4B2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c>
          <w:tcPr>
            <w:tcW w:w="853" w:type="dxa"/>
            <w:tcBorders>
              <w:top w:val="nil"/>
              <w:left w:val="nil"/>
              <w:bottom w:val="nil"/>
              <w:right w:val="nil"/>
            </w:tcBorders>
            <w:noWrap w:val="0"/>
            <w:tcMar>
              <w:top w:w="-1" w:type="dxa"/>
              <w:left w:w="-1" w:type="dxa"/>
              <w:bottom w:w="-1" w:type="dxa"/>
              <w:right w:w="-1" w:type="dxa"/>
            </w:tcMar>
            <w:vAlign w:val="center"/>
          </w:tcPr>
          <w:p w14:paraId="5C4A42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35.06</w:t>
            </w:r>
          </w:p>
        </w:tc>
        <w:tc>
          <w:tcPr>
            <w:tcW w:w="821" w:type="dxa"/>
            <w:tcBorders>
              <w:top w:val="nil"/>
              <w:left w:val="nil"/>
              <w:bottom w:val="nil"/>
              <w:right w:val="nil"/>
            </w:tcBorders>
            <w:noWrap w:val="0"/>
            <w:tcMar>
              <w:top w:w="-1" w:type="dxa"/>
              <w:left w:w="-1" w:type="dxa"/>
              <w:bottom w:w="-1" w:type="dxa"/>
              <w:right w:w="-1" w:type="dxa"/>
            </w:tcMar>
            <w:vAlign w:val="center"/>
          </w:tcPr>
          <w:p w14:paraId="6971F70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34.78</w:t>
            </w:r>
          </w:p>
        </w:tc>
        <w:tc>
          <w:tcPr>
            <w:tcW w:w="834" w:type="dxa"/>
            <w:tcBorders>
              <w:top w:val="nil"/>
              <w:left w:val="nil"/>
              <w:bottom w:val="nil"/>
              <w:right w:val="nil"/>
            </w:tcBorders>
            <w:noWrap w:val="0"/>
            <w:tcMar>
              <w:top w:w="-1" w:type="dxa"/>
              <w:left w:w="-1" w:type="dxa"/>
              <w:bottom w:w="-1" w:type="dxa"/>
              <w:right w:w="-1" w:type="dxa"/>
            </w:tcMar>
            <w:vAlign w:val="center"/>
          </w:tcPr>
          <w:p w14:paraId="0A9FAA3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35.76</w:t>
            </w:r>
          </w:p>
        </w:tc>
        <w:tc>
          <w:tcPr>
            <w:tcW w:w="777" w:type="dxa"/>
            <w:tcBorders>
              <w:top w:val="nil"/>
              <w:left w:val="nil"/>
              <w:bottom w:val="nil"/>
              <w:right w:val="nil"/>
            </w:tcBorders>
            <w:noWrap w:val="0"/>
            <w:tcMar>
              <w:top w:w="-1" w:type="dxa"/>
              <w:left w:w="-1" w:type="dxa"/>
              <w:bottom w:w="-1" w:type="dxa"/>
              <w:right w:w="-1" w:type="dxa"/>
            </w:tcMar>
            <w:vAlign w:val="center"/>
          </w:tcPr>
          <w:p w14:paraId="6CDEF19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34.87</w:t>
            </w:r>
          </w:p>
        </w:tc>
        <w:tc>
          <w:tcPr>
            <w:tcW w:w="908" w:type="dxa"/>
            <w:tcBorders>
              <w:top w:val="nil"/>
              <w:left w:val="nil"/>
              <w:bottom w:val="nil"/>
              <w:right w:val="nil"/>
            </w:tcBorders>
            <w:noWrap w:val="0"/>
            <w:tcMar>
              <w:top w:w="-1" w:type="dxa"/>
              <w:left w:w="-1" w:type="dxa"/>
              <w:bottom w:w="-1" w:type="dxa"/>
              <w:right w:w="-1" w:type="dxa"/>
            </w:tcMar>
            <w:vAlign w:val="center"/>
          </w:tcPr>
          <w:p w14:paraId="4165AA8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r>
      <w:tr w14:paraId="47FC9B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820DAC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收敛次数</w:t>
            </w:r>
          </w:p>
        </w:tc>
        <w:tc>
          <w:tcPr>
            <w:tcW w:w="899" w:type="dxa"/>
            <w:tcBorders>
              <w:top w:val="nil"/>
              <w:left w:val="nil"/>
              <w:bottom w:val="nil"/>
              <w:right w:val="nil"/>
            </w:tcBorders>
            <w:noWrap w:val="0"/>
            <w:tcMar>
              <w:top w:w="-1" w:type="dxa"/>
              <w:left w:w="-1" w:type="dxa"/>
              <w:bottom w:w="-1" w:type="dxa"/>
              <w:right w:w="-1" w:type="dxa"/>
            </w:tcMar>
            <w:vAlign w:val="center"/>
          </w:tcPr>
          <w:p w14:paraId="0C8D112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20" w:type="dxa"/>
            <w:tcBorders>
              <w:top w:val="nil"/>
              <w:left w:val="nil"/>
              <w:bottom w:val="nil"/>
              <w:right w:val="nil"/>
            </w:tcBorders>
            <w:noWrap w:val="0"/>
            <w:tcMar>
              <w:top w:w="-1" w:type="dxa"/>
              <w:left w:w="-1" w:type="dxa"/>
              <w:bottom w:w="-1" w:type="dxa"/>
              <w:right w:w="-1" w:type="dxa"/>
            </w:tcMar>
            <w:vAlign w:val="center"/>
          </w:tcPr>
          <w:p w14:paraId="4F18C29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21" w:type="dxa"/>
            <w:tcBorders>
              <w:top w:val="nil"/>
              <w:left w:val="nil"/>
              <w:bottom w:val="nil"/>
              <w:right w:val="nil"/>
            </w:tcBorders>
            <w:noWrap w:val="0"/>
            <w:tcMar>
              <w:top w:w="-1" w:type="dxa"/>
              <w:left w:w="-1" w:type="dxa"/>
              <w:bottom w:w="-1" w:type="dxa"/>
              <w:right w:w="-1" w:type="dxa"/>
            </w:tcMar>
            <w:vAlign w:val="center"/>
          </w:tcPr>
          <w:p w14:paraId="1B96838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790" w:type="dxa"/>
            <w:tcBorders>
              <w:top w:val="nil"/>
              <w:left w:val="nil"/>
              <w:bottom w:val="nil"/>
              <w:right w:val="nil"/>
            </w:tcBorders>
            <w:noWrap w:val="0"/>
            <w:tcMar>
              <w:top w:w="-1" w:type="dxa"/>
              <w:left w:w="-1" w:type="dxa"/>
              <w:bottom w:w="-1" w:type="dxa"/>
              <w:right w:w="-1" w:type="dxa"/>
            </w:tcMar>
            <w:vAlign w:val="center"/>
          </w:tcPr>
          <w:p w14:paraId="6C75A31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05" w:type="dxa"/>
            <w:tcBorders>
              <w:top w:val="nil"/>
              <w:left w:val="nil"/>
              <w:bottom w:val="nil"/>
              <w:right w:val="nil"/>
            </w:tcBorders>
            <w:noWrap w:val="0"/>
            <w:tcMar>
              <w:top w:w="-1" w:type="dxa"/>
              <w:left w:w="-1" w:type="dxa"/>
              <w:bottom w:w="-1" w:type="dxa"/>
              <w:right w:w="-1" w:type="dxa"/>
            </w:tcMar>
            <w:vAlign w:val="center"/>
          </w:tcPr>
          <w:p w14:paraId="4916300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nil"/>
              <w:left w:val="nil"/>
              <w:bottom w:val="nil"/>
              <w:right w:val="nil"/>
            </w:tcBorders>
            <w:noWrap w:val="0"/>
            <w:tcMar>
              <w:top w:w="-1" w:type="dxa"/>
              <w:left w:w="-1" w:type="dxa"/>
              <w:bottom w:w="-1" w:type="dxa"/>
              <w:right w:w="-1" w:type="dxa"/>
            </w:tcMar>
            <w:vAlign w:val="center"/>
          </w:tcPr>
          <w:p w14:paraId="43A7DB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53" w:type="dxa"/>
            <w:tcBorders>
              <w:top w:val="nil"/>
              <w:left w:val="nil"/>
              <w:bottom w:val="nil"/>
              <w:right w:val="nil"/>
            </w:tcBorders>
            <w:noWrap w:val="0"/>
            <w:tcMar>
              <w:top w:w="-1" w:type="dxa"/>
              <w:left w:w="-1" w:type="dxa"/>
              <w:bottom w:w="-1" w:type="dxa"/>
              <w:right w:w="-1" w:type="dxa"/>
            </w:tcMar>
            <w:vAlign w:val="center"/>
          </w:tcPr>
          <w:p w14:paraId="43A623F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726C434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34" w:type="dxa"/>
            <w:tcBorders>
              <w:top w:val="nil"/>
              <w:left w:val="nil"/>
              <w:bottom w:val="nil"/>
              <w:right w:val="nil"/>
            </w:tcBorders>
            <w:noWrap w:val="0"/>
            <w:tcMar>
              <w:top w:w="-1" w:type="dxa"/>
              <w:left w:w="-1" w:type="dxa"/>
              <w:bottom w:w="-1" w:type="dxa"/>
              <w:right w:w="-1" w:type="dxa"/>
            </w:tcMar>
            <w:vAlign w:val="center"/>
          </w:tcPr>
          <w:p w14:paraId="317FF30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777" w:type="dxa"/>
            <w:tcBorders>
              <w:top w:val="nil"/>
              <w:left w:val="nil"/>
              <w:bottom w:val="nil"/>
              <w:right w:val="nil"/>
            </w:tcBorders>
            <w:noWrap w:val="0"/>
            <w:tcMar>
              <w:top w:w="-1" w:type="dxa"/>
              <w:left w:w="-1" w:type="dxa"/>
              <w:bottom w:w="-1" w:type="dxa"/>
              <w:right w:w="-1" w:type="dxa"/>
            </w:tcMar>
            <w:vAlign w:val="center"/>
          </w:tcPr>
          <w:p w14:paraId="22B660C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nil"/>
              <w:left w:val="nil"/>
              <w:bottom w:val="nil"/>
              <w:right w:val="nil"/>
            </w:tcBorders>
            <w:noWrap w:val="0"/>
            <w:tcMar>
              <w:top w:w="-1" w:type="dxa"/>
              <w:left w:w="-1" w:type="dxa"/>
              <w:bottom w:w="-1" w:type="dxa"/>
              <w:right w:w="-1" w:type="dxa"/>
            </w:tcMar>
            <w:vAlign w:val="center"/>
          </w:tcPr>
          <w:p w14:paraId="7C769E5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7.6</w:t>
            </w:r>
          </w:p>
        </w:tc>
      </w:tr>
      <w:tr w14:paraId="67D7E2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D99225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首次迭代距离</w:t>
            </w:r>
          </w:p>
        </w:tc>
        <w:tc>
          <w:tcPr>
            <w:tcW w:w="899" w:type="dxa"/>
            <w:tcBorders>
              <w:top w:val="nil"/>
              <w:left w:val="nil"/>
              <w:bottom w:val="nil"/>
              <w:right w:val="nil"/>
            </w:tcBorders>
            <w:noWrap w:val="0"/>
            <w:tcMar>
              <w:top w:w="-1" w:type="dxa"/>
              <w:left w:w="-1" w:type="dxa"/>
              <w:bottom w:w="-1" w:type="dxa"/>
              <w:right w:w="-1" w:type="dxa"/>
            </w:tcMar>
            <w:vAlign w:val="center"/>
          </w:tcPr>
          <w:p w14:paraId="6DB387B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1766.02</w:t>
            </w:r>
          </w:p>
        </w:tc>
        <w:tc>
          <w:tcPr>
            <w:tcW w:w="820" w:type="dxa"/>
            <w:tcBorders>
              <w:top w:val="nil"/>
              <w:left w:val="nil"/>
              <w:bottom w:val="nil"/>
              <w:right w:val="nil"/>
            </w:tcBorders>
            <w:noWrap w:val="0"/>
            <w:tcMar>
              <w:top w:w="-1" w:type="dxa"/>
              <w:left w:w="-1" w:type="dxa"/>
              <w:bottom w:w="-1" w:type="dxa"/>
              <w:right w:w="-1" w:type="dxa"/>
            </w:tcMar>
            <w:vAlign w:val="center"/>
          </w:tcPr>
          <w:p w14:paraId="0B60D39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1886.18</w:t>
            </w:r>
          </w:p>
        </w:tc>
        <w:tc>
          <w:tcPr>
            <w:tcW w:w="821" w:type="dxa"/>
            <w:tcBorders>
              <w:top w:val="nil"/>
              <w:left w:val="nil"/>
              <w:bottom w:val="nil"/>
              <w:right w:val="nil"/>
            </w:tcBorders>
            <w:noWrap w:val="0"/>
            <w:tcMar>
              <w:top w:w="-1" w:type="dxa"/>
              <w:left w:w="-1" w:type="dxa"/>
              <w:bottom w:w="-1" w:type="dxa"/>
              <w:right w:w="-1" w:type="dxa"/>
            </w:tcMar>
            <w:vAlign w:val="center"/>
          </w:tcPr>
          <w:p w14:paraId="7A7D35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1804.62</w:t>
            </w:r>
          </w:p>
        </w:tc>
        <w:tc>
          <w:tcPr>
            <w:tcW w:w="790" w:type="dxa"/>
            <w:tcBorders>
              <w:top w:val="nil"/>
              <w:left w:val="nil"/>
              <w:bottom w:val="nil"/>
              <w:right w:val="nil"/>
            </w:tcBorders>
            <w:noWrap w:val="0"/>
            <w:tcMar>
              <w:top w:w="-1" w:type="dxa"/>
              <w:left w:w="-1" w:type="dxa"/>
              <w:bottom w:w="-1" w:type="dxa"/>
              <w:right w:w="-1" w:type="dxa"/>
            </w:tcMar>
            <w:vAlign w:val="center"/>
          </w:tcPr>
          <w:p w14:paraId="73ACA37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1843.44</w:t>
            </w:r>
          </w:p>
        </w:tc>
        <w:tc>
          <w:tcPr>
            <w:tcW w:w="805" w:type="dxa"/>
            <w:tcBorders>
              <w:top w:val="nil"/>
              <w:left w:val="nil"/>
              <w:bottom w:val="nil"/>
              <w:right w:val="nil"/>
            </w:tcBorders>
            <w:noWrap w:val="0"/>
            <w:tcMar>
              <w:top w:w="-1" w:type="dxa"/>
              <w:left w:w="-1" w:type="dxa"/>
              <w:bottom w:w="-1" w:type="dxa"/>
              <w:right w:w="-1" w:type="dxa"/>
            </w:tcMar>
            <w:vAlign w:val="center"/>
          </w:tcPr>
          <w:p w14:paraId="448CF59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1830.30</w:t>
            </w:r>
          </w:p>
        </w:tc>
        <w:tc>
          <w:tcPr>
            <w:tcW w:w="789" w:type="dxa"/>
            <w:tcBorders>
              <w:top w:val="nil"/>
              <w:left w:val="nil"/>
              <w:bottom w:val="nil"/>
              <w:right w:val="nil"/>
            </w:tcBorders>
            <w:noWrap w:val="0"/>
            <w:tcMar>
              <w:top w:w="-1" w:type="dxa"/>
              <w:left w:w="-1" w:type="dxa"/>
              <w:bottom w:w="-1" w:type="dxa"/>
              <w:right w:w="-1" w:type="dxa"/>
            </w:tcMar>
            <w:vAlign w:val="center"/>
          </w:tcPr>
          <w:p w14:paraId="6466315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1849.39</w:t>
            </w:r>
          </w:p>
        </w:tc>
        <w:tc>
          <w:tcPr>
            <w:tcW w:w="853" w:type="dxa"/>
            <w:tcBorders>
              <w:top w:val="nil"/>
              <w:left w:val="nil"/>
              <w:bottom w:val="nil"/>
              <w:right w:val="nil"/>
            </w:tcBorders>
            <w:noWrap w:val="0"/>
            <w:tcMar>
              <w:top w:w="-1" w:type="dxa"/>
              <w:left w:w="-1" w:type="dxa"/>
              <w:bottom w:w="-1" w:type="dxa"/>
              <w:right w:w="-1" w:type="dxa"/>
            </w:tcMar>
            <w:vAlign w:val="center"/>
          </w:tcPr>
          <w:p w14:paraId="4CB6CA8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1882.53</w:t>
            </w:r>
          </w:p>
        </w:tc>
        <w:tc>
          <w:tcPr>
            <w:tcW w:w="821" w:type="dxa"/>
            <w:tcBorders>
              <w:top w:val="nil"/>
              <w:left w:val="nil"/>
              <w:bottom w:val="nil"/>
              <w:right w:val="nil"/>
            </w:tcBorders>
            <w:noWrap w:val="0"/>
            <w:tcMar>
              <w:top w:w="-1" w:type="dxa"/>
              <w:left w:w="-1" w:type="dxa"/>
              <w:bottom w:w="-1" w:type="dxa"/>
              <w:right w:w="-1" w:type="dxa"/>
            </w:tcMar>
            <w:vAlign w:val="center"/>
          </w:tcPr>
          <w:p w14:paraId="07BCC52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1870.96</w:t>
            </w:r>
          </w:p>
        </w:tc>
        <w:tc>
          <w:tcPr>
            <w:tcW w:w="834" w:type="dxa"/>
            <w:tcBorders>
              <w:top w:val="nil"/>
              <w:left w:val="nil"/>
              <w:bottom w:val="nil"/>
              <w:right w:val="nil"/>
            </w:tcBorders>
            <w:noWrap w:val="0"/>
            <w:tcMar>
              <w:top w:w="-1" w:type="dxa"/>
              <w:left w:w="-1" w:type="dxa"/>
              <w:bottom w:w="-1" w:type="dxa"/>
              <w:right w:w="-1" w:type="dxa"/>
            </w:tcMar>
            <w:vAlign w:val="center"/>
          </w:tcPr>
          <w:p w14:paraId="3294D56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1812.25</w:t>
            </w:r>
          </w:p>
        </w:tc>
        <w:tc>
          <w:tcPr>
            <w:tcW w:w="777" w:type="dxa"/>
            <w:tcBorders>
              <w:top w:val="nil"/>
              <w:left w:val="nil"/>
              <w:bottom w:val="nil"/>
              <w:right w:val="nil"/>
            </w:tcBorders>
            <w:noWrap w:val="0"/>
            <w:tcMar>
              <w:top w:w="-1" w:type="dxa"/>
              <w:left w:w="-1" w:type="dxa"/>
              <w:bottom w:w="-1" w:type="dxa"/>
              <w:right w:w="-1" w:type="dxa"/>
            </w:tcMar>
            <w:vAlign w:val="center"/>
          </w:tcPr>
          <w:p w14:paraId="3EEC554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1789.77</w:t>
            </w:r>
          </w:p>
        </w:tc>
        <w:tc>
          <w:tcPr>
            <w:tcW w:w="908" w:type="dxa"/>
            <w:tcBorders>
              <w:top w:val="nil"/>
              <w:left w:val="nil"/>
              <w:bottom w:val="nil"/>
              <w:right w:val="nil"/>
            </w:tcBorders>
            <w:noWrap w:val="0"/>
            <w:tcMar>
              <w:top w:w="-1" w:type="dxa"/>
              <w:left w:w="-1" w:type="dxa"/>
              <w:bottom w:w="-1" w:type="dxa"/>
              <w:right w:w="-1" w:type="dxa"/>
            </w:tcMar>
            <w:vAlign w:val="center"/>
          </w:tcPr>
          <w:p w14:paraId="5846A4E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1833.55</w:t>
            </w:r>
          </w:p>
        </w:tc>
      </w:tr>
      <w:tr w14:paraId="382B25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23F7F5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最后下降迭代</w:t>
            </w:r>
          </w:p>
        </w:tc>
        <w:tc>
          <w:tcPr>
            <w:tcW w:w="899" w:type="dxa"/>
            <w:tcBorders>
              <w:top w:val="nil"/>
              <w:left w:val="nil"/>
              <w:bottom w:val="nil"/>
              <w:right w:val="nil"/>
            </w:tcBorders>
            <w:noWrap w:val="0"/>
            <w:tcMar>
              <w:top w:w="-1" w:type="dxa"/>
              <w:left w:w="-1" w:type="dxa"/>
              <w:bottom w:w="-1" w:type="dxa"/>
              <w:right w:w="-1" w:type="dxa"/>
            </w:tcMar>
            <w:vAlign w:val="center"/>
          </w:tcPr>
          <w:p w14:paraId="4D4F1AA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53</w:t>
            </w:r>
          </w:p>
        </w:tc>
        <w:tc>
          <w:tcPr>
            <w:tcW w:w="820" w:type="dxa"/>
            <w:tcBorders>
              <w:top w:val="nil"/>
              <w:left w:val="nil"/>
              <w:bottom w:val="nil"/>
              <w:right w:val="nil"/>
            </w:tcBorders>
            <w:noWrap w:val="0"/>
            <w:tcMar>
              <w:top w:w="-1" w:type="dxa"/>
              <w:left w:w="-1" w:type="dxa"/>
              <w:bottom w:w="-1" w:type="dxa"/>
              <w:right w:w="-1" w:type="dxa"/>
            </w:tcMar>
            <w:vAlign w:val="center"/>
          </w:tcPr>
          <w:p w14:paraId="019041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63</w:t>
            </w:r>
          </w:p>
        </w:tc>
        <w:tc>
          <w:tcPr>
            <w:tcW w:w="821" w:type="dxa"/>
            <w:tcBorders>
              <w:top w:val="nil"/>
              <w:left w:val="nil"/>
              <w:bottom w:val="nil"/>
              <w:right w:val="nil"/>
            </w:tcBorders>
            <w:noWrap w:val="0"/>
            <w:tcMar>
              <w:top w:w="-1" w:type="dxa"/>
              <w:left w:w="-1" w:type="dxa"/>
              <w:bottom w:w="-1" w:type="dxa"/>
              <w:right w:w="-1" w:type="dxa"/>
            </w:tcMar>
            <w:vAlign w:val="center"/>
          </w:tcPr>
          <w:p w14:paraId="344657F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95</w:t>
            </w:r>
          </w:p>
        </w:tc>
        <w:tc>
          <w:tcPr>
            <w:tcW w:w="790" w:type="dxa"/>
            <w:tcBorders>
              <w:top w:val="nil"/>
              <w:left w:val="nil"/>
              <w:bottom w:val="nil"/>
              <w:right w:val="nil"/>
            </w:tcBorders>
            <w:noWrap w:val="0"/>
            <w:tcMar>
              <w:top w:w="-1" w:type="dxa"/>
              <w:left w:w="-1" w:type="dxa"/>
              <w:bottom w:w="-1" w:type="dxa"/>
              <w:right w:w="-1" w:type="dxa"/>
            </w:tcMar>
            <w:vAlign w:val="center"/>
          </w:tcPr>
          <w:p w14:paraId="28FF2FF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59</w:t>
            </w:r>
          </w:p>
        </w:tc>
        <w:tc>
          <w:tcPr>
            <w:tcW w:w="805" w:type="dxa"/>
            <w:tcBorders>
              <w:top w:val="nil"/>
              <w:left w:val="nil"/>
              <w:bottom w:val="nil"/>
              <w:right w:val="nil"/>
            </w:tcBorders>
            <w:noWrap w:val="0"/>
            <w:tcMar>
              <w:top w:w="-1" w:type="dxa"/>
              <w:left w:w="-1" w:type="dxa"/>
              <w:bottom w:w="-1" w:type="dxa"/>
              <w:right w:w="-1" w:type="dxa"/>
            </w:tcMar>
            <w:vAlign w:val="center"/>
          </w:tcPr>
          <w:p w14:paraId="27BFA7A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94</w:t>
            </w:r>
          </w:p>
        </w:tc>
        <w:tc>
          <w:tcPr>
            <w:tcW w:w="789" w:type="dxa"/>
            <w:tcBorders>
              <w:top w:val="nil"/>
              <w:left w:val="nil"/>
              <w:bottom w:val="nil"/>
              <w:right w:val="nil"/>
            </w:tcBorders>
            <w:noWrap w:val="0"/>
            <w:tcMar>
              <w:top w:w="-1" w:type="dxa"/>
              <w:left w:w="-1" w:type="dxa"/>
              <w:bottom w:w="-1" w:type="dxa"/>
              <w:right w:w="-1" w:type="dxa"/>
            </w:tcMar>
            <w:vAlign w:val="center"/>
          </w:tcPr>
          <w:p w14:paraId="2316F62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51</w:t>
            </w:r>
          </w:p>
        </w:tc>
        <w:tc>
          <w:tcPr>
            <w:tcW w:w="853" w:type="dxa"/>
            <w:tcBorders>
              <w:top w:val="nil"/>
              <w:left w:val="nil"/>
              <w:bottom w:val="nil"/>
              <w:right w:val="nil"/>
            </w:tcBorders>
            <w:noWrap w:val="0"/>
            <w:tcMar>
              <w:top w:w="-1" w:type="dxa"/>
              <w:left w:w="-1" w:type="dxa"/>
              <w:bottom w:w="-1" w:type="dxa"/>
              <w:right w:w="-1" w:type="dxa"/>
            </w:tcMar>
            <w:vAlign w:val="center"/>
          </w:tcPr>
          <w:p w14:paraId="556D9BF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72</w:t>
            </w:r>
          </w:p>
        </w:tc>
        <w:tc>
          <w:tcPr>
            <w:tcW w:w="821" w:type="dxa"/>
            <w:tcBorders>
              <w:top w:val="nil"/>
              <w:left w:val="nil"/>
              <w:bottom w:val="nil"/>
              <w:right w:val="nil"/>
            </w:tcBorders>
            <w:noWrap w:val="0"/>
            <w:tcMar>
              <w:top w:w="-1" w:type="dxa"/>
              <w:left w:w="-1" w:type="dxa"/>
              <w:bottom w:w="-1" w:type="dxa"/>
              <w:right w:w="-1" w:type="dxa"/>
            </w:tcMar>
            <w:vAlign w:val="center"/>
          </w:tcPr>
          <w:p w14:paraId="33FEACD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46</w:t>
            </w:r>
          </w:p>
        </w:tc>
        <w:tc>
          <w:tcPr>
            <w:tcW w:w="834" w:type="dxa"/>
            <w:tcBorders>
              <w:top w:val="nil"/>
              <w:left w:val="nil"/>
              <w:bottom w:val="nil"/>
              <w:right w:val="nil"/>
            </w:tcBorders>
            <w:noWrap w:val="0"/>
            <w:tcMar>
              <w:top w:w="-1" w:type="dxa"/>
              <w:left w:w="-1" w:type="dxa"/>
              <w:bottom w:w="-1" w:type="dxa"/>
              <w:right w:w="-1" w:type="dxa"/>
            </w:tcMar>
            <w:vAlign w:val="center"/>
          </w:tcPr>
          <w:p w14:paraId="3DA4152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98</w:t>
            </w:r>
          </w:p>
        </w:tc>
        <w:tc>
          <w:tcPr>
            <w:tcW w:w="777" w:type="dxa"/>
            <w:tcBorders>
              <w:top w:val="nil"/>
              <w:left w:val="nil"/>
              <w:bottom w:val="nil"/>
              <w:right w:val="nil"/>
            </w:tcBorders>
            <w:noWrap w:val="0"/>
            <w:tcMar>
              <w:top w:w="-1" w:type="dxa"/>
              <w:left w:w="-1" w:type="dxa"/>
              <w:bottom w:w="-1" w:type="dxa"/>
              <w:right w:w="-1" w:type="dxa"/>
            </w:tcMar>
            <w:vAlign w:val="center"/>
          </w:tcPr>
          <w:p w14:paraId="797CD7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w:t>
            </w:r>
          </w:p>
        </w:tc>
        <w:tc>
          <w:tcPr>
            <w:tcW w:w="908" w:type="dxa"/>
            <w:tcBorders>
              <w:top w:val="nil"/>
              <w:left w:val="nil"/>
              <w:bottom w:val="nil"/>
              <w:right w:val="nil"/>
            </w:tcBorders>
            <w:noWrap w:val="0"/>
            <w:tcMar>
              <w:top w:w="-1" w:type="dxa"/>
              <w:left w:w="-1" w:type="dxa"/>
              <w:bottom w:w="-1" w:type="dxa"/>
              <w:right w:w="-1" w:type="dxa"/>
            </w:tcMar>
            <w:vAlign w:val="center"/>
          </w:tcPr>
          <w:p w14:paraId="71AC366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73.0</w:t>
            </w:r>
          </w:p>
        </w:tc>
      </w:tr>
      <w:tr w14:paraId="7F18D3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blHeader/>
          <w:jc w:val="center"/>
        </w:trPr>
        <w:tc>
          <w:tcPr>
            <w:tcW w:w="866" w:type="dxa"/>
            <w:tcBorders>
              <w:top w:val="nil"/>
              <w:left w:val="nil"/>
              <w:bottom w:val="single" w:color="auto" w:sz="12" w:space="0"/>
              <w:right w:val="nil"/>
            </w:tcBorders>
            <w:noWrap w:val="0"/>
            <w:tcMar>
              <w:top w:w="-1" w:type="dxa"/>
              <w:left w:w="-1" w:type="dxa"/>
              <w:bottom w:w="-1" w:type="dxa"/>
              <w:right w:w="-1" w:type="dxa"/>
            </w:tcMar>
            <w:vAlign w:val="center"/>
          </w:tcPr>
          <w:p w14:paraId="5B728B7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收缩距离</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279327A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917.86</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456A45B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1041.94</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4C86A3F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963.07</w:t>
            </w:r>
          </w:p>
        </w:tc>
        <w:tc>
          <w:tcPr>
            <w:tcW w:w="790" w:type="dxa"/>
            <w:tcBorders>
              <w:top w:val="nil"/>
              <w:left w:val="nil"/>
              <w:bottom w:val="single" w:color="auto" w:sz="12" w:space="0"/>
              <w:right w:val="nil"/>
            </w:tcBorders>
            <w:noWrap w:val="0"/>
            <w:tcMar>
              <w:top w:w="-1" w:type="dxa"/>
              <w:left w:w="-1" w:type="dxa"/>
              <w:bottom w:w="-1" w:type="dxa"/>
              <w:right w:w="-1" w:type="dxa"/>
            </w:tcMar>
            <w:vAlign w:val="center"/>
          </w:tcPr>
          <w:p w14:paraId="12A8356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1012.64</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7687AA1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1021.18</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F24F1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1009.58</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435A890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1050.62</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6DBFA96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1032.37</w:t>
            </w:r>
          </w:p>
        </w:tc>
        <w:tc>
          <w:tcPr>
            <w:tcW w:w="834" w:type="dxa"/>
            <w:tcBorders>
              <w:top w:val="nil"/>
              <w:left w:val="nil"/>
              <w:bottom w:val="single" w:color="auto" w:sz="12" w:space="0"/>
              <w:right w:val="nil"/>
            </w:tcBorders>
            <w:noWrap w:val="0"/>
            <w:tcMar>
              <w:top w:w="-1" w:type="dxa"/>
              <w:left w:w="-1" w:type="dxa"/>
              <w:bottom w:w="-1" w:type="dxa"/>
              <w:right w:w="-1" w:type="dxa"/>
            </w:tcMar>
            <w:vAlign w:val="center"/>
          </w:tcPr>
          <w:p w14:paraId="6A6A17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997.26</w:t>
            </w:r>
          </w:p>
        </w:tc>
        <w:tc>
          <w:tcPr>
            <w:tcW w:w="777" w:type="dxa"/>
            <w:tcBorders>
              <w:top w:val="nil"/>
              <w:left w:val="nil"/>
              <w:bottom w:val="single" w:color="auto" w:sz="12" w:space="0"/>
              <w:right w:val="nil"/>
            </w:tcBorders>
            <w:noWrap w:val="0"/>
            <w:tcMar>
              <w:top w:w="-1" w:type="dxa"/>
              <w:left w:w="-1" w:type="dxa"/>
              <w:bottom w:w="-1" w:type="dxa"/>
              <w:right w:w="-1" w:type="dxa"/>
            </w:tcMar>
            <w:vAlign w:val="center"/>
          </w:tcPr>
          <w:p w14:paraId="7047A71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974.74</w:t>
            </w:r>
          </w:p>
        </w:tc>
        <w:tc>
          <w:tcPr>
            <w:tcW w:w="908" w:type="dxa"/>
            <w:tcBorders>
              <w:top w:val="nil"/>
              <w:left w:val="nil"/>
              <w:bottom w:val="single" w:color="auto" w:sz="12" w:space="0"/>
              <w:right w:val="nil"/>
            </w:tcBorders>
            <w:noWrap w:val="0"/>
            <w:tcMar>
              <w:top w:w="-1" w:type="dxa"/>
              <w:left w:w="-1" w:type="dxa"/>
              <w:bottom w:w="-1" w:type="dxa"/>
              <w:right w:w="-1" w:type="dxa"/>
            </w:tcMar>
            <w:vAlign w:val="center"/>
          </w:tcPr>
          <w:p w14:paraId="380A78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1002.13</w:t>
            </w:r>
          </w:p>
        </w:tc>
      </w:tr>
    </w:tbl>
    <w:p w14:paraId="43D516D1">
      <w:pPr>
        <w:jc w:val="center"/>
      </w:pPr>
      <w:r>
        <w:drawing>
          <wp:inline distT="0" distB="0" distL="114300" distR="114300">
            <wp:extent cx="4319905" cy="2428875"/>
            <wp:effectExtent l="0" t="0" r="8255"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3"/>
                    <a:stretch>
                      <a:fillRect/>
                    </a:stretch>
                  </pic:blipFill>
                  <pic:spPr>
                    <a:xfrm>
                      <a:off x="0" y="0"/>
                      <a:ext cx="4319905" cy="2428875"/>
                    </a:xfrm>
                    <a:prstGeom prst="rect">
                      <a:avLst/>
                    </a:prstGeom>
                    <a:noFill/>
                    <a:ln>
                      <a:noFill/>
                    </a:ln>
                  </pic:spPr>
                </pic:pic>
              </a:graphicData>
            </a:graphic>
          </wp:inline>
        </w:drawing>
      </w:r>
    </w:p>
    <w:p w14:paraId="75189487">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10D24046">
      <w:pPr>
        <w:rPr>
          <w:rFonts w:ascii="Times New Roman" w:hAnsi="Times New Roman" w:eastAsia="宋体"/>
        </w:rPr>
      </w:pPr>
    </w:p>
    <w:p w14:paraId="3DE64FE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遗传算法ACO的平均最优距离为831.42，较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1CEE2C6F">
      <w:pPr>
        <w:spacing w:before="120" w:after="120" w:line="360" w:lineRule="auto"/>
        <w:jc w:val="left"/>
        <w:outlineLvl w:val="2"/>
        <w:rPr>
          <w:rFonts w:ascii="黑体" w:hAnsi="黑体" w:eastAsia="黑体" w:cs="黑体"/>
          <w:b w:val="0"/>
          <w:bCs/>
          <w:sz w:val="24"/>
          <w:szCs w:val="24"/>
        </w:rPr>
      </w:pPr>
      <w:bookmarkStart w:id="114" w:name="_Toc23834"/>
      <w:r>
        <w:rPr>
          <w:rFonts w:ascii="黑体" w:hAnsi="黑体" w:eastAsia="黑体" w:cs="黑体"/>
          <w:b w:val="0"/>
          <w:bCs/>
          <w:sz w:val="24"/>
          <w:szCs w:val="24"/>
        </w:rPr>
        <w:t>5.3.4 2-opt ACO实验结果</w:t>
      </w:r>
      <w:bookmarkEnd w:id="114"/>
    </w:p>
    <w:p w14:paraId="678F359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 ACO的10次运行数据如下：</w:t>
      </w:r>
    </w:p>
    <w:p w14:paraId="367F7C06">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9</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2-opt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+ACO运行数据</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0DAEE5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25FA48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829918">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43B1281">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79887E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0993C4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A2B56A">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71E69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0CF7602">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CE044A6">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8C77E9D">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77266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4CD78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7C409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A44A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37B37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796.33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B05BE6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F5F5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2824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795.79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DAE3F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799.20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644BD0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797.26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8BA61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802.61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6237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801.20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D6930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797.55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5D9BB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11604B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798.22</w:t>
            </w:r>
          </w:p>
        </w:tc>
      </w:tr>
      <w:tr w14:paraId="20FAF0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01D7AB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591BC4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7342A8E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44.19</w:t>
            </w:r>
          </w:p>
        </w:tc>
        <w:tc>
          <w:tcPr>
            <w:tcW w:w="0" w:type="auto"/>
            <w:tcBorders>
              <w:top w:val="nil"/>
              <w:left w:val="nil"/>
              <w:bottom w:val="nil"/>
              <w:right w:val="nil"/>
            </w:tcBorders>
            <w:noWrap w:val="0"/>
            <w:tcMar>
              <w:top w:w="-1" w:type="dxa"/>
              <w:left w:w="-1" w:type="dxa"/>
              <w:bottom w:w="-1" w:type="dxa"/>
              <w:right w:w="-1" w:type="dxa"/>
            </w:tcMar>
            <w:vAlign w:val="center"/>
          </w:tcPr>
          <w:p w14:paraId="368F539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43.68</w:t>
            </w:r>
          </w:p>
        </w:tc>
        <w:tc>
          <w:tcPr>
            <w:tcW w:w="0" w:type="auto"/>
            <w:tcBorders>
              <w:top w:val="nil"/>
              <w:left w:val="nil"/>
              <w:bottom w:val="nil"/>
              <w:right w:val="nil"/>
            </w:tcBorders>
            <w:noWrap w:val="0"/>
            <w:tcMar>
              <w:top w:w="-1" w:type="dxa"/>
              <w:left w:w="-1" w:type="dxa"/>
              <w:bottom w:w="-1" w:type="dxa"/>
              <w:right w:w="-1" w:type="dxa"/>
            </w:tcMar>
            <w:vAlign w:val="center"/>
          </w:tcPr>
          <w:p w14:paraId="4A88B3E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1DE57A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44.24</w:t>
            </w:r>
          </w:p>
        </w:tc>
        <w:tc>
          <w:tcPr>
            <w:tcW w:w="0" w:type="auto"/>
            <w:tcBorders>
              <w:top w:val="nil"/>
              <w:left w:val="nil"/>
              <w:bottom w:val="nil"/>
              <w:right w:val="nil"/>
            </w:tcBorders>
            <w:noWrap w:val="0"/>
            <w:tcMar>
              <w:top w:w="-1" w:type="dxa"/>
              <w:left w:w="-1" w:type="dxa"/>
              <w:bottom w:w="-1" w:type="dxa"/>
              <w:right w:w="-1" w:type="dxa"/>
            </w:tcMar>
            <w:vAlign w:val="center"/>
          </w:tcPr>
          <w:p w14:paraId="5F9C6B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45.19</w:t>
            </w:r>
          </w:p>
        </w:tc>
        <w:tc>
          <w:tcPr>
            <w:tcW w:w="0" w:type="auto"/>
            <w:tcBorders>
              <w:top w:val="nil"/>
              <w:left w:val="nil"/>
              <w:bottom w:val="nil"/>
              <w:right w:val="nil"/>
            </w:tcBorders>
            <w:noWrap w:val="0"/>
            <w:tcMar>
              <w:top w:w="-1" w:type="dxa"/>
              <w:left w:w="-1" w:type="dxa"/>
              <w:bottom w:w="-1" w:type="dxa"/>
              <w:right w:w="-1" w:type="dxa"/>
            </w:tcMar>
            <w:vAlign w:val="center"/>
          </w:tcPr>
          <w:p w14:paraId="1B533E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43.90</w:t>
            </w:r>
          </w:p>
        </w:tc>
        <w:tc>
          <w:tcPr>
            <w:tcW w:w="0" w:type="auto"/>
            <w:tcBorders>
              <w:top w:val="nil"/>
              <w:left w:val="nil"/>
              <w:bottom w:val="nil"/>
              <w:right w:val="nil"/>
            </w:tcBorders>
            <w:noWrap w:val="0"/>
            <w:tcMar>
              <w:top w:w="-1" w:type="dxa"/>
              <w:left w:w="-1" w:type="dxa"/>
              <w:bottom w:w="-1" w:type="dxa"/>
              <w:right w:w="-1" w:type="dxa"/>
            </w:tcMar>
            <w:vAlign w:val="center"/>
          </w:tcPr>
          <w:p w14:paraId="6FE85F5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43.94</w:t>
            </w:r>
          </w:p>
        </w:tc>
        <w:tc>
          <w:tcPr>
            <w:tcW w:w="0" w:type="auto"/>
            <w:tcBorders>
              <w:top w:val="nil"/>
              <w:left w:val="nil"/>
              <w:bottom w:val="nil"/>
              <w:right w:val="nil"/>
            </w:tcBorders>
            <w:noWrap w:val="0"/>
            <w:tcMar>
              <w:top w:w="-1" w:type="dxa"/>
              <w:left w:w="-1" w:type="dxa"/>
              <w:bottom w:w="-1" w:type="dxa"/>
              <w:right w:w="-1" w:type="dxa"/>
            </w:tcMar>
            <w:vAlign w:val="center"/>
          </w:tcPr>
          <w:p w14:paraId="606853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43.61</w:t>
            </w:r>
          </w:p>
        </w:tc>
        <w:tc>
          <w:tcPr>
            <w:tcW w:w="0" w:type="auto"/>
            <w:tcBorders>
              <w:top w:val="nil"/>
              <w:left w:val="nil"/>
              <w:bottom w:val="nil"/>
              <w:right w:val="nil"/>
            </w:tcBorders>
            <w:noWrap w:val="0"/>
            <w:tcMar>
              <w:top w:w="-1" w:type="dxa"/>
              <w:left w:w="-1" w:type="dxa"/>
              <w:bottom w:w="-1" w:type="dxa"/>
              <w:right w:w="-1" w:type="dxa"/>
            </w:tcMar>
            <w:vAlign w:val="center"/>
          </w:tcPr>
          <w:p w14:paraId="467B98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43.86</w:t>
            </w:r>
          </w:p>
        </w:tc>
        <w:tc>
          <w:tcPr>
            <w:tcW w:w="835" w:type="dxa"/>
            <w:tcBorders>
              <w:top w:val="nil"/>
              <w:left w:val="nil"/>
              <w:bottom w:val="nil"/>
              <w:right w:val="nil"/>
            </w:tcBorders>
            <w:noWrap w:val="0"/>
            <w:tcMar>
              <w:top w:w="-1" w:type="dxa"/>
              <w:left w:w="-1" w:type="dxa"/>
              <w:bottom w:w="-1" w:type="dxa"/>
              <w:right w:w="-1" w:type="dxa"/>
            </w:tcMar>
            <w:vAlign w:val="center"/>
          </w:tcPr>
          <w:p w14:paraId="10BE979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44.06</w:t>
            </w:r>
          </w:p>
        </w:tc>
      </w:tr>
      <w:tr w14:paraId="48F447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61E2A0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5DFC2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00C486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0DF8F88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7B187F8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4BA2A23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2938508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CB5D1E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188065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2C427D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62CB27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7624617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2.0</w:t>
            </w:r>
          </w:p>
        </w:tc>
      </w:tr>
      <w:tr w14:paraId="36DBFE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63158E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1E7BE0E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829.28</w:t>
            </w:r>
          </w:p>
        </w:tc>
        <w:tc>
          <w:tcPr>
            <w:tcW w:w="0" w:type="auto"/>
            <w:tcBorders>
              <w:top w:val="nil"/>
              <w:left w:val="nil"/>
              <w:bottom w:val="nil"/>
              <w:right w:val="nil"/>
            </w:tcBorders>
            <w:noWrap w:val="0"/>
            <w:tcMar>
              <w:top w:w="-1" w:type="dxa"/>
              <w:left w:w="-1" w:type="dxa"/>
              <w:bottom w:w="-1" w:type="dxa"/>
              <w:right w:w="-1" w:type="dxa"/>
            </w:tcMar>
            <w:vAlign w:val="center"/>
          </w:tcPr>
          <w:p w14:paraId="0114E2F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848.88</w:t>
            </w:r>
          </w:p>
        </w:tc>
        <w:tc>
          <w:tcPr>
            <w:tcW w:w="0" w:type="auto"/>
            <w:tcBorders>
              <w:top w:val="nil"/>
              <w:left w:val="nil"/>
              <w:bottom w:val="nil"/>
              <w:right w:val="nil"/>
            </w:tcBorders>
            <w:noWrap w:val="0"/>
            <w:tcMar>
              <w:top w:w="-1" w:type="dxa"/>
              <w:left w:w="-1" w:type="dxa"/>
              <w:bottom w:w="-1" w:type="dxa"/>
              <w:right w:w="-1" w:type="dxa"/>
            </w:tcMar>
            <w:vAlign w:val="center"/>
          </w:tcPr>
          <w:p w14:paraId="1E8DBF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850.95</w:t>
            </w:r>
          </w:p>
        </w:tc>
        <w:tc>
          <w:tcPr>
            <w:tcW w:w="0" w:type="auto"/>
            <w:tcBorders>
              <w:top w:val="nil"/>
              <w:left w:val="nil"/>
              <w:bottom w:val="nil"/>
              <w:right w:val="nil"/>
            </w:tcBorders>
            <w:noWrap w:val="0"/>
            <w:tcMar>
              <w:top w:w="-1" w:type="dxa"/>
              <w:left w:w="-1" w:type="dxa"/>
              <w:bottom w:w="-1" w:type="dxa"/>
              <w:right w:w="-1" w:type="dxa"/>
            </w:tcMar>
            <w:vAlign w:val="center"/>
          </w:tcPr>
          <w:p w14:paraId="205D72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841.70</w:t>
            </w:r>
          </w:p>
        </w:tc>
        <w:tc>
          <w:tcPr>
            <w:tcW w:w="0" w:type="auto"/>
            <w:tcBorders>
              <w:top w:val="nil"/>
              <w:left w:val="nil"/>
              <w:bottom w:val="nil"/>
              <w:right w:val="nil"/>
            </w:tcBorders>
            <w:noWrap w:val="0"/>
            <w:tcMar>
              <w:top w:w="-1" w:type="dxa"/>
              <w:left w:w="-1" w:type="dxa"/>
              <w:bottom w:w="-1" w:type="dxa"/>
              <w:right w:w="-1" w:type="dxa"/>
            </w:tcMar>
            <w:vAlign w:val="center"/>
          </w:tcPr>
          <w:p w14:paraId="445FC3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870.22</w:t>
            </w:r>
          </w:p>
        </w:tc>
        <w:tc>
          <w:tcPr>
            <w:tcW w:w="0" w:type="auto"/>
            <w:tcBorders>
              <w:top w:val="nil"/>
              <w:left w:val="nil"/>
              <w:bottom w:val="nil"/>
              <w:right w:val="nil"/>
            </w:tcBorders>
            <w:noWrap w:val="0"/>
            <w:tcMar>
              <w:top w:w="-1" w:type="dxa"/>
              <w:left w:w="-1" w:type="dxa"/>
              <w:bottom w:w="-1" w:type="dxa"/>
              <w:right w:w="-1" w:type="dxa"/>
            </w:tcMar>
            <w:vAlign w:val="center"/>
          </w:tcPr>
          <w:p w14:paraId="24688BC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832.40</w:t>
            </w:r>
          </w:p>
        </w:tc>
        <w:tc>
          <w:tcPr>
            <w:tcW w:w="0" w:type="auto"/>
            <w:tcBorders>
              <w:top w:val="nil"/>
              <w:left w:val="nil"/>
              <w:bottom w:val="nil"/>
              <w:right w:val="nil"/>
            </w:tcBorders>
            <w:noWrap w:val="0"/>
            <w:tcMar>
              <w:top w:w="-1" w:type="dxa"/>
              <w:left w:w="-1" w:type="dxa"/>
              <w:bottom w:w="-1" w:type="dxa"/>
              <w:right w:w="-1" w:type="dxa"/>
            </w:tcMar>
            <w:vAlign w:val="center"/>
          </w:tcPr>
          <w:p w14:paraId="1A33656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837.67</w:t>
            </w:r>
          </w:p>
        </w:tc>
        <w:tc>
          <w:tcPr>
            <w:tcW w:w="0" w:type="auto"/>
            <w:tcBorders>
              <w:top w:val="nil"/>
              <w:left w:val="nil"/>
              <w:bottom w:val="nil"/>
              <w:right w:val="nil"/>
            </w:tcBorders>
            <w:noWrap w:val="0"/>
            <w:tcMar>
              <w:top w:w="-1" w:type="dxa"/>
              <w:left w:w="-1" w:type="dxa"/>
              <w:bottom w:w="-1" w:type="dxa"/>
              <w:right w:w="-1" w:type="dxa"/>
            </w:tcMar>
            <w:vAlign w:val="center"/>
          </w:tcPr>
          <w:p w14:paraId="79E68D5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824.57</w:t>
            </w:r>
          </w:p>
        </w:tc>
        <w:tc>
          <w:tcPr>
            <w:tcW w:w="0" w:type="auto"/>
            <w:tcBorders>
              <w:top w:val="nil"/>
              <w:left w:val="nil"/>
              <w:bottom w:val="nil"/>
              <w:right w:val="nil"/>
            </w:tcBorders>
            <w:noWrap w:val="0"/>
            <w:tcMar>
              <w:top w:w="-1" w:type="dxa"/>
              <w:left w:w="-1" w:type="dxa"/>
              <w:bottom w:w="-1" w:type="dxa"/>
              <w:right w:w="-1" w:type="dxa"/>
            </w:tcMar>
            <w:vAlign w:val="center"/>
          </w:tcPr>
          <w:p w14:paraId="08EEEA1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832.49</w:t>
            </w:r>
          </w:p>
        </w:tc>
        <w:tc>
          <w:tcPr>
            <w:tcW w:w="0" w:type="auto"/>
            <w:tcBorders>
              <w:top w:val="nil"/>
              <w:left w:val="nil"/>
              <w:bottom w:val="nil"/>
              <w:right w:val="nil"/>
            </w:tcBorders>
            <w:noWrap w:val="0"/>
            <w:tcMar>
              <w:top w:w="-1" w:type="dxa"/>
              <w:left w:w="-1" w:type="dxa"/>
              <w:bottom w:w="-1" w:type="dxa"/>
              <w:right w:w="-1" w:type="dxa"/>
            </w:tcMar>
            <w:vAlign w:val="center"/>
          </w:tcPr>
          <w:p w14:paraId="293D99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841.52</w:t>
            </w:r>
          </w:p>
        </w:tc>
        <w:tc>
          <w:tcPr>
            <w:tcW w:w="835" w:type="dxa"/>
            <w:tcBorders>
              <w:top w:val="nil"/>
              <w:left w:val="nil"/>
              <w:bottom w:val="nil"/>
              <w:right w:val="nil"/>
            </w:tcBorders>
            <w:noWrap w:val="0"/>
            <w:tcMar>
              <w:top w:w="-1" w:type="dxa"/>
              <w:left w:w="-1" w:type="dxa"/>
              <w:bottom w:w="-1" w:type="dxa"/>
              <w:right w:w="-1" w:type="dxa"/>
            </w:tcMar>
            <w:vAlign w:val="center"/>
          </w:tcPr>
          <w:p w14:paraId="3594E5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840.97</w:t>
            </w:r>
          </w:p>
        </w:tc>
      </w:tr>
      <w:tr w14:paraId="3B09A2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23F541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34FA3A2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w:t>
            </w:r>
          </w:p>
        </w:tc>
        <w:tc>
          <w:tcPr>
            <w:tcW w:w="0" w:type="auto"/>
            <w:tcBorders>
              <w:top w:val="nil"/>
              <w:left w:val="nil"/>
              <w:bottom w:val="nil"/>
              <w:right w:val="nil"/>
            </w:tcBorders>
            <w:noWrap w:val="0"/>
            <w:tcMar>
              <w:top w:w="-1" w:type="dxa"/>
              <w:left w:w="-1" w:type="dxa"/>
              <w:bottom w:w="-1" w:type="dxa"/>
              <w:right w:w="-1" w:type="dxa"/>
            </w:tcMar>
            <w:vAlign w:val="center"/>
          </w:tcPr>
          <w:p w14:paraId="4146A78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c>
          <w:tcPr>
            <w:tcW w:w="0" w:type="auto"/>
            <w:tcBorders>
              <w:top w:val="nil"/>
              <w:left w:val="nil"/>
              <w:bottom w:val="nil"/>
              <w:right w:val="nil"/>
            </w:tcBorders>
            <w:noWrap w:val="0"/>
            <w:tcMar>
              <w:top w:w="-1" w:type="dxa"/>
              <w:left w:w="-1" w:type="dxa"/>
              <w:bottom w:w="-1" w:type="dxa"/>
              <w:right w:w="-1" w:type="dxa"/>
            </w:tcMar>
            <w:vAlign w:val="center"/>
          </w:tcPr>
          <w:p w14:paraId="224BDB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w:t>
            </w:r>
          </w:p>
        </w:tc>
        <w:tc>
          <w:tcPr>
            <w:tcW w:w="0" w:type="auto"/>
            <w:tcBorders>
              <w:top w:val="nil"/>
              <w:left w:val="nil"/>
              <w:bottom w:val="nil"/>
              <w:right w:val="nil"/>
            </w:tcBorders>
            <w:noWrap w:val="0"/>
            <w:tcMar>
              <w:top w:w="-1" w:type="dxa"/>
              <w:left w:w="-1" w:type="dxa"/>
              <w:bottom w:w="-1" w:type="dxa"/>
              <w:right w:w="-1" w:type="dxa"/>
            </w:tcMar>
            <w:vAlign w:val="center"/>
          </w:tcPr>
          <w:p w14:paraId="71F419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0" w:type="auto"/>
            <w:tcBorders>
              <w:top w:val="nil"/>
              <w:left w:val="nil"/>
              <w:bottom w:val="nil"/>
              <w:right w:val="nil"/>
            </w:tcBorders>
            <w:noWrap w:val="0"/>
            <w:tcMar>
              <w:top w:w="-1" w:type="dxa"/>
              <w:left w:w="-1" w:type="dxa"/>
              <w:bottom w:w="-1" w:type="dxa"/>
              <w:right w:w="-1" w:type="dxa"/>
            </w:tcMar>
            <w:vAlign w:val="center"/>
          </w:tcPr>
          <w:p w14:paraId="30A8A26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w:t>
            </w:r>
          </w:p>
        </w:tc>
        <w:tc>
          <w:tcPr>
            <w:tcW w:w="0" w:type="auto"/>
            <w:tcBorders>
              <w:top w:val="nil"/>
              <w:left w:val="nil"/>
              <w:bottom w:val="nil"/>
              <w:right w:val="nil"/>
            </w:tcBorders>
            <w:noWrap w:val="0"/>
            <w:tcMar>
              <w:top w:w="-1" w:type="dxa"/>
              <w:left w:w="-1" w:type="dxa"/>
              <w:bottom w:w="-1" w:type="dxa"/>
              <w:right w:w="-1" w:type="dxa"/>
            </w:tcMar>
            <w:vAlign w:val="center"/>
          </w:tcPr>
          <w:p w14:paraId="15EF8FD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65</w:t>
            </w:r>
          </w:p>
        </w:tc>
        <w:tc>
          <w:tcPr>
            <w:tcW w:w="0" w:type="auto"/>
            <w:tcBorders>
              <w:top w:val="nil"/>
              <w:left w:val="nil"/>
              <w:bottom w:val="nil"/>
              <w:right w:val="nil"/>
            </w:tcBorders>
            <w:noWrap w:val="0"/>
            <w:tcMar>
              <w:top w:w="-1" w:type="dxa"/>
              <w:left w:w="-1" w:type="dxa"/>
              <w:bottom w:w="-1" w:type="dxa"/>
              <w:right w:w="-1" w:type="dxa"/>
            </w:tcMar>
            <w:vAlign w:val="center"/>
          </w:tcPr>
          <w:p w14:paraId="7D9423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w:t>
            </w:r>
          </w:p>
        </w:tc>
        <w:tc>
          <w:tcPr>
            <w:tcW w:w="0" w:type="auto"/>
            <w:tcBorders>
              <w:top w:val="nil"/>
              <w:left w:val="nil"/>
              <w:bottom w:val="nil"/>
              <w:right w:val="nil"/>
            </w:tcBorders>
            <w:noWrap w:val="0"/>
            <w:tcMar>
              <w:top w:w="-1" w:type="dxa"/>
              <w:left w:w="-1" w:type="dxa"/>
              <w:bottom w:w="-1" w:type="dxa"/>
              <w:right w:w="-1" w:type="dxa"/>
            </w:tcMar>
            <w:vAlign w:val="center"/>
          </w:tcPr>
          <w:p w14:paraId="0BE272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28</w:t>
            </w:r>
          </w:p>
        </w:tc>
        <w:tc>
          <w:tcPr>
            <w:tcW w:w="0" w:type="auto"/>
            <w:tcBorders>
              <w:top w:val="nil"/>
              <w:left w:val="nil"/>
              <w:bottom w:val="nil"/>
              <w:right w:val="nil"/>
            </w:tcBorders>
            <w:noWrap w:val="0"/>
            <w:tcMar>
              <w:top w:w="-1" w:type="dxa"/>
              <w:left w:w="-1" w:type="dxa"/>
              <w:bottom w:w="-1" w:type="dxa"/>
              <w:right w:w="-1" w:type="dxa"/>
            </w:tcMar>
            <w:vAlign w:val="center"/>
          </w:tcPr>
          <w:p w14:paraId="257B84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0" w:type="auto"/>
            <w:tcBorders>
              <w:top w:val="nil"/>
              <w:left w:val="nil"/>
              <w:bottom w:val="nil"/>
              <w:right w:val="nil"/>
            </w:tcBorders>
            <w:noWrap w:val="0"/>
            <w:tcMar>
              <w:top w:w="-1" w:type="dxa"/>
              <w:left w:w="-1" w:type="dxa"/>
              <w:bottom w:w="-1" w:type="dxa"/>
              <w:right w:w="-1" w:type="dxa"/>
            </w:tcMar>
            <w:vAlign w:val="center"/>
          </w:tcPr>
          <w:p w14:paraId="2ABB060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835" w:type="dxa"/>
            <w:tcBorders>
              <w:top w:val="nil"/>
              <w:left w:val="nil"/>
              <w:bottom w:val="nil"/>
              <w:right w:val="nil"/>
            </w:tcBorders>
            <w:noWrap w:val="0"/>
            <w:tcMar>
              <w:top w:w="-1" w:type="dxa"/>
              <w:left w:w="-1" w:type="dxa"/>
              <w:bottom w:w="-1" w:type="dxa"/>
              <w:right w:w="-1" w:type="dxa"/>
            </w:tcMar>
            <w:vAlign w:val="center"/>
          </w:tcPr>
          <w:p w14:paraId="171EAC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68.1</w:t>
            </w:r>
          </w:p>
        </w:tc>
      </w:tr>
      <w:tr w14:paraId="142CB9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4F8C33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0D04C68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32.95</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DC5ED8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51.90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DEF598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52.68</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1AE5CC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45.91</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D0C6E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71.02</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6BFC2A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DCE40B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35.06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241967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23.37</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331A6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009564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44.53</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2EC282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42.75</w:t>
            </w:r>
          </w:p>
        </w:tc>
      </w:tr>
    </w:tbl>
    <w:p w14:paraId="63DECFA4">
      <w:pPr>
        <w:jc w:val="center"/>
      </w:pPr>
      <w:r>
        <w:drawing>
          <wp:inline distT="0" distB="0" distL="114300" distR="114300">
            <wp:extent cx="4319905" cy="2428875"/>
            <wp:effectExtent l="0" t="0" r="8255" b="952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4"/>
                    <a:stretch>
                      <a:fillRect/>
                    </a:stretch>
                  </pic:blipFill>
                  <pic:spPr>
                    <a:xfrm>
                      <a:off x="0" y="0"/>
                      <a:ext cx="4319905" cy="2428875"/>
                    </a:xfrm>
                    <a:prstGeom prst="rect">
                      <a:avLst/>
                    </a:prstGeom>
                    <a:noFill/>
                    <a:ln>
                      <a:noFill/>
                    </a:ln>
                  </pic:spPr>
                </pic:pic>
              </a:graphicData>
            </a:graphic>
          </wp:inline>
        </w:drawing>
      </w:r>
    </w:p>
    <w:p w14:paraId="458F08AB">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6DD9750E">
      <w:pPr>
        <w:jc w:val="both"/>
      </w:pPr>
    </w:p>
    <w:p w14:paraId="62104A40">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2-opt ACO的平均最优距离为798.22，较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257CC0FF">
      <w:pPr>
        <w:spacing w:before="120" w:after="120" w:line="360" w:lineRule="auto"/>
        <w:jc w:val="left"/>
        <w:outlineLvl w:val="2"/>
        <w:rPr>
          <w:rFonts w:ascii="黑体" w:hAnsi="黑体" w:eastAsia="黑体" w:cs="黑体"/>
          <w:b w:val="0"/>
          <w:bCs/>
          <w:sz w:val="24"/>
          <w:szCs w:val="24"/>
        </w:rPr>
      </w:pPr>
      <w:bookmarkStart w:id="115" w:name="_Toc29742"/>
      <w:r>
        <w:rPr>
          <w:rFonts w:ascii="黑体" w:hAnsi="黑体" w:eastAsia="黑体" w:cs="黑体"/>
          <w:b w:val="0"/>
          <w:bCs/>
          <w:sz w:val="24"/>
          <w:szCs w:val="24"/>
        </w:rPr>
        <w:t>5.3.5 混合算法实验结果</w:t>
      </w:r>
      <w:bookmarkEnd w:id="115"/>
    </w:p>
    <w:p w14:paraId="4B1C48AD">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自适应参数 + 遗传算法 + 2-opt的全融合算法实验结果如下：</w:t>
      </w:r>
    </w:p>
    <w:p w14:paraId="6D9FDB7E">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10</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自适应参数 + 遗传算法 + 2-opt</w:t>
      </w:r>
      <w:r>
        <w:rPr>
          <w:rFonts w:hint="eastAsia" w:ascii="楷体_GB2312" w:hAnsi="楷体_GB2312" w:eastAsia="楷体_GB2312" w:cs="楷体_GB2312"/>
          <w:b w:val="0"/>
          <w:bCs w:val="0"/>
          <w:color w:val="000000" w:themeColor="text1"/>
          <w:sz w:val="21"/>
          <w:szCs w:val="21"/>
          <w14:textFill>
            <w14:solidFill>
              <w14:schemeClr w14:val="tx1"/>
            </w14:solidFill>
          </w14:textFill>
        </w:rPr>
        <w:t>运行数据</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72E307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BEE4BB">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41125A">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B95CF2C">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DA237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314E6E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CC11B1">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E9B731D">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A94F40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10AB74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C7D22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F3523E">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8E762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46E52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08A7C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193D5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793.57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61BD5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792.48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BB567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795.87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9D6AF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794.99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D00F0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798.64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8372FA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804.19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B26598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795.96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D2B36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792.75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49CE54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805.98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EE143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800.09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70BD524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797.45</w:t>
            </w:r>
          </w:p>
        </w:tc>
      </w:tr>
      <w:tr w14:paraId="73C5F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7B003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7F0A628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38.75</w:t>
            </w:r>
          </w:p>
        </w:tc>
        <w:tc>
          <w:tcPr>
            <w:tcW w:w="0" w:type="auto"/>
            <w:tcBorders>
              <w:top w:val="nil"/>
              <w:left w:val="nil"/>
              <w:bottom w:val="nil"/>
              <w:right w:val="nil"/>
            </w:tcBorders>
            <w:noWrap w:val="0"/>
            <w:tcMar>
              <w:top w:w="-1" w:type="dxa"/>
              <w:left w:w="-1" w:type="dxa"/>
              <w:bottom w:w="-1" w:type="dxa"/>
              <w:right w:w="-1" w:type="dxa"/>
            </w:tcMar>
            <w:vAlign w:val="center"/>
          </w:tcPr>
          <w:p w14:paraId="7A7C527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38.56</w:t>
            </w:r>
          </w:p>
        </w:tc>
        <w:tc>
          <w:tcPr>
            <w:tcW w:w="0" w:type="auto"/>
            <w:tcBorders>
              <w:top w:val="nil"/>
              <w:left w:val="nil"/>
              <w:bottom w:val="nil"/>
              <w:right w:val="nil"/>
            </w:tcBorders>
            <w:noWrap w:val="0"/>
            <w:tcMar>
              <w:top w:w="-1" w:type="dxa"/>
              <w:left w:w="-1" w:type="dxa"/>
              <w:bottom w:w="-1" w:type="dxa"/>
              <w:right w:w="-1" w:type="dxa"/>
            </w:tcMar>
            <w:vAlign w:val="center"/>
          </w:tcPr>
          <w:p w14:paraId="796491A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41.12</w:t>
            </w:r>
          </w:p>
        </w:tc>
        <w:tc>
          <w:tcPr>
            <w:tcW w:w="0" w:type="auto"/>
            <w:tcBorders>
              <w:top w:val="nil"/>
              <w:left w:val="nil"/>
              <w:bottom w:val="nil"/>
              <w:right w:val="nil"/>
            </w:tcBorders>
            <w:noWrap w:val="0"/>
            <w:tcMar>
              <w:top w:w="-1" w:type="dxa"/>
              <w:left w:w="-1" w:type="dxa"/>
              <w:bottom w:w="-1" w:type="dxa"/>
              <w:right w:w="-1" w:type="dxa"/>
            </w:tcMar>
            <w:vAlign w:val="center"/>
          </w:tcPr>
          <w:p w14:paraId="6F9DA0A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39.63</w:t>
            </w:r>
          </w:p>
        </w:tc>
        <w:tc>
          <w:tcPr>
            <w:tcW w:w="0" w:type="auto"/>
            <w:tcBorders>
              <w:top w:val="nil"/>
              <w:left w:val="nil"/>
              <w:bottom w:val="nil"/>
              <w:right w:val="nil"/>
            </w:tcBorders>
            <w:noWrap w:val="0"/>
            <w:tcMar>
              <w:top w:w="-1" w:type="dxa"/>
              <w:left w:w="-1" w:type="dxa"/>
              <w:bottom w:w="-1" w:type="dxa"/>
              <w:right w:w="-1" w:type="dxa"/>
            </w:tcMar>
            <w:vAlign w:val="center"/>
          </w:tcPr>
          <w:p w14:paraId="4E5BBE6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39.60</w:t>
            </w:r>
          </w:p>
        </w:tc>
        <w:tc>
          <w:tcPr>
            <w:tcW w:w="0" w:type="auto"/>
            <w:tcBorders>
              <w:top w:val="nil"/>
              <w:left w:val="nil"/>
              <w:bottom w:val="nil"/>
              <w:right w:val="nil"/>
            </w:tcBorders>
            <w:noWrap w:val="0"/>
            <w:tcMar>
              <w:top w:w="-1" w:type="dxa"/>
              <w:left w:w="-1" w:type="dxa"/>
              <w:bottom w:w="-1" w:type="dxa"/>
              <w:right w:w="-1" w:type="dxa"/>
            </w:tcMar>
            <w:vAlign w:val="center"/>
          </w:tcPr>
          <w:p w14:paraId="7F6FA1E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39.23</w:t>
            </w:r>
          </w:p>
        </w:tc>
        <w:tc>
          <w:tcPr>
            <w:tcW w:w="0" w:type="auto"/>
            <w:tcBorders>
              <w:top w:val="nil"/>
              <w:left w:val="nil"/>
              <w:bottom w:val="nil"/>
              <w:right w:val="nil"/>
            </w:tcBorders>
            <w:noWrap w:val="0"/>
            <w:tcMar>
              <w:top w:w="-1" w:type="dxa"/>
              <w:left w:w="-1" w:type="dxa"/>
              <w:bottom w:w="-1" w:type="dxa"/>
              <w:right w:w="-1" w:type="dxa"/>
            </w:tcMar>
            <w:vAlign w:val="center"/>
          </w:tcPr>
          <w:p w14:paraId="7E788A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40.59</w:t>
            </w:r>
          </w:p>
        </w:tc>
        <w:tc>
          <w:tcPr>
            <w:tcW w:w="0" w:type="auto"/>
            <w:tcBorders>
              <w:top w:val="nil"/>
              <w:left w:val="nil"/>
              <w:bottom w:val="nil"/>
              <w:right w:val="nil"/>
            </w:tcBorders>
            <w:noWrap w:val="0"/>
            <w:tcMar>
              <w:top w:w="-1" w:type="dxa"/>
              <w:left w:w="-1" w:type="dxa"/>
              <w:bottom w:w="-1" w:type="dxa"/>
              <w:right w:w="-1" w:type="dxa"/>
            </w:tcMar>
            <w:vAlign w:val="center"/>
          </w:tcPr>
          <w:p w14:paraId="6DD426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39.69</w:t>
            </w:r>
          </w:p>
        </w:tc>
        <w:tc>
          <w:tcPr>
            <w:tcW w:w="0" w:type="auto"/>
            <w:tcBorders>
              <w:top w:val="nil"/>
              <w:left w:val="nil"/>
              <w:bottom w:val="nil"/>
              <w:right w:val="nil"/>
            </w:tcBorders>
            <w:noWrap w:val="0"/>
            <w:tcMar>
              <w:top w:w="-1" w:type="dxa"/>
              <w:left w:w="-1" w:type="dxa"/>
              <w:bottom w:w="-1" w:type="dxa"/>
              <w:right w:w="-1" w:type="dxa"/>
            </w:tcMar>
            <w:vAlign w:val="center"/>
          </w:tcPr>
          <w:p w14:paraId="0D988C2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40.45</w:t>
            </w:r>
          </w:p>
        </w:tc>
        <w:tc>
          <w:tcPr>
            <w:tcW w:w="0" w:type="auto"/>
            <w:tcBorders>
              <w:top w:val="nil"/>
              <w:left w:val="nil"/>
              <w:bottom w:val="nil"/>
              <w:right w:val="nil"/>
            </w:tcBorders>
            <w:noWrap w:val="0"/>
            <w:tcMar>
              <w:top w:w="-1" w:type="dxa"/>
              <w:left w:w="-1" w:type="dxa"/>
              <w:bottom w:w="-1" w:type="dxa"/>
              <w:right w:w="-1" w:type="dxa"/>
            </w:tcMar>
            <w:vAlign w:val="center"/>
          </w:tcPr>
          <w:p w14:paraId="7469FD7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39.51</w:t>
            </w:r>
          </w:p>
        </w:tc>
        <w:tc>
          <w:tcPr>
            <w:tcW w:w="835" w:type="dxa"/>
            <w:tcBorders>
              <w:top w:val="nil"/>
              <w:left w:val="nil"/>
              <w:bottom w:val="nil"/>
              <w:right w:val="nil"/>
            </w:tcBorders>
            <w:noWrap w:val="0"/>
            <w:tcMar>
              <w:top w:w="-1" w:type="dxa"/>
              <w:left w:w="-1" w:type="dxa"/>
              <w:bottom w:w="-1" w:type="dxa"/>
              <w:right w:w="-1" w:type="dxa"/>
            </w:tcMar>
            <w:vAlign w:val="center"/>
          </w:tcPr>
          <w:p w14:paraId="30EA06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39.71</w:t>
            </w:r>
          </w:p>
        </w:tc>
      </w:tr>
      <w:tr w14:paraId="438231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D14C3C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1A01124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5286A9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6E95253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E09229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750516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7889E0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6CF25E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6428E7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04D367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50EFB61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1D8ACB7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r>
      <w:tr w14:paraId="74B486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03EDEEF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4E49BDC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845.30</w:t>
            </w:r>
          </w:p>
        </w:tc>
        <w:tc>
          <w:tcPr>
            <w:tcW w:w="0" w:type="auto"/>
            <w:tcBorders>
              <w:top w:val="nil"/>
              <w:left w:val="nil"/>
              <w:bottom w:val="nil"/>
              <w:right w:val="nil"/>
            </w:tcBorders>
            <w:noWrap w:val="0"/>
            <w:tcMar>
              <w:top w:w="-1" w:type="dxa"/>
              <w:left w:w="-1" w:type="dxa"/>
              <w:bottom w:w="-1" w:type="dxa"/>
              <w:right w:w="-1" w:type="dxa"/>
            </w:tcMar>
            <w:vAlign w:val="center"/>
          </w:tcPr>
          <w:p w14:paraId="56EB8CB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855.85</w:t>
            </w:r>
          </w:p>
        </w:tc>
        <w:tc>
          <w:tcPr>
            <w:tcW w:w="0" w:type="auto"/>
            <w:tcBorders>
              <w:top w:val="nil"/>
              <w:left w:val="nil"/>
              <w:bottom w:val="nil"/>
              <w:right w:val="nil"/>
            </w:tcBorders>
            <w:noWrap w:val="0"/>
            <w:tcMar>
              <w:top w:w="-1" w:type="dxa"/>
              <w:left w:w="-1" w:type="dxa"/>
              <w:bottom w:w="-1" w:type="dxa"/>
              <w:right w:w="-1" w:type="dxa"/>
            </w:tcMar>
            <w:vAlign w:val="center"/>
          </w:tcPr>
          <w:p w14:paraId="33415CA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852.90</w:t>
            </w:r>
          </w:p>
        </w:tc>
        <w:tc>
          <w:tcPr>
            <w:tcW w:w="0" w:type="auto"/>
            <w:tcBorders>
              <w:top w:val="nil"/>
              <w:left w:val="nil"/>
              <w:bottom w:val="nil"/>
              <w:right w:val="nil"/>
            </w:tcBorders>
            <w:noWrap w:val="0"/>
            <w:tcMar>
              <w:top w:w="-1" w:type="dxa"/>
              <w:left w:w="-1" w:type="dxa"/>
              <w:bottom w:w="-1" w:type="dxa"/>
              <w:right w:w="-1" w:type="dxa"/>
            </w:tcMar>
            <w:vAlign w:val="center"/>
          </w:tcPr>
          <w:p w14:paraId="05E895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832.48</w:t>
            </w:r>
          </w:p>
        </w:tc>
        <w:tc>
          <w:tcPr>
            <w:tcW w:w="0" w:type="auto"/>
            <w:tcBorders>
              <w:top w:val="nil"/>
              <w:left w:val="nil"/>
              <w:bottom w:val="nil"/>
              <w:right w:val="nil"/>
            </w:tcBorders>
            <w:noWrap w:val="0"/>
            <w:tcMar>
              <w:top w:w="-1" w:type="dxa"/>
              <w:left w:w="-1" w:type="dxa"/>
              <w:bottom w:w="-1" w:type="dxa"/>
              <w:right w:w="-1" w:type="dxa"/>
            </w:tcMar>
            <w:vAlign w:val="center"/>
          </w:tcPr>
          <w:p w14:paraId="6CA349C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901.04</w:t>
            </w:r>
          </w:p>
        </w:tc>
        <w:tc>
          <w:tcPr>
            <w:tcW w:w="0" w:type="auto"/>
            <w:tcBorders>
              <w:top w:val="nil"/>
              <w:left w:val="nil"/>
              <w:bottom w:val="nil"/>
              <w:right w:val="nil"/>
            </w:tcBorders>
            <w:noWrap w:val="0"/>
            <w:tcMar>
              <w:top w:w="-1" w:type="dxa"/>
              <w:left w:w="-1" w:type="dxa"/>
              <w:bottom w:w="-1" w:type="dxa"/>
              <w:right w:w="-1" w:type="dxa"/>
            </w:tcMar>
            <w:vAlign w:val="center"/>
          </w:tcPr>
          <w:p w14:paraId="4B9F7B9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861.63</w:t>
            </w:r>
          </w:p>
        </w:tc>
        <w:tc>
          <w:tcPr>
            <w:tcW w:w="0" w:type="auto"/>
            <w:tcBorders>
              <w:top w:val="nil"/>
              <w:left w:val="nil"/>
              <w:bottom w:val="nil"/>
              <w:right w:val="nil"/>
            </w:tcBorders>
            <w:noWrap w:val="0"/>
            <w:tcMar>
              <w:top w:w="-1" w:type="dxa"/>
              <w:left w:w="-1" w:type="dxa"/>
              <w:bottom w:w="-1" w:type="dxa"/>
              <w:right w:w="-1" w:type="dxa"/>
            </w:tcMar>
            <w:vAlign w:val="center"/>
          </w:tcPr>
          <w:p w14:paraId="407441D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844.92</w:t>
            </w:r>
          </w:p>
        </w:tc>
        <w:tc>
          <w:tcPr>
            <w:tcW w:w="0" w:type="auto"/>
            <w:tcBorders>
              <w:top w:val="nil"/>
              <w:left w:val="nil"/>
              <w:bottom w:val="nil"/>
              <w:right w:val="nil"/>
            </w:tcBorders>
            <w:noWrap w:val="0"/>
            <w:tcMar>
              <w:top w:w="-1" w:type="dxa"/>
              <w:left w:w="-1" w:type="dxa"/>
              <w:bottom w:w="-1" w:type="dxa"/>
              <w:right w:w="-1" w:type="dxa"/>
            </w:tcMar>
            <w:vAlign w:val="center"/>
          </w:tcPr>
          <w:p w14:paraId="37C9BD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851.41</w:t>
            </w:r>
          </w:p>
        </w:tc>
        <w:tc>
          <w:tcPr>
            <w:tcW w:w="0" w:type="auto"/>
            <w:tcBorders>
              <w:top w:val="nil"/>
              <w:left w:val="nil"/>
              <w:bottom w:val="nil"/>
              <w:right w:val="nil"/>
            </w:tcBorders>
            <w:noWrap w:val="0"/>
            <w:tcMar>
              <w:top w:w="-1" w:type="dxa"/>
              <w:left w:w="-1" w:type="dxa"/>
              <w:bottom w:w="-1" w:type="dxa"/>
              <w:right w:w="-1" w:type="dxa"/>
            </w:tcMar>
            <w:vAlign w:val="center"/>
          </w:tcPr>
          <w:p w14:paraId="606E2C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850.12</w:t>
            </w:r>
          </w:p>
        </w:tc>
        <w:tc>
          <w:tcPr>
            <w:tcW w:w="0" w:type="auto"/>
            <w:tcBorders>
              <w:top w:val="nil"/>
              <w:left w:val="nil"/>
              <w:bottom w:val="nil"/>
              <w:right w:val="nil"/>
            </w:tcBorders>
            <w:noWrap w:val="0"/>
            <w:tcMar>
              <w:top w:w="-1" w:type="dxa"/>
              <w:left w:w="-1" w:type="dxa"/>
              <w:bottom w:w="-1" w:type="dxa"/>
              <w:right w:w="-1" w:type="dxa"/>
            </w:tcMar>
            <w:vAlign w:val="center"/>
          </w:tcPr>
          <w:p w14:paraId="6FEED19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854.16</w:t>
            </w:r>
          </w:p>
        </w:tc>
        <w:tc>
          <w:tcPr>
            <w:tcW w:w="835" w:type="dxa"/>
            <w:tcBorders>
              <w:top w:val="nil"/>
              <w:left w:val="nil"/>
              <w:bottom w:val="nil"/>
              <w:right w:val="nil"/>
            </w:tcBorders>
            <w:noWrap w:val="0"/>
            <w:tcMar>
              <w:top w:w="-1" w:type="dxa"/>
              <w:left w:w="-1" w:type="dxa"/>
              <w:bottom w:w="-1" w:type="dxa"/>
              <w:right w:w="-1" w:type="dxa"/>
            </w:tcMar>
            <w:vAlign w:val="center"/>
          </w:tcPr>
          <w:p w14:paraId="62CAE15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854.98</w:t>
            </w:r>
          </w:p>
        </w:tc>
      </w:tr>
      <w:tr w14:paraId="321E92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AC76F8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0E482DA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25</w:t>
            </w:r>
          </w:p>
        </w:tc>
        <w:tc>
          <w:tcPr>
            <w:tcW w:w="0" w:type="auto"/>
            <w:tcBorders>
              <w:top w:val="nil"/>
              <w:left w:val="nil"/>
              <w:bottom w:val="nil"/>
              <w:right w:val="nil"/>
            </w:tcBorders>
            <w:noWrap w:val="0"/>
            <w:tcMar>
              <w:top w:w="-1" w:type="dxa"/>
              <w:left w:w="-1" w:type="dxa"/>
              <w:bottom w:w="-1" w:type="dxa"/>
              <w:right w:w="-1" w:type="dxa"/>
            </w:tcMar>
            <w:vAlign w:val="center"/>
          </w:tcPr>
          <w:p w14:paraId="0A709F4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w:t>
            </w:r>
          </w:p>
        </w:tc>
        <w:tc>
          <w:tcPr>
            <w:tcW w:w="0" w:type="auto"/>
            <w:tcBorders>
              <w:top w:val="nil"/>
              <w:left w:val="nil"/>
              <w:bottom w:val="nil"/>
              <w:right w:val="nil"/>
            </w:tcBorders>
            <w:noWrap w:val="0"/>
            <w:tcMar>
              <w:top w:w="-1" w:type="dxa"/>
              <w:left w:w="-1" w:type="dxa"/>
              <w:bottom w:w="-1" w:type="dxa"/>
              <w:right w:w="-1" w:type="dxa"/>
            </w:tcMar>
            <w:vAlign w:val="center"/>
          </w:tcPr>
          <w:p w14:paraId="50F596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15</w:t>
            </w:r>
          </w:p>
        </w:tc>
        <w:tc>
          <w:tcPr>
            <w:tcW w:w="0" w:type="auto"/>
            <w:tcBorders>
              <w:top w:val="nil"/>
              <w:left w:val="nil"/>
              <w:bottom w:val="nil"/>
              <w:right w:val="nil"/>
            </w:tcBorders>
            <w:noWrap w:val="0"/>
            <w:tcMar>
              <w:top w:w="-1" w:type="dxa"/>
              <w:left w:w="-1" w:type="dxa"/>
              <w:bottom w:w="-1" w:type="dxa"/>
              <w:right w:w="-1" w:type="dxa"/>
            </w:tcMar>
            <w:vAlign w:val="center"/>
          </w:tcPr>
          <w:p w14:paraId="617F970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w:t>
            </w:r>
          </w:p>
        </w:tc>
        <w:tc>
          <w:tcPr>
            <w:tcW w:w="0" w:type="auto"/>
            <w:tcBorders>
              <w:top w:val="nil"/>
              <w:left w:val="nil"/>
              <w:bottom w:val="nil"/>
              <w:right w:val="nil"/>
            </w:tcBorders>
            <w:noWrap w:val="0"/>
            <w:tcMar>
              <w:top w:w="-1" w:type="dxa"/>
              <w:left w:w="-1" w:type="dxa"/>
              <w:bottom w:w="-1" w:type="dxa"/>
              <w:right w:w="-1" w:type="dxa"/>
            </w:tcMar>
            <w:vAlign w:val="center"/>
          </w:tcPr>
          <w:p w14:paraId="472922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31</w:t>
            </w:r>
          </w:p>
        </w:tc>
        <w:tc>
          <w:tcPr>
            <w:tcW w:w="0" w:type="auto"/>
            <w:tcBorders>
              <w:top w:val="nil"/>
              <w:left w:val="nil"/>
              <w:bottom w:val="nil"/>
              <w:right w:val="nil"/>
            </w:tcBorders>
            <w:noWrap w:val="0"/>
            <w:tcMar>
              <w:top w:w="-1" w:type="dxa"/>
              <w:left w:w="-1" w:type="dxa"/>
              <w:bottom w:w="-1" w:type="dxa"/>
              <w:right w:w="-1" w:type="dxa"/>
            </w:tcMar>
            <w:vAlign w:val="center"/>
          </w:tcPr>
          <w:p w14:paraId="681759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C5C8AB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647AD5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w:t>
            </w:r>
          </w:p>
        </w:tc>
        <w:tc>
          <w:tcPr>
            <w:tcW w:w="0" w:type="auto"/>
            <w:tcBorders>
              <w:top w:val="nil"/>
              <w:left w:val="nil"/>
              <w:bottom w:val="nil"/>
              <w:right w:val="nil"/>
            </w:tcBorders>
            <w:noWrap w:val="0"/>
            <w:tcMar>
              <w:top w:w="-1" w:type="dxa"/>
              <w:left w:w="-1" w:type="dxa"/>
              <w:bottom w:w="-1" w:type="dxa"/>
              <w:right w:w="-1" w:type="dxa"/>
            </w:tcMar>
            <w:vAlign w:val="center"/>
          </w:tcPr>
          <w:p w14:paraId="5DAD7B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325A430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w:t>
            </w:r>
          </w:p>
        </w:tc>
        <w:tc>
          <w:tcPr>
            <w:tcW w:w="835" w:type="dxa"/>
            <w:tcBorders>
              <w:top w:val="nil"/>
              <w:left w:val="nil"/>
              <w:bottom w:val="nil"/>
              <w:right w:val="nil"/>
            </w:tcBorders>
            <w:noWrap w:val="0"/>
            <w:tcMar>
              <w:top w:w="-1" w:type="dxa"/>
              <w:left w:w="-1" w:type="dxa"/>
              <w:bottom w:w="-1" w:type="dxa"/>
              <w:right w:w="-1" w:type="dxa"/>
            </w:tcMar>
            <w:vAlign w:val="center"/>
          </w:tcPr>
          <w:p w14:paraId="4F78AC3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29.9</w:t>
            </w:r>
          </w:p>
        </w:tc>
      </w:tr>
      <w:tr w14:paraId="368B2E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92"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0061642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18CD51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51.73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3BF185D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63.37</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EDFDC2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57.03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62103E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37.49</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4B30FDF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102.40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278EC4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57.44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13AA3D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4CBBBA3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58.66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7EA6FC1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23DCAD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54.07</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3B17D4A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57.53</w:t>
            </w:r>
          </w:p>
        </w:tc>
      </w:tr>
    </w:tbl>
    <w:p w14:paraId="4A3BBB71">
      <w:pPr>
        <w:jc w:val="center"/>
      </w:pPr>
      <w:r>
        <w:drawing>
          <wp:inline distT="0" distB="0" distL="114300" distR="114300">
            <wp:extent cx="4319905" cy="2431415"/>
            <wp:effectExtent l="0" t="0" r="8255" b="698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5"/>
                    <a:stretch>
                      <a:fillRect/>
                    </a:stretch>
                  </pic:blipFill>
                  <pic:spPr>
                    <a:xfrm>
                      <a:off x="0" y="0"/>
                      <a:ext cx="4319905" cy="2431415"/>
                    </a:xfrm>
                    <a:prstGeom prst="rect">
                      <a:avLst/>
                    </a:prstGeom>
                    <a:noFill/>
                    <a:ln>
                      <a:noFill/>
                    </a:ln>
                  </pic:spPr>
                </pic:pic>
              </a:graphicData>
            </a:graphic>
          </wp:inline>
        </w:drawing>
      </w:r>
    </w:p>
    <w:p w14:paraId="40CDB645">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4199957D">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混合算法的平均最优距离为797.45，较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17639D97">
      <w:pPr>
        <w:spacing w:before="120" w:after="120" w:line="360" w:lineRule="auto"/>
        <w:jc w:val="left"/>
        <w:outlineLvl w:val="1"/>
        <w:rPr>
          <w:rFonts w:ascii="黑体" w:hAnsi="黑体" w:eastAsia="黑体" w:cs="黑体"/>
          <w:b w:val="0"/>
          <w:bCs/>
          <w:sz w:val="24"/>
          <w:szCs w:val="24"/>
        </w:rPr>
      </w:pPr>
      <w:bookmarkStart w:id="116" w:name="_Toc24732"/>
      <w:r>
        <w:rPr>
          <w:rFonts w:ascii="黑体" w:hAnsi="黑体" w:eastAsia="黑体" w:cs="黑体"/>
          <w:b w:val="0"/>
          <w:bCs/>
          <w:sz w:val="24"/>
          <w:szCs w:val="24"/>
        </w:rPr>
        <w:t>5.4 综合性能对比</w:t>
      </w:r>
      <w:bookmarkEnd w:id="116"/>
    </w:p>
    <w:p w14:paraId="15766B9A">
      <w:pPr>
        <w:spacing w:before="120" w:after="120" w:line="360" w:lineRule="auto"/>
        <w:jc w:val="left"/>
        <w:outlineLvl w:val="2"/>
        <w:rPr>
          <w:rFonts w:ascii="黑体" w:hAnsi="黑体" w:eastAsia="黑体" w:cs="黑体"/>
          <w:b w:val="0"/>
          <w:bCs/>
          <w:sz w:val="24"/>
          <w:szCs w:val="24"/>
        </w:rPr>
      </w:pPr>
      <w:bookmarkStart w:id="117" w:name="_Toc11844"/>
      <w:r>
        <w:rPr>
          <w:rFonts w:ascii="黑体" w:hAnsi="黑体" w:eastAsia="黑体" w:cs="黑体"/>
          <w:b w:val="0"/>
          <w:bCs/>
          <w:sz w:val="24"/>
          <w:szCs w:val="24"/>
        </w:rPr>
        <w:t>5.4.1 核心性能指标汇总</w:t>
      </w:r>
      <w:bookmarkEnd w:id="117"/>
    </w:p>
    <w:p w14:paraId="42180C4E">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8种算法组合的核心性能指标汇总如下：</w:t>
      </w:r>
    </w:p>
    <w:p w14:paraId="55462E14">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11</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8种算法组合的性能</w:t>
      </w:r>
    </w:p>
    <w:tbl>
      <w:tblPr>
        <w:tblStyle w:val="37"/>
        <w:tblW w:w="973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4"/>
        <w:gridCol w:w="1488"/>
        <w:gridCol w:w="641"/>
        <w:gridCol w:w="1822"/>
        <w:gridCol w:w="1488"/>
        <w:gridCol w:w="1488"/>
      </w:tblGrid>
      <w:tr w14:paraId="4E783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F8D0D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5251C6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1552B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1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8BDA5F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ADCFF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平均收敛次数</w:t>
            </w:r>
          </w:p>
        </w:tc>
        <w:tc>
          <w:tcPr>
            <w:tcW w:w="148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A62B8D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平均收缩距离</w:t>
            </w:r>
          </w:p>
        </w:tc>
      </w:tr>
      <w:tr w14:paraId="6C58F8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3517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29E2E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3E9E10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w:t>
            </w:r>
          </w:p>
        </w:tc>
        <w:tc>
          <w:tcPr>
            <w:tcW w:w="1822" w:type="dxa"/>
            <w:tcBorders>
              <w:top w:val="single" w:color="auto" w:sz="4" w:space="0"/>
              <w:left w:val="nil"/>
              <w:bottom w:val="nil"/>
              <w:right w:val="nil"/>
            </w:tcBorders>
            <w:noWrap w:val="0"/>
            <w:tcMar>
              <w:top w:w="-1" w:type="dxa"/>
              <w:left w:w="-1" w:type="dxa"/>
              <w:bottom w:w="-1" w:type="dxa"/>
              <w:right w:w="-1" w:type="dxa"/>
            </w:tcMar>
            <w:vAlign w:val="center"/>
          </w:tcPr>
          <w:p w14:paraId="2A9E654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34.81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9A11C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8.3</w:t>
            </w:r>
          </w:p>
        </w:tc>
        <w:tc>
          <w:tcPr>
            <w:tcW w:w="1488" w:type="dxa"/>
            <w:tcBorders>
              <w:top w:val="single" w:color="auto" w:sz="4" w:space="0"/>
              <w:left w:val="nil"/>
              <w:bottom w:val="nil"/>
              <w:right w:val="nil"/>
            </w:tcBorders>
            <w:noWrap w:val="0"/>
            <w:tcMar>
              <w:top w:w="-1" w:type="dxa"/>
              <w:left w:w="-1" w:type="dxa"/>
              <w:bottom w:w="-1" w:type="dxa"/>
              <w:right w:w="-1" w:type="dxa"/>
            </w:tcMar>
            <w:vAlign w:val="center"/>
          </w:tcPr>
          <w:p w14:paraId="4D447D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962.93</w:t>
            </w:r>
          </w:p>
        </w:tc>
      </w:tr>
      <w:tr w14:paraId="434F16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29D8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7906C4E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4B2A82B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w:t>
            </w:r>
          </w:p>
        </w:tc>
        <w:tc>
          <w:tcPr>
            <w:tcW w:w="1822" w:type="dxa"/>
            <w:tcBorders>
              <w:top w:val="nil"/>
              <w:left w:val="nil"/>
              <w:bottom w:val="nil"/>
              <w:right w:val="nil"/>
            </w:tcBorders>
            <w:noWrap w:val="0"/>
            <w:tcMar>
              <w:top w:w="-1" w:type="dxa"/>
              <w:left w:w="-1" w:type="dxa"/>
              <w:bottom w:w="-1" w:type="dxa"/>
              <w:right w:w="-1" w:type="dxa"/>
            </w:tcMar>
            <w:vAlign w:val="center"/>
          </w:tcPr>
          <w:p w14:paraId="4D934B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34.37</w:t>
            </w:r>
          </w:p>
        </w:tc>
        <w:tc>
          <w:tcPr>
            <w:tcW w:w="0" w:type="auto"/>
            <w:tcBorders>
              <w:top w:val="nil"/>
              <w:left w:val="nil"/>
              <w:bottom w:val="nil"/>
              <w:right w:val="nil"/>
            </w:tcBorders>
            <w:noWrap w:val="0"/>
            <w:tcMar>
              <w:top w:w="-1" w:type="dxa"/>
              <w:left w:w="-1" w:type="dxa"/>
              <w:bottom w:w="-1" w:type="dxa"/>
              <w:right w:w="-1" w:type="dxa"/>
            </w:tcMar>
            <w:vAlign w:val="center"/>
          </w:tcPr>
          <w:p w14:paraId="1753174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w:t>
            </w:r>
          </w:p>
        </w:tc>
        <w:tc>
          <w:tcPr>
            <w:tcW w:w="1488" w:type="dxa"/>
            <w:tcBorders>
              <w:top w:val="nil"/>
              <w:left w:val="nil"/>
              <w:bottom w:val="nil"/>
              <w:right w:val="nil"/>
            </w:tcBorders>
            <w:noWrap w:val="0"/>
            <w:tcMar>
              <w:top w:w="-1" w:type="dxa"/>
              <w:left w:w="-1" w:type="dxa"/>
              <w:bottom w:w="-1" w:type="dxa"/>
              <w:right w:w="-1" w:type="dxa"/>
            </w:tcMar>
            <w:vAlign w:val="center"/>
          </w:tcPr>
          <w:p w14:paraId="6D2F19F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458.37</w:t>
            </w:r>
          </w:p>
        </w:tc>
      </w:tr>
      <w:tr w14:paraId="1EEE78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E389B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7082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5B950A2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w:t>
            </w:r>
          </w:p>
        </w:tc>
        <w:tc>
          <w:tcPr>
            <w:tcW w:w="1822" w:type="dxa"/>
            <w:tcBorders>
              <w:top w:val="nil"/>
              <w:left w:val="nil"/>
              <w:bottom w:val="nil"/>
              <w:right w:val="nil"/>
            </w:tcBorders>
            <w:noWrap w:val="0"/>
            <w:tcMar>
              <w:top w:w="-1" w:type="dxa"/>
              <w:left w:w="-1" w:type="dxa"/>
              <w:bottom w:w="-1" w:type="dxa"/>
              <w:right w:w="-1" w:type="dxa"/>
            </w:tcMar>
            <w:vAlign w:val="center"/>
          </w:tcPr>
          <w:p w14:paraId="396C079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35.07</w:t>
            </w:r>
          </w:p>
        </w:tc>
        <w:tc>
          <w:tcPr>
            <w:tcW w:w="0" w:type="auto"/>
            <w:tcBorders>
              <w:top w:val="nil"/>
              <w:left w:val="nil"/>
              <w:bottom w:val="nil"/>
              <w:right w:val="nil"/>
            </w:tcBorders>
            <w:noWrap w:val="0"/>
            <w:tcMar>
              <w:top w:w="-1" w:type="dxa"/>
              <w:left w:w="-1" w:type="dxa"/>
              <w:bottom w:w="-1" w:type="dxa"/>
              <w:right w:w="-1" w:type="dxa"/>
            </w:tcMar>
            <w:vAlign w:val="center"/>
          </w:tcPr>
          <w:p w14:paraId="594352A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7.6</w:t>
            </w:r>
          </w:p>
        </w:tc>
        <w:tc>
          <w:tcPr>
            <w:tcW w:w="1488" w:type="dxa"/>
            <w:tcBorders>
              <w:top w:val="nil"/>
              <w:left w:val="nil"/>
              <w:bottom w:val="nil"/>
              <w:right w:val="nil"/>
            </w:tcBorders>
            <w:noWrap w:val="0"/>
            <w:tcMar>
              <w:top w:w="-1" w:type="dxa"/>
              <w:left w:w="-1" w:type="dxa"/>
              <w:bottom w:w="-1" w:type="dxa"/>
              <w:right w:w="-1" w:type="dxa"/>
            </w:tcMar>
            <w:vAlign w:val="center"/>
          </w:tcPr>
          <w:p w14:paraId="5F6D5D1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1002.13</w:t>
            </w:r>
          </w:p>
        </w:tc>
      </w:tr>
      <w:tr w14:paraId="3F9911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65CC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1DE162E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nil"/>
              <w:left w:val="nil"/>
              <w:bottom w:val="nil"/>
              <w:right w:val="nil"/>
            </w:tcBorders>
            <w:noWrap w:val="0"/>
            <w:tcMar>
              <w:top w:w="-1" w:type="dxa"/>
              <w:left w:w="-1" w:type="dxa"/>
              <w:bottom w:w="-1" w:type="dxa"/>
              <w:right w:w="-1" w:type="dxa"/>
            </w:tcMar>
            <w:vAlign w:val="center"/>
          </w:tcPr>
          <w:p w14:paraId="0DF53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w:t>
            </w:r>
          </w:p>
        </w:tc>
        <w:tc>
          <w:tcPr>
            <w:tcW w:w="1822" w:type="dxa"/>
            <w:tcBorders>
              <w:top w:val="nil"/>
              <w:left w:val="nil"/>
              <w:bottom w:val="nil"/>
              <w:right w:val="nil"/>
            </w:tcBorders>
            <w:noWrap w:val="0"/>
            <w:tcMar>
              <w:top w:w="-1" w:type="dxa"/>
              <w:left w:w="-1" w:type="dxa"/>
              <w:bottom w:w="-1" w:type="dxa"/>
              <w:right w:w="-1" w:type="dxa"/>
            </w:tcMar>
            <w:vAlign w:val="center"/>
          </w:tcPr>
          <w:p w14:paraId="0ABE345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44.06</w:t>
            </w:r>
          </w:p>
        </w:tc>
        <w:tc>
          <w:tcPr>
            <w:tcW w:w="0" w:type="auto"/>
            <w:tcBorders>
              <w:top w:val="nil"/>
              <w:left w:val="nil"/>
              <w:bottom w:val="nil"/>
              <w:right w:val="nil"/>
            </w:tcBorders>
            <w:noWrap w:val="0"/>
            <w:tcMar>
              <w:top w:w="-1" w:type="dxa"/>
              <w:left w:w="-1" w:type="dxa"/>
              <w:bottom w:w="-1" w:type="dxa"/>
              <w:right w:w="-1" w:type="dxa"/>
            </w:tcMar>
            <w:vAlign w:val="center"/>
          </w:tcPr>
          <w:p w14:paraId="1964BD9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w:t>
            </w:r>
          </w:p>
        </w:tc>
        <w:tc>
          <w:tcPr>
            <w:tcW w:w="1488" w:type="dxa"/>
            <w:tcBorders>
              <w:top w:val="nil"/>
              <w:left w:val="nil"/>
              <w:bottom w:val="nil"/>
              <w:right w:val="nil"/>
            </w:tcBorders>
            <w:noWrap w:val="0"/>
            <w:tcMar>
              <w:top w:w="-1" w:type="dxa"/>
              <w:left w:w="-1" w:type="dxa"/>
              <w:bottom w:w="-1" w:type="dxa"/>
              <w:right w:w="-1" w:type="dxa"/>
            </w:tcMar>
            <w:vAlign w:val="center"/>
          </w:tcPr>
          <w:p w14:paraId="71F21EE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42.75</w:t>
            </w:r>
          </w:p>
        </w:tc>
      </w:tr>
      <w:tr w14:paraId="05718F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469C8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642EE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0" w:type="auto"/>
            <w:tcBorders>
              <w:top w:val="nil"/>
              <w:left w:val="nil"/>
              <w:bottom w:val="nil"/>
              <w:right w:val="nil"/>
            </w:tcBorders>
            <w:noWrap w:val="0"/>
            <w:tcMar>
              <w:top w:w="-1" w:type="dxa"/>
              <w:left w:w="-1" w:type="dxa"/>
              <w:bottom w:w="-1" w:type="dxa"/>
              <w:right w:w="-1" w:type="dxa"/>
            </w:tcMar>
            <w:vAlign w:val="center"/>
          </w:tcPr>
          <w:p w14:paraId="7FA044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w:t>
            </w:r>
          </w:p>
        </w:tc>
        <w:tc>
          <w:tcPr>
            <w:tcW w:w="1822" w:type="dxa"/>
            <w:tcBorders>
              <w:top w:val="nil"/>
              <w:left w:val="nil"/>
              <w:bottom w:val="nil"/>
              <w:right w:val="nil"/>
            </w:tcBorders>
            <w:noWrap w:val="0"/>
            <w:tcMar>
              <w:top w:w="-1" w:type="dxa"/>
              <w:left w:w="-1" w:type="dxa"/>
              <w:bottom w:w="-1" w:type="dxa"/>
              <w:right w:w="-1" w:type="dxa"/>
            </w:tcMar>
            <w:vAlign w:val="center"/>
          </w:tcPr>
          <w:p w14:paraId="5CA0246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36.12</w:t>
            </w:r>
          </w:p>
        </w:tc>
        <w:tc>
          <w:tcPr>
            <w:tcW w:w="0" w:type="auto"/>
            <w:tcBorders>
              <w:top w:val="nil"/>
              <w:left w:val="nil"/>
              <w:bottom w:val="nil"/>
              <w:right w:val="nil"/>
            </w:tcBorders>
            <w:noWrap w:val="0"/>
            <w:tcMar>
              <w:top w:w="-1" w:type="dxa"/>
              <w:left w:w="-1" w:type="dxa"/>
              <w:bottom w:w="-1" w:type="dxa"/>
              <w:right w:w="-1" w:type="dxa"/>
            </w:tcMar>
            <w:vAlign w:val="center"/>
          </w:tcPr>
          <w:p w14:paraId="154BFB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5.2</w:t>
            </w:r>
          </w:p>
        </w:tc>
        <w:tc>
          <w:tcPr>
            <w:tcW w:w="1488" w:type="dxa"/>
            <w:tcBorders>
              <w:top w:val="nil"/>
              <w:left w:val="nil"/>
              <w:bottom w:val="nil"/>
              <w:right w:val="nil"/>
            </w:tcBorders>
            <w:noWrap w:val="0"/>
            <w:tcMar>
              <w:top w:w="-1" w:type="dxa"/>
              <w:left w:w="-1" w:type="dxa"/>
              <w:bottom w:w="-1" w:type="dxa"/>
              <w:right w:w="-1" w:type="dxa"/>
            </w:tcMar>
            <w:vAlign w:val="center"/>
          </w:tcPr>
          <w:p w14:paraId="1F6DFEF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480.26</w:t>
            </w:r>
          </w:p>
        </w:tc>
      </w:tr>
      <w:tr w14:paraId="336FD7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67AB1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5D9B10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045A30E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w:t>
            </w:r>
          </w:p>
        </w:tc>
        <w:tc>
          <w:tcPr>
            <w:tcW w:w="1822" w:type="dxa"/>
            <w:tcBorders>
              <w:top w:val="nil"/>
              <w:left w:val="nil"/>
              <w:bottom w:val="nil"/>
              <w:right w:val="nil"/>
            </w:tcBorders>
            <w:noWrap w:val="0"/>
            <w:tcMar>
              <w:top w:w="-1" w:type="dxa"/>
              <w:left w:w="-1" w:type="dxa"/>
              <w:bottom w:w="-1" w:type="dxa"/>
              <w:right w:w="-1" w:type="dxa"/>
            </w:tcMar>
            <w:vAlign w:val="center"/>
          </w:tcPr>
          <w:p w14:paraId="391FB72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43.76</w:t>
            </w:r>
          </w:p>
        </w:tc>
        <w:tc>
          <w:tcPr>
            <w:tcW w:w="0" w:type="auto"/>
            <w:tcBorders>
              <w:top w:val="nil"/>
              <w:left w:val="nil"/>
              <w:bottom w:val="nil"/>
              <w:right w:val="nil"/>
            </w:tcBorders>
            <w:noWrap w:val="0"/>
            <w:tcMar>
              <w:top w:w="-1" w:type="dxa"/>
              <w:left w:w="-1" w:type="dxa"/>
              <w:bottom w:w="-1" w:type="dxa"/>
              <w:right w:w="-1" w:type="dxa"/>
            </w:tcMar>
            <w:vAlign w:val="center"/>
          </w:tcPr>
          <w:p w14:paraId="757DCAA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w:t>
            </w:r>
          </w:p>
        </w:tc>
        <w:tc>
          <w:tcPr>
            <w:tcW w:w="1488" w:type="dxa"/>
            <w:tcBorders>
              <w:top w:val="nil"/>
              <w:left w:val="nil"/>
              <w:bottom w:val="nil"/>
              <w:right w:val="nil"/>
            </w:tcBorders>
            <w:noWrap w:val="0"/>
            <w:tcMar>
              <w:top w:w="-1" w:type="dxa"/>
              <w:left w:w="-1" w:type="dxa"/>
              <w:bottom w:w="-1" w:type="dxa"/>
              <w:right w:w="-1" w:type="dxa"/>
            </w:tcMar>
            <w:vAlign w:val="center"/>
          </w:tcPr>
          <w:p w14:paraId="4BCC5B0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41.18</w:t>
            </w:r>
          </w:p>
        </w:tc>
      </w:tr>
      <w:tr w14:paraId="5CDD03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2C04C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1734E7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3AD2CCC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w:t>
            </w:r>
          </w:p>
        </w:tc>
        <w:tc>
          <w:tcPr>
            <w:tcW w:w="1822" w:type="dxa"/>
            <w:tcBorders>
              <w:top w:val="nil"/>
              <w:left w:val="nil"/>
              <w:bottom w:val="nil"/>
              <w:right w:val="nil"/>
            </w:tcBorders>
            <w:noWrap w:val="0"/>
            <w:tcMar>
              <w:top w:w="-1" w:type="dxa"/>
              <w:left w:w="-1" w:type="dxa"/>
              <w:bottom w:w="-1" w:type="dxa"/>
              <w:right w:w="-1" w:type="dxa"/>
            </w:tcMar>
            <w:vAlign w:val="center"/>
          </w:tcPr>
          <w:p w14:paraId="4644AC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39.85</w:t>
            </w:r>
          </w:p>
        </w:tc>
        <w:tc>
          <w:tcPr>
            <w:tcW w:w="0" w:type="auto"/>
            <w:tcBorders>
              <w:top w:val="nil"/>
              <w:left w:val="nil"/>
              <w:bottom w:val="nil"/>
              <w:right w:val="nil"/>
            </w:tcBorders>
            <w:noWrap w:val="0"/>
            <w:tcMar>
              <w:top w:w="-1" w:type="dxa"/>
              <w:left w:w="-1" w:type="dxa"/>
              <w:bottom w:w="-1" w:type="dxa"/>
              <w:right w:w="-1" w:type="dxa"/>
            </w:tcMar>
            <w:vAlign w:val="center"/>
          </w:tcPr>
          <w:p w14:paraId="59026F5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nil"/>
              <w:right w:val="nil"/>
            </w:tcBorders>
            <w:noWrap w:val="0"/>
            <w:tcMar>
              <w:top w:w="-1" w:type="dxa"/>
              <w:left w:w="-1" w:type="dxa"/>
              <w:bottom w:w="-1" w:type="dxa"/>
              <w:right w:w="-1" w:type="dxa"/>
            </w:tcMar>
            <w:vAlign w:val="center"/>
          </w:tcPr>
          <w:p w14:paraId="652F01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63.71</w:t>
            </w:r>
          </w:p>
        </w:tc>
      </w:tr>
      <w:tr w14:paraId="3BF8D1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4" w:type="dxa"/>
            <w:tcBorders>
              <w:top w:val="nil"/>
              <w:left w:val="nil"/>
              <w:bottom w:val="single" w:color="auto" w:sz="12" w:space="0"/>
              <w:right w:val="nil"/>
            </w:tcBorders>
            <w:noWrap w:val="0"/>
            <w:tcMar>
              <w:top w:w="-1" w:type="dxa"/>
              <w:left w:w="-1" w:type="dxa"/>
              <w:bottom w:w="-1" w:type="dxa"/>
              <w:right w:w="-1" w:type="dxa"/>
            </w:tcMar>
            <w:vAlign w:val="center"/>
          </w:tcPr>
          <w:p w14:paraId="6304C8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7F268A6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641" w:type="dxa"/>
            <w:tcBorders>
              <w:top w:val="nil"/>
              <w:left w:val="nil"/>
              <w:bottom w:val="single" w:color="auto" w:sz="12" w:space="0"/>
              <w:right w:val="nil"/>
            </w:tcBorders>
            <w:noWrap w:val="0"/>
            <w:tcMar>
              <w:top w:w="-1" w:type="dxa"/>
              <w:left w:w="-1" w:type="dxa"/>
              <w:bottom w:w="-1" w:type="dxa"/>
              <w:right w:w="-1" w:type="dxa"/>
            </w:tcMar>
            <w:vAlign w:val="center"/>
          </w:tcPr>
          <w:p w14:paraId="39EBA35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w:t>
            </w:r>
          </w:p>
        </w:tc>
        <w:tc>
          <w:tcPr>
            <w:tcW w:w="1822" w:type="dxa"/>
            <w:tcBorders>
              <w:top w:val="nil"/>
              <w:left w:val="nil"/>
              <w:bottom w:val="single" w:color="auto" w:sz="12" w:space="0"/>
              <w:right w:val="nil"/>
            </w:tcBorders>
            <w:noWrap w:val="0"/>
            <w:tcMar>
              <w:top w:w="-1" w:type="dxa"/>
              <w:left w:w="-1" w:type="dxa"/>
              <w:bottom w:w="-1" w:type="dxa"/>
              <w:right w:w="-1" w:type="dxa"/>
            </w:tcMar>
            <w:vAlign w:val="center"/>
          </w:tcPr>
          <w:p w14:paraId="0A95C49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39.71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132CE8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3355809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57.53</w:t>
            </w:r>
          </w:p>
        </w:tc>
      </w:tr>
    </w:tbl>
    <w:p w14:paraId="41D96B99"/>
    <w:p w14:paraId="4A7D19EF">
      <w:pPr>
        <w:spacing w:before="120" w:after="120" w:line="360" w:lineRule="auto"/>
        <w:jc w:val="left"/>
        <w:outlineLvl w:val="2"/>
        <w:rPr>
          <w:rFonts w:ascii="黑体" w:hAnsi="黑体" w:eastAsia="黑体" w:cs="黑体"/>
          <w:b w:val="0"/>
          <w:bCs/>
          <w:sz w:val="24"/>
          <w:szCs w:val="24"/>
        </w:rPr>
      </w:pPr>
      <w:bookmarkStart w:id="118" w:name="_Toc21663"/>
      <w:r>
        <w:rPr>
          <w:rFonts w:ascii="黑体" w:hAnsi="黑体" w:eastAsia="黑体" w:cs="黑体"/>
          <w:b w:val="0"/>
          <w:bCs/>
          <w:sz w:val="24"/>
          <w:szCs w:val="24"/>
        </w:rPr>
        <w:t>5.4.2 解的质量对比</w:t>
      </w:r>
      <w:bookmarkEnd w:id="118"/>
    </w:p>
    <w:p w14:paraId="62D7012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各算法的平均最优距离按从优到劣排序如表5-</w:t>
      </w:r>
      <w:r>
        <w:rPr>
          <w:rFonts w:hint="eastAsia" w:ascii="Times New Roman" w:hAnsi="Times New Roman" w:cs="宋体"/>
          <w:b w:val="0"/>
          <w:sz w:val="24"/>
          <w:lang w:val="en-US" w:eastAsia="zh-CN"/>
        </w:rPr>
        <w:t>12</w:t>
      </w:r>
      <w:r>
        <w:rPr>
          <w:rFonts w:ascii="Times New Roman" w:hAnsi="Times New Roman" w:eastAsia="宋体" w:cs="宋体"/>
          <w:b w:val="0"/>
          <w:sz w:val="24"/>
        </w:rPr>
        <w:t>所示。由于TSP问题以路径总长度作为评价指标，因此最优距离越小，说明算法的求解质量越高。</w:t>
      </w:r>
    </w:p>
    <w:p w14:paraId="29A8ED62">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8种算法解的质量对比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6"/>
        <w:gridCol w:w="3745"/>
        <w:gridCol w:w="1989"/>
        <w:gridCol w:w="3032"/>
      </w:tblGrid>
      <w:tr w14:paraId="284531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7F467C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F9E46D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15633A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303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8BA73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w:t>
            </w:r>
            <w:r>
              <w:rPr>
                <w:rFonts w:hint="eastAsia" w:ascii="Times New Roman" w:hAnsi="Times New Roman" w:cs="宋体"/>
                <w:b/>
                <w:sz w:val="21"/>
                <w:szCs w:val="21"/>
                <w:lang w:eastAsia="zh-CN"/>
              </w:rPr>
              <w:t xml:space="preserve"> 传统</w:t>
            </w:r>
            <w:r>
              <w:rPr>
                <w:rFonts w:ascii="Times New Roman" w:hAnsi="Times New Roman" w:eastAsia="宋体" w:cs="宋体"/>
                <w:b/>
                <w:sz w:val="21"/>
                <w:szCs w:val="21"/>
              </w:rPr>
              <w:t>ACO改进幅度</w:t>
            </w:r>
          </w:p>
        </w:tc>
      </w:tr>
      <w:tr w14:paraId="39474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147DE9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AC6A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F97F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3032" w:type="dxa"/>
            <w:tcBorders>
              <w:top w:val="single" w:color="auto" w:sz="4" w:space="0"/>
              <w:left w:val="nil"/>
              <w:bottom w:val="nil"/>
              <w:right w:val="nil"/>
            </w:tcBorders>
            <w:noWrap w:val="0"/>
            <w:tcMar>
              <w:top w:w="-1" w:type="dxa"/>
              <w:left w:w="-1" w:type="dxa"/>
              <w:bottom w:w="-1" w:type="dxa"/>
              <w:right w:w="-1" w:type="dxa"/>
            </w:tcMar>
            <w:vAlign w:val="center"/>
          </w:tcPr>
          <w:p w14:paraId="33BE087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8.13%</w:t>
            </w:r>
          </w:p>
        </w:tc>
      </w:tr>
      <w:tr w14:paraId="10129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F1A04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5A7C049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070E99D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3032" w:type="dxa"/>
            <w:tcBorders>
              <w:top w:val="nil"/>
              <w:left w:val="nil"/>
              <w:bottom w:val="nil"/>
              <w:right w:val="nil"/>
            </w:tcBorders>
            <w:noWrap w:val="0"/>
            <w:tcMar>
              <w:top w:w="-1" w:type="dxa"/>
              <w:left w:w="-1" w:type="dxa"/>
              <w:bottom w:w="-1" w:type="dxa"/>
              <w:right w:w="-1" w:type="dxa"/>
            </w:tcMar>
            <w:vAlign w:val="center"/>
          </w:tcPr>
          <w:p w14:paraId="20FB7A1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7.88%</w:t>
            </w:r>
          </w:p>
        </w:tc>
      </w:tr>
      <w:tr w14:paraId="25F973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86234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E5D4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4149CA1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3032" w:type="dxa"/>
            <w:tcBorders>
              <w:top w:val="nil"/>
              <w:left w:val="nil"/>
              <w:bottom w:val="nil"/>
              <w:right w:val="nil"/>
            </w:tcBorders>
            <w:noWrap w:val="0"/>
            <w:tcMar>
              <w:top w:w="-1" w:type="dxa"/>
              <w:left w:w="-1" w:type="dxa"/>
              <w:bottom w:w="-1" w:type="dxa"/>
              <w:right w:w="-1" w:type="dxa"/>
            </w:tcMar>
            <w:vAlign w:val="center"/>
          </w:tcPr>
          <w:p w14:paraId="520808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7.85%</w:t>
            </w:r>
          </w:p>
        </w:tc>
      </w:tr>
      <w:tr w14:paraId="65AF88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CD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7631326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440DEAD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3032" w:type="dxa"/>
            <w:tcBorders>
              <w:top w:val="nil"/>
              <w:left w:val="nil"/>
              <w:bottom w:val="nil"/>
              <w:right w:val="nil"/>
            </w:tcBorders>
            <w:noWrap w:val="0"/>
            <w:tcMar>
              <w:top w:w="-1" w:type="dxa"/>
              <w:left w:w="-1" w:type="dxa"/>
              <w:bottom w:w="-1" w:type="dxa"/>
              <w:right w:w="-1" w:type="dxa"/>
            </w:tcMar>
            <w:vAlign w:val="center"/>
          </w:tcPr>
          <w:p w14:paraId="7E11532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7.79%</w:t>
            </w:r>
          </w:p>
        </w:tc>
      </w:tr>
      <w:tr w14:paraId="0F3EAF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64984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16C309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434D82A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3032" w:type="dxa"/>
            <w:tcBorders>
              <w:top w:val="nil"/>
              <w:left w:val="nil"/>
              <w:bottom w:val="nil"/>
              <w:right w:val="nil"/>
            </w:tcBorders>
            <w:noWrap w:val="0"/>
            <w:tcMar>
              <w:top w:w="-1" w:type="dxa"/>
              <w:left w:w="-1" w:type="dxa"/>
              <w:bottom w:w="-1" w:type="dxa"/>
              <w:right w:w="-1" w:type="dxa"/>
            </w:tcMar>
            <w:vAlign w:val="center"/>
          </w:tcPr>
          <w:p w14:paraId="2FB3489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4.18%</w:t>
            </w:r>
          </w:p>
        </w:tc>
      </w:tr>
      <w:tr w14:paraId="279835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ED043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B4478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DF68E9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3032" w:type="dxa"/>
            <w:tcBorders>
              <w:top w:val="nil"/>
              <w:left w:val="nil"/>
              <w:bottom w:val="nil"/>
              <w:right w:val="nil"/>
            </w:tcBorders>
            <w:noWrap w:val="0"/>
            <w:tcMar>
              <w:top w:w="-1" w:type="dxa"/>
              <w:left w:w="-1" w:type="dxa"/>
              <w:bottom w:w="-1" w:type="dxa"/>
              <w:right w:w="-1" w:type="dxa"/>
            </w:tcMar>
            <w:vAlign w:val="center"/>
          </w:tcPr>
          <w:p w14:paraId="361BFC6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3.95%</w:t>
            </w:r>
          </w:p>
        </w:tc>
      </w:tr>
      <w:tr w14:paraId="52F624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F0758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2A5B3DE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324408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3032" w:type="dxa"/>
            <w:tcBorders>
              <w:top w:val="nil"/>
              <w:left w:val="nil"/>
              <w:bottom w:val="nil"/>
              <w:right w:val="nil"/>
            </w:tcBorders>
            <w:noWrap w:val="0"/>
            <w:tcMar>
              <w:top w:w="-1" w:type="dxa"/>
              <w:left w:w="-1" w:type="dxa"/>
              <w:bottom w:w="-1" w:type="dxa"/>
              <w:right w:w="-1" w:type="dxa"/>
            </w:tcMar>
            <w:vAlign w:val="center"/>
          </w:tcPr>
          <w:p w14:paraId="719C03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1.65%</w:t>
            </w:r>
          </w:p>
        </w:tc>
      </w:tr>
      <w:tr w14:paraId="4D8D3E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6" w:type="dxa"/>
            <w:tcBorders>
              <w:top w:val="nil"/>
              <w:left w:val="nil"/>
              <w:bottom w:val="single" w:color="auto" w:sz="12" w:space="0"/>
              <w:right w:val="nil"/>
            </w:tcBorders>
            <w:noWrap w:val="0"/>
            <w:tcMar>
              <w:top w:w="-1" w:type="dxa"/>
              <w:left w:w="-1" w:type="dxa"/>
              <w:bottom w:w="-1" w:type="dxa"/>
              <w:right w:w="-1" w:type="dxa"/>
            </w:tcMar>
            <w:vAlign w:val="center"/>
          </w:tcPr>
          <w:p w14:paraId="046676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745" w:type="dxa"/>
            <w:tcBorders>
              <w:top w:val="nil"/>
              <w:left w:val="nil"/>
              <w:bottom w:val="single" w:color="auto" w:sz="12" w:space="0"/>
              <w:right w:val="nil"/>
            </w:tcBorders>
            <w:noWrap w:val="0"/>
            <w:tcMar>
              <w:top w:w="-1" w:type="dxa"/>
              <w:left w:w="-1" w:type="dxa"/>
              <w:bottom w:w="-1" w:type="dxa"/>
              <w:right w:w="-1" w:type="dxa"/>
            </w:tcMar>
            <w:vAlign w:val="center"/>
          </w:tcPr>
          <w:p w14:paraId="3297897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1989" w:type="dxa"/>
            <w:tcBorders>
              <w:top w:val="nil"/>
              <w:left w:val="nil"/>
              <w:bottom w:val="single" w:color="auto" w:sz="12" w:space="0"/>
              <w:right w:val="nil"/>
            </w:tcBorders>
            <w:noWrap w:val="0"/>
            <w:tcMar>
              <w:top w:w="-1" w:type="dxa"/>
              <w:left w:w="-1" w:type="dxa"/>
              <w:bottom w:w="-1" w:type="dxa"/>
              <w:right w:w="-1" w:type="dxa"/>
            </w:tcMar>
            <w:vAlign w:val="center"/>
          </w:tcPr>
          <w:p w14:paraId="577C23C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3032" w:type="dxa"/>
            <w:tcBorders>
              <w:top w:val="nil"/>
              <w:left w:val="nil"/>
              <w:bottom w:val="single" w:color="auto" w:sz="12" w:space="0"/>
              <w:right w:val="nil"/>
            </w:tcBorders>
            <w:noWrap w:val="0"/>
            <w:tcMar>
              <w:top w:w="-1" w:type="dxa"/>
              <w:left w:w="-1" w:type="dxa"/>
              <w:bottom w:w="-1" w:type="dxa"/>
              <w:right w:w="-1" w:type="dxa"/>
            </w:tcMar>
            <w:vAlign w:val="center"/>
          </w:tcPr>
          <w:p w14:paraId="1CC018C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bl>
    <w:p w14:paraId="214DAB63">
      <w:pPr>
        <w:rPr>
          <w:rFonts w:ascii="Times New Roman" w:hAnsi="Times New Roman" w:eastAsia="宋体"/>
        </w:rPr>
      </w:pPr>
    </w:p>
    <w:p w14:paraId="6021AF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从表5-6可以看出，排名前四的方案均包含2-opt局部搜索策略，说明2-opt对提升解的质量具有决定性作用。其中，遗传算法+2-opt组合取得了最优结果，平均最优距离为795.23；与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14:paraId="6D71DF5C">
      <w:pPr>
        <w:spacing w:before="120" w:after="120" w:line="360" w:lineRule="auto"/>
        <w:jc w:val="left"/>
        <w:outlineLvl w:val="2"/>
        <w:rPr>
          <w:rFonts w:ascii="黑体" w:hAnsi="黑体" w:eastAsia="黑体" w:cs="黑体"/>
          <w:b w:val="0"/>
          <w:bCs/>
          <w:sz w:val="24"/>
          <w:szCs w:val="24"/>
        </w:rPr>
      </w:pPr>
      <w:bookmarkStart w:id="119" w:name="_Toc6918"/>
      <w:r>
        <w:rPr>
          <w:rFonts w:ascii="黑体" w:hAnsi="黑体" w:eastAsia="黑体" w:cs="黑体"/>
          <w:b w:val="0"/>
          <w:bCs/>
          <w:sz w:val="24"/>
          <w:szCs w:val="24"/>
        </w:rPr>
        <w:t>5.4.3 运行时间对比</w:t>
      </w:r>
      <w:bookmarkEnd w:id="119"/>
    </w:p>
    <w:p w14:paraId="3ACFADDB">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各算法的平均运行时间按从快到慢排序如表5-</w:t>
      </w:r>
      <w:r>
        <w:rPr>
          <w:rFonts w:hint="eastAsia" w:ascii="Times New Roman" w:hAnsi="Times New Roman" w:cs="宋体"/>
          <w:b w:val="0"/>
          <w:sz w:val="24"/>
          <w:lang w:val="en-US" w:eastAsia="zh-CN"/>
        </w:rPr>
        <w:t>13</w:t>
      </w:r>
      <w:r>
        <w:rPr>
          <w:rFonts w:ascii="Times New Roman" w:hAnsi="Times New Roman" w:eastAsia="宋体" w:cs="宋体"/>
          <w:b w:val="0"/>
          <w:sz w:val="24"/>
        </w:rPr>
        <w:t>所示。运行时间越短，说明算法在同等实验条件下具有更高的计算效率。</w:t>
      </w:r>
    </w:p>
    <w:p w14:paraId="1C09C3B2">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8种算法运行时间对比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29"/>
        <w:gridCol w:w="3633"/>
        <w:gridCol w:w="2220"/>
        <w:gridCol w:w="2940"/>
      </w:tblGrid>
      <w:tr w14:paraId="05BC29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DC40A80">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39CCD7">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BBE930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294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841B8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w:t>
            </w:r>
            <w:r>
              <w:rPr>
                <w:rFonts w:hint="eastAsia" w:ascii="Times New Roman" w:hAnsi="Times New Roman" w:cs="宋体"/>
                <w:b/>
                <w:sz w:val="21"/>
                <w:szCs w:val="21"/>
                <w:lang w:eastAsia="zh-CN"/>
              </w:rPr>
              <w:t xml:space="preserve"> 传统</w:t>
            </w:r>
            <w:r>
              <w:rPr>
                <w:rFonts w:ascii="Times New Roman" w:hAnsi="Times New Roman" w:eastAsia="宋体" w:cs="宋体"/>
                <w:b/>
                <w:sz w:val="21"/>
                <w:szCs w:val="21"/>
              </w:rPr>
              <w:t>ACO变化幅度</w:t>
            </w:r>
          </w:p>
        </w:tc>
      </w:tr>
      <w:tr w14:paraId="7EF42C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254CA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E74663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CA3BC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34.37</w:t>
            </w:r>
          </w:p>
        </w:tc>
        <w:tc>
          <w:tcPr>
            <w:tcW w:w="2940" w:type="dxa"/>
            <w:tcBorders>
              <w:top w:val="single" w:color="auto" w:sz="4" w:space="0"/>
              <w:left w:val="nil"/>
              <w:bottom w:val="nil"/>
              <w:right w:val="nil"/>
            </w:tcBorders>
            <w:noWrap w:val="0"/>
            <w:tcMar>
              <w:top w:w="-1" w:type="dxa"/>
              <w:left w:w="-1" w:type="dxa"/>
              <w:bottom w:w="-1" w:type="dxa"/>
              <w:right w:w="-1" w:type="dxa"/>
            </w:tcMar>
            <w:vAlign w:val="center"/>
          </w:tcPr>
          <w:p w14:paraId="5665A5C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-1.26%</w:t>
            </w:r>
          </w:p>
        </w:tc>
      </w:tr>
      <w:tr w14:paraId="383DC0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30BB9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EE969F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nil"/>
              <w:left w:val="nil"/>
              <w:bottom w:val="nil"/>
              <w:right w:val="nil"/>
            </w:tcBorders>
            <w:noWrap w:val="0"/>
            <w:tcMar>
              <w:top w:w="-1" w:type="dxa"/>
              <w:left w:w="-1" w:type="dxa"/>
              <w:bottom w:w="-1" w:type="dxa"/>
              <w:right w:w="-1" w:type="dxa"/>
            </w:tcMar>
            <w:vAlign w:val="center"/>
          </w:tcPr>
          <w:p w14:paraId="48ECCCF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34.81</w:t>
            </w:r>
          </w:p>
        </w:tc>
        <w:tc>
          <w:tcPr>
            <w:tcW w:w="2940" w:type="dxa"/>
            <w:tcBorders>
              <w:top w:val="nil"/>
              <w:left w:val="nil"/>
              <w:bottom w:val="nil"/>
              <w:right w:val="nil"/>
            </w:tcBorders>
            <w:noWrap w:val="0"/>
            <w:tcMar>
              <w:top w:w="-1" w:type="dxa"/>
              <w:left w:w="-1" w:type="dxa"/>
              <w:bottom w:w="-1" w:type="dxa"/>
              <w:right w:w="-1" w:type="dxa"/>
            </w:tcMar>
            <w:vAlign w:val="center"/>
          </w:tcPr>
          <w:p w14:paraId="448CC0A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r w14:paraId="6AEBD6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5722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4E4C37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40A90C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35.07</w:t>
            </w:r>
          </w:p>
        </w:tc>
        <w:tc>
          <w:tcPr>
            <w:tcW w:w="2940" w:type="dxa"/>
            <w:tcBorders>
              <w:top w:val="nil"/>
              <w:left w:val="nil"/>
              <w:bottom w:val="nil"/>
              <w:right w:val="nil"/>
            </w:tcBorders>
            <w:noWrap w:val="0"/>
            <w:tcMar>
              <w:top w:w="-1" w:type="dxa"/>
              <w:left w:w="-1" w:type="dxa"/>
              <w:bottom w:w="-1" w:type="dxa"/>
              <w:right w:w="-1" w:type="dxa"/>
            </w:tcMar>
            <w:vAlign w:val="center"/>
          </w:tcPr>
          <w:p w14:paraId="0618137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+0.75%</w:t>
            </w:r>
          </w:p>
        </w:tc>
      </w:tr>
      <w:tr w14:paraId="1A6A5B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C6EB8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DA4CEB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84EA6B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36.12</w:t>
            </w:r>
          </w:p>
        </w:tc>
        <w:tc>
          <w:tcPr>
            <w:tcW w:w="2940" w:type="dxa"/>
            <w:tcBorders>
              <w:top w:val="nil"/>
              <w:left w:val="nil"/>
              <w:bottom w:val="nil"/>
              <w:right w:val="nil"/>
            </w:tcBorders>
            <w:noWrap w:val="0"/>
            <w:tcMar>
              <w:top w:w="-1" w:type="dxa"/>
              <w:left w:w="-1" w:type="dxa"/>
              <w:bottom w:w="-1" w:type="dxa"/>
              <w:right w:w="-1" w:type="dxa"/>
            </w:tcMar>
            <w:vAlign w:val="center"/>
          </w:tcPr>
          <w:p w14:paraId="213DC5C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+3.76%</w:t>
            </w:r>
          </w:p>
        </w:tc>
      </w:tr>
      <w:tr w14:paraId="625BD7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E76A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0D62ADB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636E3F5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39.71</w:t>
            </w:r>
          </w:p>
        </w:tc>
        <w:tc>
          <w:tcPr>
            <w:tcW w:w="2940" w:type="dxa"/>
            <w:tcBorders>
              <w:top w:val="nil"/>
              <w:left w:val="nil"/>
              <w:bottom w:val="nil"/>
              <w:right w:val="nil"/>
            </w:tcBorders>
            <w:noWrap w:val="0"/>
            <w:tcMar>
              <w:top w:w="-1" w:type="dxa"/>
              <w:left w:w="-1" w:type="dxa"/>
              <w:bottom w:w="-1" w:type="dxa"/>
              <w:right w:w="-1" w:type="dxa"/>
            </w:tcMar>
            <w:vAlign w:val="center"/>
          </w:tcPr>
          <w:p w14:paraId="7F9A7EC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+14.08%</w:t>
            </w:r>
          </w:p>
        </w:tc>
      </w:tr>
      <w:tr w14:paraId="19E2F6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83051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C37EAC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7B99CA4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39.85</w:t>
            </w:r>
          </w:p>
        </w:tc>
        <w:tc>
          <w:tcPr>
            <w:tcW w:w="2940" w:type="dxa"/>
            <w:tcBorders>
              <w:top w:val="nil"/>
              <w:left w:val="nil"/>
              <w:bottom w:val="nil"/>
              <w:right w:val="nil"/>
            </w:tcBorders>
            <w:noWrap w:val="0"/>
            <w:tcMar>
              <w:top w:w="-1" w:type="dxa"/>
              <w:left w:w="-1" w:type="dxa"/>
              <w:bottom w:w="-1" w:type="dxa"/>
              <w:right w:w="-1" w:type="dxa"/>
            </w:tcMar>
            <w:vAlign w:val="center"/>
          </w:tcPr>
          <w:p w14:paraId="6AE2E4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+14.48%</w:t>
            </w:r>
          </w:p>
        </w:tc>
      </w:tr>
      <w:tr w14:paraId="43B5A7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A4EB7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00D5D2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713D9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43.76</w:t>
            </w:r>
          </w:p>
        </w:tc>
        <w:tc>
          <w:tcPr>
            <w:tcW w:w="2940" w:type="dxa"/>
            <w:tcBorders>
              <w:top w:val="nil"/>
              <w:left w:val="nil"/>
              <w:bottom w:val="nil"/>
              <w:right w:val="nil"/>
            </w:tcBorders>
            <w:noWrap w:val="0"/>
            <w:tcMar>
              <w:top w:w="-1" w:type="dxa"/>
              <w:left w:w="-1" w:type="dxa"/>
              <w:bottom w:w="-1" w:type="dxa"/>
              <w:right w:w="-1" w:type="dxa"/>
            </w:tcMar>
            <w:vAlign w:val="center"/>
          </w:tcPr>
          <w:p w14:paraId="3AE365D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+25.71%</w:t>
            </w:r>
          </w:p>
        </w:tc>
      </w:tr>
      <w:tr w14:paraId="064654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482A085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633" w:type="dxa"/>
            <w:tcBorders>
              <w:top w:val="nil"/>
              <w:left w:val="nil"/>
              <w:bottom w:val="single" w:color="auto" w:sz="12" w:space="0"/>
              <w:right w:val="nil"/>
            </w:tcBorders>
            <w:noWrap w:val="0"/>
            <w:tcMar>
              <w:top w:w="-1" w:type="dxa"/>
              <w:left w:w="-1" w:type="dxa"/>
              <w:bottom w:w="-1" w:type="dxa"/>
              <w:right w:w="-1" w:type="dxa"/>
            </w:tcMar>
            <w:vAlign w:val="center"/>
          </w:tcPr>
          <w:p w14:paraId="6F6E6EF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2220" w:type="dxa"/>
            <w:tcBorders>
              <w:top w:val="nil"/>
              <w:left w:val="nil"/>
              <w:bottom w:val="single" w:color="auto" w:sz="12" w:space="0"/>
              <w:right w:val="nil"/>
            </w:tcBorders>
            <w:noWrap w:val="0"/>
            <w:tcMar>
              <w:top w:w="-1" w:type="dxa"/>
              <w:left w:w="-1" w:type="dxa"/>
              <w:bottom w:w="-1" w:type="dxa"/>
              <w:right w:w="-1" w:type="dxa"/>
            </w:tcMar>
            <w:vAlign w:val="center"/>
          </w:tcPr>
          <w:p w14:paraId="685BF5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44.06</w:t>
            </w:r>
          </w:p>
        </w:tc>
        <w:tc>
          <w:tcPr>
            <w:tcW w:w="2940" w:type="dxa"/>
            <w:tcBorders>
              <w:top w:val="nil"/>
              <w:left w:val="nil"/>
              <w:bottom w:val="single" w:color="auto" w:sz="12" w:space="0"/>
              <w:right w:val="nil"/>
            </w:tcBorders>
            <w:noWrap w:val="0"/>
            <w:tcMar>
              <w:top w:w="-1" w:type="dxa"/>
              <w:left w:w="-1" w:type="dxa"/>
              <w:bottom w:w="-1" w:type="dxa"/>
              <w:right w:w="-1" w:type="dxa"/>
            </w:tcMar>
            <w:vAlign w:val="center"/>
          </w:tcPr>
          <w:p w14:paraId="26072C6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+26.57%</w:t>
            </w:r>
          </w:p>
        </w:tc>
      </w:tr>
    </w:tbl>
    <w:p w14:paraId="2FF136E1">
      <w:pPr>
        <w:rPr>
          <w:rFonts w:ascii="Times New Roman" w:hAnsi="Times New Roman" w:eastAsia="宋体"/>
        </w:rPr>
      </w:pPr>
    </w:p>
    <w:p w14:paraId="03D3AD47">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w:t>
      </w:r>
      <w:r>
        <w:rPr>
          <w:rFonts w:hint="eastAsia" w:ascii="Times New Roman" w:hAnsi="Times New Roman" w:cs="宋体"/>
          <w:b w:val="0"/>
          <w:sz w:val="24"/>
          <w:lang w:val="en-US" w:eastAsia="zh-CN"/>
        </w:rPr>
        <w:t>13</w:t>
      </w:r>
      <w:r>
        <w:rPr>
          <w:rFonts w:ascii="Times New Roman" w:hAnsi="Times New Roman" w:eastAsia="宋体" w:cs="宋体"/>
          <w:b w:val="0"/>
          <w:sz w:val="24"/>
        </w:rPr>
        <w:t>可以看出，自适应参数方案的运行时间最短，略优于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14:paraId="70583EDC">
      <w:pPr>
        <w:spacing w:before="120" w:after="120" w:line="360" w:lineRule="auto"/>
        <w:jc w:val="left"/>
        <w:outlineLvl w:val="2"/>
        <w:rPr>
          <w:rFonts w:ascii="黑体" w:hAnsi="黑体" w:eastAsia="黑体" w:cs="黑体"/>
          <w:b w:val="0"/>
          <w:bCs/>
          <w:sz w:val="24"/>
          <w:szCs w:val="24"/>
        </w:rPr>
      </w:pPr>
      <w:bookmarkStart w:id="120" w:name="_Toc9502"/>
      <w:r>
        <w:rPr>
          <w:rFonts w:ascii="黑体" w:hAnsi="黑体" w:eastAsia="黑体" w:cs="黑体"/>
          <w:b w:val="0"/>
          <w:bCs/>
          <w:sz w:val="24"/>
          <w:szCs w:val="24"/>
        </w:rPr>
        <w:t>5.4.4 算法稳定性分析</w:t>
      </w:r>
      <w:bookmarkEnd w:id="120"/>
    </w:p>
    <w:p w14:paraId="0FD70E71">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通过计算10次运行的变异系数（CV = 标准差/均值）来衡量算法稳定性：</w:t>
      </w:r>
    </w:p>
    <w:p w14:paraId="40FD26B3">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8种算法稳定性对比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9"/>
        <w:gridCol w:w="2189"/>
        <w:gridCol w:w="1253"/>
        <w:gridCol w:w="2222"/>
        <w:gridCol w:w="1879"/>
      </w:tblGrid>
      <w:tr w14:paraId="1DCA0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EBAD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2EF83ED">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最优距离均值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7BCDE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标准差</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888012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变异系数(CV)</w:t>
            </w:r>
          </w:p>
        </w:tc>
        <w:tc>
          <w:tcPr>
            <w:tcW w:w="187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B01089">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稳定性评价</w:t>
            </w:r>
          </w:p>
        </w:tc>
      </w:tr>
      <w:tr w14:paraId="626D38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C70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2478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3C07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D3033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0.26%</w:t>
            </w:r>
          </w:p>
        </w:tc>
        <w:tc>
          <w:tcPr>
            <w:tcW w:w="1879" w:type="dxa"/>
            <w:tcBorders>
              <w:top w:val="single" w:color="auto" w:sz="4" w:space="0"/>
              <w:left w:val="nil"/>
              <w:bottom w:val="nil"/>
              <w:right w:val="nil"/>
            </w:tcBorders>
            <w:noWrap w:val="0"/>
            <w:tcMar>
              <w:top w:w="-1" w:type="dxa"/>
              <w:left w:w="-1" w:type="dxa"/>
              <w:bottom w:w="-1" w:type="dxa"/>
              <w:right w:w="-1" w:type="dxa"/>
            </w:tcMar>
            <w:vAlign w:val="center"/>
          </w:tcPr>
          <w:p w14:paraId="1A74C50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1264DF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ECE8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4B1497D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28A786B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2.52</w:t>
            </w:r>
          </w:p>
        </w:tc>
        <w:tc>
          <w:tcPr>
            <w:tcW w:w="0" w:type="auto"/>
            <w:tcBorders>
              <w:top w:val="nil"/>
              <w:left w:val="nil"/>
              <w:bottom w:val="nil"/>
              <w:right w:val="nil"/>
            </w:tcBorders>
            <w:noWrap w:val="0"/>
            <w:tcMar>
              <w:top w:w="-1" w:type="dxa"/>
              <w:left w:w="-1" w:type="dxa"/>
              <w:bottom w:w="-1" w:type="dxa"/>
              <w:right w:w="-1" w:type="dxa"/>
            </w:tcMar>
            <w:vAlign w:val="center"/>
          </w:tcPr>
          <w:p w14:paraId="003656A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0.32%</w:t>
            </w:r>
          </w:p>
        </w:tc>
        <w:tc>
          <w:tcPr>
            <w:tcW w:w="1879" w:type="dxa"/>
            <w:tcBorders>
              <w:top w:val="nil"/>
              <w:left w:val="nil"/>
              <w:bottom w:val="nil"/>
              <w:right w:val="nil"/>
            </w:tcBorders>
            <w:noWrap w:val="0"/>
            <w:tcMar>
              <w:top w:w="-1" w:type="dxa"/>
              <w:left w:w="-1" w:type="dxa"/>
              <w:bottom w:w="-1" w:type="dxa"/>
              <w:right w:w="-1" w:type="dxa"/>
            </w:tcMar>
            <w:vAlign w:val="center"/>
          </w:tcPr>
          <w:p w14:paraId="373E8F0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529453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D846C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nil"/>
              <w:left w:val="nil"/>
              <w:bottom w:val="nil"/>
              <w:right w:val="nil"/>
            </w:tcBorders>
            <w:noWrap w:val="0"/>
            <w:tcMar>
              <w:top w:w="-1" w:type="dxa"/>
              <w:left w:w="-1" w:type="dxa"/>
              <w:bottom w:w="-1" w:type="dxa"/>
              <w:right w:w="-1" w:type="dxa"/>
            </w:tcMar>
            <w:vAlign w:val="center"/>
          </w:tcPr>
          <w:p w14:paraId="08111CCD">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03262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3.80</w:t>
            </w:r>
          </w:p>
        </w:tc>
        <w:tc>
          <w:tcPr>
            <w:tcW w:w="0" w:type="auto"/>
            <w:tcBorders>
              <w:top w:val="nil"/>
              <w:left w:val="nil"/>
              <w:bottom w:val="nil"/>
              <w:right w:val="nil"/>
            </w:tcBorders>
            <w:noWrap w:val="0"/>
            <w:tcMar>
              <w:top w:w="-1" w:type="dxa"/>
              <w:left w:w="-1" w:type="dxa"/>
              <w:bottom w:w="-1" w:type="dxa"/>
              <w:right w:w="-1" w:type="dxa"/>
            </w:tcMar>
            <w:vAlign w:val="center"/>
          </w:tcPr>
          <w:p w14:paraId="1237A2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5E06FF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67E45B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E987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142998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0" w:type="auto"/>
            <w:tcBorders>
              <w:top w:val="nil"/>
              <w:left w:val="nil"/>
              <w:bottom w:val="nil"/>
              <w:right w:val="nil"/>
            </w:tcBorders>
            <w:noWrap w:val="0"/>
            <w:tcMar>
              <w:top w:w="-1" w:type="dxa"/>
              <w:left w:w="-1" w:type="dxa"/>
              <w:bottom w:w="-1" w:type="dxa"/>
              <w:right w:w="-1" w:type="dxa"/>
            </w:tcMar>
            <w:vAlign w:val="center"/>
          </w:tcPr>
          <w:p w14:paraId="7182C3E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3.82</w:t>
            </w:r>
          </w:p>
        </w:tc>
        <w:tc>
          <w:tcPr>
            <w:tcW w:w="0" w:type="auto"/>
            <w:tcBorders>
              <w:top w:val="nil"/>
              <w:left w:val="nil"/>
              <w:bottom w:val="nil"/>
              <w:right w:val="nil"/>
            </w:tcBorders>
            <w:noWrap w:val="0"/>
            <w:tcMar>
              <w:top w:w="-1" w:type="dxa"/>
              <w:left w:w="-1" w:type="dxa"/>
              <w:bottom w:w="-1" w:type="dxa"/>
              <w:right w:w="-1" w:type="dxa"/>
            </w:tcMar>
            <w:vAlign w:val="center"/>
          </w:tcPr>
          <w:p w14:paraId="3057C9E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6C907B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426CC4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31CFD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647E719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08C3181E">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13.09</w:t>
            </w:r>
          </w:p>
        </w:tc>
        <w:tc>
          <w:tcPr>
            <w:tcW w:w="0" w:type="auto"/>
            <w:tcBorders>
              <w:top w:val="nil"/>
              <w:left w:val="nil"/>
              <w:bottom w:val="nil"/>
              <w:right w:val="nil"/>
            </w:tcBorders>
            <w:noWrap w:val="0"/>
            <w:tcMar>
              <w:top w:w="-1" w:type="dxa"/>
              <w:left w:w="-1" w:type="dxa"/>
              <w:bottom w:w="-1" w:type="dxa"/>
              <w:right w:w="-1" w:type="dxa"/>
            </w:tcMar>
            <w:vAlign w:val="center"/>
          </w:tcPr>
          <w:p w14:paraId="7E13E22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1.57%</w:t>
            </w:r>
          </w:p>
        </w:tc>
        <w:tc>
          <w:tcPr>
            <w:tcW w:w="1879" w:type="dxa"/>
            <w:tcBorders>
              <w:top w:val="nil"/>
              <w:left w:val="nil"/>
              <w:bottom w:val="nil"/>
              <w:right w:val="nil"/>
            </w:tcBorders>
            <w:noWrap w:val="0"/>
            <w:tcMar>
              <w:top w:w="-1" w:type="dxa"/>
              <w:left w:w="-1" w:type="dxa"/>
              <w:bottom w:w="-1" w:type="dxa"/>
              <w:right w:w="-1" w:type="dxa"/>
            </w:tcMar>
            <w:vAlign w:val="center"/>
          </w:tcPr>
          <w:p w14:paraId="67E3D18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B7E75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91FF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nil"/>
              <w:left w:val="nil"/>
              <w:bottom w:val="nil"/>
              <w:right w:val="nil"/>
            </w:tcBorders>
            <w:noWrap w:val="0"/>
            <w:tcMar>
              <w:top w:w="-1" w:type="dxa"/>
              <w:left w:w="-1" w:type="dxa"/>
              <w:bottom w:w="-1" w:type="dxa"/>
              <w:right w:w="-1" w:type="dxa"/>
            </w:tcMar>
            <w:vAlign w:val="center"/>
          </w:tcPr>
          <w:p w14:paraId="290354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nil"/>
              <w:left w:val="nil"/>
              <w:bottom w:val="nil"/>
              <w:right w:val="nil"/>
            </w:tcBorders>
            <w:noWrap w:val="0"/>
            <w:tcMar>
              <w:top w:w="-1" w:type="dxa"/>
              <w:left w:w="-1" w:type="dxa"/>
              <w:bottom w:w="-1" w:type="dxa"/>
              <w:right w:w="-1" w:type="dxa"/>
            </w:tcMar>
            <w:vAlign w:val="center"/>
          </w:tcPr>
          <w:p w14:paraId="7317161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9.13</w:t>
            </w:r>
          </w:p>
        </w:tc>
        <w:tc>
          <w:tcPr>
            <w:tcW w:w="0" w:type="auto"/>
            <w:tcBorders>
              <w:top w:val="nil"/>
              <w:left w:val="nil"/>
              <w:bottom w:val="nil"/>
              <w:right w:val="nil"/>
            </w:tcBorders>
            <w:noWrap w:val="0"/>
            <w:tcMar>
              <w:top w:w="-1" w:type="dxa"/>
              <w:left w:w="-1" w:type="dxa"/>
              <w:bottom w:w="-1" w:type="dxa"/>
              <w:right w:w="-1" w:type="dxa"/>
            </w:tcMar>
            <w:vAlign w:val="center"/>
          </w:tcPr>
          <w:p w14:paraId="34E6BE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1.05%</w:t>
            </w:r>
          </w:p>
        </w:tc>
        <w:tc>
          <w:tcPr>
            <w:tcW w:w="1879" w:type="dxa"/>
            <w:tcBorders>
              <w:top w:val="nil"/>
              <w:left w:val="nil"/>
              <w:bottom w:val="nil"/>
              <w:right w:val="nil"/>
            </w:tcBorders>
            <w:noWrap w:val="0"/>
            <w:tcMar>
              <w:top w:w="-1" w:type="dxa"/>
              <w:left w:w="-1" w:type="dxa"/>
              <w:bottom w:w="-1" w:type="dxa"/>
              <w:right w:w="-1" w:type="dxa"/>
            </w:tcMar>
            <w:vAlign w:val="center"/>
          </w:tcPr>
          <w:p w14:paraId="68125AD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D5E3F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0F662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07C9FFA">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3EC10C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6.87</w:t>
            </w:r>
          </w:p>
        </w:tc>
        <w:tc>
          <w:tcPr>
            <w:tcW w:w="0" w:type="auto"/>
            <w:tcBorders>
              <w:top w:val="nil"/>
              <w:left w:val="nil"/>
              <w:bottom w:val="nil"/>
              <w:right w:val="nil"/>
            </w:tcBorders>
            <w:noWrap w:val="0"/>
            <w:tcMar>
              <w:top w:w="-1" w:type="dxa"/>
              <w:left w:w="-1" w:type="dxa"/>
              <w:bottom w:w="-1" w:type="dxa"/>
              <w:right w:w="-1" w:type="dxa"/>
            </w:tcMar>
            <w:vAlign w:val="center"/>
          </w:tcPr>
          <w:p w14:paraId="132ABAD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0.81%</w:t>
            </w:r>
          </w:p>
        </w:tc>
        <w:tc>
          <w:tcPr>
            <w:tcW w:w="1879" w:type="dxa"/>
            <w:tcBorders>
              <w:top w:val="nil"/>
              <w:left w:val="nil"/>
              <w:bottom w:val="nil"/>
              <w:right w:val="nil"/>
            </w:tcBorders>
            <w:noWrap w:val="0"/>
            <w:tcMar>
              <w:top w:w="-1" w:type="dxa"/>
              <w:left w:w="-1" w:type="dxa"/>
              <w:bottom w:w="-1" w:type="dxa"/>
              <w:right w:w="-1" w:type="dxa"/>
            </w:tcMar>
            <w:vAlign w:val="center"/>
          </w:tcPr>
          <w:p w14:paraId="097FA19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1DC860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79" w:type="dxa"/>
            <w:tcBorders>
              <w:top w:val="nil"/>
              <w:left w:val="nil"/>
              <w:bottom w:val="single" w:color="auto" w:sz="12" w:space="0"/>
              <w:right w:val="nil"/>
            </w:tcBorders>
            <w:noWrap w:val="0"/>
            <w:tcMar>
              <w:top w:w="-1" w:type="dxa"/>
              <w:left w:w="-1" w:type="dxa"/>
              <w:bottom w:w="-1" w:type="dxa"/>
              <w:right w:w="-1" w:type="dxa"/>
            </w:tcMar>
            <w:vAlign w:val="center"/>
          </w:tcPr>
          <w:p w14:paraId="33938A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2189" w:type="dxa"/>
            <w:tcBorders>
              <w:top w:val="nil"/>
              <w:left w:val="nil"/>
              <w:bottom w:val="single" w:color="auto" w:sz="12" w:space="0"/>
              <w:right w:val="nil"/>
            </w:tcBorders>
            <w:noWrap w:val="0"/>
            <w:tcMar>
              <w:top w:w="-1" w:type="dxa"/>
              <w:left w:w="-1" w:type="dxa"/>
              <w:bottom w:w="-1" w:type="dxa"/>
              <w:right w:w="-1" w:type="dxa"/>
            </w:tcMar>
            <w:vAlign w:val="center"/>
          </w:tcPr>
          <w:p w14:paraId="592396A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1253" w:type="dxa"/>
            <w:tcBorders>
              <w:top w:val="nil"/>
              <w:left w:val="nil"/>
              <w:bottom w:val="single" w:color="auto" w:sz="12" w:space="0"/>
              <w:right w:val="nil"/>
            </w:tcBorders>
            <w:noWrap w:val="0"/>
            <w:tcMar>
              <w:top w:w="-1" w:type="dxa"/>
              <w:left w:w="-1" w:type="dxa"/>
              <w:bottom w:w="-1" w:type="dxa"/>
              <w:right w:w="-1" w:type="dxa"/>
            </w:tcMar>
            <w:vAlign w:val="center"/>
          </w:tcPr>
          <w:p w14:paraId="7F9453A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7.16</w:t>
            </w:r>
          </w:p>
        </w:tc>
        <w:tc>
          <w:tcPr>
            <w:tcW w:w="2222" w:type="dxa"/>
            <w:tcBorders>
              <w:top w:val="nil"/>
              <w:left w:val="nil"/>
              <w:bottom w:val="single" w:color="auto" w:sz="12" w:space="0"/>
              <w:right w:val="nil"/>
            </w:tcBorders>
            <w:noWrap w:val="0"/>
            <w:tcMar>
              <w:top w:w="-1" w:type="dxa"/>
              <w:left w:w="-1" w:type="dxa"/>
              <w:bottom w:w="-1" w:type="dxa"/>
              <w:right w:w="-1" w:type="dxa"/>
            </w:tcMar>
            <w:vAlign w:val="center"/>
          </w:tcPr>
          <w:p w14:paraId="505B632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0.86%</w:t>
            </w:r>
          </w:p>
        </w:tc>
        <w:tc>
          <w:tcPr>
            <w:tcW w:w="1879" w:type="dxa"/>
            <w:tcBorders>
              <w:top w:val="nil"/>
              <w:left w:val="nil"/>
              <w:bottom w:val="single" w:color="auto" w:sz="12" w:space="0"/>
              <w:right w:val="nil"/>
            </w:tcBorders>
            <w:noWrap w:val="0"/>
            <w:tcMar>
              <w:top w:w="-1" w:type="dxa"/>
              <w:left w:w="-1" w:type="dxa"/>
              <w:bottom w:w="-1" w:type="dxa"/>
              <w:right w:w="-1" w:type="dxa"/>
            </w:tcMar>
            <w:vAlign w:val="center"/>
          </w:tcPr>
          <w:p w14:paraId="6E4947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bl>
    <w:p w14:paraId="34E1FE10">
      <w:pPr>
        <w:rPr>
          <w:rFonts w:ascii="Times New Roman" w:hAnsi="Times New Roman" w:eastAsia="宋体"/>
        </w:rPr>
      </w:pPr>
    </w:p>
    <w:p w14:paraId="520A05E1">
      <w:pPr>
        <w:spacing w:before="0" w:after="0" w:line="360" w:lineRule="auto"/>
        <w:jc w:val="left"/>
        <w:rPr>
          <w:rFonts w:ascii="Times New Roman" w:hAnsi="Times New Roman" w:eastAsia="宋体"/>
        </w:rPr>
      </w:pPr>
      <w:r>
        <w:rPr>
          <w:rFonts w:ascii="Times New Roman" w:hAnsi="Times New Roman" w:eastAsia="宋体" w:cs="宋体"/>
          <w:b w:val="0"/>
          <w:bCs/>
          <w:sz w:val="24"/>
        </w:rPr>
        <w:t>关键发现：</w:t>
      </w:r>
    </w:p>
    <w:p w14:paraId="6CFDFE43">
      <w:pPr>
        <w:spacing w:before="0" w:after="0" w:line="360" w:lineRule="auto"/>
        <w:jc w:val="both"/>
        <w:rPr>
          <w:rFonts w:hint="default" w:ascii="Times New Roman" w:hAnsi="Times New Roman" w:eastAsia="宋体"/>
          <w:lang w:val="en-US" w:eastAsia="zh-CN"/>
        </w:rPr>
      </w:pPr>
      <w:r>
        <w:rPr>
          <w:rFonts w:ascii="Times New Roman" w:hAnsi="Times New Roman" w:eastAsia="宋体" w:cs="宋体"/>
          <w:b w:val="0"/>
          <w:sz w:val="24"/>
        </w:rPr>
        <w:t>（1）含</w:t>
      </w:r>
      <w:r>
        <w:rPr>
          <w:rFonts w:hint="eastAsia" w:ascii="Times New Roman" w:hAnsi="Times New Roman" w:cs="宋体"/>
          <w:b w:val="0"/>
          <w:sz w:val="24"/>
          <w:lang w:val="en-US" w:eastAsia="zh-CN"/>
        </w:rPr>
        <w:t>有</w:t>
      </w:r>
      <w:r>
        <w:rPr>
          <w:rFonts w:ascii="Times New Roman" w:hAnsi="Times New Roman" w:eastAsia="宋体" w:cs="宋体"/>
          <w:b w:val="0"/>
          <w:sz w:val="24"/>
        </w:rPr>
        <w:t>2-opt的组合变异系数均在0.5%以下，具有极高的运行稳定性</w:t>
      </w:r>
      <w:r>
        <w:rPr>
          <w:rFonts w:hint="eastAsia" w:ascii="Times New Roman" w:hAnsi="Times New Roman" w:cs="宋体"/>
          <w:b w:val="0"/>
          <w:sz w:val="24"/>
          <w:lang w:val="en-US" w:eastAsia="zh-CN"/>
        </w:rPr>
        <w:t>。</w:t>
      </w:r>
    </w:p>
    <w:p w14:paraId="37E92D52">
      <w:pPr>
        <w:spacing w:before="0" w:after="0" w:line="360" w:lineRule="auto"/>
        <w:jc w:val="both"/>
        <w:rPr>
          <w:rFonts w:hint="eastAsia" w:ascii="Times New Roman" w:hAnsi="Times New Roman" w:eastAsia="宋体"/>
          <w:lang w:eastAsia="zh-CN"/>
        </w:rPr>
      </w:pPr>
      <w:r>
        <w:rPr>
          <w:rFonts w:ascii="Times New Roman" w:hAnsi="Times New Roman" w:eastAsia="宋体" w:cs="宋体"/>
          <w:b w:val="0"/>
          <w:sz w:val="24"/>
        </w:rPr>
        <w:t>（2）不含</w:t>
      </w:r>
      <w:r>
        <w:rPr>
          <w:rFonts w:hint="eastAsia" w:ascii="Times New Roman" w:hAnsi="Times New Roman" w:cs="宋体"/>
          <w:b w:val="0"/>
          <w:sz w:val="24"/>
          <w:lang w:val="en-US" w:eastAsia="zh-CN"/>
        </w:rPr>
        <w:t>有</w:t>
      </w:r>
      <w:r>
        <w:rPr>
          <w:rFonts w:ascii="Times New Roman" w:hAnsi="Times New Roman" w:eastAsia="宋体" w:cs="宋体"/>
          <w:b w:val="0"/>
          <w:sz w:val="24"/>
        </w:rPr>
        <w:t>2-opt的组合变异系数在0.8%~1.6%之间，稳定性相对较差</w:t>
      </w:r>
      <w:r>
        <w:rPr>
          <w:rFonts w:hint="eastAsia" w:ascii="Times New Roman" w:hAnsi="Times New Roman" w:cs="宋体"/>
          <w:b w:val="0"/>
          <w:sz w:val="24"/>
          <w:lang w:eastAsia="zh-CN"/>
        </w:rPr>
        <w:t>。</w:t>
      </w:r>
    </w:p>
    <w:p w14:paraId="7589214D">
      <w:pPr>
        <w:spacing w:before="0" w:after="0" w:line="360" w:lineRule="auto"/>
        <w:jc w:val="both"/>
        <w:rPr>
          <w:rFonts w:hint="eastAsia" w:ascii="Times New Roman" w:hAnsi="Times New Roman" w:eastAsia="宋体"/>
          <w:lang w:val="en-US" w:eastAsia="zh-CN"/>
        </w:rPr>
      </w:pPr>
      <w:r>
        <w:rPr>
          <w:rFonts w:ascii="Times New Roman" w:hAnsi="Times New Roman" w:eastAsia="宋体" w:cs="宋体"/>
          <w:b w:val="0"/>
          <w:sz w:val="24"/>
        </w:rPr>
        <w:t>（3）遗传算法</w:t>
      </w:r>
      <w:r>
        <w:rPr>
          <w:rFonts w:hint="eastAsia" w:ascii="Times New Roman" w:hAnsi="Times New Roman" w:cs="宋体"/>
          <w:b w:val="0"/>
          <w:sz w:val="24"/>
          <w:lang w:val="en-US" w:eastAsia="zh-CN"/>
        </w:rPr>
        <w:t>在</w:t>
      </w:r>
      <w:r>
        <w:rPr>
          <w:rFonts w:ascii="Times New Roman" w:hAnsi="Times New Roman" w:eastAsia="宋体" w:cs="宋体"/>
          <w:b w:val="0"/>
          <w:sz w:val="24"/>
        </w:rPr>
        <w:t>单独使用</w:t>
      </w:r>
      <w:r>
        <w:rPr>
          <w:rFonts w:hint="eastAsia" w:ascii="Times New Roman" w:hAnsi="Times New Roman" w:cs="宋体"/>
          <w:b w:val="0"/>
          <w:sz w:val="24"/>
          <w:lang w:val="en-US" w:eastAsia="zh-CN"/>
        </w:rPr>
        <w:t>的</w:t>
      </w:r>
      <w:r>
        <w:rPr>
          <w:rFonts w:ascii="Times New Roman" w:hAnsi="Times New Roman" w:eastAsia="宋体" w:cs="宋体"/>
          <w:b w:val="0"/>
          <w:sz w:val="24"/>
        </w:rPr>
        <w:t>时</w:t>
      </w:r>
      <w:r>
        <w:rPr>
          <w:rFonts w:hint="eastAsia" w:ascii="Times New Roman" w:hAnsi="Times New Roman" w:cs="宋体"/>
          <w:b w:val="0"/>
          <w:sz w:val="24"/>
          <w:lang w:val="en-US" w:eastAsia="zh-CN"/>
        </w:rPr>
        <w:t>后</w:t>
      </w:r>
      <w:r>
        <w:rPr>
          <w:rFonts w:ascii="Times New Roman" w:hAnsi="Times New Roman" w:eastAsia="宋体" w:cs="宋体"/>
          <w:b w:val="0"/>
          <w:sz w:val="24"/>
        </w:rPr>
        <w:t>变异系数最大（1.57%），说明其</w:t>
      </w:r>
      <w:r>
        <w:rPr>
          <w:rFonts w:hint="eastAsia" w:ascii="Times New Roman" w:hAnsi="Times New Roman" w:cs="宋体"/>
          <w:b w:val="0"/>
          <w:sz w:val="24"/>
          <w:lang w:val="en-US" w:eastAsia="zh-CN"/>
        </w:rPr>
        <w:t>路线</w:t>
      </w:r>
      <w:r>
        <w:rPr>
          <w:rFonts w:ascii="Times New Roman" w:hAnsi="Times New Roman" w:eastAsia="宋体" w:cs="宋体"/>
          <w:b w:val="0"/>
          <w:sz w:val="24"/>
        </w:rPr>
        <w:t>搜索结果受随机因素影响</w:t>
      </w:r>
      <w:r>
        <w:rPr>
          <w:rFonts w:hint="eastAsia" w:ascii="Times New Roman" w:hAnsi="Times New Roman" w:cs="宋体"/>
          <w:b w:val="0"/>
          <w:sz w:val="24"/>
          <w:lang w:val="en-US" w:eastAsia="zh-CN"/>
        </w:rPr>
        <w:t>是比</w:t>
      </w:r>
      <w:r>
        <w:rPr>
          <w:rFonts w:ascii="Times New Roman" w:hAnsi="Times New Roman" w:eastAsia="宋体" w:cs="宋体"/>
          <w:b w:val="0"/>
          <w:sz w:val="24"/>
        </w:rPr>
        <w:t>较大</w:t>
      </w:r>
      <w:r>
        <w:rPr>
          <w:rFonts w:hint="eastAsia" w:ascii="Times New Roman" w:hAnsi="Times New Roman" w:cs="宋体"/>
          <w:b w:val="0"/>
          <w:sz w:val="24"/>
          <w:lang w:val="en-US" w:eastAsia="zh-CN"/>
        </w:rPr>
        <w:t>的。</w:t>
      </w:r>
    </w:p>
    <w:p w14:paraId="3B0DE6F2">
      <w:pPr>
        <w:spacing w:before="120" w:after="120" w:line="360" w:lineRule="auto"/>
        <w:jc w:val="left"/>
        <w:outlineLvl w:val="1"/>
        <w:rPr>
          <w:rFonts w:ascii="黑体" w:hAnsi="黑体" w:eastAsia="黑体" w:cs="黑体"/>
          <w:b w:val="0"/>
          <w:bCs/>
          <w:sz w:val="24"/>
          <w:szCs w:val="24"/>
        </w:rPr>
      </w:pPr>
      <w:bookmarkStart w:id="121" w:name="_Toc4577"/>
      <w:r>
        <w:rPr>
          <w:rFonts w:ascii="黑体" w:hAnsi="黑体" w:eastAsia="黑体" w:cs="黑体"/>
          <w:b w:val="0"/>
          <w:bCs/>
          <w:sz w:val="24"/>
          <w:szCs w:val="24"/>
        </w:rPr>
        <w:t>5.5 实验结论</w:t>
      </w:r>
      <w:bookmarkEnd w:id="121"/>
    </w:p>
    <w:p w14:paraId="60A34F6E">
      <w:pPr>
        <w:spacing w:before="120" w:after="120" w:line="360" w:lineRule="auto"/>
        <w:jc w:val="left"/>
        <w:outlineLvl w:val="2"/>
        <w:rPr>
          <w:rFonts w:ascii="黑体" w:hAnsi="黑体" w:eastAsia="黑体" w:cs="黑体"/>
          <w:b w:val="0"/>
          <w:bCs/>
          <w:sz w:val="24"/>
          <w:szCs w:val="24"/>
        </w:rPr>
      </w:pPr>
      <w:bookmarkStart w:id="122" w:name="_Toc420"/>
      <w:r>
        <w:rPr>
          <w:rFonts w:ascii="黑体" w:hAnsi="黑体" w:eastAsia="黑体" w:cs="黑体"/>
          <w:b w:val="0"/>
          <w:bCs/>
          <w:sz w:val="24"/>
          <w:szCs w:val="24"/>
        </w:rPr>
        <w:t>5.5.1 主要结论</w:t>
      </w:r>
      <w:bookmarkEnd w:id="122"/>
    </w:p>
    <w:p w14:paraId="22B94710">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综合</w:t>
      </w:r>
      <w:r>
        <w:rPr>
          <w:rFonts w:hint="eastAsia" w:ascii="Times New Roman" w:hAnsi="Times New Roman" w:cs="宋体"/>
          <w:b w:val="0"/>
          <w:sz w:val="24"/>
          <w:lang w:val="en-US" w:eastAsia="zh-CN"/>
        </w:rPr>
        <w:t>了3</w:t>
      </w:r>
      <w:r>
        <w:rPr>
          <w:rFonts w:ascii="Times New Roman" w:hAnsi="Times New Roman" w:eastAsia="宋体" w:cs="宋体"/>
          <w:b w:val="0"/>
          <w:sz w:val="24"/>
        </w:rPr>
        <w:t>种</w:t>
      </w:r>
      <w:r>
        <w:rPr>
          <w:rFonts w:hint="eastAsia" w:ascii="Times New Roman" w:hAnsi="Times New Roman" w:cs="宋体"/>
          <w:b w:val="0"/>
          <w:sz w:val="24"/>
          <w:lang w:val="en-US" w:eastAsia="zh-CN"/>
        </w:rPr>
        <w:t>策略的各个</w:t>
      </w:r>
      <w:r>
        <w:rPr>
          <w:rFonts w:ascii="Times New Roman" w:hAnsi="Times New Roman" w:eastAsia="宋体" w:cs="宋体"/>
          <w:b w:val="0"/>
          <w:sz w:val="24"/>
        </w:rPr>
        <w:t>组合的实验结果，</w:t>
      </w:r>
      <w:r>
        <w:rPr>
          <w:rFonts w:hint="eastAsia" w:ascii="Times New Roman" w:hAnsi="Times New Roman" w:cs="宋体"/>
          <w:b w:val="0"/>
          <w:sz w:val="24"/>
          <w:lang w:val="en-US" w:eastAsia="zh-CN"/>
        </w:rPr>
        <w:t>我们</w:t>
      </w:r>
      <w:r>
        <w:rPr>
          <w:rFonts w:ascii="Times New Roman" w:hAnsi="Times New Roman" w:eastAsia="宋体" w:cs="宋体"/>
          <w:b w:val="0"/>
          <w:sz w:val="24"/>
        </w:rPr>
        <w:t>可以得到</w:t>
      </w:r>
      <w:r>
        <w:rPr>
          <w:rFonts w:hint="eastAsia" w:ascii="Times New Roman" w:hAnsi="Times New Roman" w:cs="宋体"/>
          <w:b w:val="0"/>
          <w:sz w:val="24"/>
          <w:lang w:val="en-US" w:eastAsia="zh-CN"/>
        </w:rPr>
        <w:t>主要</w:t>
      </w:r>
      <w:r>
        <w:rPr>
          <w:rFonts w:ascii="Times New Roman" w:hAnsi="Times New Roman" w:eastAsia="宋体" w:cs="宋体"/>
          <w:b w:val="0"/>
          <w:sz w:val="24"/>
        </w:rPr>
        <w:t>以下结论：</w:t>
      </w:r>
    </w:p>
    <w:p w14:paraId="65F8C604">
      <w:pPr>
        <w:spacing w:before="0" w:after="0" w:line="360" w:lineRule="auto"/>
        <w:jc w:val="both"/>
        <w:outlineLvl w:val="3"/>
        <w:rPr>
          <w:rFonts w:hint="eastAsia" w:ascii="Times New Roman" w:hAnsi="Times New Roman" w:eastAsia="宋体" w:cs="宋体"/>
          <w:b w:val="0"/>
          <w:bCs/>
          <w:sz w:val="24"/>
          <w:lang w:eastAsia="zh-CN"/>
        </w:rPr>
      </w:pPr>
      <w:bookmarkStart w:id="123" w:name="_Toc19111"/>
      <w:bookmarkStart w:id="124" w:name="_Toc22731"/>
      <w:r>
        <w:rPr>
          <w:rFonts w:ascii="Times New Roman" w:hAnsi="Times New Roman" w:eastAsia="宋体" w:cs="宋体"/>
          <w:b w:val="0"/>
          <w:bCs/>
          <w:sz w:val="24"/>
        </w:rPr>
        <w:t>（1）2-opt局部搜索是</w:t>
      </w:r>
      <w:r>
        <w:rPr>
          <w:rFonts w:hint="eastAsia" w:ascii="Times New Roman" w:hAnsi="Times New Roman" w:cs="宋体"/>
          <w:b w:val="0"/>
          <w:bCs/>
          <w:sz w:val="24"/>
          <w:lang w:val="en-US" w:eastAsia="zh-CN"/>
        </w:rPr>
        <w:t>这几个策略中</w:t>
      </w:r>
      <w:r>
        <w:rPr>
          <w:rFonts w:ascii="Times New Roman" w:hAnsi="Times New Roman" w:eastAsia="宋体" w:cs="宋体"/>
          <w:b w:val="0"/>
          <w:bCs/>
          <w:sz w:val="24"/>
        </w:rPr>
        <w:t>最关键的改进策略</w:t>
      </w:r>
      <w:bookmarkEnd w:id="123"/>
      <w:bookmarkEnd w:id="124"/>
    </w:p>
    <w:p w14:paraId="334F681E">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2-opt单独应用于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ACO时表现出最为显著的改进效果：</w:t>
      </w:r>
    </w:p>
    <w:p w14:paraId="49EF629B">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最优距离从865.61降至798.22，降低了7.79%</w:t>
      </w:r>
      <w:r>
        <w:rPr>
          <w:rFonts w:hint="eastAsia" w:ascii="Times New Roman" w:hAnsi="Times New Roman" w:cs="宋体"/>
          <w:b w:val="0"/>
          <w:sz w:val="24"/>
          <w:lang w:eastAsia="zh-CN"/>
        </w:rPr>
        <w:t>。</w:t>
      </w:r>
    </w:p>
    <w:p w14:paraId="542E9935">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收敛次数从8.3降至2.0，提升了75.9%</w:t>
      </w:r>
      <w:r>
        <w:rPr>
          <w:rFonts w:hint="eastAsia" w:ascii="Times New Roman" w:hAnsi="Times New Roman" w:cs="宋体"/>
          <w:b w:val="0"/>
          <w:sz w:val="24"/>
          <w:lang w:eastAsia="zh-CN"/>
        </w:rPr>
        <w:t>。</w:t>
      </w:r>
    </w:p>
    <w:p w14:paraId="1DD05C8E">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在本组实验中未观察到回环现象</w:t>
      </w:r>
      <w:r>
        <w:rPr>
          <w:rFonts w:hint="eastAsia" w:ascii="Times New Roman" w:hAnsi="Times New Roman" w:cs="宋体"/>
          <w:b w:val="0"/>
          <w:sz w:val="24"/>
          <w:lang w:eastAsia="zh-CN"/>
        </w:rPr>
        <w:t>。</w:t>
      </w:r>
    </w:p>
    <w:p w14:paraId="6A4D7D55">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w:t>
      </w:r>
      <w:r>
        <w:rPr>
          <w:rFonts w:hint="eastAsia" w:ascii="Times New Roman" w:hAnsi="Times New Roman" w:cs="宋体"/>
          <w:b w:val="0"/>
          <w:sz w:val="24"/>
          <w:lang w:val="en-US" w:eastAsia="zh-CN"/>
        </w:rPr>
        <w:t>可以</w:t>
      </w:r>
      <w:r>
        <w:rPr>
          <w:rFonts w:ascii="Times New Roman" w:hAnsi="Times New Roman" w:eastAsia="宋体" w:cs="宋体"/>
          <w:b w:val="0"/>
          <w:sz w:val="24"/>
        </w:rPr>
        <w:t>通过系统性</w:t>
      </w:r>
      <w:r>
        <w:rPr>
          <w:rFonts w:hint="eastAsia" w:ascii="Times New Roman" w:hAnsi="Times New Roman" w:cs="宋体"/>
          <w:b w:val="0"/>
          <w:sz w:val="24"/>
          <w:lang w:val="en-US" w:eastAsia="zh-CN"/>
        </w:rPr>
        <w:t>的</w:t>
      </w:r>
      <w:r>
        <w:rPr>
          <w:rFonts w:ascii="Times New Roman" w:hAnsi="Times New Roman" w:eastAsia="宋体" w:cs="宋体"/>
          <w:b w:val="0"/>
          <w:sz w:val="24"/>
        </w:rPr>
        <w:t>反转路径片段</w:t>
      </w:r>
      <w:r>
        <w:rPr>
          <w:rFonts w:hint="eastAsia" w:ascii="Times New Roman" w:hAnsi="Times New Roman" w:cs="宋体"/>
          <w:b w:val="0"/>
          <w:sz w:val="24"/>
          <w:lang w:val="en-US" w:eastAsia="zh-CN"/>
        </w:rPr>
        <w:t>来</w:t>
      </w:r>
      <w:r>
        <w:rPr>
          <w:rFonts w:ascii="Times New Roman" w:hAnsi="Times New Roman" w:eastAsia="宋体" w:cs="宋体"/>
          <w:b w:val="0"/>
          <w:sz w:val="24"/>
        </w:rPr>
        <w:t>消除路径交叉，能够在较短时间内显著提升路径</w:t>
      </w:r>
      <w:r>
        <w:rPr>
          <w:rFonts w:hint="eastAsia" w:ascii="Times New Roman" w:hAnsi="Times New Roman" w:cs="宋体"/>
          <w:b w:val="0"/>
          <w:sz w:val="24"/>
          <w:lang w:val="en-US" w:eastAsia="zh-CN"/>
        </w:rPr>
        <w:t>的</w:t>
      </w:r>
      <w:r>
        <w:rPr>
          <w:rFonts w:ascii="Times New Roman" w:hAnsi="Times New Roman" w:eastAsia="宋体" w:cs="宋体"/>
          <w:b w:val="0"/>
          <w:sz w:val="24"/>
        </w:rPr>
        <w:t>质量，并快速</w:t>
      </w:r>
      <w:r>
        <w:rPr>
          <w:rFonts w:hint="eastAsia" w:ascii="Times New Roman" w:hAnsi="Times New Roman" w:cs="宋体"/>
          <w:b w:val="0"/>
          <w:sz w:val="24"/>
          <w:lang w:val="en-US" w:eastAsia="zh-CN"/>
        </w:rPr>
        <w:t>的</w:t>
      </w:r>
      <w:r>
        <w:rPr>
          <w:rFonts w:ascii="Times New Roman" w:hAnsi="Times New Roman" w:eastAsia="宋体" w:cs="宋体"/>
          <w:b w:val="0"/>
          <w:sz w:val="24"/>
        </w:rPr>
        <w:t>将解推进到接近最优</w:t>
      </w:r>
      <w:r>
        <w:rPr>
          <w:rFonts w:hint="eastAsia" w:ascii="Times New Roman" w:hAnsi="Times New Roman" w:cs="宋体"/>
          <w:b w:val="0"/>
          <w:sz w:val="24"/>
          <w:lang w:val="en-US" w:eastAsia="zh-CN"/>
        </w:rPr>
        <w:t>或者最优</w:t>
      </w:r>
      <w:r>
        <w:rPr>
          <w:rFonts w:ascii="Times New Roman" w:hAnsi="Times New Roman" w:eastAsia="宋体" w:cs="宋体"/>
          <w:b w:val="0"/>
          <w:sz w:val="24"/>
        </w:rPr>
        <w:t>的水平。</w:t>
      </w:r>
    </w:p>
    <w:p w14:paraId="28249C76">
      <w:pPr>
        <w:spacing w:before="0" w:after="0" w:line="360" w:lineRule="auto"/>
        <w:jc w:val="both"/>
        <w:outlineLvl w:val="3"/>
        <w:rPr>
          <w:rFonts w:ascii="Times New Roman" w:hAnsi="Times New Roman" w:eastAsia="宋体" w:cs="宋体"/>
          <w:b w:val="0"/>
          <w:bCs/>
          <w:sz w:val="24"/>
        </w:rPr>
      </w:pPr>
      <w:bookmarkStart w:id="125" w:name="_Toc9562"/>
      <w:bookmarkStart w:id="126" w:name="_Toc14183"/>
      <w:r>
        <w:rPr>
          <w:rFonts w:ascii="Times New Roman" w:hAnsi="Times New Roman" w:eastAsia="宋体" w:cs="宋体"/>
          <w:b w:val="0"/>
          <w:bCs/>
          <w:sz w:val="24"/>
        </w:rPr>
        <w:t>（2）遗传算法+2-opt是最优组合方案</w:t>
      </w:r>
      <w:bookmarkEnd w:id="125"/>
      <w:bookmarkEnd w:id="126"/>
    </w:p>
    <w:p w14:paraId="2896D462">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遗传算法+2-opt组合取得了所有方案中的最佳结果（795.23），且在10次运行中有5次达到792.48，已接近该问题的已知最优解。该组合的优势主要体现在以下三个方面：</w:t>
      </w:r>
    </w:p>
    <w:p w14:paraId="27F5593B">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遗传算法提供了更具多样性的候选路径，有助于</w:t>
      </w:r>
      <w:r>
        <w:rPr>
          <w:rFonts w:hint="eastAsia" w:ascii="Times New Roman" w:hAnsi="Times New Roman" w:cs="宋体"/>
          <w:b w:val="0"/>
          <w:sz w:val="24"/>
          <w:lang w:val="en-US" w:eastAsia="zh-CN"/>
        </w:rPr>
        <w:t>将解</w:t>
      </w:r>
      <w:r>
        <w:rPr>
          <w:rFonts w:ascii="Times New Roman" w:hAnsi="Times New Roman" w:eastAsia="宋体" w:cs="宋体"/>
          <w:b w:val="0"/>
          <w:sz w:val="24"/>
        </w:rPr>
        <w:t>跳出局部最优</w:t>
      </w:r>
      <w:r>
        <w:rPr>
          <w:rFonts w:hint="eastAsia" w:ascii="Times New Roman" w:hAnsi="Times New Roman" w:cs="宋体"/>
          <w:b w:val="0"/>
          <w:sz w:val="24"/>
          <w:lang w:eastAsia="zh-CN"/>
        </w:rPr>
        <w:t>。</w:t>
      </w:r>
    </w:p>
    <w:p w14:paraId="5DDEB6F2">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2-opt在候选路径的基础上执行</w:t>
      </w:r>
      <w:r>
        <w:rPr>
          <w:rFonts w:hint="eastAsia" w:ascii="Times New Roman" w:hAnsi="Times New Roman" w:cs="宋体"/>
          <w:b w:val="0"/>
          <w:sz w:val="24"/>
          <w:lang w:val="en-US" w:eastAsia="zh-CN"/>
        </w:rPr>
        <w:t>了</w:t>
      </w:r>
      <w:r>
        <w:rPr>
          <w:rFonts w:ascii="Times New Roman" w:hAnsi="Times New Roman" w:eastAsia="宋体" w:cs="宋体"/>
          <w:b w:val="0"/>
          <w:sz w:val="24"/>
        </w:rPr>
        <w:t>精细的局部优化，能够快速收敛到高质量解</w:t>
      </w:r>
      <w:r>
        <w:rPr>
          <w:rFonts w:hint="eastAsia" w:ascii="Times New Roman" w:hAnsi="Times New Roman" w:cs="宋体"/>
          <w:b w:val="0"/>
          <w:sz w:val="24"/>
          <w:lang w:eastAsia="zh-CN"/>
        </w:rPr>
        <w:t>。</w:t>
      </w:r>
    </w:p>
    <w:p w14:paraId="28186382">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两者</w:t>
      </w:r>
      <w:r>
        <w:rPr>
          <w:rFonts w:hint="eastAsia" w:ascii="Times New Roman" w:hAnsi="Times New Roman" w:cs="宋体"/>
          <w:b w:val="0"/>
          <w:sz w:val="24"/>
          <w:lang w:val="en-US" w:eastAsia="zh-CN"/>
        </w:rPr>
        <w:t>恰好</w:t>
      </w:r>
      <w:r>
        <w:rPr>
          <w:rFonts w:ascii="Times New Roman" w:hAnsi="Times New Roman" w:eastAsia="宋体" w:cs="宋体"/>
          <w:b w:val="0"/>
          <w:sz w:val="24"/>
        </w:rPr>
        <w:t>形成了“全局探索 + 局部强化”的协同机制，兼顾了解空间覆盖能力与局部优化力</w:t>
      </w:r>
      <w:r>
        <w:rPr>
          <w:rFonts w:hint="eastAsia" w:ascii="Times New Roman" w:hAnsi="Times New Roman" w:cs="宋体"/>
          <w:b w:val="0"/>
          <w:sz w:val="24"/>
          <w:lang w:eastAsia="zh-CN"/>
        </w:rPr>
        <w:t>。</w:t>
      </w:r>
    </w:p>
    <w:p w14:paraId="56BBE853">
      <w:pPr>
        <w:spacing w:before="0" w:after="0" w:line="360" w:lineRule="auto"/>
        <w:jc w:val="both"/>
        <w:outlineLvl w:val="3"/>
        <w:rPr>
          <w:rFonts w:ascii="Times New Roman" w:hAnsi="Times New Roman" w:eastAsia="宋体" w:cs="宋体"/>
          <w:b w:val="0"/>
          <w:bCs/>
          <w:sz w:val="24"/>
        </w:rPr>
      </w:pPr>
      <w:bookmarkStart w:id="127" w:name="_Toc10167"/>
      <w:bookmarkStart w:id="128" w:name="_Toc15961"/>
      <w:r>
        <w:rPr>
          <w:rFonts w:ascii="Times New Roman" w:hAnsi="Times New Roman" w:eastAsia="宋体" w:cs="宋体"/>
          <w:b w:val="0"/>
          <w:bCs/>
          <w:sz w:val="24"/>
        </w:rPr>
        <w:t>（3）自适应参数机制的独立贡献有限</w:t>
      </w:r>
      <w:bookmarkEnd w:id="127"/>
      <w:bookmarkEnd w:id="128"/>
    </w:p>
    <w:p w14:paraId="7D508ED5">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w:t>
      </w:r>
      <w:r>
        <w:rPr>
          <w:rFonts w:hint="eastAsia" w:ascii="Times New Roman" w:hAnsi="Times New Roman" w:cs="宋体"/>
          <w:b w:val="0"/>
          <w:sz w:val="24"/>
          <w:lang w:val="en-US" w:eastAsia="zh-CN"/>
        </w:rPr>
        <w:t>在</w:t>
      </w:r>
      <w:r>
        <w:rPr>
          <w:rFonts w:ascii="Times New Roman" w:hAnsi="Times New Roman" w:eastAsia="宋体" w:cs="宋体"/>
          <w:b w:val="0"/>
          <w:sz w:val="24"/>
        </w:rPr>
        <w:t>单独使用时，最优距离由865.61降至851.33，降幅为1.65%。虽然其对最终解质量的提升幅度相对有限，但在</w:t>
      </w:r>
      <w:r>
        <w:rPr>
          <w:rFonts w:hint="eastAsia" w:ascii="Times New Roman" w:hAnsi="Times New Roman" w:cs="宋体"/>
          <w:b w:val="0"/>
          <w:sz w:val="24"/>
          <w:lang w:val="en-US" w:eastAsia="zh-CN"/>
        </w:rPr>
        <w:t>一定程度上</w:t>
      </w:r>
      <w:r>
        <w:rPr>
          <w:rFonts w:ascii="Times New Roman" w:hAnsi="Times New Roman" w:eastAsia="宋体" w:cs="宋体"/>
          <w:b w:val="0"/>
          <w:sz w:val="24"/>
        </w:rPr>
        <w:t>改善收敛行为方面仍具有一定价值：</w:t>
      </w:r>
    </w:p>
    <w:p w14:paraId="5FA52F9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收敛次数从8.3降至5.7</w:t>
      </w:r>
    </w:p>
    <w:p w14:paraId="38BF529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收缩距离从962.93降至458.37</w:t>
      </w:r>
    </w:p>
    <w:p w14:paraId="7C4AAE9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（4）策略的简单叠加并不一定能够带来性能提升</w:t>
      </w:r>
    </w:p>
    <w:p w14:paraId="3CD5099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从实验结果来看，三种策略全部融合的方案（797.45）反而略逊于“遗传算法 + 2-opt”组合（795.23）。这说明，多种优化策略并不是叠加得越多，算法性能就一定越好。结合实验现象分析，可能有以下两个原因：一方面，自适应参数调整会改变信息素的更新节奏，这可能会对遗传算法中种群的进化方向产生一定干扰；另一方面，参数的动态变化增强了算法搜索过程中的不确定性，而2-opt局部搜索具有较强的确定性，两者之间可能存在一定的耦合冲突。</w:t>
      </w:r>
    </w:p>
    <w:p w14:paraId="21C9291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（5）2-opt是消除回环现象的关键因素</w:t>
      </w:r>
    </w:p>
    <w:p w14:paraId="41AF286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bCs/>
          <w:sz w:val="24"/>
        </w:rPr>
        <w:t>在本次实验中，所有包含2-opt的算法组合都没有出现回环现象，而不包含2-opt的组合则都表现出不同程度的局部震荡。这说明，2-opt不仅能够提高解的质量，还能够在一定程度上增强算法搜索过程的稳定性。</w:t>
      </w:r>
    </w:p>
    <w:p w14:paraId="1C0A78D0">
      <w:pPr>
        <w:spacing w:before="120" w:after="120" w:line="360" w:lineRule="auto"/>
        <w:jc w:val="left"/>
        <w:outlineLvl w:val="2"/>
      </w:pPr>
      <w:bookmarkStart w:id="129" w:name="_Toc7348"/>
      <w:r>
        <w:rPr>
          <w:rFonts w:ascii="黑体" w:hAnsi="黑体" w:eastAsia="黑体" w:cs="黑体"/>
          <w:b w:val="0"/>
          <w:bCs/>
          <w:sz w:val="24"/>
          <w:szCs w:val="24"/>
        </w:rPr>
        <w:t>5.5.2 算法性能评价</w:t>
      </w:r>
      <w:bookmarkEnd w:id="129"/>
    </w:p>
    <w:p w14:paraId="5E27E560">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根据实验结果，对各算法的综合性能评价如下：</w:t>
      </w:r>
    </w:p>
    <w:p w14:paraId="5AEFA67F">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8种算法性能对比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9"/>
        <w:gridCol w:w="1943"/>
        <w:gridCol w:w="1943"/>
        <w:gridCol w:w="1950"/>
        <w:gridCol w:w="1627"/>
      </w:tblGrid>
      <w:tr w14:paraId="50E899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E9E7725">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83B2F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解的质量</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682EA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收敛速度</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945F83">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运行稳定性</w:t>
            </w:r>
          </w:p>
        </w:tc>
        <w:tc>
          <w:tcPr>
            <w:tcW w:w="162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A2F6A2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综合评价</w:t>
            </w:r>
          </w:p>
        </w:tc>
      </w:tr>
      <w:tr w14:paraId="5148A3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4039ED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DAAFC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E8ECC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8BA18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single" w:color="auto" w:sz="4" w:space="0"/>
              <w:left w:val="nil"/>
              <w:bottom w:val="nil"/>
              <w:right w:val="nil"/>
            </w:tcBorders>
            <w:noWrap w:val="0"/>
            <w:tcMar>
              <w:top w:w="-1" w:type="dxa"/>
              <w:left w:w="-1" w:type="dxa"/>
              <w:bottom w:w="-1" w:type="dxa"/>
              <w:right w:w="-1" w:type="dxa"/>
            </w:tcMar>
            <w:vAlign w:val="center"/>
          </w:tcPr>
          <w:p w14:paraId="0BA7BFF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最优</w:t>
            </w:r>
          </w:p>
        </w:tc>
      </w:tr>
      <w:tr w14:paraId="34E7BF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5F92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70EF0B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CB893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59275E9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793DAA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05E35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124B8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0E60E22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ED17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64EA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1608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608A45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4FFF0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53A0E4F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FA3DF5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2619A8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31EA4B5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良好</w:t>
            </w:r>
          </w:p>
        </w:tc>
      </w:tr>
      <w:tr w14:paraId="3748B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B025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0" w:type="auto"/>
            <w:tcBorders>
              <w:top w:val="nil"/>
              <w:left w:val="nil"/>
              <w:bottom w:val="nil"/>
              <w:right w:val="nil"/>
            </w:tcBorders>
            <w:noWrap w:val="0"/>
            <w:tcMar>
              <w:top w:w="-1" w:type="dxa"/>
              <w:left w:w="-1" w:type="dxa"/>
              <w:bottom w:w="-1" w:type="dxa"/>
              <w:right w:w="-1" w:type="dxa"/>
            </w:tcMar>
            <w:vAlign w:val="center"/>
          </w:tcPr>
          <w:p w14:paraId="4C3B038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47D9538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04B931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49D36F8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436430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5AE09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00BCF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D4845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0B1030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AC872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196BF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704A6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26A5550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9D5629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C4F182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1C81AE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D4264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9" w:type="dxa"/>
            <w:tcBorders>
              <w:top w:val="nil"/>
              <w:left w:val="nil"/>
              <w:bottom w:val="single" w:color="auto" w:sz="12" w:space="0"/>
              <w:right w:val="nil"/>
            </w:tcBorders>
            <w:noWrap w:val="0"/>
            <w:tcMar>
              <w:top w:w="-1" w:type="dxa"/>
              <w:left w:w="-1" w:type="dxa"/>
              <w:bottom w:w="-1" w:type="dxa"/>
              <w:right w:w="-1" w:type="dxa"/>
            </w:tcMar>
            <w:vAlign w:val="center"/>
          </w:tcPr>
          <w:p w14:paraId="30F6760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58198E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6E31943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950" w:type="dxa"/>
            <w:tcBorders>
              <w:top w:val="nil"/>
              <w:left w:val="nil"/>
              <w:bottom w:val="single" w:color="auto" w:sz="12" w:space="0"/>
              <w:right w:val="nil"/>
            </w:tcBorders>
            <w:noWrap w:val="0"/>
            <w:tcMar>
              <w:top w:w="-1" w:type="dxa"/>
              <w:left w:w="-1" w:type="dxa"/>
              <w:bottom w:w="-1" w:type="dxa"/>
              <w:right w:w="-1" w:type="dxa"/>
            </w:tcMar>
            <w:vAlign w:val="center"/>
          </w:tcPr>
          <w:p w14:paraId="6E186D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single" w:color="auto" w:sz="12" w:space="0"/>
              <w:right w:val="nil"/>
            </w:tcBorders>
            <w:noWrap w:val="0"/>
            <w:tcMar>
              <w:top w:w="-1" w:type="dxa"/>
              <w:left w:w="-1" w:type="dxa"/>
              <w:bottom w:w="-1" w:type="dxa"/>
              <w:right w:w="-1" w:type="dxa"/>
            </w:tcMar>
            <w:vAlign w:val="center"/>
          </w:tcPr>
          <w:p w14:paraId="43C55D1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基准</w:t>
            </w:r>
          </w:p>
        </w:tc>
      </w:tr>
    </w:tbl>
    <w:p w14:paraId="17056B46"/>
    <w:p w14:paraId="19EC5E74">
      <w:pPr>
        <w:spacing w:before="120" w:after="120" w:line="360" w:lineRule="auto"/>
        <w:jc w:val="left"/>
        <w:outlineLvl w:val="2"/>
      </w:pPr>
      <w:bookmarkStart w:id="130" w:name="_Toc19815"/>
      <w:r>
        <w:rPr>
          <w:rFonts w:ascii="黑体" w:hAnsi="黑体" w:eastAsia="黑体" w:cs="黑体"/>
          <w:b w:val="0"/>
          <w:bCs/>
          <w:sz w:val="24"/>
          <w:szCs w:val="24"/>
        </w:rPr>
        <w:t>5.5.3 实验结果的意义</w:t>
      </w:r>
      <w:bookmarkEnd w:id="130"/>
    </w:p>
    <w:p w14:paraId="79FB0851">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本实验结果对</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w:t>
      </w:r>
      <w:r>
        <w:rPr>
          <w:rFonts w:hint="eastAsia" w:ascii="Times New Roman" w:hAnsi="Times New Roman" w:cs="宋体"/>
          <w:b w:val="0"/>
          <w:sz w:val="24"/>
          <w:lang w:val="en-US" w:eastAsia="zh-CN"/>
        </w:rPr>
        <w:t>和策略</w:t>
      </w:r>
      <w:r>
        <w:rPr>
          <w:rFonts w:ascii="Times New Roman" w:hAnsi="Times New Roman" w:eastAsia="宋体" w:cs="宋体"/>
          <w:b w:val="0"/>
          <w:sz w:val="24"/>
        </w:rPr>
        <w:t>的设计与应用具有以下</w:t>
      </w:r>
      <w:r>
        <w:rPr>
          <w:rFonts w:hint="eastAsia" w:ascii="Times New Roman" w:hAnsi="Times New Roman" w:cs="宋体"/>
          <w:b w:val="0"/>
          <w:sz w:val="24"/>
          <w:lang w:val="en-US" w:eastAsia="zh-CN"/>
        </w:rPr>
        <w:t>几个方面的启发</w:t>
      </w:r>
      <w:r>
        <w:rPr>
          <w:rFonts w:ascii="Times New Roman" w:hAnsi="Times New Roman" w:eastAsia="宋体" w:cs="宋体"/>
          <w:b w:val="0"/>
          <w:sz w:val="24"/>
        </w:rPr>
        <w:t>：</w:t>
      </w:r>
    </w:p>
    <w:p w14:paraId="0D06E7A2">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局部搜索的重要性：</w:t>
      </w:r>
      <w:r>
        <w:rPr>
          <w:rFonts w:ascii="Times New Roman" w:hAnsi="Times New Roman" w:eastAsia="宋体" w:cs="宋体"/>
          <w:b w:val="0"/>
          <w:sz w:val="24"/>
        </w:rPr>
        <w:t xml:space="preserve"> </w:t>
      </w:r>
      <w:r>
        <w:rPr>
          <w:rFonts w:hint="eastAsia" w:ascii="Times New Roman" w:hAnsi="Times New Roman" w:eastAsia="宋体" w:cs="宋体"/>
          <w:b w:val="0"/>
          <w:sz w:val="24"/>
        </w:rPr>
        <w:t>2-opt 等局部搜索方法对于提高蚁群算法的求解质量具有非常重要的作用。</w:t>
      </w:r>
    </w:p>
    <w:p w14:paraId="0E8510D6">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hint="eastAsia" w:ascii="Times New Roman" w:hAnsi="Times New Roman" w:eastAsia="宋体" w:cs="宋体"/>
          <w:b w:val="0"/>
          <w:bCs/>
          <w:sz w:val="24"/>
        </w:rPr>
        <w:t>协同效应的价值：不同优化策略在合理结合的情况下，可能产生“1 + 1 &gt; 2”的效果，从而进一步提升算法性能。</w:t>
      </w:r>
    </w:p>
    <w:p w14:paraId="0BFDBA22">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hint="eastAsia" w:ascii="Times New Roman" w:hAnsi="Times New Roman" w:eastAsia="宋体" w:cs="宋体"/>
          <w:b w:val="0"/>
          <w:bCs/>
          <w:sz w:val="24"/>
        </w:rPr>
        <w:t>策略选择的必要性：并不是所有策略组合都一定能够带来性能提升，因此在实际应用中需要结合具体问题特点选择合适的融合方式</w:t>
      </w:r>
      <w:r>
        <w:rPr>
          <w:rFonts w:ascii="Times New Roman" w:hAnsi="Times New Roman" w:eastAsia="宋体" w:cs="宋体"/>
          <w:b w:val="0"/>
          <w:sz w:val="24"/>
        </w:rPr>
        <w:t>。</w:t>
      </w:r>
    </w:p>
    <w:p w14:paraId="0FC2F2E8">
      <w:pPr>
        <w:spacing w:before="0" w:after="0" w:line="360" w:lineRule="auto"/>
        <w:jc w:val="both"/>
        <w:rPr>
          <w:rFonts w:ascii="黑体" w:hAnsi="黑体" w:eastAsia="黑体" w:cs="黑体"/>
          <w:b/>
          <w:sz w:val="30"/>
          <w:szCs w:val="30"/>
        </w:rPr>
      </w:pPr>
      <w:r>
        <w:rPr>
          <w:rFonts w:ascii="Times New Roman" w:hAnsi="Times New Roman" w:eastAsia="宋体" w:cs="宋体"/>
          <w:b w:val="0"/>
          <w:sz w:val="24"/>
        </w:rPr>
        <w:t>（4）</w:t>
      </w:r>
      <w:r>
        <w:rPr>
          <w:rFonts w:hint="eastAsia" w:ascii="Times New Roman" w:hAnsi="Times New Roman" w:eastAsia="宋体" w:cs="宋体"/>
          <w:b w:val="0"/>
          <w:bCs/>
          <w:sz w:val="24"/>
        </w:rPr>
        <w:t>稳定性的意义：包含 2-opt 的算法组合表现出更高的稳定性，这对于实际工程应用具有较强的参考价值</w:t>
      </w:r>
      <w:r>
        <w:rPr>
          <w:rFonts w:ascii="Times New Roman" w:hAnsi="Times New Roman" w:eastAsia="宋体" w:cs="宋体"/>
          <w:b w:val="0"/>
          <w:sz w:val="24"/>
        </w:rPr>
        <w:t>。</w:t>
      </w:r>
    </w:p>
    <w:p w14:paraId="2476590B">
      <w:pPr>
        <w:spacing w:before="120" w:after="120" w:line="360" w:lineRule="auto"/>
        <w:jc w:val="left"/>
        <w:outlineLvl w:val="1"/>
        <w:rPr>
          <w:rFonts w:ascii="黑体" w:hAnsi="黑体" w:eastAsia="黑体" w:cs="黑体"/>
          <w:b w:val="0"/>
          <w:bCs/>
          <w:sz w:val="24"/>
          <w:szCs w:val="24"/>
        </w:rPr>
      </w:pPr>
      <w:bookmarkStart w:id="131" w:name="_Toc2751"/>
      <w:r>
        <w:rPr>
          <w:rFonts w:ascii="黑体" w:hAnsi="黑体" w:eastAsia="黑体" w:cs="黑体"/>
          <w:b w:val="0"/>
          <w:bCs/>
          <w:sz w:val="24"/>
          <w:szCs w:val="24"/>
        </w:rPr>
        <w:t>5.6 本章小结</w:t>
      </w:r>
      <w:bookmarkEnd w:id="131"/>
    </w:p>
    <w:p w14:paraId="74F9D020">
      <w:pPr>
        <w:spacing w:before="0" w:after="0" w:line="360" w:lineRule="auto"/>
        <w:ind w:firstLine="480"/>
        <w:jc w:val="both"/>
        <w:rPr>
          <w:rFonts w:ascii="Times New Roman" w:hAnsi="Times New Roman" w:eastAsia="宋体" w:cs="宋体"/>
          <w:b w:val="0"/>
          <w:sz w:val="24"/>
        </w:rPr>
      </w:pPr>
      <w:r>
        <w:rPr>
          <w:rFonts w:hint="eastAsia" w:ascii="Times New Roman" w:hAnsi="Times New Roman" w:eastAsia="宋体" w:cs="宋体"/>
          <w:b w:val="0"/>
          <w:sz w:val="24"/>
        </w:rPr>
        <w:t>本章围绕混合蚁群算法的性能开展了实验研究，设计了统一的实验环境、参数配置和评价指标，并对 8 种算法组合进行了多轮对比测试。实验结果表明，2-opt 局部搜索在提升解的质量和收敛效率方面作用最为明显；遗传算法与 2-opt 的组合取得了最佳的综合表现；同时，本文提出的混合算法相比传统蚁群算法，在解的质量、收敛速度以及运行稳定性等方面也表现出较为明显的优势。以上分析进一步验证了本文所提方法在求解 TSP 问题中的有效性</w:t>
      </w:r>
      <w:r>
        <w:rPr>
          <w:rFonts w:ascii="Times New Roman" w:hAnsi="Times New Roman" w:eastAsia="宋体" w:cs="宋体"/>
          <w:b w:val="0"/>
          <w:sz w:val="24"/>
        </w:rPr>
        <w:t>。</w:t>
      </w:r>
    </w:p>
    <w:p w14:paraId="4D36444D">
      <w:pPr>
        <w:rPr>
          <w:rFonts w:ascii="Times New Roman" w:hAnsi="Times New Roman" w:eastAsia="宋体" w:cs="宋体"/>
          <w:b w:val="0"/>
          <w:sz w:val="24"/>
        </w:rPr>
      </w:pPr>
      <w:r>
        <w:rPr>
          <w:rFonts w:ascii="Times New Roman" w:hAnsi="Times New Roman" w:eastAsia="宋体" w:cs="宋体"/>
          <w:b w:val="0"/>
          <w:sz w:val="24"/>
        </w:rPr>
        <w:br w:type="page"/>
      </w:r>
    </w:p>
    <w:p w14:paraId="65862A50">
      <w:pPr>
        <w:spacing w:before="240" w:after="120" w:line="360" w:lineRule="auto"/>
        <w:jc w:val="center"/>
        <w:outlineLvl w:val="0"/>
        <w:rPr>
          <w:rFonts w:ascii="黑体" w:hAnsi="黑体" w:eastAsia="黑体" w:cs="黑体"/>
          <w:b w:val="0"/>
          <w:bCs/>
          <w:sz w:val="24"/>
          <w:szCs w:val="24"/>
        </w:rPr>
      </w:pPr>
      <w:bookmarkStart w:id="132" w:name="_Toc5330"/>
      <w:r>
        <w:rPr>
          <w:rFonts w:ascii="黑体" w:hAnsi="黑体" w:eastAsia="黑体" w:cs="黑体"/>
          <w:b/>
          <w:sz w:val="30"/>
          <w:szCs w:val="30"/>
        </w:rPr>
        <w:t>第六章 总结与展望</w:t>
      </w:r>
      <w:bookmarkEnd w:id="132"/>
    </w:p>
    <w:p w14:paraId="0A8C49EA">
      <w:pPr>
        <w:spacing w:before="120" w:after="120" w:line="360" w:lineRule="auto"/>
        <w:jc w:val="left"/>
        <w:outlineLvl w:val="1"/>
        <w:rPr>
          <w:rFonts w:ascii="黑体" w:hAnsi="黑体" w:eastAsia="黑体" w:cs="黑体"/>
          <w:b w:val="0"/>
          <w:bCs/>
          <w:sz w:val="24"/>
          <w:szCs w:val="24"/>
        </w:rPr>
      </w:pPr>
      <w:bookmarkStart w:id="133" w:name="_Toc24308"/>
      <w:r>
        <w:rPr>
          <w:rFonts w:ascii="黑体" w:hAnsi="黑体" w:eastAsia="黑体" w:cs="黑体"/>
          <w:b w:val="0"/>
          <w:bCs/>
          <w:sz w:val="24"/>
          <w:szCs w:val="24"/>
        </w:rPr>
        <w:t>6.1 工作</w:t>
      </w:r>
      <w:r>
        <w:rPr>
          <w:rFonts w:hint="eastAsia" w:ascii="黑体" w:hAnsi="黑体" w:eastAsia="黑体" w:cs="黑体"/>
          <w:b w:val="0"/>
          <w:bCs/>
          <w:sz w:val="24"/>
          <w:szCs w:val="24"/>
          <w:lang w:val="en-US" w:eastAsia="zh-CN"/>
        </w:rPr>
        <w:t>上的</w:t>
      </w:r>
      <w:r>
        <w:rPr>
          <w:rFonts w:ascii="黑体" w:hAnsi="黑体" w:eastAsia="黑体" w:cs="黑体"/>
          <w:b w:val="0"/>
          <w:bCs/>
          <w:sz w:val="24"/>
          <w:szCs w:val="24"/>
        </w:rPr>
        <w:t>总结</w:t>
      </w:r>
      <w:bookmarkEnd w:id="133"/>
    </w:p>
    <w:p w14:paraId="6C2E346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本文围绕旅行商问题（TSP）的求解来开展研究，从理论分析、算法设计到系统实现，完成了一个基于混合蚁群算法的求解系统。</w:t>
      </w:r>
    </w:p>
    <w:p w14:paraId="4148FFF0">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理论研究方面，首先对TSP问题的基本概念、数学模型以及计算复杂度进行了整理，并且对蚁群算法、遗传算法以及2-opt局部搜索算法的原理和实现方法开展了分析。同时，结合国内外相关研究现状，对当前TSP求解方法的发展情况进行了归纳，为后续算法改进提供了相应的理论依据。</w:t>
      </w:r>
    </w:p>
    <w:p w14:paraId="3097E5FB">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设计方面，本文在传统蚁群算法基础上进行了改进，把自适应参数调整、遗传算法以及2-opt局部搜索三种策略结合起来，构建出一种混合蚁群算法。其中，自适应参数调整主要用于根据迭代过程动态改变信息素因子和启发函数因子，从而更好地平衡搜索过程中的探索与利用；遗传算法的引入有助于维持种群多样性，并提升算法的全局搜索能力；2-opt局部搜索则用于对已生成路径作进一步优化，从而减少路径交叉，提高最终解的质量。</w:t>
      </w:r>
    </w:p>
    <w:p w14:paraId="33C4EC46">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实现方面，本文基于Python语言以及PyQt5框架开发了一个TSP求解系统。系统运用了模块化设计思路，把城市生成、距离计算、信息素管理、蚁群优化、遗传增强以及2-opt优化等功能分别进行实现，便于后续开展维护和扩展工作。与此同时，系统支持多种参数设置，用户可以依照需要调整城市数量、蚁群规模以及相关算法参数，并灵活选择是否启用不同的优化策略。为了更加直观地展示算法运行效果，系统还提供了最优路径图和收敛曲线的可视化功能，并支持把实验结果导出为JSON格式。</w:t>
      </w:r>
    </w:p>
    <w:p w14:paraId="310D4E8B">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ascii="Times New Roman" w:hAnsi="Times New Roman"/>
          <w:sz w:val="24"/>
        </w:rPr>
      </w:pPr>
      <w:r>
        <w:rPr>
          <w:rFonts w:hint="eastAsia" w:ascii="Times New Roman" w:hAnsi="Times New Roman" w:eastAsia="宋体" w:cs="宋体"/>
          <w:b w:val="0"/>
          <w:sz w:val="24"/>
        </w:rPr>
        <w:t>在实验验证方面，本文设计了8种不同的算法组合来开展对比测试。实验结果表明，2-opt局部搜索在改进策略当中的作用最为明显，能够有效提升路径质量；遗传算法与2-opt结合后的表现最好，取得了较优的综合结果。和传统蚁群算法相比，本文提出的混合算法在解的质量、收敛速度以及运行稳定性等方面都表现出了一定优势，这说明该方法在TSP求解当中具有较好的可行性和有效性。</w:t>
      </w:r>
    </w:p>
    <w:p w14:paraId="1DACD347">
      <w:pPr>
        <w:spacing w:before="120" w:after="120" w:line="360" w:lineRule="auto"/>
        <w:jc w:val="left"/>
        <w:outlineLvl w:val="1"/>
      </w:pPr>
      <w:bookmarkStart w:id="134" w:name="_Toc3649"/>
      <w:r>
        <w:rPr>
          <w:rFonts w:ascii="黑体" w:hAnsi="黑体" w:eastAsia="黑体" w:cs="黑体"/>
          <w:b w:val="0"/>
          <w:bCs/>
          <w:sz w:val="24"/>
          <w:szCs w:val="24"/>
        </w:rPr>
        <w:t>6.2 主要创新点</w:t>
      </w:r>
      <w:bookmarkEnd w:id="134"/>
    </w:p>
    <w:p w14:paraId="46B1A74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本文的创新点主要体现在以下几个方面：</w:t>
      </w:r>
    </w:p>
    <w:p w14:paraId="1301441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p>
    <w:p w14:paraId="18869A4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（1）提出了一种融合多种改进思路的混合蚁群算法</w:t>
      </w:r>
    </w:p>
    <w:p w14:paraId="3991FF3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并不是只针对蚁群算法某一个环节进行改进，而是把自适应参数调整、遗传算法和2-opt局部搜索三种策略结合起来，从整体上去优化算法的搜索过程。这样既可以增强前期的全局搜索能力，也能够兼顾后期的局部优化效果，在一定程度上平衡算法的探索能力和开发能力。</w:t>
      </w:r>
    </w:p>
    <w:p w14:paraId="4FDDA0D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（2）设计了自适应参数调整方法</w:t>
      </w:r>
    </w:p>
    <w:p w14:paraId="32DC5DF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针对传统蚁群算法对参数较为敏感的问题，本文设计了一种根据迭代进程动态调整参数 α 和 β 的方法。该方法可以使算法在前期保持较强的搜索能力，在后期逐步加强对优质路径的利用，从而改善算法的收敛过程。</w:t>
      </w:r>
    </w:p>
    <w:p w14:paraId="5F46C3D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（3）实现了遗传算法与蚁群算法的结合</w:t>
      </w:r>
    </w:p>
    <w:p w14:paraId="4D3323B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把遗传算法中的选择、交叉和变异操作引入到蚁群算法当中，用来维持种群多样性并增强全局搜索能力。这种结合方式在一定程度上提高了算法跳出局部最优的能力。实验结果也表明，遗传算法和2-opt结合后能够取得较好的综合效果。</w:t>
      </w:r>
    </w:p>
    <w:p w14:paraId="3D9406E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（4）实现了一个可视化的TSP求解系统</w:t>
      </w:r>
    </w:p>
    <w:p w14:paraId="06863D8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在算法研究的基础上，本文基于PyQt5开发了一个图形化求解系统，实现了参数设置、算法运行、结果展示以及数据导出等功能。该系统能够较为直观地展示算法的运行过程，也为后续实验分析和功能扩展提供了方便。</w:t>
      </w:r>
    </w:p>
    <w:p w14:paraId="00583AB0">
      <w:pPr>
        <w:spacing w:before="120" w:after="120" w:line="360" w:lineRule="auto"/>
        <w:jc w:val="left"/>
        <w:outlineLvl w:val="1"/>
        <w:rPr>
          <w:rFonts w:ascii="黑体" w:hAnsi="黑体" w:eastAsia="黑体" w:cs="黑体"/>
          <w:b w:val="0"/>
          <w:bCs/>
          <w:sz w:val="24"/>
          <w:szCs w:val="24"/>
        </w:rPr>
      </w:pPr>
      <w:bookmarkStart w:id="135" w:name="_Toc17395"/>
      <w:r>
        <w:rPr>
          <w:rFonts w:ascii="黑体" w:hAnsi="黑体" w:eastAsia="黑体" w:cs="黑体"/>
          <w:b w:val="0"/>
          <w:bCs/>
          <w:sz w:val="24"/>
          <w:szCs w:val="24"/>
        </w:rPr>
        <w:t>6.3 存在不足与改进方向</w:t>
      </w:r>
      <w:bookmarkEnd w:id="135"/>
    </w:p>
    <w:p w14:paraId="0F604A4C">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尽管本文设计并实现的系统在TSP问题求解方面取得了一定效果，但仍然存在一些不足，后续还有进一步改进的空间。</w:t>
      </w:r>
    </w:p>
    <w:p w14:paraId="7AD9D143">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性能方面，当问题规模继续增大时，算法运行时间也会明显增加。尤其是在求解大规模TSP问题时，整体效率仍有待提高。与此同时，混合算法虽然在实验中取得了较好的结果，但参数设置仍需要结合具体问题进行调整，这说明目前的自适应参数机制还不够完善。另外，对于一些结构较为特殊或者求解难度较高的TSP实例，算法的求解质量仍有进一步提升的空间。</w:t>
      </w:r>
    </w:p>
    <w:p w14:paraId="44ACF35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功能方面，目前系统主要面向随机生成的城市数据开展实验，还不支持直接导入TSPLIB等标准测试实例，因此在标准化测试以及横向对比方面还存在一定局限。除此之外，当前可视化界面的功能相对基础，展示形式还比较单一，交互性也不够强。同时，系统对实验结果的统计分析支持还不够完善，比如还没有加入置信区间估计、显著性检验等更深入的数据分析功能。</w:t>
      </w:r>
    </w:p>
    <w:p w14:paraId="5D7A037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理论研究方面，本文更侧重于算法设计和实验验证，对混合算法的收敛性分析还不够充分。对于不同优化策略之间的作用机制、参数设置依据以及整体计算复杂度等问题，也还缺少更加系统、更加深入的理论说明。</w:t>
      </w:r>
    </w:p>
    <w:p w14:paraId="5B1EC8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针对以上不足，后续可以从以下几个方面继续改进。</w:t>
      </w:r>
    </w:p>
    <w:p w14:paraId="34A935F8">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改进方面，可以进一步研究更高效的局部搜索方法，比如3-opt、Lin-Kernighan等，以继续提升解的质量。同时，也可以考虑引入并行计算技术，借助多核处理器来提升算法运行效率。除此之外，还可以探索更加智能的参数优化方法，比如基于强化学习的动态参数调整机制，从而减少人工调参对算法性能的影响。</w:t>
      </w:r>
    </w:p>
    <w:p w14:paraId="6C86808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功能方面，后续可以增加对TSPLIB标准实例库的支持，方便和其他算法开展更加规范、公平的对比实验。还可以进一步丰富可视化方式，比如加入热力图、箱线图等图表形式，并实现算法运行过程的动态展示，以增强系统的直观性和实用性。</w:t>
      </w:r>
    </w:p>
    <w:p w14:paraId="51E7F56E">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应用拓展方面，本文提出的混合蚁群算法不仅可以用于TSP问题，也可以尝试推广到其他组合优化问题当中，比如车辆路径问题、作业调度问题等。此外，还可以结合具体工程场景，进一步研究它在物流配送路径优化、电路板钻孔路径规划等实际问题中的应用价值。</w:t>
      </w:r>
    </w:p>
    <w:p w14:paraId="27CB3E34">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ascii="黑体" w:hAnsi="黑体" w:eastAsia="黑体" w:cs="黑体"/>
          <w:b/>
          <w:sz w:val="30"/>
        </w:rPr>
      </w:pPr>
      <w:r>
        <w:rPr>
          <w:rFonts w:hint="eastAsia" w:ascii="Times New Roman" w:hAnsi="Times New Roman" w:eastAsia="宋体" w:cs="宋体"/>
          <w:b w:val="0"/>
          <w:sz w:val="24"/>
        </w:rPr>
        <w:t>在理论研究方面，今后还需要对混合算法的收敛性开展更加系统的分析，进一步探讨多种策略融合的内在机理和设计原则，并研究算法参数和问题特征之间的关系，为后续算法优化提供更扎实的理论支持。</w:t>
      </w:r>
    </w:p>
    <w:p w14:paraId="17AFD39E">
      <w:pPr>
        <w:keepNext w:val="0"/>
        <w:keepLines w:val="0"/>
        <w:pageBreakBefore w:val="0"/>
        <w:widowControl/>
        <w:kinsoku/>
        <w:wordWrap/>
        <w:overflowPunct/>
        <w:topLinePunct w:val="0"/>
        <w:autoSpaceDE/>
        <w:autoSpaceDN/>
        <w:bidi w:val="0"/>
        <w:adjustRightInd/>
        <w:snapToGrid/>
        <w:spacing w:after="0" w:line="360" w:lineRule="auto"/>
        <w:ind w:firstLine="602" w:firstLineChars="200"/>
        <w:jc w:val="left"/>
        <w:textAlignment w:val="auto"/>
        <w:rPr>
          <w:rFonts w:ascii="黑体" w:hAnsi="黑体" w:eastAsia="黑体" w:cs="黑体"/>
          <w:b/>
          <w:sz w:val="30"/>
        </w:rPr>
      </w:pPr>
    </w:p>
    <w:p w14:paraId="793CE89E">
      <w:pPr>
        <w:rPr>
          <w:rFonts w:ascii="黑体" w:hAnsi="黑体" w:eastAsia="黑体" w:cs="黑体"/>
          <w:b w:val="0"/>
          <w:bCs/>
          <w:sz w:val="30"/>
          <w:szCs w:val="30"/>
        </w:rPr>
      </w:pPr>
      <w:bookmarkStart w:id="136" w:name="_Toc13442"/>
      <w:r>
        <w:rPr>
          <w:rFonts w:ascii="黑体" w:hAnsi="黑体" w:eastAsia="黑体" w:cs="黑体"/>
          <w:b w:val="0"/>
          <w:bCs/>
          <w:sz w:val="30"/>
          <w:szCs w:val="30"/>
        </w:rPr>
        <w:br w:type="page"/>
      </w:r>
    </w:p>
    <w:p w14:paraId="63735828">
      <w:pPr>
        <w:spacing w:before="240" w:after="120" w:line="360" w:lineRule="auto"/>
        <w:jc w:val="center"/>
        <w:outlineLvl w:val="0"/>
        <w:rPr>
          <w:rFonts w:ascii="黑体" w:hAnsi="黑体" w:eastAsia="黑体" w:cs="黑体"/>
          <w:b w:val="0"/>
          <w:bCs/>
          <w:sz w:val="30"/>
          <w:szCs w:val="30"/>
        </w:rPr>
      </w:pPr>
      <w:r>
        <w:rPr>
          <w:rFonts w:ascii="黑体" w:hAnsi="黑体" w:eastAsia="黑体" w:cs="黑体"/>
          <w:b w:val="0"/>
          <w:bCs/>
          <w:sz w:val="30"/>
          <w:szCs w:val="30"/>
        </w:rPr>
        <w:t>参考文献</w:t>
      </w:r>
      <w:bookmarkEnd w:id="136"/>
    </w:p>
    <w:p w14:paraId="33E467EE">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[1]韩龙，张娜，汝洪芳</w:t>
      </w:r>
      <w:r>
        <w:rPr>
          <w:rFonts w:hint="eastAsia" w:ascii="Times New Roman" w:hAnsi="Times New Roman" w:eastAsia="宋体" w:cs="宋体"/>
          <w:kern w:val="2"/>
          <w:sz w:val="21"/>
          <w:szCs w:val="21"/>
          <w:lang w:eastAsia="zh-CN"/>
        </w:rPr>
        <w:t>. 人工智能算法-原理、技巧及应用</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北京：清华大学出版社，2022.</w:t>
      </w:r>
    </w:p>
    <w:p w14:paraId="138C8FD4">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[2]</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"https://book.jd.com/writer/%E7%8E%8B%E6%99%93%E4%B8%9C_1.html"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王晓东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计算机算法设计与分析（第5版）[</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北京：电子工业出版社，2018</w:t>
      </w:r>
    </w:p>
    <w:p w14:paraId="2E52FF56">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[3]</w:t>
      </w:r>
      <w:r>
        <w:rPr>
          <w:rFonts w:hint="eastAsia" w:ascii="Times New Roman" w:hAnsi="Times New Roman" w:eastAsia="宋体" w:cs="宋体"/>
          <w:kern w:val="2"/>
          <w:sz w:val="21"/>
          <w:szCs w:val="21"/>
          <w:lang w:eastAsia="zh-CN"/>
        </w:rPr>
        <w:t xml:space="preserve"> 郑阿奇.Visual C++实用教程（第6版）</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3EFB921">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[4]</w:t>
      </w:r>
      <w:r>
        <w:rPr>
          <w:rFonts w:hint="eastAsia" w:ascii="Times New Roman" w:hAnsi="Times New Roman" w:eastAsia="宋体" w:cs="宋体"/>
          <w:kern w:val="2"/>
          <w:sz w:val="21"/>
          <w:szCs w:val="21"/>
          <w:lang w:eastAsia="zh-CN"/>
        </w:rPr>
        <w:t xml:space="preserve"> [美]克利福德·A.谢弗 著 张铭 等 译.数据结构与算法分析(C++版)(第三版)</w:t>
      </w:r>
      <w:r>
        <w:rPr>
          <w:rFonts w:ascii="Times New Roman" w:hAnsi="Times New Roman" w:eastAsia="宋体" w:cs="宋体"/>
          <w:kern w:val="2"/>
          <w:sz w:val="21"/>
          <w:szCs w:val="21"/>
          <w:lang w:eastAsia="zh-CN"/>
        </w:rPr>
        <w:t xml:space="preserve"> [</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A0F73F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[5] [美]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"https://book.jd.com/writer/%E5%9F%83%E9%87%8C%E5%85%8B%C2%B7%E9%A9%AC%E7%91%9F%E6%96%AF_1.html"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埃里克·马瑟斯</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著，</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"https://book.jd.com/writer/%E8%A2%81%E5%9B%BD%E5%BF%A0_1.html"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袁国忠</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译</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Python编程从入门到实践</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第3版</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人民邮电出版，2023.</w:t>
      </w:r>
      <w:r>
        <w:rPr>
          <w:rFonts w:ascii="Times New Roman" w:hAnsi="Times New Roman" w:eastAsia="宋体" w:cs="宋体"/>
          <w:kern w:val="2"/>
          <w:sz w:val="21"/>
          <w:szCs w:val="21"/>
          <w:lang w:eastAsia="zh-CN"/>
        </w:rPr>
        <w:t xml:space="preserve"> </w:t>
      </w:r>
    </w:p>
    <w:p w14:paraId="5D34533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 xml:space="preserve">[6]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"https://book.jd.com/writer/%E6%9D%8E%E4%BC%AF%E5%BE%B7_1.html"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李伯德</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"https://book.jd.com/writer/%E6%9D%8E%E6%8C%AF%E4%B8%9C_1.html"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李振东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MATLAB与数学建模[</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科学出版社，2018</w:t>
      </w:r>
      <w:r>
        <w:rPr>
          <w:rFonts w:ascii="Times New Roman" w:hAnsi="Times New Roman" w:eastAsia="宋体" w:cs="宋体"/>
          <w:kern w:val="2"/>
          <w:sz w:val="21"/>
          <w:szCs w:val="21"/>
          <w:lang w:eastAsia="zh-CN"/>
        </w:rPr>
        <w:t>.</w:t>
      </w:r>
    </w:p>
    <w:p w14:paraId="488641E5">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[7] 严玉芳. 基于 Matlab 的蚁群算法求解旅行商问题</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J</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数字技术与应用, 2022, </w:t>
      </w:r>
      <w:r>
        <w:rPr>
          <w:rFonts w:ascii="Times New Roman" w:hAnsi="Times New Roman" w:eastAsia="宋体" w:cs="宋体"/>
          <w:kern w:val="2"/>
          <w:sz w:val="21"/>
          <w:szCs w:val="21"/>
          <w:lang w:eastAsia="zh-CN"/>
        </w:rPr>
        <w:t>Vol.40</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No.7</w:t>
      </w:r>
      <w:r>
        <w:rPr>
          <w:rFonts w:hint="eastAsia" w:ascii="Times New Roman" w:hAnsi="Times New Roman" w:eastAsia="宋体" w:cs="宋体"/>
          <w:kern w:val="2"/>
          <w:sz w:val="21"/>
          <w:szCs w:val="21"/>
          <w:lang w:eastAsia="zh-CN"/>
        </w:rPr>
        <w:t>, pp. 103-105.</w:t>
      </w:r>
    </w:p>
    <w:p w14:paraId="4585A136">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[8]</w:t>
      </w:r>
      <w:r>
        <w:rPr>
          <w:rFonts w:ascii="Times New Roman" w:hAnsi="Times New Roman" w:eastAsia="宋体" w:cs="宋体"/>
          <w:kern w:val="2"/>
          <w:sz w:val="21"/>
          <w:szCs w:val="21"/>
          <w:lang w:eastAsia="zh-CN"/>
        </w:rPr>
        <w:t xml:space="preserve"> Jin-Ze Li</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Wei-Xing Liu</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Yang Han</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Hong-Wei Xing</w:t>
      </w:r>
      <w:r>
        <w:rPr>
          <w:rFonts w:hint="eastAsia" w:ascii="Times New Roman" w:hAnsi="Times New Roman" w:eastAsia="宋体" w:cs="宋体"/>
          <w:kern w:val="2"/>
          <w:sz w:val="21"/>
          <w:szCs w:val="21"/>
          <w:lang w:eastAsia="zh-CN"/>
        </w:rPr>
        <w:t xml:space="preserve">, et al. </w:t>
      </w:r>
      <w:r>
        <w:rPr>
          <w:rFonts w:ascii="Times New Roman" w:hAnsi="Times New Roman" w:eastAsia="宋体" w:cs="宋体"/>
          <w:kern w:val="2"/>
          <w:sz w:val="21"/>
          <w:szCs w:val="21"/>
          <w:lang w:eastAsia="zh-CN"/>
        </w:rPr>
        <w:t xml:space="preserve">TSP </w:t>
      </w:r>
      <w:r>
        <w:rPr>
          <w:rFonts w:hint="eastAsia" w:ascii="Times New Roman" w:hAnsi="Times New Roman" w:eastAsia="宋体" w:cs="宋体"/>
          <w:kern w:val="2"/>
          <w:sz w:val="21"/>
          <w:szCs w:val="21"/>
          <w:lang w:eastAsia="zh-CN"/>
        </w:rPr>
        <w:t>p</w:t>
      </w:r>
      <w:r>
        <w:rPr>
          <w:rFonts w:ascii="Times New Roman" w:hAnsi="Times New Roman" w:eastAsia="宋体" w:cs="宋体"/>
          <w:kern w:val="2"/>
          <w:sz w:val="21"/>
          <w:szCs w:val="21"/>
          <w:lang w:eastAsia="zh-CN"/>
        </w:rPr>
        <w:t xml:space="preserve">roblem </w:t>
      </w:r>
      <w:r>
        <w:rPr>
          <w:rFonts w:hint="eastAsia" w:ascii="Times New Roman" w:hAnsi="Times New Roman" w:eastAsia="宋体" w:cs="宋体"/>
          <w:kern w:val="2"/>
          <w:sz w:val="21"/>
          <w:szCs w:val="21"/>
          <w:lang w:eastAsia="zh-CN"/>
        </w:rPr>
        <w:t>b</w:t>
      </w:r>
      <w:r>
        <w:rPr>
          <w:rFonts w:ascii="Times New Roman" w:hAnsi="Times New Roman" w:eastAsia="宋体" w:cs="宋体"/>
          <w:kern w:val="2"/>
          <w:sz w:val="21"/>
          <w:szCs w:val="21"/>
          <w:lang w:eastAsia="zh-CN"/>
        </w:rPr>
        <w:t xml:space="preserve">ased on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rtificial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nt </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 xml:space="preserve">olony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lgorithm[</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J. Mizera-Pietraszko and P. Pichappan (eds.), Lecture Notes in Real-Time Intelligent Systems, Advances in Intelligent Systems and Computing 613,</w:t>
      </w:r>
      <w:r>
        <w:rPr>
          <w:rFonts w:hint="eastAsia" w:ascii="Times New Roman" w:hAnsi="Times New Roman" w:eastAsia="宋体" w:cs="宋体"/>
          <w:kern w:val="2"/>
          <w:sz w:val="21"/>
          <w:szCs w:val="21"/>
          <w:lang w:eastAsia="zh-CN"/>
        </w:rPr>
        <w:t xml:space="preserve"> 2018, pp. 196-202.</w:t>
      </w:r>
    </w:p>
    <w:p w14:paraId="7FCDE460">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9</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杜衡吉,李勇.蚁群算法中参数设置对其性能影响的研究[J].现代计算机(专业版),2012,(13):3-7.</w:t>
      </w:r>
    </w:p>
    <w:p w14:paraId="48AE919E">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[10] 唐存花,汤可宗.求旅行商问题的幂律变换优化蚁群算法[J].软件导刊,2024,23(02):74-83.</w:t>
      </w:r>
    </w:p>
    <w:p w14:paraId="603ACA2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[11] Bui T H ,Spiers S ,Loxton R .Solving Euclidean Max-Sum problems exactly with cutting planes[J].Computers and Operations Research,2024,168106682.</w:t>
      </w:r>
    </w:p>
    <w:p w14:paraId="1D38E37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w:t>
      </w:r>
      <w:r>
        <w:rPr>
          <w:rFonts w:hint="eastAsia" w:ascii="Times New Roman" w:hAnsi="Times New Roman" w:cs="宋体"/>
          <w:kern w:val="2"/>
          <w:sz w:val="21"/>
          <w:szCs w:val="21"/>
          <w:lang w:val="en-US" w:eastAsia="zh-CN"/>
        </w:rPr>
        <w:t>2</w:t>
      </w:r>
      <w:r>
        <w:rPr>
          <w:rFonts w:hint="eastAsia" w:ascii="Times New Roman" w:hAnsi="Times New Roman" w:eastAsia="宋体" w:cs="宋体"/>
          <w:kern w:val="2"/>
          <w:sz w:val="21"/>
          <w:szCs w:val="21"/>
          <w:lang w:eastAsia="zh-CN"/>
        </w:rPr>
        <w:t>] Dorigo M, Maniezzo V, Colorni A. Ant system: optimization by a colony of cooperating agents[J]. IEEE Transactions on Systems, Man, and Cybernetics, Part B, 1996, 26(1): 29-41.</w:t>
      </w:r>
    </w:p>
    <w:p w14:paraId="42A1134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13</w:t>
      </w:r>
      <w:r>
        <w:rPr>
          <w:rFonts w:hint="eastAsia" w:ascii="Times New Roman" w:hAnsi="Times New Roman" w:eastAsia="宋体" w:cs="宋体"/>
          <w:kern w:val="2"/>
          <w:sz w:val="21"/>
          <w:szCs w:val="21"/>
          <w:lang w:eastAsia="zh-CN"/>
        </w:rPr>
        <w:t>] 段海滨. 蚁群算法原理及其应用[M]. 北京: 科学出版社, 2005.</w:t>
      </w:r>
    </w:p>
    <w:p w14:paraId="41B7BFC0">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14</w:t>
      </w:r>
      <w:r>
        <w:rPr>
          <w:rFonts w:hint="eastAsia" w:ascii="Times New Roman" w:hAnsi="Times New Roman" w:eastAsia="宋体" w:cs="宋体"/>
          <w:kern w:val="2"/>
          <w:sz w:val="21"/>
          <w:szCs w:val="21"/>
          <w:lang w:eastAsia="zh-CN"/>
        </w:rPr>
        <w:t>] 张纪会, 徐心和. 一种新的进化算法——蚁群算法[J]. 系统工程理论与实践, 1999, 19(3): 84-87.</w:t>
      </w:r>
    </w:p>
    <w:p w14:paraId="3B3F203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15</w:t>
      </w:r>
      <w:r>
        <w:rPr>
          <w:rFonts w:hint="eastAsia" w:ascii="Times New Roman" w:hAnsi="Times New Roman" w:eastAsia="宋体" w:cs="宋体"/>
          <w:kern w:val="2"/>
          <w:sz w:val="21"/>
          <w:szCs w:val="21"/>
          <w:lang w:eastAsia="zh-CN"/>
        </w:rPr>
        <w:t>] Colorni A, Dorigo M, Maniezzo V. Distributed optimization by ant colonies[C]. Proceedings of the First European Conference on Artificial Life, 1991: 134-142.</w:t>
      </w:r>
    </w:p>
    <w:p w14:paraId="2C773DDA">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p>
    <w:p w14:paraId="6FB0261F">
      <w:pPr>
        <w:spacing w:before="240" w:after="120" w:line="360" w:lineRule="auto"/>
        <w:jc w:val="left"/>
        <w:rPr>
          <w:rFonts w:ascii="黑体" w:hAnsi="黑体" w:eastAsia="黑体" w:cs="黑体"/>
          <w:b/>
          <w:sz w:val="30"/>
        </w:rPr>
      </w:pPr>
    </w:p>
    <w:p w14:paraId="7D2F96E9">
      <w:pPr>
        <w:spacing w:before="240" w:after="120" w:line="360" w:lineRule="auto"/>
        <w:jc w:val="left"/>
        <w:rPr>
          <w:rFonts w:ascii="黑体" w:hAnsi="黑体" w:eastAsia="黑体" w:cs="黑体"/>
          <w:b/>
          <w:sz w:val="30"/>
        </w:rPr>
      </w:pPr>
    </w:p>
    <w:p w14:paraId="09325285">
      <w:pPr>
        <w:spacing w:before="240" w:after="120" w:line="360" w:lineRule="auto"/>
        <w:jc w:val="left"/>
        <w:rPr>
          <w:rFonts w:ascii="黑体" w:hAnsi="黑体" w:eastAsia="黑体" w:cs="黑体"/>
          <w:b/>
          <w:sz w:val="30"/>
        </w:rPr>
      </w:pPr>
    </w:p>
    <w:p w14:paraId="2D8E7FC1">
      <w:pPr>
        <w:rPr>
          <w:rFonts w:ascii="黑体" w:hAnsi="黑体" w:eastAsia="黑体" w:cs="黑体"/>
          <w:b/>
          <w:sz w:val="30"/>
        </w:rPr>
      </w:pPr>
      <w:bookmarkStart w:id="137" w:name="_Toc30575"/>
      <w:r>
        <w:rPr>
          <w:rFonts w:ascii="黑体" w:hAnsi="黑体" w:eastAsia="黑体" w:cs="黑体"/>
          <w:b/>
          <w:sz w:val="30"/>
        </w:rPr>
        <w:br w:type="page"/>
      </w:r>
    </w:p>
    <w:p w14:paraId="17D47241">
      <w:pPr>
        <w:spacing w:before="240" w:after="120" w:line="360" w:lineRule="auto"/>
        <w:jc w:val="center"/>
        <w:outlineLvl w:val="0"/>
      </w:pPr>
      <w:r>
        <w:rPr>
          <w:rFonts w:ascii="黑体" w:hAnsi="黑体" w:eastAsia="黑体" w:cs="黑体"/>
          <w:b/>
          <w:sz w:val="30"/>
        </w:rPr>
        <w:t>致</w:t>
      </w:r>
      <w:r>
        <w:rPr>
          <w:rFonts w:hint="eastAsia" w:ascii="黑体" w:hAnsi="黑体" w:eastAsia="黑体" w:cs="黑体"/>
          <w:b/>
          <w:sz w:val="30"/>
          <w:lang w:val="en-US" w:eastAsia="zh-CN"/>
        </w:rPr>
        <w:t xml:space="preserve">  </w:t>
      </w:r>
      <w:r>
        <w:rPr>
          <w:rFonts w:ascii="黑体" w:hAnsi="黑体" w:eastAsia="黑体" w:cs="黑体"/>
          <w:b/>
          <w:sz w:val="30"/>
        </w:rPr>
        <w:t>谢</w:t>
      </w:r>
      <w:bookmarkEnd w:id="137"/>
    </w:p>
    <w:p w14:paraId="4822F19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时光飞逝，大学生活转眼间已接近尾声，本次毕业设计也即将画上句号。在论文完成之际，回顾整个选题、研究、撰写以及修改的过程，深刻感受到这一过程离不开老师、同学和家人的关心与支持。在此，谨向所有给予帮助和支持的人表示诚挚的感谢。</w:t>
      </w:r>
    </w:p>
    <w:p w14:paraId="272E06B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首先，衷心感谢指导老师。在毕业设计完成过程中，老师从课题确定、思路梳理，到论文内容的修改和完善，都给予了耐心细致的指导。老师严谨认真的治学态度、认真负责的工作作风以及扎实丰富的专业知识，使人受益良多，也保障了本次毕业设计得以顺利完成。</w:t>
      </w:r>
    </w:p>
    <w:p w14:paraId="1B6147D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其次，感谢身边给予帮助的同学和朋友。在论文写作以及系统实现过程中，大家在资料查找、思路交流和问题讨论等方面都提供了很多帮助，使相关困难能够及时得到调整和解决。</w:t>
      </w:r>
    </w:p>
    <w:p w14:paraId="21F75C8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同时，还要感谢学校和学院提供了良好的学习环境和实践条件，使大学阶段能够在较为充实的学习氛围中不断得到提升，并顺利完成各项学习任务。</w:t>
      </w:r>
    </w:p>
    <w:p w14:paraId="3B4EAAE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最后，特别感谢家人。感谢他们一直以来给予的理解、支持和鼓励，在遇到压力和困难时带来陪伴与信心，成为不断坚持下去的重要力量。</w:t>
      </w:r>
    </w:p>
    <w:p w14:paraId="3A2A44E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sz w:val="24"/>
        </w:rPr>
        <w:t>在此，再次向所有关心、帮助和支持过的老师、同学、朋友以及家人表示衷心感谢。</w:t>
      </w:r>
    </w:p>
    <w:sectPr>
      <w:pgSz w:w="11906" w:h="16838"/>
      <w:pgMar w:top="1417" w:right="1247" w:bottom="1417" w:left="1247" w:header="850" w:footer="85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楷体_GB2312">
    <w:panose1 w:val="02010609030101010101"/>
    <w:charset w:val="86"/>
    <w:family w:val="auto"/>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180B4">
    <w:pPr>
      <w:framePr w:wrap="around" w:vAnchor="text" w:hAnchor="margin" w:xAlign="center" w:y="1"/>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28"/>
        <w:szCs w:val="24"/>
        <w:lang w:val="en-US" w:eastAsia="zh-CN" w:bidi="ar-SA"/>
      </w:rPr>
      <w:fldChar w:fldCharType="begin"/>
    </w:r>
    <w:r>
      <w:rPr>
        <w:rFonts w:ascii="Times New Roman" w:hAnsi="Times New Roman" w:eastAsia="宋体" w:cs="Times New Roman"/>
        <w:kern w:val="2"/>
        <w:sz w:val="28"/>
        <w:szCs w:val="24"/>
        <w:lang w:val="en-US" w:eastAsia="zh-CN" w:bidi="ar-SA"/>
      </w:rPr>
      <w:instrText xml:space="preserve">PAGE  </w:instrText>
    </w:r>
    <w:r>
      <w:rPr>
        <w:rFonts w:ascii="Times New Roman" w:hAnsi="Times New Roman" w:eastAsia="宋体" w:cs="Times New Roman"/>
        <w:kern w:val="2"/>
        <w:sz w:val="28"/>
        <w:szCs w:val="24"/>
        <w:lang w:val="en-US" w:eastAsia="zh-CN" w:bidi="ar-SA"/>
      </w:rPr>
      <w:fldChar w:fldCharType="end"/>
    </w:r>
  </w:p>
  <w:p w14:paraId="3724E6F9">
    <w:pPr>
      <w:widowControl w:val="0"/>
      <w:tabs>
        <w:tab w:val="center" w:pos="4153"/>
        <w:tab w:val="right" w:pos="8306"/>
      </w:tabs>
      <w:snapToGrid w:val="0"/>
      <w:ind w:right="36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F9274">
    <w:pPr>
      <w:widowControl w:val="0"/>
      <w:tabs>
        <w:tab w:val="center" w:pos="4153"/>
        <w:tab w:val="right" w:pos="8306"/>
      </w:tabs>
      <w:snapToGrid w:val="0"/>
      <w:jc w:val="center"/>
      <w:rPr>
        <w:rFonts w:hint="eastAsia" w:ascii="Times New Roman" w:hAnsi="Times New Roman" w:eastAsia="宋体" w:cs="Times New Roman"/>
        <w:kern w:val="2"/>
        <w:sz w:val="18"/>
        <w:szCs w:val="18"/>
        <w:lang w:val="en-US" w:eastAsia="zh-CN" w:bidi="ar-SA"/>
      </w:rPr>
    </w:pPr>
  </w:p>
  <w:p w14:paraId="7ADC8D96">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D6A53">
    <w:pPr>
      <w:widowControl w:val="0"/>
      <w:tabs>
        <w:tab w:val="center" w:pos="4706"/>
        <w:tab w:val="right" w:pos="8306"/>
      </w:tabs>
      <w:snapToGrid w:val="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8BAC0">
    <w:pPr>
      <w:pStyle w:val="25"/>
      <w:rPr>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A1D70">
                          <w:pPr>
                            <w:rPr>
                              <w:rFonts w:hint="eastAsia"/>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574A1D70">
                    <w:pPr>
                      <w:rPr>
                        <w:rFonts w:hint="eastAsia"/>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C4BA1">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1FC4D">
    <w:pPr>
      <w:widowControl w:val="0"/>
      <w:pBdr>
        <w:bottom w:val="single" w:color="auto" w:sz="6" w:space="1"/>
      </w:pBdr>
      <w:tabs>
        <w:tab w:val="center" w:pos="4153"/>
        <w:tab w:val="right" w:pos="8306"/>
      </w:tabs>
      <w:snapToGrid w:val="0"/>
      <w:jc w:val="center"/>
      <w:rPr>
        <w:rFonts w:hint="eastAsia" w:ascii="黑体" w:hAnsi="Times New Roman" w:eastAsia="黑体" w:cs="Times New Roman"/>
        <w:kern w:val="2"/>
        <w:sz w:val="21"/>
        <w:szCs w:val="21"/>
        <w:lang w:val="en-US" w:eastAsia="zh-CN" w:bidi="ar-SA"/>
      </w:rPr>
    </w:pPr>
    <w:r>
      <w:rPr>
        <w:rFonts w:hint="eastAsia" w:ascii="黑体" w:hAnsi="Times New Roman" w:eastAsia="黑体" w:cs="Times New Roman"/>
        <w:kern w:val="2"/>
        <w:sz w:val="21"/>
        <w:szCs w:val="21"/>
        <w:lang w:val="en-US" w:eastAsia="zh-CN" w:bidi="ar-SA"/>
      </w:rPr>
      <w:t>山东建筑大学毕业设计说明书</w:t>
    </w:r>
  </w:p>
  <w:p w14:paraId="3F4F650B">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80B4F"/>
    <w:rsid w:val="0265700B"/>
    <w:rsid w:val="02A4771E"/>
    <w:rsid w:val="037B196F"/>
    <w:rsid w:val="05421DEB"/>
    <w:rsid w:val="05445D85"/>
    <w:rsid w:val="072045DB"/>
    <w:rsid w:val="07DC0D21"/>
    <w:rsid w:val="0AE13325"/>
    <w:rsid w:val="0BC848F3"/>
    <w:rsid w:val="0CD4486F"/>
    <w:rsid w:val="0E3C78FD"/>
    <w:rsid w:val="0F8D434C"/>
    <w:rsid w:val="0FC67CDA"/>
    <w:rsid w:val="0FF15D91"/>
    <w:rsid w:val="13086650"/>
    <w:rsid w:val="13495C7E"/>
    <w:rsid w:val="13F15336"/>
    <w:rsid w:val="147F2942"/>
    <w:rsid w:val="14BE790E"/>
    <w:rsid w:val="14CB7C9E"/>
    <w:rsid w:val="166F6EBC"/>
    <w:rsid w:val="180513B0"/>
    <w:rsid w:val="1C2E71CD"/>
    <w:rsid w:val="1DB32404"/>
    <w:rsid w:val="1EE15C31"/>
    <w:rsid w:val="1F0625DD"/>
    <w:rsid w:val="1F6F0182"/>
    <w:rsid w:val="1FF22B62"/>
    <w:rsid w:val="21093CBF"/>
    <w:rsid w:val="2243203B"/>
    <w:rsid w:val="2435301D"/>
    <w:rsid w:val="24741D97"/>
    <w:rsid w:val="254046FD"/>
    <w:rsid w:val="2543520A"/>
    <w:rsid w:val="264E342E"/>
    <w:rsid w:val="26DE22A7"/>
    <w:rsid w:val="274C2B57"/>
    <w:rsid w:val="287A3D61"/>
    <w:rsid w:val="2C100B7E"/>
    <w:rsid w:val="2C9034E6"/>
    <w:rsid w:val="2CD711DC"/>
    <w:rsid w:val="2F416EE4"/>
    <w:rsid w:val="2F9C21A2"/>
    <w:rsid w:val="3009706B"/>
    <w:rsid w:val="304F554A"/>
    <w:rsid w:val="32856D6E"/>
    <w:rsid w:val="32897E8A"/>
    <w:rsid w:val="337A6AF0"/>
    <w:rsid w:val="33D20888"/>
    <w:rsid w:val="356B2D42"/>
    <w:rsid w:val="36A20B88"/>
    <w:rsid w:val="36FC7E69"/>
    <w:rsid w:val="372C7133"/>
    <w:rsid w:val="385E2EDB"/>
    <w:rsid w:val="3A9169FE"/>
    <w:rsid w:val="3C64254C"/>
    <w:rsid w:val="3CAF5C0A"/>
    <w:rsid w:val="3D7217AC"/>
    <w:rsid w:val="3D744AE7"/>
    <w:rsid w:val="407D5652"/>
    <w:rsid w:val="41054F8D"/>
    <w:rsid w:val="426D00FA"/>
    <w:rsid w:val="43CC0E50"/>
    <w:rsid w:val="442962A2"/>
    <w:rsid w:val="4569052C"/>
    <w:rsid w:val="47A04ACD"/>
    <w:rsid w:val="47A5736F"/>
    <w:rsid w:val="49E432C1"/>
    <w:rsid w:val="4B187071"/>
    <w:rsid w:val="4C7E2614"/>
    <w:rsid w:val="4D6048B6"/>
    <w:rsid w:val="4D7B7443"/>
    <w:rsid w:val="4DA4355A"/>
    <w:rsid w:val="4ED5067D"/>
    <w:rsid w:val="4F6B28A1"/>
    <w:rsid w:val="4F754A92"/>
    <w:rsid w:val="50CA30CD"/>
    <w:rsid w:val="51B55243"/>
    <w:rsid w:val="53BA0BD9"/>
    <w:rsid w:val="5415239F"/>
    <w:rsid w:val="543D36A4"/>
    <w:rsid w:val="546949FA"/>
    <w:rsid w:val="55394224"/>
    <w:rsid w:val="563C00B7"/>
    <w:rsid w:val="5664316A"/>
    <w:rsid w:val="56903F5F"/>
    <w:rsid w:val="57E217AF"/>
    <w:rsid w:val="585847D5"/>
    <w:rsid w:val="5A700F6C"/>
    <w:rsid w:val="5BB54596"/>
    <w:rsid w:val="5BD6661F"/>
    <w:rsid w:val="5C734146"/>
    <w:rsid w:val="5D1A4582"/>
    <w:rsid w:val="5E02681B"/>
    <w:rsid w:val="5E050CE2"/>
    <w:rsid w:val="5F9920D6"/>
    <w:rsid w:val="60EE7EEF"/>
    <w:rsid w:val="612C2AD6"/>
    <w:rsid w:val="61F51BF9"/>
    <w:rsid w:val="621A2B23"/>
    <w:rsid w:val="623413FA"/>
    <w:rsid w:val="630369FA"/>
    <w:rsid w:val="63B6480E"/>
    <w:rsid w:val="649B4C1C"/>
    <w:rsid w:val="650E0CA2"/>
    <w:rsid w:val="656542A3"/>
    <w:rsid w:val="669E2EB8"/>
    <w:rsid w:val="678C74A2"/>
    <w:rsid w:val="679C2CB6"/>
    <w:rsid w:val="682B41D8"/>
    <w:rsid w:val="68A044D6"/>
    <w:rsid w:val="69426518"/>
    <w:rsid w:val="69BF6BDD"/>
    <w:rsid w:val="6AE12B83"/>
    <w:rsid w:val="6B092BF0"/>
    <w:rsid w:val="6B2B4F53"/>
    <w:rsid w:val="6C4E249B"/>
    <w:rsid w:val="6CEA7C39"/>
    <w:rsid w:val="6EE175F6"/>
    <w:rsid w:val="705B467D"/>
    <w:rsid w:val="718C1A9B"/>
    <w:rsid w:val="72987FCC"/>
    <w:rsid w:val="72AF066A"/>
    <w:rsid w:val="72EE3444"/>
    <w:rsid w:val="731B7124"/>
    <w:rsid w:val="73CD3073"/>
    <w:rsid w:val="740B13C3"/>
    <w:rsid w:val="74324450"/>
    <w:rsid w:val="77770AF7"/>
    <w:rsid w:val="7788609C"/>
    <w:rsid w:val="788E5AB0"/>
    <w:rsid w:val="79700B52"/>
    <w:rsid w:val="7BC41E31"/>
    <w:rsid w:val="7BF514B0"/>
    <w:rsid w:val="7E4301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2"/>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oleObject" Target="embeddings/oleObject2.bin"/><Relationship Id="rId13" Type="http://schemas.openxmlformats.org/officeDocument/2006/relationships/image" Target="media/image1.png"/><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9187</Words>
  <Characters>12512</Characters>
  <Lines>0</Lines>
  <Paragraphs>0</Paragraphs>
  <TotalTime>164</TotalTime>
  <ScaleCrop>false</ScaleCrop>
  <LinksUpToDate>false</LinksUpToDate>
  <CharactersWithSpaces>13698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2026-06-05T15:02:25Z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2052-12.1.0.26375</vt:lpwstr>
  </property>
  <property fmtid="{D5CDD505-2E9C-101B-9397-08002B2CF9AE}" pid="4" name="ICV">
    <vt:lpwstr>74580AAFB3F347EC81E7F58726EDED08_13</vt:lpwstr>
  </property>
</Properties>
</file>